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37E6C" w14:textId="77777777" w:rsidR="000D2AA3" w:rsidRDefault="00000000">
      <w:pPr>
        <w:pStyle w:val="BodyNoIndent"/>
        <w:rPr>
          <w:lang w:eastAsia="zh-CN"/>
        </w:rPr>
      </w:pPr>
      <w:r>
        <w:rPr>
          <w:rFonts w:eastAsia="宋体"/>
          <w:lang w:eastAsia="zh-CN"/>
        </w:rPr>
        <w:t>编号：</w:t>
      </w:r>
      <w:r>
        <w:rPr>
          <w:rFonts w:eastAsia="宋体"/>
          <w:lang w:eastAsia="zh-CN"/>
        </w:rPr>
        <w:t>DSDWRJQTLJS-DSD-202608-02</w:t>
      </w:r>
    </w:p>
    <w:p w14:paraId="7015BDC3" w14:textId="77777777" w:rsidR="000D2AA3" w:rsidRDefault="00000000">
      <w:pPr>
        <w:pStyle w:val="BodyNoIndent"/>
        <w:rPr>
          <w:lang w:eastAsia="zh-CN"/>
        </w:rPr>
      </w:pPr>
      <w:r>
        <w:rPr>
          <w:rFonts w:eastAsia="宋体"/>
          <w:lang w:eastAsia="zh-CN"/>
        </w:rPr>
        <w:t>版本：</w:t>
      </w:r>
      <w:r>
        <w:rPr>
          <w:rFonts w:eastAsia="宋体"/>
          <w:lang w:eastAsia="zh-CN"/>
        </w:rPr>
        <w:t>V1.0</w:t>
      </w:r>
    </w:p>
    <w:p w14:paraId="0D1DDB74" w14:textId="77777777" w:rsidR="000D2AA3" w:rsidRDefault="00000000">
      <w:pPr>
        <w:pStyle w:val="BodyNoIndent"/>
        <w:rPr>
          <w:lang w:eastAsia="zh-CN"/>
        </w:rPr>
      </w:pPr>
      <w:r>
        <w:rPr>
          <w:rFonts w:eastAsia="宋体"/>
          <w:lang w:eastAsia="zh-CN"/>
        </w:rPr>
        <w:t>密级：公开</w:t>
      </w:r>
    </w:p>
    <w:p w14:paraId="4D789D1F" w14:textId="77777777" w:rsidR="000D2AA3" w:rsidRDefault="000D2AA3">
      <w:pPr>
        <w:pStyle w:val="BodyNoIndent"/>
        <w:rPr>
          <w:lang w:eastAsia="zh-CN"/>
        </w:rPr>
      </w:pPr>
    </w:p>
    <w:p w14:paraId="2730A001" w14:textId="77777777" w:rsidR="000D2AA3" w:rsidRDefault="000D2AA3">
      <w:pPr>
        <w:pStyle w:val="BodyNoIndent"/>
        <w:rPr>
          <w:lang w:eastAsia="zh-CN"/>
        </w:rPr>
      </w:pPr>
    </w:p>
    <w:p w14:paraId="0F7715DE" w14:textId="77777777" w:rsidR="000D2AA3" w:rsidRDefault="000D2AA3">
      <w:pPr>
        <w:pStyle w:val="BodyNoIndent"/>
        <w:rPr>
          <w:lang w:eastAsia="zh-CN"/>
        </w:rPr>
      </w:pPr>
    </w:p>
    <w:p w14:paraId="668E8E68" w14:textId="77777777" w:rsidR="000D2AA3" w:rsidRDefault="000D2AA3">
      <w:pPr>
        <w:pStyle w:val="BodyNoIndent"/>
        <w:rPr>
          <w:lang w:eastAsia="zh-CN"/>
        </w:rPr>
      </w:pPr>
    </w:p>
    <w:p w14:paraId="05FA24CB" w14:textId="77777777" w:rsidR="000D2AA3" w:rsidRDefault="000D2AA3">
      <w:pPr>
        <w:pStyle w:val="BodyNoIndent"/>
        <w:rPr>
          <w:lang w:eastAsia="zh-CN"/>
        </w:rPr>
      </w:pPr>
    </w:p>
    <w:p w14:paraId="686240A2" w14:textId="77777777" w:rsidR="000D2AA3" w:rsidRDefault="000D2AA3">
      <w:pPr>
        <w:pStyle w:val="BodyNoIndent"/>
        <w:rPr>
          <w:lang w:eastAsia="zh-CN"/>
        </w:rPr>
      </w:pPr>
    </w:p>
    <w:p w14:paraId="1C566C3B" w14:textId="77777777" w:rsidR="000D2AA3" w:rsidRDefault="00000000">
      <w:pPr>
        <w:pStyle w:val="BodyNoIndent"/>
        <w:spacing w:after="360"/>
        <w:jc w:val="center"/>
        <w:rPr>
          <w:lang w:eastAsia="zh-CN"/>
        </w:rPr>
      </w:pPr>
      <w:r>
        <w:rPr>
          <w:rFonts w:eastAsia="宋体"/>
          <w:b/>
          <w:sz w:val="44"/>
          <w:lang w:eastAsia="zh-CN"/>
        </w:rPr>
        <w:t>多手段无人集群通联技术软件</w:t>
      </w:r>
    </w:p>
    <w:p w14:paraId="3A82E40F" w14:textId="77777777" w:rsidR="000D2AA3" w:rsidRDefault="00000000">
      <w:pPr>
        <w:pStyle w:val="BodyNoIndent"/>
        <w:jc w:val="center"/>
        <w:rPr>
          <w:lang w:eastAsia="zh-CN"/>
        </w:rPr>
      </w:pPr>
      <w:r>
        <w:rPr>
          <w:rFonts w:eastAsia="宋体"/>
          <w:b/>
          <w:sz w:val="48"/>
          <w:lang w:eastAsia="zh-CN"/>
        </w:rPr>
        <w:t>软件详细设计说明</w:t>
      </w:r>
    </w:p>
    <w:p w14:paraId="4A73D802" w14:textId="77777777" w:rsidR="000D2AA3" w:rsidRDefault="000D2AA3">
      <w:pPr>
        <w:pStyle w:val="BodyNoIndent"/>
        <w:rPr>
          <w:lang w:eastAsia="zh-CN"/>
        </w:rPr>
      </w:pPr>
    </w:p>
    <w:p w14:paraId="5932A648" w14:textId="77777777" w:rsidR="000D2AA3" w:rsidRDefault="000D2AA3">
      <w:pPr>
        <w:pStyle w:val="BodyNoIndent"/>
        <w:rPr>
          <w:lang w:eastAsia="zh-CN"/>
        </w:rPr>
      </w:pPr>
    </w:p>
    <w:p w14:paraId="07220508" w14:textId="77777777" w:rsidR="000D2AA3" w:rsidRDefault="000D2AA3">
      <w:pPr>
        <w:pStyle w:val="BodyNoIndent"/>
        <w:rPr>
          <w:lang w:eastAsia="zh-CN"/>
        </w:rPr>
      </w:pPr>
    </w:p>
    <w:p w14:paraId="3F27B476" w14:textId="77777777" w:rsidR="000D2AA3" w:rsidRDefault="000D2AA3">
      <w:pPr>
        <w:pStyle w:val="BodyNoIndent"/>
        <w:rPr>
          <w:lang w:eastAsia="zh-CN"/>
        </w:rPr>
      </w:pPr>
    </w:p>
    <w:p w14:paraId="7142E150" w14:textId="77777777" w:rsidR="000D2AA3" w:rsidRDefault="000D2AA3">
      <w:pPr>
        <w:pStyle w:val="BodyNoIndent"/>
        <w:rPr>
          <w:lang w:eastAsia="zh-CN"/>
        </w:rPr>
      </w:pPr>
    </w:p>
    <w:p w14:paraId="2DCAC116" w14:textId="77777777" w:rsidR="000D2AA3" w:rsidRDefault="000D2AA3">
      <w:pPr>
        <w:pStyle w:val="BodyNoIndent"/>
        <w:rPr>
          <w:lang w:eastAsia="zh-CN"/>
        </w:rPr>
      </w:pPr>
    </w:p>
    <w:p w14:paraId="565E28C1" w14:textId="77777777" w:rsidR="000D2AA3" w:rsidRDefault="000D2AA3">
      <w:pPr>
        <w:pStyle w:val="BodyNoIndent"/>
        <w:rPr>
          <w:lang w:eastAsia="zh-CN"/>
        </w:rPr>
      </w:pPr>
    </w:p>
    <w:p w14:paraId="754E640E" w14:textId="77777777" w:rsidR="000D2AA3" w:rsidRDefault="000D2AA3">
      <w:pPr>
        <w:pStyle w:val="BodyNoIndent"/>
        <w:rPr>
          <w:lang w:eastAsia="zh-CN"/>
        </w:rPr>
      </w:pPr>
    </w:p>
    <w:p w14:paraId="5B615529" w14:textId="77777777" w:rsidR="000D2AA3" w:rsidRDefault="00000000">
      <w:pPr>
        <w:pStyle w:val="BodyNoIndent"/>
        <w:jc w:val="center"/>
        <w:rPr>
          <w:lang w:eastAsia="zh-CN"/>
        </w:rPr>
      </w:pPr>
      <w:r>
        <w:rPr>
          <w:rFonts w:eastAsia="宋体"/>
          <w:sz w:val="30"/>
          <w:lang w:eastAsia="zh-CN"/>
        </w:rPr>
        <w:t>环中科技有限公司</w:t>
      </w:r>
    </w:p>
    <w:p w14:paraId="400CEB46" w14:textId="77777777" w:rsidR="000D2AA3" w:rsidRDefault="00000000">
      <w:pPr>
        <w:pStyle w:val="BodyNoIndent"/>
        <w:jc w:val="center"/>
      </w:pPr>
      <w:r>
        <w:rPr>
          <w:rFonts w:eastAsia="宋体"/>
          <w:sz w:val="30"/>
        </w:rPr>
        <w:t>2026</w:t>
      </w:r>
      <w:r>
        <w:rPr>
          <w:rFonts w:eastAsia="宋体"/>
          <w:sz w:val="30"/>
        </w:rPr>
        <w:t>年</w:t>
      </w:r>
      <w:r>
        <w:rPr>
          <w:rFonts w:eastAsia="宋体"/>
          <w:sz w:val="30"/>
        </w:rPr>
        <w:t>8</w:t>
      </w:r>
      <w:r>
        <w:rPr>
          <w:rFonts w:eastAsia="宋体"/>
          <w:sz w:val="30"/>
        </w:rPr>
        <w:t>月</w:t>
      </w:r>
    </w:p>
    <w:p w14:paraId="4AAAAD0D" w14:textId="77777777" w:rsidR="000D2AA3" w:rsidRDefault="00000000">
      <w:r>
        <w:br w:type="page"/>
      </w:r>
    </w:p>
    <w:p w14:paraId="10BDB6A6" w14:textId="77777777" w:rsidR="000D2AA3" w:rsidRDefault="00000000">
      <w:pPr>
        <w:pStyle w:val="BodyNoIndent"/>
        <w:spacing w:after="480"/>
        <w:jc w:val="center"/>
      </w:pPr>
      <w:proofErr w:type="spellStart"/>
      <w:r>
        <w:rPr>
          <w:rFonts w:eastAsia="黑体"/>
          <w:b/>
          <w:sz w:val="36"/>
        </w:rPr>
        <w:lastRenderedPageBreak/>
        <w:t>签署页</w:t>
      </w:r>
      <w:proofErr w:type="spellEnd"/>
    </w:p>
    <w:tbl>
      <w:tblPr>
        <w:tblW w:w="819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424"/>
        <w:gridCol w:w="2289"/>
        <w:gridCol w:w="2289"/>
        <w:gridCol w:w="2188"/>
      </w:tblGrid>
      <w:tr w:rsidR="000D2AA3" w14:paraId="35779210" w14:textId="77777777">
        <w:trPr>
          <w:cantSplit/>
          <w:tblHeader/>
          <w:jc w:val="center"/>
        </w:trPr>
        <w:tc>
          <w:tcPr>
            <w:tcW w:w="1424" w:type="dxa"/>
            <w:shd w:val="clear" w:color="auto" w:fill="B4C6E7"/>
            <w:tcMar>
              <w:top w:w="80" w:type="dxa"/>
              <w:left w:w="100" w:type="dxa"/>
              <w:bottom w:w="80" w:type="dxa"/>
              <w:right w:w="100" w:type="dxa"/>
            </w:tcMar>
            <w:vAlign w:val="center"/>
          </w:tcPr>
          <w:p w14:paraId="5914B97F" w14:textId="77777777" w:rsidR="000D2AA3" w:rsidRDefault="00000000">
            <w:pPr>
              <w:keepNext/>
              <w:keepLines/>
              <w:spacing w:line="276" w:lineRule="auto"/>
              <w:ind w:firstLine="0"/>
              <w:jc w:val="center"/>
            </w:pPr>
            <w:proofErr w:type="spellStart"/>
            <w:r>
              <w:rPr>
                <w:rFonts w:eastAsia="黑体"/>
                <w:b/>
                <w:sz w:val="24"/>
              </w:rPr>
              <w:t>职责</w:t>
            </w:r>
            <w:proofErr w:type="spellEnd"/>
          </w:p>
        </w:tc>
        <w:tc>
          <w:tcPr>
            <w:tcW w:w="2289" w:type="dxa"/>
            <w:shd w:val="clear" w:color="auto" w:fill="B4C6E7"/>
            <w:tcMar>
              <w:top w:w="80" w:type="dxa"/>
              <w:left w:w="100" w:type="dxa"/>
              <w:bottom w:w="80" w:type="dxa"/>
              <w:right w:w="100" w:type="dxa"/>
            </w:tcMar>
            <w:vAlign w:val="center"/>
          </w:tcPr>
          <w:p w14:paraId="0B1D2A03" w14:textId="77777777" w:rsidR="000D2AA3" w:rsidRDefault="00000000">
            <w:pPr>
              <w:keepNext/>
              <w:keepLines/>
              <w:spacing w:line="276" w:lineRule="auto"/>
              <w:ind w:firstLine="0"/>
              <w:jc w:val="center"/>
            </w:pPr>
            <w:proofErr w:type="spellStart"/>
            <w:r>
              <w:rPr>
                <w:rFonts w:eastAsia="黑体"/>
                <w:b/>
                <w:sz w:val="24"/>
              </w:rPr>
              <w:t>姓名</w:t>
            </w:r>
            <w:proofErr w:type="spellEnd"/>
          </w:p>
        </w:tc>
        <w:tc>
          <w:tcPr>
            <w:tcW w:w="2289" w:type="dxa"/>
            <w:shd w:val="clear" w:color="auto" w:fill="B4C6E7"/>
            <w:tcMar>
              <w:top w:w="80" w:type="dxa"/>
              <w:left w:w="100" w:type="dxa"/>
              <w:bottom w:w="80" w:type="dxa"/>
              <w:right w:w="100" w:type="dxa"/>
            </w:tcMar>
            <w:vAlign w:val="center"/>
          </w:tcPr>
          <w:p w14:paraId="78E165A4" w14:textId="77777777" w:rsidR="000D2AA3" w:rsidRDefault="00000000">
            <w:pPr>
              <w:keepNext/>
              <w:keepLines/>
              <w:spacing w:line="276" w:lineRule="auto"/>
              <w:ind w:firstLine="0"/>
              <w:jc w:val="center"/>
            </w:pPr>
            <w:proofErr w:type="spellStart"/>
            <w:r>
              <w:rPr>
                <w:rFonts w:eastAsia="黑体"/>
                <w:b/>
                <w:sz w:val="24"/>
              </w:rPr>
              <w:t>签字</w:t>
            </w:r>
            <w:proofErr w:type="spellEnd"/>
          </w:p>
        </w:tc>
        <w:tc>
          <w:tcPr>
            <w:tcW w:w="2188" w:type="dxa"/>
            <w:shd w:val="clear" w:color="auto" w:fill="B4C6E7"/>
            <w:tcMar>
              <w:top w:w="80" w:type="dxa"/>
              <w:left w:w="100" w:type="dxa"/>
              <w:bottom w:w="80" w:type="dxa"/>
              <w:right w:w="100" w:type="dxa"/>
            </w:tcMar>
            <w:vAlign w:val="center"/>
          </w:tcPr>
          <w:p w14:paraId="7A053963" w14:textId="77777777" w:rsidR="000D2AA3" w:rsidRDefault="00000000">
            <w:pPr>
              <w:keepNext/>
              <w:keepLines/>
              <w:spacing w:line="276" w:lineRule="auto"/>
              <w:ind w:firstLine="0"/>
              <w:jc w:val="center"/>
            </w:pPr>
            <w:proofErr w:type="spellStart"/>
            <w:r>
              <w:rPr>
                <w:rFonts w:eastAsia="黑体"/>
                <w:b/>
                <w:sz w:val="24"/>
              </w:rPr>
              <w:t>日期</w:t>
            </w:r>
            <w:proofErr w:type="spellEnd"/>
          </w:p>
        </w:tc>
      </w:tr>
      <w:tr w:rsidR="000D2AA3" w14:paraId="34D64293" w14:textId="77777777">
        <w:trPr>
          <w:cantSplit/>
          <w:jc w:val="center"/>
        </w:trPr>
        <w:tc>
          <w:tcPr>
            <w:tcW w:w="1424" w:type="dxa"/>
            <w:tcMar>
              <w:top w:w="80" w:type="dxa"/>
              <w:left w:w="100" w:type="dxa"/>
              <w:bottom w:w="80" w:type="dxa"/>
              <w:right w:w="100" w:type="dxa"/>
            </w:tcMar>
            <w:vAlign w:val="center"/>
          </w:tcPr>
          <w:p w14:paraId="472B3678" w14:textId="77777777" w:rsidR="000D2AA3" w:rsidRDefault="00000000">
            <w:pPr>
              <w:spacing w:line="276" w:lineRule="auto"/>
              <w:ind w:firstLine="0"/>
              <w:jc w:val="center"/>
            </w:pPr>
            <w:proofErr w:type="spellStart"/>
            <w:r>
              <w:rPr>
                <w:rFonts w:eastAsia="宋体"/>
                <w:sz w:val="24"/>
              </w:rPr>
              <w:t>编制</w:t>
            </w:r>
            <w:proofErr w:type="spellEnd"/>
          </w:p>
        </w:tc>
        <w:tc>
          <w:tcPr>
            <w:tcW w:w="2289" w:type="dxa"/>
            <w:tcMar>
              <w:top w:w="80" w:type="dxa"/>
              <w:left w:w="100" w:type="dxa"/>
              <w:bottom w:w="80" w:type="dxa"/>
              <w:right w:w="100" w:type="dxa"/>
            </w:tcMar>
            <w:vAlign w:val="center"/>
          </w:tcPr>
          <w:p w14:paraId="5FD57E72" w14:textId="77777777" w:rsidR="000D2AA3" w:rsidRDefault="000D2AA3">
            <w:pPr>
              <w:spacing w:line="276" w:lineRule="auto"/>
              <w:ind w:firstLine="0"/>
              <w:jc w:val="left"/>
            </w:pPr>
          </w:p>
        </w:tc>
        <w:tc>
          <w:tcPr>
            <w:tcW w:w="2289" w:type="dxa"/>
            <w:tcMar>
              <w:top w:w="80" w:type="dxa"/>
              <w:left w:w="100" w:type="dxa"/>
              <w:bottom w:w="80" w:type="dxa"/>
              <w:right w:w="100" w:type="dxa"/>
            </w:tcMar>
            <w:vAlign w:val="center"/>
          </w:tcPr>
          <w:p w14:paraId="1C60C7FD" w14:textId="77777777" w:rsidR="000D2AA3" w:rsidRDefault="000D2AA3">
            <w:pPr>
              <w:spacing w:line="276" w:lineRule="auto"/>
              <w:ind w:firstLine="0"/>
              <w:jc w:val="left"/>
            </w:pPr>
          </w:p>
        </w:tc>
        <w:tc>
          <w:tcPr>
            <w:tcW w:w="2188" w:type="dxa"/>
            <w:tcMar>
              <w:top w:w="80" w:type="dxa"/>
              <w:left w:w="100" w:type="dxa"/>
              <w:bottom w:w="80" w:type="dxa"/>
              <w:right w:w="100" w:type="dxa"/>
            </w:tcMar>
            <w:vAlign w:val="center"/>
          </w:tcPr>
          <w:p w14:paraId="47E4EFF4" w14:textId="77777777" w:rsidR="000D2AA3" w:rsidRDefault="000D2AA3">
            <w:pPr>
              <w:spacing w:line="276" w:lineRule="auto"/>
              <w:ind w:firstLine="0"/>
              <w:jc w:val="left"/>
            </w:pPr>
          </w:p>
        </w:tc>
      </w:tr>
      <w:tr w:rsidR="000D2AA3" w14:paraId="5C9CF983" w14:textId="77777777">
        <w:trPr>
          <w:cantSplit/>
          <w:jc w:val="center"/>
        </w:trPr>
        <w:tc>
          <w:tcPr>
            <w:tcW w:w="1424" w:type="dxa"/>
            <w:tcMar>
              <w:top w:w="80" w:type="dxa"/>
              <w:left w:w="100" w:type="dxa"/>
              <w:bottom w:w="80" w:type="dxa"/>
              <w:right w:w="100" w:type="dxa"/>
            </w:tcMar>
            <w:vAlign w:val="center"/>
          </w:tcPr>
          <w:p w14:paraId="1AC4E090" w14:textId="77777777" w:rsidR="000D2AA3" w:rsidRDefault="00000000">
            <w:pPr>
              <w:spacing w:line="276" w:lineRule="auto"/>
              <w:ind w:firstLine="0"/>
              <w:jc w:val="center"/>
            </w:pPr>
            <w:proofErr w:type="spellStart"/>
            <w:r>
              <w:rPr>
                <w:rFonts w:eastAsia="宋体"/>
                <w:sz w:val="24"/>
              </w:rPr>
              <w:t>校对</w:t>
            </w:r>
            <w:proofErr w:type="spellEnd"/>
          </w:p>
        </w:tc>
        <w:tc>
          <w:tcPr>
            <w:tcW w:w="2289" w:type="dxa"/>
            <w:tcMar>
              <w:top w:w="80" w:type="dxa"/>
              <w:left w:w="100" w:type="dxa"/>
              <w:bottom w:w="80" w:type="dxa"/>
              <w:right w:w="100" w:type="dxa"/>
            </w:tcMar>
            <w:vAlign w:val="center"/>
          </w:tcPr>
          <w:p w14:paraId="0DE7C204" w14:textId="77777777" w:rsidR="000D2AA3" w:rsidRDefault="000D2AA3">
            <w:pPr>
              <w:spacing w:line="276" w:lineRule="auto"/>
              <w:ind w:firstLine="0"/>
              <w:jc w:val="left"/>
            </w:pPr>
          </w:p>
        </w:tc>
        <w:tc>
          <w:tcPr>
            <w:tcW w:w="2289" w:type="dxa"/>
            <w:tcMar>
              <w:top w:w="80" w:type="dxa"/>
              <w:left w:w="100" w:type="dxa"/>
              <w:bottom w:w="80" w:type="dxa"/>
              <w:right w:w="100" w:type="dxa"/>
            </w:tcMar>
            <w:vAlign w:val="center"/>
          </w:tcPr>
          <w:p w14:paraId="0F0AD4CB" w14:textId="77777777" w:rsidR="000D2AA3" w:rsidRDefault="000D2AA3">
            <w:pPr>
              <w:spacing w:line="276" w:lineRule="auto"/>
              <w:ind w:firstLine="0"/>
              <w:jc w:val="left"/>
            </w:pPr>
          </w:p>
        </w:tc>
        <w:tc>
          <w:tcPr>
            <w:tcW w:w="2188" w:type="dxa"/>
            <w:tcMar>
              <w:top w:w="80" w:type="dxa"/>
              <w:left w:w="100" w:type="dxa"/>
              <w:bottom w:w="80" w:type="dxa"/>
              <w:right w:w="100" w:type="dxa"/>
            </w:tcMar>
            <w:vAlign w:val="center"/>
          </w:tcPr>
          <w:p w14:paraId="2D923235" w14:textId="77777777" w:rsidR="000D2AA3" w:rsidRDefault="000D2AA3">
            <w:pPr>
              <w:spacing w:line="276" w:lineRule="auto"/>
              <w:ind w:firstLine="0"/>
              <w:jc w:val="left"/>
            </w:pPr>
          </w:p>
        </w:tc>
      </w:tr>
      <w:tr w:rsidR="000D2AA3" w14:paraId="3C89E7B4" w14:textId="77777777">
        <w:trPr>
          <w:cantSplit/>
          <w:jc w:val="center"/>
        </w:trPr>
        <w:tc>
          <w:tcPr>
            <w:tcW w:w="1424" w:type="dxa"/>
            <w:tcMar>
              <w:top w:w="80" w:type="dxa"/>
              <w:left w:w="100" w:type="dxa"/>
              <w:bottom w:w="80" w:type="dxa"/>
              <w:right w:w="100" w:type="dxa"/>
            </w:tcMar>
            <w:vAlign w:val="center"/>
          </w:tcPr>
          <w:p w14:paraId="0D1D03C4" w14:textId="77777777" w:rsidR="000D2AA3" w:rsidRDefault="00000000">
            <w:pPr>
              <w:spacing w:line="276" w:lineRule="auto"/>
              <w:ind w:firstLine="0"/>
              <w:jc w:val="center"/>
            </w:pPr>
            <w:proofErr w:type="spellStart"/>
            <w:r>
              <w:rPr>
                <w:rFonts w:eastAsia="宋体"/>
                <w:sz w:val="24"/>
              </w:rPr>
              <w:t>审核</w:t>
            </w:r>
            <w:proofErr w:type="spellEnd"/>
          </w:p>
        </w:tc>
        <w:tc>
          <w:tcPr>
            <w:tcW w:w="2289" w:type="dxa"/>
            <w:tcMar>
              <w:top w:w="80" w:type="dxa"/>
              <w:left w:w="100" w:type="dxa"/>
              <w:bottom w:w="80" w:type="dxa"/>
              <w:right w:w="100" w:type="dxa"/>
            </w:tcMar>
            <w:vAlign w:val="center"/>
          </w:tcPr>
          <w:p w14:paraId="2D261C45" w14:textId="77777777" w:rsidR="000D2AA3" w:rsidRDefault="000D2AA3">
            <w:pPr>
              <w:spacing w:line="276" w:lineRule="auto"/>
              <w:ind w:firstLine="0"/>
              <w:jc w:val="left"/>
            </w:pPr>
          </w:p>
        </w:tc>
        <w:tc>
          <w:tcPr>
            <w:tcW w:w="2289" w:type="dxa"/>
            <w:tcMar>
              <w:top w:w="80" w:type="dxa"/>
              <w:left w:w="100" w:type="dxa"/>
              <w:bottom w:w="80" w:type="dxa"/>
              <w:right w:w="100" w:type="dxa"/>
            </w:tcMar>
            <w:vAlign w:val="center"/>
          </w:tcPr>
          <w:p w14:paraId="2A174109" w14:textId="77777777" w:rsidR="000D2AA3" w:rsidRDefault="000D2AA3">
            <w:pPr>
              <w:spacing w:line="276" w:lineRule="auto"/>
              <w:ind w:firstLine="0"/>
              <w:jc w:val="left"/>
            </w:pPr>
          </w:p>
        </w:tc>
        <w:tc>
          <w:tcPr>
            <w:tcW w:w="2188" w:type="dxa"/>
            <w:tcMar>
              <w:top w:w="80" w:type="dxa"/>
              <w:left w:w="100" w:type="dxa"/>
              <w:bottom w:w="80" w:type="dxa"/>
              <w:right w:w="100" w:type="dxa"/>
            </w:tcMar>
            <w:vAlign w:val="center"/>
          </w:tcPr>
          <w:p w14:paraId="5926B210" w14:textId="77777777" w:rsidR="000D2AA3" w:rsidRDefault="000D2AA3">
            <w:pPr>
              <w:spacing w:line="276" w:lineRule="auto"/>
              <w:ind w:firstLine="0"/>
              <w:jc w:val="left"/>
            </w:pPr>
          </w:p>
        </w:tc>
      </w:tr>
      <w:tr w:rsidR="000D2AA3" w14:paraId="0CBF1D0C" w14:textId="77777777">
        <w:trPr>
          <w:cantSplit/>
          <w:jc w:val="center"/>
        </w:trPr>
        <w:tc>
          <w:tcPr>
            <w:tcW w:w="1424" w:type="dxa"/>
            <w:tcMar>
              <w:top w:w="80" w:type="dxa"/>
              <w:left w:w="100" w:type="dxa"/>
              <w:bottom w:w="80" w:type="dxa"/>
              <w:right w:w="100" w:type="dxa"/>
            </w:tcMar>
            <w:vAlign w:val="center"/>
          </w:tcPr>
          <w:p w14:paraId="118AC0B5" w14:textId="77777777" w:rsidR="000D2AA3" w:rsidRDefault="00000000">
            <w:pPr>
              <w:spacing w:line="276" w:lineRule="auto"/>
              <w:ind w:firstLine="0"/>
              <w:jc w:val="center"/>
            </w:pPr>
            <w:proofErr w:type="spellStart"/>
            <w:r>
              <w:rPr>
                <w:rFonts w:eastAsia="宋体"/>
                <w:sz w:val="24"/>
              </w:rPr>
              <w:t>批准</w:t>
            </w:r>
            <w:proofErr w:type="spellEnd"/>
          </w:p>
        </w:tc>
        <w:tc>
          <w:tcPr>
            <w:tcW w:w="2289" w:type="dxa"/>
            <w:tcMar>
              <w:top w:w="80" w:type="dxa"/>
              <w:left w:w="100" w:type="dxa"/>
              <w:bottom w:w="80" w:type="dxa"/>
              <w:right w:w="100" w:type="dxa"/>
            </w:tcMar>
            <w:vAlign w:val="center"/>
          </w:tcPr>
          <w:p w14:paraId="130F8AD7" w14:textId="77777777" w:rsidR="000D2AA3" w:rsidRDefault="000D2AA3">
            <w:pPr>
              <w:spacing w:line="276" w:lineRule="auto"/>
              <w:ind w:firstLine="0"/>
              <w:jc w:val="left"/>
            </w:pPr>
          </w:p>
        </w:tc>
        <w:tc>
          <w:tcPr>
            <w:tcW w:w="2289" w:type="dxa"/>
            <w:tcMar>
              <w:top w:w="80" w:type="dxa"/>
              <w:left w:w="100" w:type="dxa"/>
              <w:bottom w:w="80" w:type="dxa"/>
              <w:right w:w="100" w:type="dxa"/>
            </w:tcMar>
            <w:vAlign w:val="center"/>
          </w:tcPr>
          <w:p w14:paraId="564E1E97" w14:textId="77777777" w:rsidR="000D2AA3" w:rsidRDefault="000D2AA3">
            <w:pPr>
              <w:spacing w:line="276" w:lineRule="auto"/>
              <w:ind w:firstLine="0"/>
              <w:jc w:val="left"/>
            </w:pPr>
          </w:p>
        </w:tc>
        <w:tc>
          <w:tcPr>
            <w:tcW w:w="2188" w:type="dxa"/>
            <w:tcMar>
              <w:top w:w="80" w:type="dxa"/>
              <w:left w:w="100" w:type="dxa"/>
              <w:bottom w:w="80" w:type="dxa"/>
              <w:right w:w="100" w:type="dxa"/>
            </w:tcMar>
            <w:vAlign w:val="center"/>
          </w:tcPr>
          <w:p w14:paraId="0DF86172" w14:textId="77777777" w:rsidR="000D2AA3" w:rsidRDefault="000D2AA3">
            <w:pPr>
              <w:spacing w:line="276" w:lineRule="auto"/>
              <w:ind w:firstLine="0"/>
              <w:jc w:val="left"/>
            </w:pPr>
          </w:p>
        </w:tc>
      </w:tr>
    </w:tbl>
    <w:p w14:paraId="1ACA058A" w14:textId="77777777" w:rsidR="000D2AA3" w:rsidRDefault="000D2AA3">
      <w:pPr>
        <w:pStyle w:val="BodyNoIndent"/>
        <w:spacing w:after="40"/>
      </w:pPr>
    </w:p>
    <w:p w14:paraId="5343511A" w14:textId="77777777" w:rsidR="000D2AA3" w:rsidRDefault="00000000">
      <w:r>
        <w:br w:type="page"/>
      </w:r>
    </w:p>
    <w:p w14:paraId="588B47B5" w14:textId="77777777" w:rsidR="000D2AA3" w:rsidRDefault="00000000">
      <w:pPr>
        <w:pStyle w:val="BodyNoIndent"/>
        <w:spacing w:after="320"/>
        <w:jc w:val="center"/>
      </w:pPr>
      <w:proofErr w:type="spellStart"/>
      <w:r>
        <w:rPr>
          <w:rFonts w:eastAsia="宋体"/>
          <w:b/>
          <w:sz w:val="36"/>
        </w:rPr>
        <w:lastRenderedPageBreak/>
        <w:t>文档修订记录</w:t>
      </w:r>
      <w:proofErr w:type="spellEnd"/>
    </w:p>
    <w:tbl>
      <w:tblPr>
        <w:tblW w:w="8192"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184"/>
        <w:gridCol w:w="2961"/>
        <w:gridCol w:w="1530"/>
        <w:gridCol w:w="1530"/>
        <w:gridCol w:w="987"/>
      </w:tblGrid>
      <w:tr w:rsidR="000D2AA3" w14:paraId="0E4F73DA" w14:textId="77777777">
        <w:trPr>
          <w:cantSplit/>
          <w:tblHeader/>
          <w:jc w:val="center"/>
        </w:trPr>
        <w:tc>
          <w:tcPr>
            <w:tcW w:w="1184" w:type="dxa"/>
            <w:shd w:val="clear" w:color="auto" w:fill="B4C6E7"/>
            <w:tcMar>
              <w:top w:w="80" w:type="dxa"/>
              <w:left w:w="100" w:type="dxa"/>
              <w:bottom w:w="80" w:type="dxa"/>
              <w:right w:w="100" w:type="dxa"/>
            </w:tcMar>
            <w:vAlign w:val="center"/>
          </w:tcPr>
          <w:p w14:paraId="724ACEDB" w14:textId="77777777" w:rsidR="000D2AA3" w:rsidRDefault="00000000">
            <w:pPr>
              <w:keepNext/>
              <w:keepLines/>
              <w:spacing w:line="276" w:lineRule="auto"/>
              <w:ind w:firstLine="0"/>
              <w:jc w:val="center"/>
            </w:pPr>
            <w:proofErr w:type="spellStart"/>
            <w:r>
              <w:rPr>
                <w:rFonts w:eastAsia="黑体"/>
                <w:b/>
                <w:sz w:val="21"/>
              </w:rPr>
              <w:t>版本号</w:t>
            </w:r>
            <w:proofErr w:type="spellEnd"/>
          </w:p>
        </w:tc>
        <w:tc>
          <w:tcPr>
            <w:tcW w:w="2961" w:type="dxa"/>
            <w:shd w:val="clear" w:color="auto" w:fill="B4C6E7"/>
            <w:tcMar>
              <w:top w:w="80" w:type="dxa"/>
              <w:left w:w="100" w:type="dxa"/>
              <w:bottom w:w="80" w:type="dxa"/>
              <w:right w:w="100" w:type="dxa"/>
            </w:tcMar>
            <w:vAlign w:val="center"/>
          </w:tcPr>
          <w:p w14:paraId="3AEE9B2C" w14:textId="77777777" w:rsidR="000D2AA3" w:rsidRDefault="00000000">
            <w:pPr>
              <w:keepNext/>
              <w:keepLines/>
              <w:spacing w:line="276" w:lineRule="auto"/>
              <w:ind w:firstLine="0"/>
              <w:jc w:val="center"/>
            </w:pPr>
            <w:proofErr w:type="spellStart"/>
            <w:r>
              <w:rPr>
                <w:rFonts w:eastAsia="黑体"/>
                <w:b/>
                <w:sz w:val="21"/>
              </w:rPr>
              <w:t>修改内容描述</w:t>
            </w:r>
            <w:proofErr w:type="spellEnd"/>
          </w:p>
        </w:tc>
        <w:tc>
          <w:tcPr>
            <w:tcW w:w="1530" w:type="dxa"/>
            <w:shd w:val="clear" w:color="auto" w:fill="B4C6E7"/>
            <w:tcMar>
              <w:top w:w="80" w:type="dxa"/>
              <w:left w:w="100" w:type="dxa"/>
              <w:bottom w:w="80" w:type="dxa"/>
              <w:right w:w="100" w:type="dxa"/>
            </w:tcMar>
            <w:vAlign w:val="center"/>
          </w:tcPr>
          <w:p w14:paraId="6EC3CB50" w14:textId="77777777" w:rsidR="000D2AA3" w:rsidRDefault="00000000">
            <w:pPr>
              <w:keepNext/>
              <w:keepLines/>
              <w:spacing w:line="276" w:lineRule="auto"/>
              <w:ind w:firstLine="0"/>
              <w:jc w:val="center"/>
            </w:pPr>
            <w:proofErr w:type="spellStart"/>
            <w:r>
              <w:rPr>
                <w:rFonts w:eastAsia="黑体"/>
                <w:b/>
                <w:sz w:val="21"/>
              </w:rPr>
              <w:t>修改人</w:t>
            </w:r>
            <w:proofErr w:type="spellEnd"/>
          </w:p>
        </w:tc>
        <w:tc>
          <w:tcPr>
            <w:tcW w:w="1530" w:type="dxa"/>
            <w:shd w:val="clear" w:color="auto" w:fill="B4C6E7"/>
            <w:tcMar>
              <w:top w:w="80" w:type="dxa"/>
              <w:left w:w="100" w:type="dxa"/>
              <w:bottom w:w="80" w:type="dxa"/>
              <w:right w:w="100" w:type="dxa"/>
            </w:tcMar>
            <w:vAlign w:val="center"/>
          </w:tcPr>
          <w:p w14:paraId="685B9E37" w14:textId="77777777" w:rsidR="000D2AA3" w:rsidRDefault="00000000">
            <w:pPr>
              <w:keepNext/>
              <w:keepLines/>
              <w:spacing w:line="276" w:lineRule="auto"/>
              <w:ind w:firstLine="0"/>
              <w:jc w:val="center"/>
            </w:pPr>
            <w:proofErr w:type="spellStart"/>
            <w:r>
              <w:rPr>
                <w:rFonts w:eastAsia="黑体"/>
                <w:b/>
                <w:sz w:val="21"/>
              </w:rPr>
              <w:t>日期</w:t>
            </w:r>
            <w:proofErr w:type="spellEnd"/>
          </w:p>
        </w:tc>
        <w:tc>
          <w:tcPr>
            <w:tcW w:w="987" w:type="dxa"/>
            <w:shd w:val="clear" w:color="auto" w:fill="B4C6E7"/>
            <w:tcMar>
              <w:top w:w="80" w:type="dxa"/>
              <w:left w:w="100" w:type="dxa"/>
              <w:bottom w:w="80" w:type="dxa"/>
              <w:right w:w="100" w:type="dxa"/>
            </w:tcMar>
            <w:vAlign w:val="center"/>
          </w:tcPr>
          <w:p w14:paraId="1DD1A263" w14:textId="77777777" w:rsidR="000D2AA3" w:rsidRDefault="00000000">
            <w:pPr>
              <w:keepNext/>
              <w:keepLines/>
              <w:spacing w:line="276" w:lineRule="auto"/>
              <w:ind w:firstLine="0"/>
              <w:jc w:val="center"/>
            </w:pPr>
            <w:proofErr w:type="spellStart"/>
            <w:r>
              <w:rPr>
                <w:rFonts w:eastAsia="黑体"/>
                <w:b/>
                <w:sz w:val="21"/>
              </w:rPr>
              <w:t>备注</w:t>
            </w:r>
            <w:proofErr w:type="spellEnd"/>
          </w:p>
        </w:tc>
      </w:tr>
      <w:tr w:rsidR="000D2AA3" w14:paraId="011B5A00" w14:textId="77777777">
        <w:trPr>
          <w:cantSplit/>
          <w:jc w:val="center"/>
        </w:trPr>
        <w:tc>
          <w:tcPr>
            <w:tcW w:w="1184" w:type="dxa"/>
            <w:tcMar>
              <w:top w:w="80" w:type="dxa"/>
              <w:left w:w="100" w:type="dxa"/>
              <w:bottom w:w="80" w:type="dxa"/>
              <w:right w:w="100" w:type="dxa"/>
            </w:tcMar>
            <w:vAlign w:val="center"/>
          </w:tcPr>
          <w:p w14:paraId="191C3B67" w14:textId="77777777" w:rsidR="000D2AA3" w:rsidRDefault="00000000">
            <w:pPr>
              <w:spacing w:line="276" w:lineRule="auto"/>
              <w:ind w:firstLine="0"/>
              <w:jc w:val="center"/>
            </w:pPr>
            <w:r>
              <w:rPr>
                <w:rFonts w:eastAsia="宋体"/>
                <w:sz w:val="21"/>
              </w:rPr>
              <w:t>V0.1</w:t>
            </w:r>
          </w:p>
        </w:tc>
        <w:tc>
          <w:tcPr>
            <w:tcW w:w="2961" w:type="dxa"/>
            <w:tcMar>
              <w:top w:w="80" w:type="dxa"/>
              <w:left w:w="100" w:type="dxa"/>
              <w:bottom w:w="80" w:type="dxa"/>
              <w:right w:w="100" w:type="dxa"/>
            </w:tcMar>
            <w:vAlign w:val="center"/>
          </w:tcPr>
          <w:p w14:paraId="6B1FA3A6" w14:textId="77777777" w:rsidR="000D2AA3" w:rsidRDefault="00000000">
            <w:pPr>
              <w:spacing w:line="276" w:lineRule="auto"/>
              <w:ind w:firstLine="0"/>
              <w:jc w:val="left"/>
            </w:pPr>
            <w:proofErr w:type="spellStart"/>
            <w:r>
              <w:rPr>
                <w:rFonts w:eastAsia="宋体"/>
                <w:sz w:val="21"/>
              </w:rPr>
              <w:t>创建文档</w:t>
            </w:r>
            <w:proofErr w:type="spellEnd"/>
          </w:p>
        </w:tc>
        <w:tc>
          <w:tcPr>
            <w:tcW w:w="1530" w:type="dxa"/>
            <w:tcMar>
              <w:top w:w="80" w:type="dxa"/>
              <w:left w:w="100" w:type="dxa"/>
              <w:bottom w:w="80" w:type="dxa"/>
              <w:right w:w="100" w:type="dxa"/>
            </w:tcMar>
            <w:vAlign w:val="center"/>
          </w:tcPr>
          <w:p w14:paraId="37D61137" w14:textId="77777777" w:rsidR="000D2AA3" w:rsidRDefault="000D2AA3">
            <w:pPr>
              <w:spacing w:line="276" w:lineRule="auto"/>
              <w:ind w:firstLine="0"/>
              <w:jc w:val="left"/>
            </w:pPr>
          </w:p>
        </w:tc>
        <w:tc>
          <w:tcPr>
            <w:tcW w:w="1530" w:type="dxa"/>
            <w:tcMar>
              <w:top w:w="80" w:type="dxa"/>
              <w:left w:w="100" w:type="dxa"/>
              <w:bottom w:w="80" w:type="dxa"/>
              <w:right w:w="100" w:type="dxa"/>
            </w:tcMar>
            <w:vAlign w:val="center"/>
          </w:tcPr>
          <w:p w14:paraId="2A5F32D7" w14:textId="77777777" w:rsidR="000D2AA3" w:rsidRDefault="00000000">
            <w:pPr>
              <w:spacing w:line="276" w:lineRule="auto"/>
              <w:ind w:firstLine="0"/>
              <w:jc w:val="left"/>
            </w:pPr>
            <w:r>
              <w:rPr>
                <w:rFonts w:eastAsia="宋体"/>
                <w:sz w:val="21"/>
              </w:rPr>
              <w:t>2026-08-20</w:t>
            </w:r>
          </w:p>
        </w:tc>
        <w:tc>
          <w:tcPr>
            <w:tcW w:w="987" w:type="dxa"/>
            <w:tcMar>
              <w:top w:w="80" w:type="dxa"/>
              <w:left w:w="100" w:type="dxa"/>
              <w:bottom w:w="80" w:type="dxa"/>
              <w:right w:w="100" w:type="dxa"/>
            </w:tcMar>
            <w:vAlign w:val="center"/>
          </w:tcPr>
          <w:p w14:paraId="212E1D00" w14:textId="77777777" w:rsidR="000D2AA3" w:rsidRDefault="000D2AA3">
            <w:pPr>
              <w:spacing w:line="276" w:lineRule="auto"/>
              <w:ind w:firstLine="0"/>
              <w:jc w:val="left"/>
            </w:pPr>
          </w:p>
        </w:tc>
      </w:tr>
      <w:tr w:rsidR="000D2AA3" w14:paraId="3434543A" w14:textId="77777777">
        <w:trPr>
          <w:cantSplit/>
          <w:jc w:val="center"/>
        </w:trPr>
        <w:tc>
          <w:tcPr>
            <w:tcW w:w="1184" w:type="dxa"/>
            <w:tcMar>
              <w:top w:w="80" w:type="dxa"/>
              <w:left w:w="100" w:type="dxa"/>
              <w:bottom w:w="80" w:type="dxa"/>
              <w:right w:w="100" w:type="dxa"/>
            </w:tcMar>
            <w:vAlign w:val="center"/>
          </w:tcPr>
          <w:p w14:paraId="1158730A" w14:textId="77777777" w:rsidR="000D2AA3" w:rsidRDefault="00000000">
            <w:pPr>
              <w:spacing w:line="276" w:lineRule="auto"/>
              <w:ind w:firstLine="0"/>
              <w:jc w:val="center"/>
            </w:pPr>
            <w:r>
              <w:rPr>
                <w:rFonts w:eastAsia="宋体"/>
                <w:sz w:val="21"/>
              </w:rPr>
              <w:t>V1.0</w:t>
            </w:r>
          </w:p>
        </w:tc>
        <w:tc>
          <w:tcPr>
            <w:tcW w:w="2961" w:type="dxa"/>
            <w:tcMar>
              <w:top w:w="80" w:type="dxa"/>
              <w:left w:w="100" w:type="dxa"/>
              <w:bottom w:w="80" w:type="dxa"/>
              <w:right w:w="100" w:type="dxa"/>
            </w:tcMar>
            <w:vAlign w:val="center"/>
          </w:tcPr>
          <w:p w14:paraId="09421397" w14:textId="77777777" w:rsidR="000D2AA3" w:rsidRDefault="00000000">
            <w:pPr>
              <w:spacing w:line="276" w:lineRule="auto"/>
              <w:ind w:firstLine="0"/>
              <w:jc w:val="left"/>
            </w:pPr>
            <w:proofErr w:type="spellStart"/>
            <w:r>
              <w:rPr>
                <w:rFonts w:eastAsia="宋体"/>
                <w:sz w:val="21"/>
              </w:rPr>
              <w:t>文档发布</w:t>
            </w:r>
            <w:proofErr w:type="spellEnd"/>
          </w:p>
        </w:tc>
        <w:tc>
          <w:tcPr>
            <w:tcW w:w="1530" w:type="dxa"/>
            <w:tcMar>
              <w:top w:w="80" w:type="dxa"/>
              <w:left w:w="100" w:type="dxa"/>
              <w:bottom w:w="80" w:type="dxa"/>
              <w:right w:w="100" w:type="dxa"/>
            </w:tcMar>
            <w:vAlign w:val="center"/>
          </w:tcPr>
          <w:p w14:paraId="46F63560" w14:textId="77777777" w:rsidR="000D2AA3" w:rsidRDefault="000D2AA3">
            <w:pPr>
              <w:spacing w:line="276" w:lineRule="auto"/>
              <w:ind w:firstLine="0"/>
              <w:jc w:val="left"/>
            </w:pPr>
          </w:p>
        </w:tc>
        <w:tc>
          <w:tcPr>
            <w:tcW w:w="1530" w:type="dxa"/>
            <w:tcMar>
              <w:top w:w="80" w:type="dxa"/>
              <w:left w:w="100" w:type="dxa"/>
              <w:bottom w:w="80" w:type="dxa"/>
              <w:right w:w="100" w:type="dxa"/>
            </w:tcMar>
            <w:vAlign w:val="center"/>
          </w:tcPr>
          <w:p w14:paraId="6E6A77D4" w14:textId="77777777" w:rsidR="000D2AA3" w:rsidRDefault="00000000">
            <w:pPr>
              <w:spacing w:line="276" w:lineRule="auto"/>
              <w:ind w:firstLine="0"/>
              <w:jc w:val="left"/>
            </w:pPr>
            <w:r>
              <w:rPr>
                <w:rFonts w:eastAsia="宋体"/>
                <w:sz w:val="21"/>
              </w:rPr>
              <w:t>2026-08-20</w:t>
            </w:r>
          </w:p>
        </w:tc>
        <w:tc>
          <w:tcPr>
            <w:tcW w:w="987" w:type="dxa"/>
            <w:tcMar>
              <w:top w:w="80" w:type="dxa"/>
              <w:left w:w="100" w:type="dxa"/>
              <w:bottom w:w="80" w:type="dxa"/>
              <w:right w:w="100" w:type="dxa"/>
            </w:tcMar>
            <w:vAlign w:val="center"/>
          </w:tcPr>
          <w:p w14:paraId="05840159" w14:textId="77777777" w:rsidR="000D2AA3" w:rsidRDefault="000D2AA3">
            <w:pPr>
              <w:spacing w:line="276" w:lineRule="auto"/>
              <w:ind w:firstLine="0"/>
              <w:jc w:val="left"/>
            </w:pPr>
          </w:p>
        </w:tc>
      </w:tr>
      <w:tr w:rsidR="000D2AA3" w14:paraId="79EA1C27" w14:textId="77777777">
        <w:trPr>
          <w:cantSplit/>
          <w:jc w:val="center"/>
        </w:trPr>
        <w:tc>
          <w:tcPr>
            <w:tcW w:w="1184" w:type="dxa"/>
            <w:tcMar>
              <w:top w:w="80" w:type="dxa"/>
              <w:left w:w="100" w:type="dxa"/>
              <w:bottom w:w="80" w:type="dxa"/>
              <w:right w:w="100" w:type="dxa"/>
            </w:tcMar>
            <w:vAlign w:val="center"/>
          </w:tcPr>
          <w:p w14:paraId="569004F1" w14:textId="77777777" w:rsidR="000D2AA3" w:rsidRDefault="000D2AA3">
            <w:pPr>
              <w:spacing w:line="276" w:lineRule="auto"/>
              <w:ind w:firstLine="0"/>
              <w:jc w:val="center"/>
            </w:pPr>
          </w:p>
        </w:tc>
        <w:tc>
          <w:tcPr>
            <w:tcW w:w="2961" w:type="dxa"/>
            <w:tcMar>
              <w:top w:w="80" w:type="dxa"/>
              <w:left w:w="100" w:type="dxa"/>
              <w:bottom w:w="80" w:type="dxa"/>
              <w:right w:w="100" w:type="dxa"/>
            </w:tcMar>
            <w:vAlign w:val="center"/>
          </w:tcPr>
          <w:p w14:paraId="6E1A8384" w14:textId="77777777" w:rsidR="000D2AA3" w:rsidRDefault="000D2AA3">
            <w:pPr>
              <w:spacing w:line="276" w:lineRule="auto"/>
              <w:ind w:firstLine="0"/>
              <w:jc w:val="left"/>
            </w:pPr>
          </w:p>
        </w:tc>
        <w:tc>
          <w:tcPr>
            <w:tcW w:w="1530" w:type="dxa"/>
            <w:tcMar>
              <w:top w:w="80" w:type="dxa"/>
              <w:left w:w="100" w:type="dxa"/>
              <w:bottom w:w="80" w:type="dxa"/>
              <w:right w:w="100" w:type="dxa"/>
            </w:tcMar>
            <w:vAlign w:val="center"/>
          </w:tcPr>
          <w:p w14:paraId="0A34435C" w14:textId="77777777" w:rsidR="000D2AA3" w:rsidRDefault="000D2AA3">
            <w:pPr>
              <w:spacing w:line="276" w:lineRule="auto"/>
              <w:ind w:firstLine="0"/>
              <w:jc w:val="left"/>
            </w:pPr>
          </w:p>
        </w:tc>
        <w:tc>
          <w:tcPr>
            <w:tcW w:w="1530" w:type="dxa"/>
            <w:tcMar>
              <w:top w:w="80" w:type="dxa"/>
              <w:left w:w="100" w:type="dxa"/>
              <w:bottom w:w="80" w:type="dxa"/>
              <w:right w:w="100" w:type="dxa"/>
            </w:tcMar>
            <w:vAlign w:val="center"/>
          </w:tcPr>
          <w:p w14:paraId="1208E330" w14:textId="77777777" w:rsidR="000D2AA3" w:rsidRDefault="000D2AA3">
            <w:pPr>
              <w:spacing w:line="276" w:lineRule="auto"/>
              <w:ind w:firstLine="0"/>
              <w:jc w:val="left"/>
            </w:pPr>
          </w:p>
        </w:tc>
        <w:tc>
          <w:tcPr>
            <w:tcW w:w="987" w:type="dxa"/>
            <w:tcMar>
              <w:top w:w="80" w:type="dxa"/>
              <w:left w:w="100" w:type="dxa"/>
              <w:bottom w:w="80" w:type="dxa"/>
              <w:right w:w="100" w:type="dxa"/>
            </w:tcMar>
            <w:vAlign w:val="center"/>
          </w:tcPr>
          <w:p w14:paraId="7A0055D7" w14:textId="77777777" w:rsidR="000D2AA3" w:rsidRDefault="000D2AA3">
            <w:pPr>
              <w:spacing w:line="276" w:lineRule="auto"/>
              <w:ind w:firstLine="0"/>
              <w:jc w:val="left"/>
            </w:pPr>
          </w:p>
        </w:tc>
      </w:tr>
      <w:tr w:rsidR="000D2AA3" w14:paraId="76665141" w14:textId="77777777">
        <w:trPr>
          <w:cantSplit/>
          <w:jc w:val="center"/>
        </w:trPr>
        <w:tc>
          <w:tcPr>
            <w:tcW w:w="1184" w:type="dxa"/>
            <w:tcMar>
              <w:top w:w="80" w:type="dxa"/>
              <w:left w:w="100" w:type="dxa"/>
              <w:bottom w:w="80" w:type="dxa"/>
              <w:right w:w="100" w:type="dxa"/>
            </w:tcMar>
            <w:vAlign w:val="center"/>
          </w:tcPr>
          <w:p w14:paraId="2546F889" w14:textId="77777777" w:rsidR="000D2AA3" w:rsidRDefault="000D2AA3">
            <w:pPr>
              <w:spacing w:line="276" w:lineRule="auto"/>
              <w:ind w:firstLine="0"/>
              <w:jc w:val="center"/>
            </w:pPr>
          </w:p>
        </w:tc>
        <w:tc>
          <w:tcPr>
            <w:tcW w:w="2961" w:type="dxa"/>
            <w:tcMar>
              <w:top w:w="80" w:type="dxa"/>
              <w:left w:w="100" w:type="dxa"/>
              <w:bottom w:w="80" w:type="dxa"/>
              <w:right w:w="100" w:type="dxa"/>
            </w:tcMar>
            <w:vAlign w:val="center"/>
          </w:tcPr>
          <w:p w14:paraId="2EB956B1" w14:textId="77777777" w:rsidR="000D2AA3" w:rsidRDefault="000D2AA3">
            <w:pPr>
              <w:spacing w:line="276" w:lineRule="auto"/>
              <w:ind w:firstLine="0"/>
              <w:jc w:val="left"/>
            </w:pPr>
          </w:p>
        </w:tc>
        <w:tc>
          <w:tcPr>
            <w:tcW w:w="1530" w:type="dxa"/>
            <w:tcMar>
              <w:top w:w="80" w:type="dxa"/>
              <w:left w:w="100" w:type="dxa"/>
              <w:bottom w:w="80" w:type="dxa"/>
              <w:right w:w="100" w:type="dxa"/>
            </w:tcMar>
            <w:vAlign w:val="center"/>
          </w:tcPr>
          <w:p w14:paraId="173FA39D" w14:textId="77777777" w:rsidR="000D2AA3" w:rsidRDefault="000D2AA3">
            <w:pPr>
              <w:spacing w:line="276" w:lineRule="auto"/>
              <w:ind w:firstLine="0"/>
              <w:jc w:val="left"/>
            </w:pPr>
          </w:p>
        </w:tc>
        <w:tc>
          <w:tcPr>
            <w:tcW w:w="1530" w:type="dxa"/>
            <w:tcMar>
              <w:top w:w="80" w:type="dxa"/>
              <w:left w:w="100" w:type="dxa"/>
              <w:bottom w:w="80" w:type="dxa"/>
              <w:right w:w="100" w:type="dxa"/>
            </w:tcMar>
            <w:vAlign w:val="center"/>
          </w:tcPr>
          <w:p w14:paraId="7F74734E" w14:textId="77777777" w:rsidR="000D2AA3" w:rsidRDefault="000D2AA3">
            <w:pPr>
              <w:spacing w:line="276" w:lineRule="auto"/>
              <w:ind w:firstLine="0"/>
              <w:jc w:val="left"/>
            </w:pPr>
          </w:p>
        </w:tc>
        <w:tc>
          <w:tcPr>
            <w:tcW w:w="987" w:type="dxa"/>
            <w:tcMar>
              <w:top w:w="80" w:type="dxa"/>
              <w:left w:w="100" w:type="dxa"/>
              <w:bottom w:w="80" w:type="dxa"/>
              <w:right w:w="100" w:type="dxa"/>
            </w:tcMar>
            <w:vAlign w:val="center"/>
          </w:tcPr>
          <w:p w14:paraId="31787D29" w14:textId="77777777" w:rsidR="000D2AA3" w:rsidRDefault="000D2AA3">
            <w:pPr>
              <w:spacing w:line="276" w:lineRule="auto"/>
              <w:ind w:firstLine="0"/>
              <w:jc w:val="left"/>
            </w:pPr>
          </w:p>
        </w:tc>
      </w:tr>
      <w:tr w:rsidR="000D2AA3" w14:paraId="75B86A01" w14:textId="77777777">
        <w:trPr>
          <w:cantSplit/>
          <w:jc w:val="center"/>
        </w:trPr>
        <w:tc>
          <w:tcPr>
            <w:tcW w:w="1184" w:type="dxa"/>
            <w:tcMar>
              <w:top w:w="80" w:type="dxa"/>
              <w:left w:w="100" w:type="dxa"/>
              <w:bottom w:w="80" w:type="dxa"/>
              <w:right w:w="100" w:type="dxa"/>
            </w:tcMar>
            <w:vAlign w:val="center"/>
          </w:tcPr>
          <w:p w14:paraId="4E480FC4" w14:textId="77777777" w:rsidR="000D2AA3" w:rsidRDefault="000D2AA3">
            <w:pPr>
              <w:spacing w:line="276" w:lineRule="auto"/>
              <w:ind w:firstLine="0"/>
              <w:jc w:val="center"/>
            </w:pPr>
          </w:p>
        </w:tc>
        <w:tc>
          <w:tcPr>
            <w:tcW w:w="2961" w:type="dxa"/>
            <w:tcMar>
              <w:top w:w="80" w:type="dxa"/>
              <w:left w:w="100" w:type="dxa"/>
              <w:bottom w:w="80" w:type="dxa"/>
              <w:right w:w="100" w:type="dxa"/>
            </w:tcMar>
            <w:vAlign w:val="center"/>
          </w:tcPr>
          <w:p w14:paraId="3D91B46F" w14:textId="77777777" w:rsidR="000D2AA3" w:rsidRDefault="000D2AA3">
            <w:pPr>
              <w:spacing w:line="276" w:lineRule="auto"/>
              <w:ind w:firstLine="0"/>
              <w:jc w:val="left"/>
            </w:pPr>
          </w:p>
        </w:tc>
        <w:tc>
          <w:tcPr>
            <w:tcW w:w="1530" w:type="dxa"/>
            <w:tcMar>
              <w:top w:w="80" w:type="dxa"/>
              <w:left w:w="100" w:type="dxa"/>
              <w:bottom w:w="80" w:type="dxa"/>
              <w:right w:w="100" w:type="dxa"/>
            </w:tcMar>
            <w:vAlign w:val="center"/>
          </w:tcPr>
          <w:p w14:paraId="19C3E530" w14:textId="77777777" w:rsidR="000D2AA3" w:rsidRDefault="000D2AA3">
            <w:pPr>
              <w:spacing w:line="276" w:lineRule="auto"/>
              <w:ind w:firstLine="0"/>
              <w:jc w:val="left"/>
            </w:pPr>
          </w:p>
        </w:tc>
        <w:tc>
          <w:tcPr>
            <w:tcW w:w="1530" w:type="dxa"/>
            <w:tcMar>
              <w:top w:w="80" w:type="dxa"/>
              <w:left w:w="100" w:type="dxa"/>
              <w:bottom w:w="80" w:type="dxa"/>
              <w:right w:w="100" w:type="dxa"/>
            </w:tcMar>
            <w:vAlign w:val="center"/>
          </w:tcPr>
          <w:p w14:paraId="0B3C1445" w14:textId="77777777" w:rsidR="000D2AA3" w:rsidRDefault="000D2AA3">
            <w:pPr>
              <w:spacing w:line="276" w:lineRule="auto"/>
              <w:ind w:firstLine="0"/>
              <w:jc w:val="left"/>
            </w:pPr>
          </w:p>
        </w:tc>
        <w:tc>
          <w:tcPr>
            <w:tcW w:w="987" w:type="dxa"/>
            <w:tcMar>
              <w:top w:w="80" w:type="dxa"/>
              <w:left w:w="100" w:type="dxa"/>
              <w:bottom w:w="80" w:type="dxa"/>
              <w:right w:w="100" w:type="dxa"/>
            </w:tcMar>
            <w:vAlign w:val="center"/>
          </w:tcPr>
          <w:p w14:paraId="1AE24687" w14:textId="77777777" w:rsidR="000D2AA3" w:rsidRDefault="000D2AA3">
            <w:pPr>
              <w:spacing w:line="276" w:lineRule="auto"/>
              <w:ind w:firstLine="0"/>
              <w:jc w:val="left"/>
            </w:pPr>
          </w:p>
        </w:tc>
      </w:tr>
    </w:tbl>
    <w:p w14:paraId="3EC794B6" w14:textId="77777777" w:rsidR="000D2AA3" w:rsidRDefault="000D2AA3">
      <w:pPr>
        <w:pStyle w:val="BodyNoIndent"/>
        <w:spacing w:after="40"/>
      </w:pPr>
    </w:p>
    <w:p w14:paraId="09A0D6C6" w14:textId="77777777" w:rsidR="000D2AA3" w:rsidRDefault="00000000">
      <w:r>
        <w:br w:type="page"/>
      </w:r>
    </w:p>
    <w:p w14:paraId="7A5C166F" w14:textId="77777777" w:rsidR="000D2AA3" w:rsidRDefault="00000000">
      <w:pPr>
        <w:pStyle w:val="BodyNoIndent"/>
        <w:spacing w:after="240"/>
        <w:jc w:val="center"/>
      </w:pPr>
      <w:proofErr w:type="gramStart"/>
      <w:r>
        <w:rPr>
          <w:rFonts w:eastAsia="黑体"/>
          <w:b/>
          <w:sz w:val="36"/>
        </w:rPr>
        <w:lastRenderedPageBreak/>
        <w:t>目</w:t>
      </w:r>
      <w:r>
        <w:rPr>
          <w:rFonts w:eastAsia="黑体"/>
          <w:b/>
          <w:sz w:val="36"/>
        </w:rPr>
        <w:t xml:space="preserve">  </w:t>
      </w:r>
      <w:r>
        <w:rPr>
          <w:rFonts w:eastAsia="黑体"/>
          <w:b/>
          <w:sz w:val="36"/>
        </w:rPr>
        <w:t>录</w:t>
      </w:r>
      <w:proofErr w:type="gramEnd"/>
    </w:p>
    <w:p w14:paraId="39D59C7B" w14:textId="77777777" w:rsidR="000D2AA3" w:rsidRDefault="00000000">
      <w:pPr>
        <w:pStyle w:val="TOC1"/>
        <w:tabs>
          <w:tab w:val="right" w:leader="dot" w:pos="8306"/>
        </w:tabs>
      </w:pPr>
      <w:r>
        <w:rPr>
          <w:rFonts w:eastAsia="宋体"/>
          <w:sz w:val="24"/>
        </w:rPr>
        <w:fldChar w:fldCharType="begin"/>
      </w:r>
      <w:r>
        <w:rPr>
          <w:rFonts w:eastAsia="宋体"/>
          <w:sz w:val="24"/>
        </w:rPr>
        <w:instrText>TOC \o "1-7" \h \z \u</w:instrText>
      </w:r>
      <w:r>
        <w:rPr>
          <w:rFonts w:eastAsia="宋体"/>
          <w:sz w:val="24"/>
        </w:rPr>
        <w:fldChar w:fldCharType="separate"/>
      </w:r>
      <w:hyperlink w:anchor="_Toc16939" w:history="1">
        <w:r w:rsidR="000D2AA3">
          <w:rPr>
            <w:rFonts w:ascii="黑体" w:eastAsia="黑体" w:hAnsi="黑体"/>
            <w:szCs w:val="28"/>
          </w:rPr>
          <w:t>1 范围</w:t>
        </w:r>
        <w:r w:rsidR="000D2AA3">
          <w:tab/>
        </w:r>
        <w:r w:rsidR="000D2AA3">
          <w:fldChar w:fldCharType="begin"/>
        </w:r>
        <w:r w:rsidR="000D2AA3">
          <w:instrText xml:space="preserve"> PAGEREF _Toc16939 \h </w:instrText>
        </w:r>
        <w:r w:rsidR="000D2AA3">
          <w:fldChar w:fldCharType="separate"/>
        </w:r>
        <w:r w:rsidR="000D2AA3">
          <w:t>28</w:t>
        </w:r>
        <w:r w:rsidR="000D2AA3">
          <w:fldChar w:fldCharType="end"/>
        </w:r>
      </w:hyperlink>
    </w:p>
    <w:p w14:paraId="52E0F3C6" w14:textId="77777777" w:rsidR="000D2AA3" w:rsidRDefault="000D2AA3">
      <w:pPr>
        <w:pStyle w:val="TOC2"/>
        <w:tabs>
          <w:tab w:val="right" w:leader="dot" w:pos="8306"/>
        </w:tabs>
        <w:ind w:left="560"/>
      </w:pPr>
      <w:hyperlink w:anchor="_Toc9372" w:history="1">
        <w:r>
          <w:rPr>
            <w:rFonts w:ascii="黑体" w:eastAsia="黑体" w:hAnsi="黑体"/>
            <w:kern w:val="2"/>
            <w:szCs w:val="28"/>
          </w:rPr>
          <w:t>1.1 标识</w:t>
        </w:r>
        <w:r>
          <w:tab/>
        </w:r>
        <w:r>
          <w:fldChar w:fldCharType="begin"/>
        </w:r>
        <w:r>
          <w:instrText xml:space="preserve"> PAGEREF _Toc9372 \h </w:instrText>
        </w:r>
        <w:r>
          <w:fldChar w:fldCharType="separate"/>
        </w:r>
        <w:r>
          <w:t>28</w:t>
        </w:r>
        <w:r>
          <w:fldChar w:fldCharType="end"/>
        </w:r>
      </w:hyperlink>
    </w:p>
    <w:p w14:paraId="1AF4CBA6" w14:textId="77777777" w:rsidR="000D2AA3" w:rsidRDefault="000D2AA3">
      <w:pPr>
        <w:pStyle w:val="TOC3"/>
        <w:tabs>
          <w:tab w:val="right" w:leader="dot" w:pos="8306"/>
        </w:tabs>
        <w:ind w:left="1120"/>
      </w:pPr>
      <w:hyperlink w:anchor="_Toc16443" w:history="1">
        <w:r>
          <w:rPr>
            <w:rFonts w:eastAsia="黑体"/>
            <w:kern w:val="24"/>
            <w:szCs w:val="24"/>
          </w:rPr>
          <w:t xml:space="preserve">1.1.1 </w:t>
        </w:r>
        <w:r>
          <w:rPr>
            <w:rFonts w:eastAsia="黑体"/>
            <w:kern w:val="24"/>
            <w:szCs w:val="24"/>
          </w:rPr>
          <w:t>项目标识</w:t>
        </w:r>
        <w:r>
          <w:tab/>
        </w:r>
        <w:r>
          <w:fldChar w:fldCharType="begin"/>
        </w:r>
        <w:r>
          <w:instrText xml:space="preserve"> PAGEREF _Toc16443 \h </w:instrText>
        </w:r>
        <w:r>
          <w:fldChar w:fldCharType="separate"/>
        </w:r>
        <w:r>
          <w:t>28</w:t>
        </w:r>
        <w:r>
          <w:fldChar w:fldCharType="end"/>
        </w:r>
      </w:hyperlink>
    </w:p>
    <w:p w14:paraId="3C35552E" w14:textId="77777777" w:rsidR="000D2AA3" w:rsidRDefault="000D2AA3">
      <w:pPr>
        <w:pStyle w:val="TOC3"/>
        <w:tabs>
          <w:tab w:val="right" w:leader="dot" w:pos="8306"/>
        </w:tabs>
        <w:ind w:left="1120"/>
      </w:pPr>
      <w:hyperlink w:anchor="_Toc19769" w:history="1">
        <w:r>
          <w:rPr>
            <w:rFonts w:eastAsia="黑体"/>
            <w:kern w:val="24"/>
            <w:szCs w:val="24"/>
          </w:rPr>
          <w:t xml:space="preserve">1.1.2 CSCI </w:t>
        </w:r>
        <w:r>
          <w:rPr>
            <w:rFonts w:eastAsia="黑体"/>
            <w:kern w:val="24"/>
            <w:szCs w:val="24"/>
          </w:rPr>
          <w:t>标识</w:t>
        </w:r>
        <w:r>
          <w:tab/>
        </w:r>
        <w:r>
          <w:fldChar w:fldCharType="begin"/>
        </w:r>
        <w:r>
          <w:instrText xml:space="preserve"> PAGEREF _Toc19769 \h </w:instrText>
        </w:r>
        <w:r>
          <w:fldChar w:fldCharType="separate"/>
        </w:r>
        <w:r>
          <w:t>28</w:t>
        </w:r>
        <w:r>
          <w:fldChar w:fldCharType="end"/>
        </w:r>
      </w:hyperlink>
    </w:p>
    <w:p w14:paraId="65119030" w14:textId="77777777" w:rsidR="000D2AA3" w:rsidRDefault="000D2AA3">
      <w:pPr>
        <w:pStyle w:val="TOC3"/>
        <w:tabs>
          <w:tab w:val="right" w:leader="dot" w:pos="8306"/>
        </w:tabs>
        <w:ind w:left="1120"/>
      </w:pPr>
      <w:hyperlink w:anchor="_Toc19621" w:history="1">
        <w:r>
          <w:rPr>
            <w:rFonts w:eastAsia="黑体"/>
            <w:kern w:val="24"/>
            <w:szCs w:val="24"/>
          </w:rPr>
          <w:t xml:space="preserve">1.1.3 </w:t>
        </w:r>
        <w:r>
          <w:rPr>
            <w:rFonts w:eastAsia="黑体"/>
            <w:kern w:val="24"/>
            <w:szCs w:val="24"/>
          </w:rPr>
          <w:t>缩略语对照表</w:t>
        </w:r>
        <w:r>
          <w:tab/>
        </w:r>
        <w:r>
          <w:fldChar w:fldCharType="begin"/>
        </w:r>
        <w:r>
          <w:instrText xml:space="preserve"> PAGEREF _Toc19621 \h </w:instrText>
        </w:r>
        <w:r>
          <w:fldChar w:fldCharType="separate"/>
        </w:r>
        <w:r>
          <w:t>29</w:t>
        </w:r>
        <w:r>
          <w:fldChar w:fldCharType="end"/>
        </w:r>
      </w:hyperlink>
    </w:p>
    <w:p w14:paraId="6DD57067" w14:textId="77777777" w:rsidR="000D2AA3" w:rsidRDefault="000D2AA3">
      <w:pPr>
        <w:pStyle w:val="TOC2"/>
        <w:tabs>
          <w:tab w:val="right" w:leader="dot" w:pos="8306"/>
        </w:tabs>
        <w:ind w:left="560"/>
      </w:pPr>
      <w:hyperlink w:anchor="_Toc18783" w:history="1">
        <w:r>
          <w:rPr>
            <w:rFonts w:ascii="黑体" w:eastAsia="黑体" w:hAnsi="黑体"/>
            <w:kern w:val="2"/>
            <w:szCs w:val="28"/>
          </w:rPr>
          <w:t>1.2 系统概述</w:t>
        </w:r>
        <w:r>
          <w:tab/>
        </w:r>
        <w:r>
          <w:fldChar w:fldCharType="begin"/>
        </w:r>
        <w:r>
          <w:instrText xml:space="preserve"> PAGEREF _Toc18783 \h </w:instrText>
        </w:r>
        <w:r>
          <w:fldChar w:fldCharType="separate"/>
        </w:r>
        <w:r>
          <w:t>29</w:t>
        </w:r>
        <w:r>
          <w:fldChar w:fldCharType="end"/>
        </w:r>
      </w:hyperlink>
    </w:p>
    <w:p w14:paraId="30461FFF" w14:textId="77777777" w:rsidR="000D2AA3" w:rsidRDefault="000D2AA3">
      <w:pPr>
        <w:pStyle w:val="TOC3"/>
        <w:tabs>
          <w:tab w:val="right" w:leader="dot" w:pos="8306"/>
        </w:tabs>
        <w:ind w:left="1120"/>
      </w:pPr>
      <w:hyperlink w:anchor="_Toc22436" w:history="1">
        <w:r>
          <w:rPr>
            <w:rFonts w:eastAsia="黑体"/>
            <w:kern w:val="24"/>
            <w:szCs w:val="24"/>
          </w:rPr>
          <w:t xml:space="preserve">1.2.1 </w:t>
        </w:r>
        <w:r>
          <w:rPr>
            <w:rFonts w:eastAsia="黑体"/>
            <w:kern w:val="24"/>
            <w:szCs w:val="24"/>
          </w:rPr>
          <w:t>建设背景</w:t>
        </w:r>
        <w:r>
          <w:tab/>
        </w:r>
        <w:r>
          <w:fldChar w:fldCharType="begin"/>
        </w:r>
        <w:r>
          <w:instrText xml:space="preserve"> PAGEREF _Toc22436 \h </w:instrText>
        </w:r>
        <w:r>
          <w:fldChar w:fldCharType="separate"/>
        </w:r>
        <w:r>
          <w:t>29</w:t>
        </w:r>
        <w:r>
          <w:fldChar w:fldCharType="end"/>
        </w:r>
      </w:hyperlink>
    </w:p>
    <w:p w14:paraId="0D4647CA" w14:textId="77777777" w:rsidR="000D2AA3" w:rsidRDefault="000D2AA3">
      <w:pPr>
        <w:pStyle w:val="TOC3"/>
        <w:tabs>
          <w:tab w:val="right" w:leader="dot" w:pos="8306"/>
        </w:tabs>
        <w:ind w:left="1120"/>
      </w:pPr>
      <w:hyperlink w:anchor="_Toc32552" w:history="1">
        <w:r>
          <w:rPr>
            <w:rFonts w:eastAsia="黑体"/>
            <w:kern w:val="24"/>
            <w:szCs w:val="24"/>
          </w:rPr>
          <w:t xml:space="preserve">1.2.2 </w:t>
        </w:r>
        <w:r>
          <w:rPr>
            <w:rFonts w:eastAsia="黑体"/>
            <w:kern w:val="24"/>
            <w:szCs w:val="24"/>
          </w:rPr>
          <w:t>建设目标</w:t>
        </w:r>
        <w:r>
          <w:tab/>
        </w:r>
        <w:r>
          <w:fldChar w:fldCharType="begin"/>
        </w:r>
        <w:r>
          <w:instrText xml:space="preserve"> PAGEREF _Toc32552 \h </w:instrText>
        </w:r>
        <w:r>
          <w:fldChar w:fldCharType="separate"/>
        </w:r>
        <w:r>
          <w:t>30</w:t>
        </w:r>
        <w:r>
          <w:fldChar w:fldCharType="end"/>
        </w:r>
      </w:hyperlink>
    </w:p>
    <w:p w14:paraId="5C3CD52A" w14:textId="77777777" w:rsidR="000D2AA3" w:rsidRDefault="000D2AA3">
      <w:pPr>
        <w:pStyle w:val="TOC3"/>
        <w:tabs>
          <w:tab w:val="right" w:leader="dot" w:pos="8306"/>
        </w:tabs>
        <w:ind w:left="1120"/>
      </w:pPr>
      <w:hyperlink w:anchor="_Toc12946" w:history="1">
        <w:r>
          <w:rPr>
            <w:rFonts w:eastAsia="黑体"/>
            <w:kern w:val="24"/>
            <w:szCs w:val="24"/>
          </w:rPr>
          <w:t xml:space="preserve">1.2.3 </w:t>
        </w:r>
        <w:r>
          <w:rPr>
            <w:rFonts w:eastAsia="黑体"/>
            <w:kern w:val="24"/>
            <w:szCs w:val="24"/>
          </w:rPr>
          <w:t>建设范围</w:t>
        </w:r>
        <w:r>
          <w:tab/>
        </w:r>
        <w:r>
          <w:fldChar w:fldCharType="begin"/>
        </w:r>
        <w:r>
          <w:instrText xml:space="preserve"> PAGEREF _Toc12946 \h </w:instrText>
        </w:r>
        <w:r>
          <w:fldChar w:fldCharType="separate"/>
        </w:r>
        <w:r>
          <w:t>30</w:t>
        </w:r>
        <w:r>
          <w:fldChar w:fldCharType="end"/>
        </w:r>
      </w:hyperlink>
    </w:p>
    <w:p w14:paraId="24CAA2B9" w14:textId="77777777" w:rsidR="000D2AA3" w:rsidRDefault="000D2AA3">
      <w:pPr>
        <w:pStyle w:val="TOC2"/>
        <w:tabs>
          <w:tab w:val="right" w:leader="dot" w:pos="8306"/>
        </w:tabs>
        <w:ind w:left="560"/>
      </w:pPr>
      <w:hyperlink w:anchor="_Toc30629" w:history="1">
        <w:r>
          <w:rPr>
            <w:rFonts w:ascii="黑体" w:eastAsia="黑体" w:hAnsi="黑体"/>
            <w:kern w:val="2"/>
            <w:szCs w:val="28"/>
          </w:rPr>
          <w:t>1.3 文档概述</w:t>
        </w:r>
        <w:r>
          <w:tab/>
        </w:r>
        <w:r>
          <w:fldChar w:fldCharType="begin"/>
        </w:r>
        <w:r>
          <w:instrText xml:space="preserve"> PAGEREF _Toc30629 \h </w:instrText>
        </w:r>
        <w:r>
          <w:fldChar w:fldCharType="separate"/>
        </w:r>
        <w:r>
          <w:t>31</w:t>
        </w:r>
        <w:r>
          <w:fldChar w:fldCharType="end"/>
        </w:r>
      </w:hyperlink>
    </w:p>
    <w:p w14:paraId="0CD14D5B" w14:textId="77777777" w:rsidR="000D2AA3" w:rsidRDefault="000D2AA3">
      <w:pPr>
        <w:pStyle w:val="TOC3"/>
        <w:tabs>
          <w:tab w:val="right" w:leader="dot" w:pos="8306"/>
        </w:tabs>
        <w:ind w:left="1120"/>
      </w:pPr>
      <w:hyperlink w:anchor="_Toc13038" w:history="1">
        <w:r>
          <w:rPr>
            <w:rFonts w:eastAsia="黑体"/>
            <w:kern w:val="24"/>
            <w:szCs w:val="24"/>
          </w:rPr>
          <w:t xml:space="preserve">1.3.1 </w:t>
        </w:r>
        <w:r>
          <w:rPr>
            <w:rFonts w:eastAsia="黑体"/>
            <w:kern w:val="24"/>
            <w:szCs w:val="24"/>
          </w:rPr>
          <w:t>文档用途</w:t>
        </w:r>
        <w:r>
          <w:tab/>
        </w:r>
        <w:r>
          <w:fldChar w:fldCharType="begin"/>
        </w:r>
        <w:r>
          <w:instrText xml:space="preserve"> PAGEREF _Toc13038 \h </w:instrText>
        </w:r>
        <w:r>
          <w:fldChar w:fldCharType="separate"/>
        </w:r>
        <w:r>
          <w:t>31</w:t>
        </w:r>
        <w:r>
          <w:fldChar w:fldCharType="end"/>
        </w:r>
      </w:hyperlink>
    </w:p>
    <w:p w14:paraId="54914DBC" w14:textId="77777777" w:rsidR="000D2AA3" w:rsidRDefault="000D2AA3">
      <w:pPr>
        <w:pStyle w:val="TOC3"/>
        <w:tabs>
          <w:tab w:val="right" w:leader="dot" w:pos="8306"/>
        </w:tabs>
        <w:ind w:left="1120"/>
      </w:pPr>
      <w:hyperlink w:anchor="_Toc10301" w:history="1">
        <w:r>
          <w:rPr>
            <w:rFonts w:eastAsia="黑体"/>
            <w:kern w:val="24"/>
            <w:szCs w:val="24"/>
          </w:rPr>
          <w:t xml:space="preserve">1.3.2 </w:t>
        </w:r>
        <w:r>
          <w:rPr>
            <w:rFonts w:eastAsia="黑体"/>
            <w:kern w:val="24"/>
            <w:szCs w:val="24"/>
          </w:rPr>
          <w:t>读者对象</w:t>
        </w:r>
        <w:r>
          <w:tab/>
        </w:r>
        <w:r>
          <w:fldChar w:fldCharType="begin"/>
        </w:r>
        <w:r>
          <w:instrText xml:space="preserve"> PAGEREF _Toc10301 \h </w:instrText>
        </w:r>
        <w:r>
          <w:fldChar w:fldCharType="separate"/>
        </w:r>
        <w:r>
          <w:t>31</w:t>
        </w:r>
        <w:r>
          <w:fldChar w:fldCharType="end"/>
        </w:r>
      </w:hyperlink>
    </w:p>
    <w:p w14:paraId="65600F8B" w14:textId="77777777" w:rsidR="000D2AA3" w:rsidRDefault="000D2AA3">
      <w:pPr>
        <w:pStyle w:val="TOC3"/>
        <w:tabs>
          <w:tab w:val="right" w:leader="dot" w:pos="8306"/>
        </w:tabs>
        <w:ind w:left="1120"/>
      </w:pPr>
      <w:hyperlink w:anchor="_Toc16064" w:history="1">
        <w:r>
          <w:rPr>
            <w:rFonts w:eastAsia="黑体"/>
            <w:kern w:val="24"/>
            <w:szCs w:val="24"/>
          </w:rPr>
          <w:t xml:space="preserve">1.3.3 </w:t>
        </w:r>
        <w:r>
          <w:rPr>
            <w:rFonts w:eastAsia="黑体"/>
            <w:kern w:val="24"/>
            <w:szCs w:val="24"/>
          </w:rPr>
          <w:t>核心术语表</w:t>
        </w:r>
        <w:r>
          <w:tab/>
        </w:r>
        <w:r>
          <w:fldChar w:fldCharType="begin"/>
        </w:r>
        <w:r>
          <w:instrText xml:space="preserve"> PAGEREF _Toc16064 \h </w:instrText>
        </w:r>
        <w:r>
          <w:fldChar w:fldCharType="separate"/>
        </w:r>
        <w:r>
          <w:t>31</w:t>
        </w:r>
        <w:r>
          <w:fldChar w:fldCharType="end"/>
        </w:r>
      </w:hyperlink>
    </w:p>
    <w:p w14:paraId="31413711" w14:textId="77777777" w:rsidR="000D2AA3" w:rsidRDefault="000D2AA3">
      <w:pPr>
        <w:pStyle w:val="TOC1"/>
        <w:tabs>
          <w:tab w:val="right" w:leader="dot" w:pos="8306"/>
        </w:tabs>
      </w:pPr>
      <w:hyperlink w:anchor="_Toc5139" w:history="1">
        <w:r>
          <w:rPr>
            <w:rFonts w:ascii="黑体" w:eastAsia="黑体" w:hAnsi="黑体"/>
            <w:szCs w:val="28"/>
          </w:rPr>
          <w:t>2 引用文档</w:t>
        </w:r>
        <w:r>
          <w:tab/>
        </w:r>
        <w:r>
          <w:fldChar w:fldCharType="begin"/>
        </w:r>
        <w:r>
          <w:instrText xml:space="preserve"> PAGEREF _Toc5139 \h </w:instrText>
        </w:r>
        <w:r>
          <w:fldChar w:fldCharType="separate"/>
        </w:r>
        <w:r>
          <w:t>33</w:t>
        </w:r>
        <w:r>
          <w:fldChar w:fldCharType="end"/>
        </w:r>
      </w:hyperlink>
    </w:p>
    <w:p w14:paraId="2DEA4C69" w14:textId="77777777" w:rsidR="000D2AA3" w:rsidRDefault="000D2AA3">
      <w:pPr>
        <w:pStyle w:val="TOC1"/>
        <w:tabs>
          <w:tab w:val="right" w:leader="dot" w:pos="8306"/>
        </w:tabs>
      </w:pPr>
      <w:hyperlink w:anchor="_Toc5365" w:history="1">
        <w:r>
          <w:rPr>
            <w:rFonts w:eastAsia="黑体"/>
          </w:rPr>
          <w:t>3 CSCI</w:t>
        </w:r>
        <w:r>
          <w:rPr>
            <w:rFonts w:eastAsia="黑体"/>
          </w:rPr>
          <w:t>级设计决策</w:t>
        </w:r>
        <w:r>
          <w:tab/>
        </w:r>
        <w:r>
          <w:fldChar w:fldCharType="begin"/>
        </w:r>
        <w:r>
          <w:instrText xml:space="preserve"> PAGEREF _Toc5365 \h </w:instrText>
        </w:r>
        <w:r>
          <w:fldChar w:fldCharType="separate"/>
        </w:r>
        <w:r>
          <w:t>34</w:t>
        </w:r>
        <w:r>
          <w:fldChar w:fldCharType="end"/>
        </w:r>
      </w:hyperlink>
    </w:p>
    <w:p w14:paraId="10822BB1" w14:textId="77777777" w:rsidR="000D2AA3" w:rsidRDefault="000D2AA3">
      <w:pPr>
        <w:pStyle w:val="TOC2"/>
        <w:tabs>
          <w:tab w:val="right" w:leader="dot" w:pos="8306"/>
        </w:tabs>
        <w:ind w:left="560"/>
      </w:pPr>
      <w:hyperlink w:anchor="_Toc28013" w:history="1">
        <w:r>
          <w:t xml:space="preserve">3.1 </w:t>
        </w:r>
        <w:r>
          <w:t>架构设计决策</w:t>
        </w:r>
        <w:r>
          <w:tab/>
        </w:r>
        <w:r>
          <w:fldChar w:fldCharType="begin"/>
        </w:r>
        <w:r>
          <w:instrText xml:space="preserve"> PAGEREF _Toc28013 \h </w:instrText>
        </w:r>
        <w:r>
          <w:fldChar w:fldCharType="separate"/>
        </w:r>
        <w:r>
          <w:t>34</w:t>
        </w:r>
        <w:r>
          <w:fldChar w:fldCharType="end"/>
        </w:r>
      </w:hyperlink>
    </w:p>
    <w:p w14:paraId="6CD2ED14" w14:textId="77777777" w:rsidR="000D2AA3" w:rsidRDefault="000D2AA3">
      <w:pPr>
        <w:pStyle w:val="TOC3"/>
        <w:tabs>
          <w:tab w:val="right" w:leader="dot" w:pos="8306"/>
        </w:tabs>
        <w:ind w:left="1120"/>
      </w:pPr>
      <w:hyperlink w:anchor="_Toc31135" w:history="1">
        <w:r>
          <w:rPr>
            <w:rFonts w:eastAsia="黑体"/>
          </w:rPr>
          <w:t xml:space="preserve">3.1.1 </w:t>
        </w:r>
        <w:r>
          <w:rPr>
            <w:rFonts w:eastAsia="黑体"/>
          </w:rPr>
          <w:t>总体架构设计决策</w:t>
        </w:r>
        <w:r>
          <w:tab/>
        </w:r>
        <w:r>
          <w:fldChar w:fldCharType="begin"/>
        </w:r>
        <w:r>
          <w:instrText xml:space="preserve"> PAGEREF _Toc31135 \h </w:instrText>
        </w:r>
        <w:r>
          <w:fldChar w:fldCharType="separate"/>
        </w:r>
        <w:r>
          <w:t>34</w:t>
        </w:r>
        <w:r>
          <w:fldChar w:fldCharType="end"/>
        </w:r>
      </w:hyperlink>
    </w:p>
    <w:p w14:paraId="72DE18EA" w14:textId="77777777" w:rsidR="000D2AA3" w:rsidRDefault="000D2AA3">
      <w:pPr>
        <w:pStyle w:val="TOC3"/>
        <w:tabs>
          <w:tab w:val="right" w:leader="dot" w:pos="8306"/>
        </w:tabs>
        <w:ind w:left="1120"/>
      </w:pPr>
      <w:hyperlink w:anchor="_Toc24429" w:history="1">
        <w:r>
          <w:rPr>
            <w:rFonts w:eastAsia="黑体"/>
          </w:rPr>
          <w:t xml:space="preserve">3.1.2 </w:t>
        </w:r>
        <w:r>
          <w:rPr>
            <w:rFonts w:eastAsia="黑体"/>
          </w:rPr>
          <w:t>三层分层解耦架构</w:t>
        </w:r>
        <w:r>
          <w:tab/>
        </w:r>
        <w:r>
          <w:fldChar w:fldCharType="begin"/>
        </w:r>
        <w:r>
          <w:instrText xml:space="preserve"> PAGEREF _Toc24429 \h </w:instrText>
        </w:r>
        <w:r>
          <w:fldChar w:fldCharType="separate"/>
        </w:r>
        <w:r>
          <w:t>35</w:t>
        </w:r>
        <w:r>
          <w:fldChar w:fldCharType="end"/>
        </w:r>
      </w:hyperlink>
    </w:p>
    <w:p w14:paraId="4D6EC490" w14:textId="77777777" w:rsidR="000D2AA3" w:rsidRDefault="000D2AA3">
      <w:pPr>
        <w:pStyle w:val="TOC3"/>
        <w:tabs>
          <w:tab w:val="right" w:leader="dot" w:pos="8306"/>
        </w:tabs>
        <w:ind w:left="1120"/>
      </w:pPr>
      <w:hyperlink w:anchor="_Toc27972" w:history="1">
        <w:r>
          <w:rPr>
            <w:rFonts w:eastAsia="黑体"/>
          </w:rPr>
          <w:t xml:space="preserve">3.1.3 </w:t>
        </w:r>
        <w:r>
          <w:rPr>
            <w:rFonts w:eastAsia="黑体"/>
          </w:rPr>
          <w:t>层级整体流转逻辑</w:t>
        </w:r>
        <w:r>
          <w:tab/>
        </w:r>
        <w:r>
          <w:fldChar w:fldCharType="begin"/>
        </w:r>
        <w:r>
          <w:instrText xml:space="preserve"> PAGEREF _Toc27972 \h </w:instrText>
        </w:r>
        <w:r>
          <w:fldChar w:fldCharType="separate"/>
        </w:r>
        <w:r>
          <w:t>35</w:t>
        </w:r>
        <w:r>
          <w:fldChar w:fldCharType="end"/>
        </w:r>
      </w:hyperlink>
    </w:p>
    <w:p w14:paraId="2D77B662" w14:textId="77777777" w:rsidR="000D2AA3" w:rsidRDefault="000D2AA3">
      <w:pPr>
        <w:pStyle w:val="TOC2"/>
        <w:tabs>
          <w:tab w:val="right" w:leader="dot" w:pos="8306"/>
        </w:tabs>
        <w:ind w:left="560"/>
      </w:pPr>
      <w:hyperlink w:anchor="_Toc10923" w:history="1">
        <w:r>
          <w:rPr>
            <w:rFonts w:eastAsia="黑体"/>
          </w:rPr>
          <w:t xml:space="preserve">3.2 </w:t>
        </w:r>
        <w:r>
          <w:rPr>
            <w:rFonts w:eastAsia="黑体"/>
          </w:rPr>
          <w:t>技术选型设计决策</w:t>
        </w:r>
        <w:r>
          <w:tab/>
        </w:r>
        <w:r>
          <w:fldChar w:fldCharType="begin"/>
        </w:r>
        <w:r>
          <w:instrText xml:space="preserve"> PAGEREF _Toc10923 \h </w:instrText>
        </w:r>
        <w:r>
          <w:fldChar w:fldCharType="separate"/>
        </w:r>
        <w:r>
          <w:t>35</w:t>
        </w:r>
        <w:r>
          <w:fldChar w:fldCharType="end"/>
        </w:r>
      </w:hyperlink>
    </w:p>
    <w:p w14:paraId="649CA0EB" w14:textId="77777777" w:rsidR="000D2AA3" w:rsidRDefault="000D2AA3">
      <w:pPr>
        <w:pStyle w:val="TOC3"/>
        <w:tabs>
          <w:tab w:val="right" w:leader="dot" w:pos="8306"/>
        </w:tabs>
        <w:ind w:left="1120"/>
      </w:pPr>
      <w:hyperlink w:anchor="_Toc4003" w:history="1">
        <w:r>
          <w:t xml:space="preserve">3.2.1 </w:t>
        </w:r>
        <w:r>
          <w:t>仿真引擎层选型（</w:t>
        </w:r>
        <w:r>
          <w:t>AFSIM 2.9.0</w:t>
        </w:r>
        <w:r>
          <w:t>）</w:t>
        </w:r>
        <w:r>
          <w:tab/>
        </w:r>
        <w:r>
          <w:fldChar w:fldCharType="begin"/>
        </w:r>
        <w:r>
          <w:instrText xml:space="preserve"> PAGEREF _Toc4003 \h </w:instrText>
        </w:r>
        <w:r>
          <w:fldChar w:fldCharType="separate"/>
        </w:r>
        <w:r>
          <w:t>36</w:t>
        </w:r>
        <w:r>
          <w:fldChar w:fldCharType="end"/>
        </w:r>
      </w:hyperlink>
    </w:p>
    <w:p w14:paraId="67D656F9" w14:textId="77777777" w:rsidR="000D2AA3" w:rsidRDefault="000D2AA3">
      <w:pPr>
        <w:pStyle w:val="TOC3"/>
        <w:tabs>
          <w:tab w:val="right" w:leader="dot" w:pos="8306"/>
        </w:tabs>
        <w:ind w:left="1120"/>
      </w:pPr>
      <w:hyperlink w:anchor="_Toc21348" w:history="1">
        <w:r>
          <w:rPr>
            <w:rFonts w:eastAsia="黑体"/>
          </w:rPr>
          <w:t xml:space="preserve">3.2.2 </w:t>
        </w:r>
        <w:r>
          <w:rPr>
            <w:rFonts w:eastAsia="黑体"/>
          </w:rPr>
          <w:t>前端展示层选型（</w:t>
        </w:r>
        <w:r>
          <w:rPr>
            <w:rFonts w:eastAsia="黑体"/>
          </w:rPr>
          <w:t>Vue 3</w:t>
        </w:r>
        <w:r>
          <w:rPr>
            <w:rFonts w:eastAsia="黑体"/>
          </w:rPr>
          <w:t>）</w:t>
        </w:r>
        <w:r>
          <w:tab/>
        </w:r>
        <w:r>
          <w:fldChar w:fldCharType="begin"/>
        </w:r>
        <w:r>
          <w:instrText xml:space="preserve"> PAGEREF _Toc21348 \h </w:instrText>
        </w:r>
        <w:r>
          <w:fldChar w:fldCharType="separate"/>
        </w:r>
        <w:r>
          <w:t>36</w:t>
        </w:r>
        <w:r>
          <w:fldChar w:fldCharType="end"/>
        </w:r>
      </w:hyperlink>
    </w:p>
    <w:p w14:paraId="24D3751C" w14:textId="77777777" w:rsidR="000D2AA3" w:rsidRDefault="000D2AA3">
      <w:pPr>
        <w:pStyle w:val="TOC3"/>
        <w:tabs>
          <w:tab w:val="right" w:leader="dot" w:pos="8306"/>
        </w:tabs>
        <w:ind w:left="1120"/>
      </w:pPr>
      <w:hyperlink w:anchor="_Toc4499" w:history="1">
        <w:r>
          <w:rPr>
            <w:rFonts w:eastAsia="黑体"/>
          </w:rPr>
          <w:t xml:space="preserve">3.2.3 </w:t>
        </w:r>
        <w:r>
          <w:rPr>
            <w:rFonts w:eastAsia="黑体"/>
          </w:rPr>
          <w:t>数据交换层选型（</w:t>
        </w:r>
        <w:r>
          <w:rPr>
            <w:rFonts w:eastAsia="黑体"/>
          </w:rPr>
          <w:t>Node.js</w:t>
        </w:r>
        <w:r>
          <w:rPr>
            <w:rFonts w:eastAsia="黑体"/>
          </w:rPr>
          <w:t>）</w:t>
        </w:r>
        <w:r>
          <w:tab/>
        </w:r>
        <w:r>
          <w:fldChar w:fldCharType="begin"/>
        </w:r>
        <w:r>
          <w:instrText xml:space="preserve"> PAGEREF _Toc4499 \h </w:instrText>
        </w:r>
        <w:r>
          <w:fldChar w:fldCharType="separate"/>
        </w:r>
        <w:r>
          <w:t>36</w:t>
        </w:r>
        <w:r>
          <w:fldChar w:fldCharType="end"/>
        </w:r>
      </w:hyperlink>
    </w:p>
    <w:p w14:paraId="5F40872A" w14:textId="77777777" w:rsidR="000D2AA3" w:rsidRDefault="000D2AA3">
      <w:pPr>
        <w:pStyle w:val="TOC3"/>
        <w:tabs>
          <w:tab w:val="right" w:leader="dot" w:pos="8306"/>
        </w:tabs>
        <w:ind w:left="1120"/>
      </w:pPr>
      <w:hyperlink w:anchor="_Toc22110" w:history="1">
        <w:r>
          <w:rPr>
            <w:rFonts w:eastAsia="黑体"/>
          </w:rPr>
          <w:t xml:space="preserve">3.2.4 </w:t>
        </w:r>
        <w:r>
          <w:rPr>
            <w:rFonts w:eastAsia="黑体"/>
          </w:rPr>
          <w:t>脚本生成层选型</w:t>
        </w:r>
        <w:r>
          <w:tab/>
        </w:r>
        <w:r>
          <w:fldChar w:fldCharType="begin"/>
        </w:r>
        <w:r>
          <w:instrText xml:space="preserve"> PAGEREF _Toc22110 \h </w:instrText>
        </w:r>
        <w:r>
          <w:fldChar w:fldCharType="separate"/>
        </w:r>
        <w:r>
          <w:t>36</w:t>
        </w:r>
        <w:r>
          <w:fldChar w:fldCharType="end"/>
        </w:r>
      </w:hyperlink>
    </w:p>
    <w:p w14:paraId="498E47D9" w14:textId="77777777" w:rsidR="000D2AA3" w:rsidRDefault="000D2AA3">
      <w:pPr>
        <w:pStyle w:val="TOC3"/>
        <w:tabs>
          <w:tab w:val="right" w:leader="dot" w:pos="8306"/>
        </w:tabs>
        <w:ind w:left="1120"/>
      </w:pPr>
      <w:hyperlink w:anchor="_Toc30442" w:history="1">
        <w:r>
          <w:t xml:space="preserve">3.2.5 </w:t>
        </w:r>
        <w:r>
          <w:t>数据存储选型（</w:t>
        </w:r>
        <w:r>
          <w:t>SQLite3 + CSV</w:t>
        </w:r>
        <w:r>
          <w:t>）</w:t>
        </w:r>
        <w:r>
          <w:tab/>
        </w:r>
        <w:r>
          <w:fldChar w:fldCharType="begin"/>
        </w:r>
        <w:r>
          <w:instrText xml:space="preserve"> PAGEREF _Toc30442 \h </w:instrText>
        </w:r>
        <w:r>
          <w:fldChar w:fldCharType="separate"/>
        </w:r>
        <w:r>
          <w:t>36</w:t>
        </w:r>
        <w:r>
          <w:fldChar w:fldCharType="end"/>
        </w:r>
      </w:hyperlink>
    </w:p>
    <w:p w14:paraId="726737C1" w14:textId="77777777" w:rsidR="000D2AA3" w:rsidRDefault="000D2AA3">
      <w:pPr>
        <w:pStyle w:val="TOC2"/>
        <w:tabs>
          <w:tab w:val="right" w:leader="dot" w:pos="8306"/>
        </w:tabs>
        <w:ind w:left="560"/>
      </w:pPr>
      <w:hyperlink w:anchor="_Toc16816" w:history="1">
        <w:r>
          <w:t xml:space="preserve">3.3 </w:t>
        </w:r>
        <w:r>
          <w:t>业务流程设计决策</w:t>
        </w:r>
        <w:r>
          <w:tab/>
        </w:r>
        <w:r>
          <w:fldChar w:fldCharType="begin"/>
        </w:r>
        <w:r>
          <w:instrText xml:space="preserve"> PAGEREF _Toc16816 \h </w:instrText>
        </w:r>
        <w:r>
          <w:fldChar w:fldCharType="separate"/>
        </w:r>
        <w:r>
          <w:t>37</w:t>
        </w:r>
        <w:r>
          <w:fldChar w:fldCharType="end"/>
        </w:r>
      </w:hyperlink>
    </w:p>
    <w:p w14:paraId="7CD2E4D7" w14:textId="77777777" w:rsidR="000D2AA3" w:rsidRDefault="000D2AA3">
      <w:pPr>
        <w:pStyle w:val="TOC3"/>
        <w:tabs>
          <w:tab w:val="right" w:leader="dot" w:pos="8306"/>
        </w:tabs>
        <w:ind w:left="1120"/>
      </w:pPr>
      <w:hyperlink w:anchor="_Toc12430" w:history="1">
        <w:r>
          <w:rPr>
            <w:rFonts w:eastAsia="黑体"/>
          </w:rPr>
          <w:t xml:space="preserve">3.3.1 </w:t>
        </w:r>
        <w:r>
          <w:rPr>
            <w:rFonts w:eastAsia="黑体"/>
          </w:rPr>
          <w:t>整体业务运行流程</w:t>
        </w:r>
        <w:r>
          <w:tab/>
        </w:r>
        <w:r>
          <w:fldChar w:fldCharType="begin"/>
        </w:r>
        <w:r>
          <w:instrText xml:space="preserve"> PAGEREF _Toc12430 \h </w:instrText>
        </w:r>
        <w:r>
          <w:fldChar w:fldCharType="separate"/>
        </w:r>
        <w:r>
          <w:t>37</w:t>
        </w:r>
        <w:r>
          <w:fldChar w:fldCharType="end"/>
        </w:r>
      </w:hyperlink>
    </w:p>
    <w:p w14:paraId="41A20484" w14:textId="77777777" w:rsidR="000D2AA3" w:rsidRDefault="000D2AA3">
      <w:pPr>
        <w:pStyle w:val="TOC3"/>
        <w:tabs>
          <w:tab w:val="right" w:leader="dot" w:pos="8306"/>
        </w:tabs>
        <w:ind w:left="1120"/>
      </w:pPr>
      <w:hyperlink w:anchor="_Toc14610" w:history="1">
        <w:r>
          <w:rPr>
            <w:rFonts w:eastAsia="黑体"/>
          </w:rPr>
          <w:t xml:space="preserve">3.3.2 </w:t>
        </w:r>
        <w:r>
          <w:rPr>
            <w:rFonts w:eastAsia="黑体"/>
          </w:rPr>
          <w:t>场景初始化与配置生成流程</w:t>
        </w:r>
        <w:r>
          <w:tab/>
        </w:r>
        <w:r>
          <w:fldChar w:fldCharType="begin"/>
        </w:r>
        <w:r>
          <w:instrText xml:space="preserve"> PAGEREF _Toc14610 \h </w:instrText>
        </w:r>
        <w:r>
          <w:fldChar w:fldCharType="separate"/>
        </w:r>
        <w:r>
          <w:t>37</w:t>
        </w:r>
        <w:r>
          <w:fldChar w:fldCharType="end"/>
        </w:r>
      </w:hyperlink>
    </w:p>
    <w:p w14:paraId="7F9411E4" w14:textId="77777777" w:rsidR="000D2AA3" w:rsidRDefault="000D2AA3">
      <w:pPr>
        <w:pStyle w:val="TOC3"/>
        <w:tabs>
          <w:tab w:val="right" w:leader="dot" w:pos="8306"/>
        </w:tabs>
        <w:ind w:left="1120"/>
      </w:pPr>
      <w:hyperlink w:anchor="_Toc6175" w:history="1">
        <w:r>
          <w:rPr>
            <w:rFonts w:eastAsia="黑体"/>
          </w:rPr>
          <w:t xml:space="preserve">3.3.3 </w:t>
        </w:r>
        <w:r>
          <w:rPr>
            <w:rFonts w:eastAsia="黑体"/>
          </w:rPr>
          <w:t>仿真启动与脚本加载流程</w:t>
        </w:r>
        <w:r>
          <w:tab/>
        </w:r>
        <w:r>
          <w:fldChar w:fldCharType="begin"/>
        </w:r>
        <w:r>
          <w:instrText xml:space="preserve"> PAGEREF _Toc6175 \h </w:instrText>
        </w:r>
        <w:r>
          <w:fldChar w:fldCharType="separate"/>
        </w:r>
        <w:r>
          <w:t>38</w:t>
        </w:r>
        <w:r>
          <w:fldChar w:fldCharType="end"/>
        </w:r>
      </w:hyperlink>
    </w:p>
    <w:p w14:paraId="6E7F6524" w14:textId="77777777" w:rsidR="000D2AA3" w:rsidRDefault="000D2AA3">
      <w:pPr>
        <w:pStyle w:val="TOC3"/>
        <w:tabs>
          <w:tab w:val="right" w:leader="dot" w:pos="8306"/>
        </w:tabs>
        <w:ind w:left="1120"/>
      </w:pPr>
      <w:hyperlink w:anchor="_Toc26975" w:history="1">
        <w:r>
          <w:rPr>
            <w:rFonts w:eastAsia="黑体"/>
          </w:rPr>
          <w:t xml:space="preserve">3.3.4 </w:t>
        </w:r>
        <w:r>
          <w:rPr>
            <w:rFonts w:eastAsia="黑体"/>
          </w:rPr>
          <w:t>仿真运行时循环流程</w:t>
        </w:r>
        <w:r>
          <w:tab/>
        </w:r>
        <w:r>
          <w:fldChar w:fldCharType="begin"/>
        </w:r>
        <w:r>
          <w:instrText xml:space="preserve"> PAGEREF _Toc26975 \h </w:instrText>
        </w:r>
        <w:r>
          <w:fldChar w:fldCharType="separate"/>
        </w:r>
        <w:r>
          <w:t>38</w:t>
        </w:r>
        <w:r>
          <w:fldChar w:fldCharType="end"/>
        </w:r>
      </w:hyperlink>
    </w:p>
    <w:p w14:paraId="28580619" w14:textId="77777777" w:rsidR="000D2AA3" w:rsidRDefault="000D2AA3">
      <w:pPr>
        <w:pStyle w:val="TOC3"/>
        <w:tabs>
          <w:tab w:val="right" w:leader="dot" w:pos="8306"/>
        </w:tabs>
        <w:ind w:left="1120"/>
      </w:pPr>
      <w:hyperlink w:anchor="_Toc25048" w:history="1">
        <w:r>
          <w:rPr>
            <w:rFonts w:eastAsia="黑体"/>
          </w:rPr>
          <w:t xml:space="preserve">3.3.5 </w:t>
        </w:r>
        <w:r>
          <w:rPr>
            <w:rFonts w:eastAsia="黑体"/>
          </w:rPr>
          <w:t>仿真结束与数据后处理流程</w:t>
        </w:r>
        <w:r>
          <w:tab/>
        </w:r>
        <w:r>
          <w:fldChar w:fldCharType="begin"/>
        </w:r>
        <w:r>
          <w:instrText xml:space="preserve"> PAGEREF _Toc25048 \h </w:instrText>
        </w:r>
        <w:r>
          <w:fldChar w:fldCharType="separate"/>
        </w:r>
        <w:r>
          <w:t>39</w:t>
        </w:r>
        <w:r>
          <w:fldChar w:fldCharType="end"/>
        </w:r>
      </w:hyperlink>
    </w:p>
    <w:p w14:paraId="53EEB5D6" w14:textId="77777777" w:rsidR="000D2AA3" w:rsidRDefault="000D2AA3">
      <w:pPr>
        <w:pStyle w:val="TOC2"/>
        <w:tabs>
          <w:tab w:val="right" w:leader="dot" w:pos="8306"/>
        </w:tabs>
        <w:ind w:left="560"/>
      </w:pPr>
      <w:hyperlink w:anchor="_Toc19821" w:history="1">
        <w:r>
          <w:rPr>
            <w:rFonts w:eastAsia="黑体"/>
          </w:rPr>
          <w:t xml:space="preserve">3.4 </w:t>
        </w:r>
        <w:r>
          <w:rPr>
            <w:rFonts w:eastAsia="黑体"/>
          </w:rPr>
          <w:t>应用流程设计决策</w:t>
        </w:r>
        <w:r>
          <w:tab/>
        </w:r>
        <w:r>
          <w:fldChar w:fldCharType="begin"/>
        </w:r>
        <w:r>
          <w:instrText xml:space="preserve"> PAGEREF _Toc19821 \h </w:instrText>
        </w:r>
        <w:r>
          <w:fldChar w:fldCharType="separate"/>
        </w:r>
        <w:r>
          <w:t>39</w:t>
        </w:r>
        <w:r>
          <w:fldChar w:fldCharType="end"/>
        </w:r>
      </w:hyperlink>
    </w:p>
    <w:p w14:paraId="07C2BAE5" w14:textId="77777777" w:rsidR="000D2AA3" w:rsidRDefault="000D2AA3">
      <w:pPr>
        <w:pStyle w:val="TOC3"/>
        <w:tabs>
          <w:tab w:val="right" w:leader="dot" w:pos="8306"/>
        </w:tabs>
        <w:ind w:left="1120"/>
      </w:pPr>
      <w:hyperlink w:anchor="_Toc32414" w:history="1">
        <w:r>
          <w:rPr>
            <w:rFonts w:eastAsia="黑体"/>
          </w:rPr>
          <w:t xml:space="preserve">3.4.1 </w:t>
        </w:r>
        <w:r>
          <w:rPr>
            <w:rFonts w:eastAsia="黑体"/>
          </w:rPr>
          <w:t>场景配置操作流程</w:t>
        </w:r>
        <w:r>
          <w:tab/>
        </w:r>
        <w:r>
          <w:fldChar w:fldCharType="begin"/>
        </w:r>
        <w:r>
          <w:instrText xml:space="preserve"> PAGEREF _Toc32414 \h </w:instrText>
        </w:r>
        <w:r>
          <w:fldChar w:fldCharType="separate"/>
        </w:r>
        <w:r>
          <w:t>39</w:t>
        </w:r>
        <w:r>
          <w:fldChar w:fldCharType="end"/>
        </w:r>
      </w:hyperlink>
    </w:p>
    <w:p w14:paraId="5488A919" w14:textId="77777777" w:rsidR="000D2AA3" w:rsidRDefault="000D2AA3">
      <w:pPr>
        <w:pStyle w:val="TOC3"/>
        <w:tabs>
          <w:tab w:val="right" w:leader="dot" w:pos="8306"/>
        </w:tabs>
        <w:ind w:left="1120"/>
      </w:pPr>
      <w:hyperlink w:anchor="_Toc30317" w:history="1">
        <w:r>
          <w:t xml:space="preserve">3.4.2 </w:t>
        </w:r>
        <w:r>
          <w:t>仿真运行控制流程</w:t>
        </w:r>
        <w:r>
          <w:tab/>
        </w:r>
        <w:r>
          <w:fldChar w:fldCharType="begin"/>
        </w:r>
        <w:r>
          <w:instrText xml:space="preserve"> PAGEREF _Toc30317 \h </w:instrText>
        </w:r>
        <w:r>
          <w:fldChar w:fldCharType="separate"/>
        </w:r>
        <w:r>
          <w:t>40</w:t>
        </w:r>
        <w:r>
          <w:fldChar w:fldCharType="end"/>
        </w:r>
      </w:hyperlink>
    </w:p>
    <w:p w14:paraId="19CC0FFB" w14:textId="77777777" w:rsidR="000D2AA3" w:rsidRDefault="000D2AA3">
      <w:pPr>
        <w:pStyle w:val="TOC3"/>
        <w:tabs>
          <w:tab w:val="right" w:leader="dot" w:pos="8306"/>
        </w:tabs>
        <w:ind w:left="1120"/>
      </w:pPr>
      <w:hyperlink w:anchor="_Toc30544" w:history="1">
        <w:r>
          <w:rPr>
            <w:rFonts w:eastAsia="黑体"/>
          </w:rPr>
          <w:t xml:space="preserve">3.4.3 </w:t>
        </w:r>
        <w:r>
          <w:rPr>
            <w:rFonts w:eastAsia="黑体"/>
          </w:rPr>
          <w:t>链路质量实时监控流程</w:t>
        </w:r>
        <w:r>
          <w:tab/>
        </w:r>
        <w:r>
          <w:fldChar w:fldCharType="begin"/>
        </w:r>
        <w:r>
          <w:instrText xml:space="preserve"> PAGEREF _Toc30544 \h </w:instrText>
        </w:r>
        <w:r>
          <w:fldChar w:fldCharType="separate"/>
        </w:r>
        <w:r>
          <w:t>40</w:t>
        </w:r>
        <w:r>
          <w:fldChar w:fldCharType="end"/>
        </w:r>
      </w:hyperlink>
    </w:p>
    <w:p w14:paraId="448DD93D" w14:textId="77777777" w:rsidR="000D2AA3" w:rsidRDefault="000D2AA3">
      <w:pPr>
        <w:pStyle w:val="TOC3"/>
        <w:tabs>
          <w:tab w:val="right" w:leader="dot" w:pos="8306"/>
        </w:tabs>
        <w:ind w:left="1120"/>
      </w:pPr>
      <w:hyperlink w:anchor="_Toc23653" w:history="1">
        <w:r>
          <w:rPr>
            <w:rFonts w:eastAsia="黑体"/>
          </w:rPr>
          <w:t xml:space="preserve">3.4.4 </w:t>
        </w:r>
        <w:r>
          <w:rPr>
            <w:rFonts w:eastAsia="黑体"/>
          </w:rPr>
          <w:t>评估报表生成流程</w:t>
        </w:r>
        <w:r>
          <w:tab/>
        </w:r>
        <w:r>
          <w:fldChar w:fldCharType="begin"/>
        </w:r>
        <w:r>
          <w:instrText xml:space="preserve"> PAGEREF _Toc23653 \h </w:instrText>
        </w:r>
        <w:r>
          <w:fldChar w:fldCharType="separate"/>
        </w:r>
        <w:r>
          <w:t>40</w:t>
        </w:r>
        <w:r>
          <w:fldChar w:fldCharType="end"/>
        </w:r>
      </w:hyperlink>
    </w:p>
    <w:p w14:paraId="10D3D6D3" w14:textId="77777777" w:rsidR="000D2AA3" w:rsidRDefault="000D2AA3">
      <w:pPr>
        <w:pStyle w:val="TOC2"/>
        <w:tabs>
          <w:tab w:val="right" w:leader="dot" w:pos="8306"/>
        </w:tabs>
        <w:ind w:left="560"/>
      </w:pPr>
      <w:hyperlink w:anchor="_Toc21464" w:history="1">
        <w:r>
          <w:rPr>
            <w:rFonts w:eastAsia="黑体"/>
          </w:rPr>
          <w:t xml:space="preserve">3.5 </w:t>
        </w:r>
        <w:r>
          <w:rPr>
            <w:rFonts w:eastAsia="黑体"/>
          </w:rPr>
          <w:t>输入</w:t>
        </w:r>
        <w:r>
          <w:rPr>
            <w:rFonts w:eastAsia="黑体"/>
          </w:rPr>
          <w:t>/</w:t>
        </w:r>
        <w:r>
          <w:rPr>
            <w:rFonts w:eastAsia="黑体"/>
          </w:rPr>
          <w:t>输出设计决策</w:t>
        </w:r>
        <w:r>
          <w:tab/>
        </w:r>
        <w:r>
          <w:fldChar w:fldCharType="begin"/>
        </w:r>
        <w:r>
          <w:instrText xml:space="preserve"> PAGEREF _Toc21464 \h </w:instrText>
        </w:r>
        <w:r>
          <w:fldChar w:fldCharType="separate"/>
        </w:r>
        <w:r>
          <w:t>41</w:t>
        </w:r>
        <w:r>
          <w:fldChar w:fldCharType="end"/>
        </w:r>
      </w:hyperlink>
    </w:p>
    <w:p w14:paraId="29E51214" w14:textId="77777777" w:rsidR="000D2AA3" w:rsidRDefault="000D2AA3">
      <w:pPr>
        <w:pStyle w:val="TOC3"/>
        <w:tabs>
          <w:tab w:val="right" w:leader="dot" w:pos="8306"/>
        </w:tabs>
        <w:ind w:left="1120"/>
      </w:pPr>
      <w:hyperlink w:anchor="_Toc8084" w:history="1">
        <w:r>
          <w:rPr>
            <w:rFonts w:eastAsia="黑体"/>
          </w:rPr>
          <w:t xml:space="preserve">3.5.1 </w:t>
        </w:r>
        <w:r>
          <w:rPr>
            <w:rFonts w:eastAsia="黑体"/>
          </w:rPr>
          <w:t>输入设计（场景配置</w:t>
        </w:r>
        <w:r>
          <w:rPr>
            <w:rFonts w:eastAsia="黑体"/>
          </w:rPr>
          <w:t>JSON</w:t>
        </w:r>
        <w:r>
          <w:rPr>
            <w:rFonts w:eastAsia="黑体"/>
          </w:rPr>
          <w:t>、用户操作指令）</w:t>
        </w:r>
        <w:r>
          <w:tab/>
        </w:r>
        <w:r>
          <w:fldChar w:fldCharType="begin"/>
        </w:r>
        <w:r>
          <w:instrText xml:space="preserve"> PAGEREF _Toc8084 \h </w:instrText>
        </w:r>
        <w:r>
          <w:fldChar w:fldCharType="separate"/>
        </w:r>
        <w:r>
          <w:t>41</w:t>
        </w:r>
        <w:r>
          <w:fldChar w:fldCharType="end"/>
        </w:r>
      </w:hyperlink>
    </w:p>
    <w:p w14:paraId="53F3504C" w14:textId="77777777" w:rsidR="000D2AA3" w:rsidRDefault="000D2AA3">
      <w:pPr>
        <w:pStyle w:val="TOC3"/>
        <w:tabs>
          <w:tab w:val="right" w:leader="dot" w:pos="8306"/>
        </w:tabs>
        <w:ind w:left="1120"/>
      </w:pPr>
      <w:hyperlink w:anchor="_Toc29587" w:history="1">
        <w:r>
          <w:rPr>
            <w:rFonts w:eastAsia="黑体"/>
          </w:rPr>
          <w:t xml:space="preserve">3.5.2 </w:t>
        </w:r>
        <w:r>
          <w:rPr>
            <w:rFonts w:eastAsia="黑体"/>
          </w:rPr>
          <w:t>输出设计（</w:t>
        </w:r>
        <w:r>
          <w:rPr>
            <w:rFonts w:eastAsia="黑体"/>
          </w:rPr>
          <w:t>CSV</w:t>
        </w:r>
        <w:r>
          <w:rPr>
            <w:rFonts w:eastAsia="黑体"/>
          </w:rPr>
          <w:t>数据文件、评估报表</w:t>
        </w:r>
        <w:r>
          <w:rPr>
            <w:rFonts w:eastAsia="黑体"/>
          </w:rPr>
          <w:t>PDF/HTML</w:t>
        </w:r>
        <w:r>
          <w:rPr>
            <w:rFonts w:eastAsia="黑体"/>
          </w:rPr>
          <w:t>、</w:t>
        </w:r>
        <w:r>
          <w:rPr>
            <w:rFonts w:eastAsia="黑体"/>
          </w:rPr>
          <w:t>2D</w:t>
        </w:r>
        <w:r>
          <w:rPr>
            <w:rFonts w:eastAsia="黑体"/>
          </w:rPr>
          <w:t>态势）</w:t>
        </w:r>
        <w:r>
          <w:tab/>
        </w:r>
        <w:r>
          <w:fldChar w:fldCharType="begin"/>
        </w:r>
        <w:r>
          <w:instrText xml:space="preserve"> PAGEREF _Toc29587 \h </w:instrText>
        </w:r>
        <w:r>
          <w:fldChar w:fldCharType="separate"/>
        </w:r>
        <w:r>
          <w:t>41</w:t>
        </w:r>
        <w:r>
          <w:fldChar w:fldCharType="end"/>
        </w:r>
      </w:hyperlink>
    </w:p>
    <w:p w14:paraId="385C54F1" w14:textId="77777777" w:rsidR="000D2AA3" w:rsidRDefault="000D2AA3">
      <w:pPr>
        <w:pStyle w:val="TOC3"/>
        <w:tabs>
          <w:tab w:val="right" w:leader="dot" w:pos="8306"/>
        </w:tabs>
        <w:ind w:left="1120"/>
      </w:pPr>
      <w:hyperlink w:anchor="_Toc10673" w:history="1">
        <w:r>
          <w:t xml:space="preserve">3.5.3 </w:t>
        </w:r>
        <w:r>
          <w:t>输入输出数据格式约定</w:t>
        </w:r>
        <w:r>
          <w:tab/>
        </w:r>
        <w:r>
          <w:fldChar w:fldCharType="begin"/>
        </w:r>
        <w:r>
          <w:instrText xml:space="preserve"> PAGEREF _Toc10673 \h </w:instrText>
        </w:r>
        <w:r>
          <w:fldChar w:fldCharType="separate"/>
        </w:r>
        <w:r>
          <w:t>41</w:t>
        </w:r>
        <w:r>
          <w:fldChar w:fldCharType="end"/>
        </w:r>
      </w:hyperlink>
    </w:p>
    <w:p w14:paraId="49337984" w14:textId="77777777" w:rsidR="000D2AA3" w:rsidRDefault="000D2AA3">
      <w:pPr>
        <w:pStyle w:val="TOC2"/>
        <w:tabs>
          <w:tab w:val="right" w:leader="dot" w:pos="8306"/>
        </w:tabs>
        <w:ind w:left="560"/>
      </w:pPr>
      <w:hyperlink w:anchor="_Toc10745" w:history="1">
        <w:r>
          <w:rPr>
            <w:rFonts w:eastAsia="黑体"/>
          </w:rPr>
          <w:t xml:space="preserve">3.6 </w:t>
        </w:r>
        <w:r>
          <w:rPr>
            <w:rFonts w:eastAsia="黑体"/>
          </w:rPr>
          <w:t>数据库</w:t>
        </w:r>
        <w:r>
          <w:rPr>
            <w:rFonts w:eastAsia="黑体"/>
          </w:rPr>
          <w:t>/</w:t>
        </w:r>
        <w:r>
          <w:rPr>
            <w:rFonts w:eastAsia="黑体"/>
          </w:rPr>
          <w:t>数据文件设计决策</w:t>
        </w:r>
        <w:r>
          <w:tab/>
        </w:r>
        <w:r>
          <w:fldChar w:fldCharType="begin"/>
        </w:r>
        <w:r>
          <w:instrText xml:space="preserve"> PAGEREF _Toc10745 \h </w:instrText>
        </w:r>
        <w:r>
          <w:fldChar w:fldCharType="separate"/>
        </w:r>
        <w:r>
          <w:t>42</w:t>
        </w:r>
        <w:r>
          <w:fldChar w:fldCharType="end"/>
        </w:r>
      </w:hyperlink>
    </w:p>
    <w:p w14:paraId="56C9A03B" w14:textId="77777777" w:rsidR="000D2AA3" w:rsidRDefault="000D2AA3">
      <w:pPr>
        <w:pStyle w:val="TOC3"/>
        <w:tabs>
          <w:tab w:val="right" w:leader="dot" w:pos="8306"/>
        </w:tabs>
        <w:ind w:left="1120"/>
      </w:pPr>
      <w:hyperlink w:anchor="_Toc22117" w:history="1">
        <w:r>
          <w:rPr>
            <w:rFonts w:eastAsia="黑体"/>
          </w:rPr>
          <w:t>3.6.1 SQLite</w:t>
        </w:r>
        <w:r>
          <w:rPr>
            <w:rFonts w:eastAsia="黑体"/>
          </w:rPr>
          <w:t>选型决策</w:t>
        </w:r>
        <w:r>
          <w:tab/>
        </w:r>
        <w:r>
          <w:fldChar w:fldCharType="begin"/>
        </w:r>
        <w:r>
          <w:instrText xml:space="preserve"> PAGEREF _Toc22117 \h </w:instrText>
        </w:r>
        <w:r>
          <w:fldChar w:fldCharType="separate"/>
        </w:r>
        <w:r>
          <w:t>43</w:t>
        </w:r>
        <w:r>
          <w:fldChar w:fldCharType="end"/>
        </w:r>
      </w:hyperlink>
    </w:p>
    <w:p w14:paraId="1014EB20" w14:textId="77777777" w:rsidR="000D2AA3" w:rsidRDefault="000D2AA3">
      <w:pPr>
        <w:pStyle w:val="TOC3"/>
        <w:tabs>
          <w:tab w:val="right" w:leader="dot" w:pos="8306"/>
        </w:tabs>
        <w:ind w:left="1120"/>
      </w:pPr>
      <w:hyperlink w:anchor="_Toc18882" w:history="1">
        <w:r>
          <w:rPr>
            <w:rFonts w:eastAsia="黑体"/>
          </w:rPr>
          <w:t xml:space="preserve">3.6.2 </w:t>
        </w:r>
        <w:r>
          <w:rPr>
            <w:rFonts w:eastAsia="黑体"/>
          </w:rPr>
          <w:t>数据库与</w:t>
        </w:r>
        <w:r>
          <w:rPr>
            <w:rFonts w:eastAsia="黑体"/>
          </w:rPr>
          <w:t>CSV</w:t>
        </w:r>
        <w:r>
          <w:rPr>
            <w:rFonts w:eastAsia="黑体"/>
          </w:rPr>
          <w:t>文件的分工策略</w:t>
        </w:r>
        <w:r>
          <w:tab/>
        </w:r>
        <w:r>
          <w:fldChar w:fldCharType="begin"/>
        </w:r>
        <w:r>
          <w:instrText xml:space="preserve"> PAGEREF _Toc18882 \h </w:instrText>
        </w:r>
        <w:r>
          <w:fldChar w:fldCharType="separate"/>
        </w:r>
        <w:r>
          <w:t>43</w:t>
        </w:r>
        <w:r>
          <w:fldChar w:fldCharType="end"/>
        </w:r>
      </w:hyperlink>
    </w:p>
    <w:p w14:paraId="0D8CEF7D" w14:textId="77777777" w:rsidR="000D2AA3" w:rsidRDefault="000D2AA3">
      <w:pPr>
        <w:pStyle w:val="TOC3"/>
        <w:tabs>
          <w:tab w:val="right" w:leader="dot" w:pos="8306"/>
        </w:tabs>
        <w:ind w:left="1120"/>
      </w:pPr>
      <w:hyperlink w:anchor="_Toc17533" w:history="1">
        <w:r>
          <w:rPr>
            <w:rFonts w:eastAsia="黑体"/>
          </w:rPr>
          <w:t xml:space="preserve">3.6.3 </w:t>
        </w:r>
        <w:r>
          <w:rPr>
            <w:rFonts w:eastAsia="黑体"/>
          </w:rPr>
          <w:t>数据库表清单</w:t>
        </w:r>
        <w:r>
          <w:tab/>
        </w:r>
        <w:r>
          <w:fldChar w:fldCharType="begin"/>
        </w:r>
        <w:r>
          <w:instrText xml:space="preserve"> PAGEREF _Toc17533 \h </w:instrText>
        </w:r>
        <w:r>
          <w:fldChar w:fldCharType="separate"/>
        </w:r>
        <w:r>
          <w:t>43</w:t>
        </w:r>
        <w:r>
          <w:fldChar w:fldCharType="end"/>
        </w:r>
      </w:hyperlink>
    </w:p>
    <w:p w14:paraId="72CC3F1C" w14:textId="77777777" w:rsidR="000D2AA3" w:rsidRDefault="000D2AA3">
      <w:pPr>
        <w:pStyle w:val="TOC3"/>
        <w:tabs>
          <w:tab w:val="right" w:leader="dot" w:pos="8306"/>
        </w:tabs>
        <w:ind w:left="1120"/>
      </w:pPr>
      <w:hyperlink w:anchor="_Toc22985" w:history="1">
        <w:r>
          <w:rPr>
            <w:rFonts w:eastAsia="黑体"/>
          </w:rPr>
          <w:t xml:space="preserve">3.6.4 </w:t>
        </w:r>
        <w:r>
          <w:rPr>
            <w:rFonts w:eastAsia="黑体"/>
          </w:rPr>
          <w:t>数据库表关系框图</w:t>
        </w:r>
        <w:r>
          <w:tab/>
        </w:r>
        <w:r>
          <w:fldChar w:fldCharType="begin"/>
        </w:r>
        <w:r>
          <w:instrText xml:space="preserve"> PAGEREF _Toc22985 \h </w:instrText>
        </w:r>
        <w:r>
          <w:fldChar w:fldCharType="separate"/>
        </w:r>
        <w:r>
          <w:t>44</w:t>
        </w:r>
        <w:r>
          <w:fldChar w:fldCharType="end"/>
        </w:r>
      </w:hyperlink>
    </w:p>
    <w:p w14:paraId="209E17ED" w14:textId="77777777" w:rsidR="000D2AA3" w:rsidRDefault="000D2AA3">
      <w:pPr>
        <w:pStyle w:val="TOC3"/>
        <w:tabs>
          <w:tab w:val="right" w:leader="dot" w:pos="8306"/>
        </w:tabs>
        <w:ind w:left="1120"/>
      </w:pPr>
      <w:hyperlink w:anchor="_Toc15768" w:history="1">
        <w:r>
          <w:rPr>
            <w:rFonts w:eastAsia="黑体"/>
          </w:rPr>
          <w:t xml:space="preserve">3.6.5 </w:t>
        </w:r>
        <w:r>
          <w:rPr>
            <w:rFonts w:eastAsia="黑体"/>
          </w:rPr>
          <w:t>详细表结构设计</w:t>
        </w:r>
        <w:r>
          <w:tab/>
        </w:r>
        <w:r>
          <w:fldChar w:fldCharType="begin"/>
        </w:r>
        <w:r>
          <w:instrText xml:space="preserve"> PAGEREF _Toc15768 \h </w:instrText>
        </w:r>
        <w:r>
          <w:fldChar w:fldCharType="separate"/>
        </w:r>
        <w:r>
          <w:t>44</w:t>
        </w:r>
        <w:r>
          <w:fldChar w:fldCharType="end"/>
        </w:r>
      </w:hyperlink>
    </w:p>
    <w:p w14:paraId="6C089139" w14:textId="77777777" w:rsidR="000D2AA3" w:rsidRDefault="000D2AA3">
      <w:pPr>
        <w:pStyle w:val="TOC3"/>
        <w:tabs>
          <w:tab w:val="right" w:leader="dot" w:pos="8306"/>
        </w:tabs>
        <w:ind w:left="1120"/>
      </w:pPr>
      <w:hyperlink w:anchor="_Toc19077" w:history="1">
        <w:r>
          <w:rPr>
            <w:rFonts w:eastAsia="黑体"/>
          </w:rPr>
          <w:t>3.6.6 CSV</w:t>
        </w:r>
        <w:r>
          <w:rPr>
            <w:rFonts w:eastAsia="黑体"/>
          </w:rPr>
          <w:t>文件数据契约</w:t>
        </w:r>
        <w:r>
          <w:tab/>
        </w:r>
        <w:r>
          <w:fldChar w:fldCharType="begin"/>
        </w:r>
        <w:r>
          <w:instrText xml:space="preserve"> PAGEREF _Toc19077 \h </w:instrText>
        </w:r>
        <w:r>
          <w:fldChar w:fldCharType="separate"/>
        </w:r>
        <w:r>
          <w:t>44</w:t>
        </w:r>
        <w:r>
          <w:fldChar w:fldCharType="end"/>
        </w:r>
      </w:hyperlink>
    </w:p>
    <w:p w14:paraId="1FB82568" w14:textId="77777777" w:rsidR="000D2AA3" w:rsidRDefault="000D2AA3">
      <w:pPr>
        <w:pStyle w:val="TOC3"/>
        <w:tabs>
          <w:tab w:val="right" w:leader="dot" w:pos="8306"/>
        </w:tabs>
        <w:ind w:left="1120"/>
      </w:pPr>
      <w:hyperlink w:anchor="_Toc20578" w:history="1">
        <w:r>
          <w:rPr>
            <w:rFonts w:eastAsia="黑体"/>
          </w:rPr>
          <w:t xml:space="preserve">3.6.7 </w:t>
        </w:r>
        <w:r>
          <w:rPr>
            <w:rFonts w:eastAsia="黑体"/>
          </w:rPr>
          <w:t>前端配置</w:t>
        </w:r>
        <w:r>
          <w:rPr>
            <w:rFonts w:eastAsia="黑体"/>
          </w:rPr>
          <w:t>JSON</w:t>
        </w:r>
        <w:r>
          <w:rPr>
            <w:rFonts w:eastAsia="黑体"/>
          </w:rPr>
          <w:t>结构</w:t>
        </w:r>
        <w:r>
          <w:tab/>
        </w:r>
        <w:r>
          <w:fldChar w:fldCharType="begin"/>
        </w:r>
        <w:r>
          <w:instrText xml:space="preserve"> PAGEREF _Toc20578 \h </w:instrText>
        </w:r>
        <w:r>
          <w:fldChar w:fldCharType="separate"/>
        </w:r>
        <w:r>
          <w:t>45</w:t>
        </w:r>
        <w:r>
          <w:fldChar w:fldCharType="end"/>
        </w:r>
      </w:hyperlink>
    </w:p>
    <w:p w14:paraId="767FB742" w14:textId="77777777" w:rsidR="000D2AA3" w:rsidRDefault="000D2AA3">
      <w:pPr>
        <w:pStyle w:val="TOC3"/>
        <w:tabs>
          <w:tab w:val="right" w:leader="dot" w:pos="8306"/>
        </w:tabs>
        <w:ind w:left="1120"/>
      </w:pPr>
      <w:hyperlink w:anchor="_Toc30672" w:history="1">
        <w:r>
          <w:rPr>
            <w:rFonts w:eastAsia="黑体"/>
          </w:rPr>
          <w:t xml:space="preserve">3.6.8 </w:t>
        </w:r>
        <w:r>
          <w:rPr>
            <w:rFonts w:eastAsia="黑体"/>
          </w:rPr>
          <w:t>数据流关系</w:t>
        </w:r>
        <w:r>
          <w:tab/>
        </w:r>
        <w:r>
          <w:fldChar w:fldCharType="begin"/>
        </w:r>
        <w:r>
          <w:instrText xml:space="preserve"> PAGEREF _Toc30672 \h </w:instrText>
        </w:r>
        <w:r>
          <w:fldChar w:fldCharType="separate"/>
        </w:r>
        <w:r>
          <w:t>45</w:t>
        </w:r>
        <w:r>
          <w:fldChar w:fldCharType="end"/>
        </w:r>
      </w:hyperlink>
    </w:p>
    <w:p w14:paraId="1CA64CD3" w14:textId="77777777" w:rsidR="000D2AA3" w:rsidRDefault="000D2AA3">
      <w:pPr>
        <w:pStyle w:val="TOC2"/>
        <w:tabs>
          <w:tab w:val="right" w:leader="dot" w:pos="8306"/>
        </w:tabs>
        <w:ind w:left="560"/>
      </w:pPr>
      <w:hyperlink w:anchor="_Toc22945" w:history="1">
        <w:r>
          <w:rPr>
            <w:rFonts w:eastAsia="黑体"/>
          </w:rPr>
          <w:t xml:space="preserve">3.7 </w:t>
        </w:r>
        <w:r>
          <w:rPr>
            <w:rFonts w:eastAsia="黑体"/>
          </w:rPr>
          <w:t>安全性设计决策</w:t>
        </w:r>
        <w:r>
          <w:tab/>
        </w:r>
        <w:r>
          <w:fldChar w:fldCharType="begin"/>
        </w:r>
        <w:r>
          <w:instrText xml:space="preserve"> PAGEREF _Toc22945 \h </w:instrText>
        </w:r>
        <w:r>
          <w:fldChar w:fldCharType="separate"/>
        </w:r>
        <w:r>
          <w:t>45</w:t>
        </w:r>
        <w:r>
          <w:fldChar w:fldCharType="end"/>
        </w:r>
      </w:hyperlink>
    </w:p>
    <w:p w14:paraId="32DDF938" w14:textId="77777777" w:rsidR="000D2AA3" w:rsidRDefault="000D2AA3">
      <w:pPr>
        <w:pStyle w:val="TOC3"/>
        <w:tabs>
          <w:tab w:val="right" w:leader="dot" w:pos="8306"/>
        </w:tabs>
        <w:ind w:left="1120"/>
      </w:pPr>
      <w:hyperlink w:anchor="_Toc25167" w:history="1">
        <w:r>
          <w:rPr>
            <w:rFonts w:eastAsia="黑体"/>
          </w:rPr>
          <w:t xml:space="preserve">3.7.1 </w:t>
        </w:r>
        <w:r>
          <w:rPr>
            <w:rFonts w:eastAsia="黑体"/>
          </w:rPr>
          <w:t>用户认证与权限控制</w:t>
        </w:r>
        <w:r>
          <w:tab/>
        </w:r>
        <w:r>
          <w:fldChar w:fldCharType="begin"/>
        </w:r>
        <w:r>
          <w:instrText xml:space="preserve"> PAGEREF _Toc25167 \h </w:instrText>
        </w:r>
        <w:r>
          <w:fldChar w:fldCharType="separate"/>
        </w:r>
        <w:r>
          <w:t>45</w:t>
        </w:r>
        <w:r>
          <w:fldChar w:fldCharType="end"/>
        </w:r>
      </w:hyperlink>
    </w:p>
    <w:p w14:paraId="08AEA686" w14:textId="77777777" w:rsidR="000D2AA3" w:rsidRDefault="000D2AA3">
      <w:pPr>
        <w:pStyle w:val="TOC3"/>
        <w:tabs>
          <w:tab w:val="right" w:leader="dot" w:pos="8306"/>
        </w:tabs>
        <w:ind w:left="1120"/>
      </w:pPr>
      <w:hyperlink w:anchor="_Toc23189" w:history="1">
        <w:r>
          <w:rPr>
            <w:rFonts w:eastAsia="黑体"/>
          </w:rPr>
          <w:t xml:space="preserve">3.7.2 </w:t>
        </w:r>
        <w:r>
          <w:rPr>
            <w:rFonts w:eastAsia="黑体"/>
          </w:rPr>
          <w:t>输入数据校验</w:t>
        </w:r>
        <w:r>
          <w:tab/>
        </w:r>
        <w:r>
          <w:fldChar w:fldCharType="begin"/>
        </w:r>
        <w:r>
          <w:instrText xml:space="preserve"> PAGEREF _Toc23189 \h </w:instrText>
        </w:r>
        <w:r>
          <w:fldChar w:fldCharType="separate"/>
        </w:r>
        <w:r>
          <w:t>46</w:t>
        </w:r>
        <w:r>
          <w:fldChar w:fldCharType="end"/>
        </w:r>
      </w:hyperlink>
    </w:p>
    <w:p w14:paraId="2F37199A" w14:textId="77777777" w:rsidR="000D2AA3" w:rsidRDefault="000D2AA3">
      <w:pPr>
        <w:pStyle w:val="TOC3"/>
        <w:tabs>
          <w:tab w:val="right" w:leader="dot" w:pos="8306"/>
        </w:tabs>
        <w:ind w:left="1120"/>
      </w:pPr>
      <w:hyperlink w:anchor="_Toc9406" w:history="1">
        <w:r>
          <w:rPr>
            <w:rFonts w:eastAsia="黑体"/>
          </w:rPr>
          <w:t xml:space="preserve">3.7.3 </w:t>
        </w:r>
        <w:r>
          <w:rPr>
            <w:rFonts w:eastAsia="黑体"/>
          </w:rPr>
          <w:t>数据文件安全存储</w:t>
        </w:r>
        <w:r>
          <w:tab/>
        </w:r>
        <w:r>
          <w:fldChar w:fldCharType="begin"/>
        </w:r>
        <w:r>
          <w:instrText xml:space="preserve"> PAGEREF _Toc9406 \h </w:instrText>
        </w:r>
        <w:r>
          <w:fldChar w:fldCharType="separate"/>
        </w:r>
        <w:r>
          <w:t>46</w:t>
        </w:r>
        <w:r>
          <w:fldChar w:fldCharType="end"/>
        </w:r>
      </w:hyperlink>
    </w:p>
    <w:p w14:paraId="6FDE0840" w14:textId="77777777" w:rsidR="000D2AA3" w:rsidRDefault="000D2AA3">
      <w:pPr>
        <w:pStyle w:val="TOC2"/>
        <w:tabs>
          <w:tab w:val="right" w:leader="dot" w:pos="8306"/>
        </w:tabs>
        <w:ind w:left="560"/>
      </w:pPr>
      <w:hyperlink w:anchor="_Toc12164" w:history="1">
        <w:r>
          <w:rPr>
            <w:rFonts w:eastAsia="黑体"/>
          </w:rPr>
          <w:t xml:space="preserve">3.8 </w:t>
        </w:r>
        <w:r>
          <w:rPr>
            <w:rFonts w:eastAsia="黑体"/>
          </w:rPr>
          <w:t>保密性设计决策</w:t>
        </w:r>
        <w:r>
          <w:tab/>
        </w:r>
        <w:r>
          <w:fldChar w:fldCharType="begin"/>
        </w:r>
        <w:r>
          <w:instrText xml:space="preserve"> PAGEREF _Toc12164 \h </w:instrText>
        </w:r>
        <w:r>
          <w:fldChar w:fldCharType="separate"/>
        </w:r>
        <w:r>
          <w:t>46</w:t>
        </w:r>
        <w:r>
          <w:fldChar w:fldCharType="end"/>
        </w:r>
      </w:hyperlink>
    </w:p>
    <w:p w14:paraId="33EF8140" w14:textId="77777777" w:rsidR="000D2AA3" w:rsidRDefault="000D2AA3">
      <w:pPr>
        <w:pStyle w:val="TOC3"/>
        <w:tabs>
          <w:tab w:val="right" w:leader="dot" w:pos="8306"/>
        </w:tabs>
        <w:ind w:left="1120"/>
      </w:pPr>
      <w:hyperlink w:anchor="_Toc3300" w:history="1">
        <w:r>
          <w:rPr>
            <w:rFonts w:eastAsia="黑体"/>
            <w:kern w:val="24"/>
            <w:szCs w:val="24"/>
          </w:rPr>
          <w:t xml:space="preserve">3.8.1 </w:t>
        </w:r>
        <w:r>
          <w:rPr>
            <w:rFonts w:eastAsia="黑体"/>
            <w:kern w:val="24"/>
            <w:szCs w:val="24"/>
          </w:rPr>
          <w:t>场景配置数据保密处理</w:t>
        </w:r>
        <w:r>
          <w:tab/>
        </w:r>
        <w:r>
          <w:fldChar w:fldCharType="begin"/>
        </w:r>
        <w:r>
          <w:instrText xml:space="preserve"> PAGEREF _Toc3300 \h </w:instrText>
        </w:r>
        <w:r>
          <w:fldChar w:fldCharType="separate"/>
        </w:r>
        <w:r>
          <w:t>46</w:t>
        </w:r>
        <w:r>
          <w:fldChar w:fldCharType="end"/>
        </w:r>
      </w:hyperlink>
    </w:p>
    <w:p w14:paraId="063E53CA" w14:textId="77777777" w:rsidR="000D2AA3" w:rsidRDefault="000D2AA3">
      <w:pPr>
        <w:pStyle w:val="TOC3"/>
        <w:tabs>
          <w:tab w:val="right" w:leader="dot" w:pos="8306"/>
        </w:tabs>
        <w:ind w:left="1120"/>
      </w:pPr>
      <w:hyperlink w:anchor="_Toc3935" w:history="1">
        <w:r>
          <w:rPr>
            <w:rFonts w:eastAsia="黑体"/>
            <w:kern w:val="24"/>
            <w:szCs w:val="24"/>
          </w:rPr>
          <w:t xml:space="preserve">3.8.2 </w:t>
        </w:r>
        <w:r>
          <w:rPr>
            <w:rFonts w:eastAsia="黑体"/>
            <w:kern w:val="24"/>
            <w:szCs w:val="24"/>
          </w:rPr>
          <w:t>仿真结果数据分类分级</w:t>
        </w:r>
        <w:r>
          <w:tab/>
        </w:r>
        <w:r>
          <w:fldChar w:fldCharType="begin"/>
        </w:r>
        <w:r>
          <w:instrText xml:space="preserve"> PAGEREF _Toc3935 \h </w:instrText>
        </w:r>
        <w:r>
          <w:fldChar w:fldCharType="separate"/>
        </w:r>
        <w:r>
          <w:t>47</w:t>
        </w:r>
        <w:r>
          <w:fldChar w:fldCharType="end"/>
        </w:r>
      </w:hyperlink>
    </w:p>
    <w:p w14:paraId="20211033" w14:textId="77777777" w:rsidR="000D2AA3" w:rsidRDefault="000D2AA3">
      <w:pPr>
        <w:pStyle w:val="TOC2"/>
        <w:tabs>
          <w:tab w:val="right" w:leader="dot" w:pos="8306"/>
        </w:tabs>
        <w:ind w:left="560"/>
      </w:pPr>
      <w:hyperlink w:anchor="_Toc15626" w:history="1">
        <w:r>
          <w:rPr>
            <w:rFonts w:eastAsia="黑体"/>
          </w:rPr>
          <w:t xml:space="preserve">3.9 </w:t>
        </w:r>
        <w:r>
          <w:rPr>
            <w:rFonts w:eastAsia="黑体"/>
          </w:rPr>
          <w:t>易用性设计决策</w:t>
        </w:r>
        <w:r>
          <w:tab/>
        </w:r>
        <w:r>
          <w:fldChar w:fldCharType="begin"/>
        </w:r>
        <w:r>
          <w:instrText xml:space="preserve"> PAGEREF _Toc15626 \h </w:instrText>
        </w:r>
        <w:r>
          <w:fldChar w:fldCharType="separate"/>
        </w:r>
        <w:r>
          <w:t>48</w:t>
        </w:r>
        <w:r>
          <w:fldChar w:fldCharType="end"/>
        </w:r>
      </w:hyperlink>
    </w:p>
    <w:p w14:paraId="2F7747A0" w14:textId="77777777" w:rsidR="000D2AA3" w:rsidRDefault="000D2AA3">
      <w:pPr>
        <w:pStyle w:val="TOC3"/>
        <w:tabs>
          <w:tab w:val="right" w:leader="dot" w:pos="8306"/>
        </w:tabs>
        <w:ind w:left="1120"/>
      </w:pPr>
      <w:hyperlink w:anchor="_Toc17897" w:history="1">
        <w:r>
          <w:rPr>
            <w:rFonts w:eastAsia="黑体"/>
          </w:rPr>
          <w:t xml:space="preserve">3.9.1 </w:t>
        </w:r>
        <w:r>
          <w:rPr>
            <w:rFonts w:eastAsia="黑体"/>
          </w:rPr>
          <w:t>可视化场景配置</w:t>
        </w:r>
        <w:r>
          <w:tab/>
        </w:r>
        <w:r>
          <w:fldChar w:fldCharType="begin"/>
        </w:r>
        <w:r>
          <w:instrText xml:space="preserve"> PAGEREF _Toc17897 \h </w:instrText>
        </w:r>
        <w:r>
          <w:fldChar w:fldCharType="separate"/>
        </w:r>
        <w:r>
          <w:t>48</w:t>
        </w:r>
        <w:r>
          <w:fldChar w:fldCharType="end"/>
        </w:r>
      </w:hyperlink>
    </w:p>
    <w:p w14:paraId="0E038977" w14:textId="77777777" w:rsidR="000D2AA3" w:rsidRDefault="000D2AA3">
      <w:pPr>
        <w:pStyle w:val="TOC3"/>
        <w:tabs>
          <w:tab w:val="right" w:leader="dot" w:pos="8306"/>
        </w:tabs>
        <w:ind w:left="1120"/>
      </w:pPr>
      <w:hyperlink w:anchor="_Toc8729" w:history="1">
        <w:r>
          <w:rPr>
            <w:rFonts w:eastAsia="黑体"/>
          </w:rPr>
          <w:t xml:space="preserve">3.9.2 </w:t>
        </w:r>
        <w:r>
          <w:rPr>
            <w:rFonts w:eastAsia="黑体"/>
          </w:rPr>
          <w:t>实时态势展示与交互</w:t>
        </w:r>
        <w:r>
          <w:tab/>
        </w:r>
        <w:r>
          <w:fldChar w:fldCharType="begin"/>
        </w:r>
        <w:r>
          <w:instrText xml:space="preserve"> PAGEREF _Toc8729 \h </w:instrText>
        </w:r>
        <w:r>
          <w:fldChar w:fldCharType="separate"/>
        </w:r>
        <w:r>
          <w:t>48</w:t>
        </w:r>
        <w:r>
          <w:fldChar w:fldCharType="end"/>
        </w:r>
      </w:hyperlink>
    </w:p>
    <w:p w14:paraId="38BD4085" w14:textId="77777777" w:rsidR="000D2AA3" w:rsidRDefault="000D2AA3">
      <w:pPr>
        <w:pStyle w:val="TOC3"/>
        <w:tabs>
          <w:tab w:val="right" w:leader="dot" w:pos="8306"/>
        </w:tabs>
        <w:ind w:left="1120"/>
      </w:pPr>
      <w:hyperlink w:anchor="_Toc25549" w:history="1">
        <w:r>
          <w:rPr>
            <w:rFonts w:eastAsia="黑体"/>
          </w:rPr>
          <w:t xml:space="preserve">3.9.3 </w:t>
        </w:r>
        <w:r>
          <w:rPr>
            <w:rFonts w:eastAsia="黑体"/>
          </w:rPr>
          <w:t>一键式报表生成</w:t>
        </w:r>
        <w:r>
          <w:tab/>
        </w:r>
        <w:r>
          <w:fldChar w:fldCharType="begin"/>
        </w:r>
        <w:r>
          <w:instrText xml:space="preserve"> PAGEREF _Toc25549 \h </w:instrText>
        </w:r>
        <w:r>
          <w:fldChar w:fldCharType="separate"/>
        </w:r>
        <w:r>
          <w:t>48</w:t>
        </w:r>
        <w:r>
          <w:fldChar w:fldCharType="end"/>
        </w:r>
      </w:hyperlink>
    </w:p>
    <w:p w14:paraId="4F610130" w14:textId="77777777" w:rsidR="000D2AA3" w:rsidRDefault="000D2AA3">
      <w:pPr>
        <w:pStyle w:val="TOC2"/>
        <w:tabs>
          <w:tab w:val="right" w:leader="dot" w:pos="8306"/>
        </w:tabs>
        <w:ind w:left="560"/>
      </w:pPr>
      <w:hyperlink w:anchor="_Toc11224" w:history="1">
        <w:r>
          <w:t xml:space="preserve">3.10 </w:t>
        </w:r>
        <w:r>
          <w:t>测试性设计决策</w:t>
        </w:r>
        <w:r>
          <w:tab/>
        </w:r>
        <w:r>
          <w:fldChar w:fldCharType="begin"/>
        </w:r>
        <w:r>
          <w:instrText xml:space="preserve"> PAGEREF _Toc11224 \h </w:instrText>
        </w:r>
        <w:r>
          <w:fldChar w:fldCharType="separate"/>
        </w:r>
        <w:r>
          <w:t>48</w:t>
        </w:r>
        <w:r>
          <w:fldChar w:fldCharType="end"/>
        </w:r>
      </w:hyperlink>
    </w:p>
    <w:p w14:paraId="5777643B" w14:textId="77777777" w:rsidR="000D2AA3" w:rsidRDefault="000D2AA3">
      <w:pPr>
        <w:pStyle w:val="TOC3"/>
        <w:tabs>
          <w:tab w:val="right" w:leader="dot" w:pos="8306"/>
        </w:tabs>
        <w:ind w:left="1120"/>
      </w:pPr>
      <w:hyperlink w:anchor="_Toc15475" w:history="1">
        <w:r>
          <w:rPr>
            <w:rFonts w:eastAsia="黑体"/>
          </w:rPr>
          <w:t xml:space="preserve">3.10.1 </w:t>
        </w:r>
        <w:r>
          <w:rPr>
            <w:rFonts w:eastAsia="黑体"/>
          </w:rPr>
          <w:t>单元测试策略</w:t>
        </w:r>
        <w:r>
          <w:tab/>
        </w:r>
        <w:r>
          <w:fldChar w:fldCharType="begin"/>
        </w:r>
        <w:r>
          <w:instrText xml:space="preserve"> PAGEREF _Toc15475 \h </w:instrText>
        </w:r>
        <w:r>
          <w:fldChar w:fldCharType="separate"/>
        </w:r>
        <w:r>
          <w:t>49</w:t>
        </w:r>
        <w:r>
          <w:fldChar w:fldCharType="end"/>
        </w:r>
      </w:hyperlink>
    </w:p>
    <w:p w14:paraId="1A4D0473" w14:textId="77777777" w:rsidR="000D2AA3" w:rsidRDefault="000D2AA3">
      <w:pPr>
        <w:pStyle w:val="TOC3"/>
        <w:tabs>
          <w:tab w:val="right" w:leader="dot" w:pos="8306"/>
        </w:tabs>
        <w:ind w:left="1120"/>
      </w:pPr>
      <w:hyperlink w:anchor="_Toc24539" w:history="1">
        <w:r>
          <w:rPr>
            <w:rFonts w:eastAsia="黑体"/>
          </w:rPr>
          <w:t xml:space="preserve">3.10.2 </w:t>
        </w:r>
        <w:r>
          <w:rPr>
            <w:rFonts w:eastAsia="黑体"/>
          </w:rPr>
          <w:t>集成测试策略</w:t>
        </w:r>
        <w:r>
          <w:tab/>
        </w:r>
        <w:r>
          <w:fldChar w:fldCharType="begin"/>
        </w:r>
        <w:r>
          <w:instrText xml:space="preserve"> PAGEREF _Toc24539 \h </w:instrText>
        </w:r>
        <w:r>
          <w:fldChar w:fldCharType="separate"/>
        </w:r>
        <w:r>
          <w:t>49</w:t>
        </w:r>
        <w:r>
          <w:fldChar w:fldCharType="end"/>
        </w:r>
      </w:hyperlink>
    </w:p>
    <w:p w14:paraId="17B08187" w14:textId="77777777" w:rsidR="000D2AA3" w:rsidRDefault="000D2AA3">
      <w:pPr>
        <w:pStyle w:val="TOC3"/>
        <w:tabs>
          <w:tab w:val="right" w:leader="dot" w:pos="8306"/>
        </w:tabs>
        <w:ind w:left="1120"/>
      </w:pPr>
      <w:hyperlink w:anchor="_Toc1960" w:history="1">
        <w:r>
          <w:rPr>
            <w:rFonts w:eastAsia="黑体"/>
          </w:rPr>
          <w:t xml:space="preserve">3.10.3 </w:t>
        </w:r>
        <w:r>
          <w:rPr>
            <w:rFonts w:eastAsia="黑体"/>
          </w:rPr>
          <w:t>系统测试策略</w:t>
        </w:r>
        <w:r>
          <w:tab/>
        </w:r>
        <w:r>
          <w:fldChar w:fldCharType="begin"/>
        </w:r>
        <w:r>
          <w:instrText xml:space="preserve"> PAGEREF _Toc1960 \h </w:instrText>
        </w:r>
        <w:r>
          <w:fldChar w:fldCharType="separate"/>
        </w:r>
        <w:r>
          <w:t>49</w:t>
        </w:r>
        <w:r>
          <w:fldChar w:fldCharType="end"/>
        </w:r>
      </w:hyperlink>
    </w:p>
    <w:p w14:paraId="6965D209" w14:textId="77777777" w:rsidR="000D2AA3" w:rsidRDefault="000D2AA3">
      <w:pPr>
        <w:pStyle w:val="TOC3"/>
        <w:tabs>
          <w:tab w:val="right" w:leader="dot" w:pos="8306"/>
        </w:tabs>
        <w:ind w:left="1120"/>
      </w:pPr>
      <w:hyperlink w:anchor="_Toc25888" w:history="1">
        <w:r>
          <w:rPr>
            <w:rFonts w:eastAsia="黑体"/>
          </w:rPr>
          <w:t xml:space="preserve">3.10.4 </w:t>
        </w:r>
        <w:r>
          <w:rPr>
            <w:rFonts w:eastAsia="黑体"/>
          </w:rPr>
          <w:t>测试工具与环境</w:t>
        </w:r>
        <w:r>
          <w:tab/>
        </w:r>
        <w:r>
          <w:fldChar w:fldCharType="begin"/>
        </w:r>
        <w:r>
          <w:instrText xml:space="preserve"> PAGEREF _Toc25888 \h </w:instrText>
        </w:r>
        <w:r>
          <w:fldChar w:fldCharType="separate"/>
        </w:r>
        <w:r>
          <w:t>50</w:t>
        </w:r>
        <w:r>
          <w:fldChar w:fldCharType="end"/>
        </w:r>
      </w:hyperlink>
    </w:p>
    <w:p w14:paraId="023793BE" w14:textId="77777777" w:rsidR="000D2AA3" w:rsidRDefault="000D2AA3">
      <w:pPr>
        <w:pStyle w:val="TOC2"/>
        <w:tabs>
          <w:tab w:val="right" w:leader="dot" w:pos="8306"/>
        </w:tabs>
        <w:ind w:left="560"/>
      </w:pPr>
      <w:hyperlink w:anchor="_Toc27982" w:history="1">
        <w:r>
          <w:rPr>
            <w:rFonts w:eastAsia="黑体"/>
          </w:rPr>
          <w:t xml:space="preserve">3.11 </w:t>
        </w:r>
        <w:r>
          <w:rPr>
            <w:rFonts w:eastAsia="黑体"/>
          </w:rPr>
          <w:t>保障性设计决策</w:t>
        </w:r>
        <w:r>
          <w:tab/>
        </w:r>
        <w:r>
          <w:fldChar w:fldCharType="begin"/>
        </w:r>
        <w:r>
          <w:instrText xml:space="preserve"> PAGEREF _Toc27982 \h </w:instrText>
        </w:r>
        <w:r>
          <w:fldChar w:fldCharType="separate"/>
        </w:r>
        <w:r>
          <w:t>50</w:t>
        </w:r>
        <w:r>
          <w:fldChar w:fldCharType="end"/>
        </w:r>
      </w:hyperlink>
    </w:p>
    <w:p w14:paraId="292B85CA" w14:textId="77777777" w:rsidR="000D2AA3" w:rsidRDefault="000D2AA3">
      <w:pPr>
        <w:pStyle w:val="TOC3"/>
        <w:tabs>
          <w:tab w:val="right" w:leader="dot" w:pos="8306"/>
        </w:tabs>
        <w:ind w:left="1120"/>
      </w:pPr>
      <w:hyperlink w:anchor="_Toc21875" w:history="1">
        <w:r>
          <w:t xml:space="preserve">3.11.1 </w:t>
        </w:r>
        <w:r>
          <w:t>运行环境与部署方案</w:t>
        </w:r>
        <w:r>
          <w:tab/>
        </w:r>
        <w:r>
          <w:fldChar w:fldCharType="begin"/>
        </w:r>
        <w:r>
          <w:instrText xml:space="preserve"> PAGEREF _Toc21875 \h </w:instrText>
        </w:r>
        <w:r>
          <w:fldChar w:fldCharType="separate"/>
        </w:r>
        <w:r>
          <w:t>50</w:t>
        </w:r>
        <w:r>
          <w:fldChar w:fldCharType="end"/>
        </w:r>
      </w:hyperlink>
    </w:p>
    <w:p w14:paraId="05B85ED8" w14:textId="77777777" w:rsidR="000D2AA3" w:rsidRDefault="000D2AA3">
      <w:pPr>
        <w:pStyle w:val="TOC3"/>
        <w:tabs>
          <w:tab w:val="right" w:leader="dot" w:pos="8306"/>
        </w:tabs>
        <w:ind w:left="1120"/>
      </w:pPr>
      <w:hyperlink w:anchor="_Toc13223" w:history="1">
        <w:r>
          <w:rPr>
            <w:rFonts w:eastAsia="黑体"/>
            <w:kern w:val="24"/>
            <w:szCs w:val="24"/>
          </w:rPr>
          <w:t xml:space="preserve">3.11.2 </w:t>
        </w:r>
        <w:r>
          <w:rPr>
            <w:rFonts w:eastAsia="黑体"/>
            <w:kern w:val="24"/>
            <w:szCs w:val="24"/>
          </w:rPr>
          <w:t>技术文档交付清单</w:t>
        </w:r>
        <w:r>
          <w:tab/>
        </w:r>
        <w:r>
          <w:fldChar w:fldCharType="begin"/>
        </w:r>
        <w:r>
          <w:instrText xml:space="preserve"> PAGEREF _Toc13223 \h </w:instrText>
        </w:r>
        <w:r>
          <w:fldChar w:fldCharType="separate"/>
        </w:r>
        <w:r>
          <w:t>51</w:t>
        </w:r>
        <w:r>
          <w:fldChar w:fldCharType="end"/>
        </w:r>
      </w:hyperlink>
    </w:p>
    <w:p w14:paraId="0D1B4164" w14:textId="77777777" w:rsidR="000D2AA3" w:rsidRDefault="000D2AA3">
      <w:pPr>
        <w:pStyle w:val="TOC3"/>
        <w:tabs>
          <w:tab w:val="right" w:leader="dot" w:pos="8306"/>
        </w:tabs>
        <w:ind w:left="1120"/>
      </w:pPr>
      <w:hyperlink w:anchor="_Toc19213" w:history="1">
        <w:r>
          <w:rPr>
            <w:rFonts w:eastAsia="黑体"/>
            <w:kern w:val="24"/>
            <w:szCs w:val="24"/>
          </w:rPr>
          <w:t xml:space="preserve">3.11.3 </w:t>
        </w:r>
        <w:r>
          <w:rPr>
            <w:rFonts w:eastAsia="黑体"/>
            <w:kern w:val="24"/>
            <w:szCs w:val="24"/>
          </w:rPr>
          <w:t>运维保障方案</w:t>
        </w:r>
        <w:r>
          <w:tab/>
        </w:r>
        <w:r>
          <w:fldChar w:fldCharType="begin"/>
        </w:r>
        <w:r>
          <w:instrText xml:space="preserve"> PAGEREF _Toc19213 \h </w:instrText>
        </w:r>
        <w:r>
          <w:fldChar w:fldCharType="separate"/>
        </w:r>
        <w:r>
          <w:t>52</w:t>
        </w:r>
        <w:r>
          <w:fldChar w:fldCharType="end"/>
        </w:r>
      </w:hyperlink>
    </w:p>
    <w:p w14:paraId="69A8404A" w14:textId="77777777" w:rsidR="000D2AA3" w:rsidRDefault="000D2AA3">
      <w:pPr>
        <w:pStyle w:val="TOC1"/>
        <w:tabs>
          <w:tab w:val="right" w:leader="dot" w:pos="8306"/>
        </w:tabs>
      </w:pPr>
      <w:hyperlink w:anchor="_Toc19719" w:history="1">
        <w:r>
          <w:rPr>
            <w:rFonts w:eastAsia="黑体"/>
          </w:rPr>
          <w:t>4 CSCI</w:t>
        </w:r>
        <w:r>
          <w:rPr>
            <w:rFonts w:eastAsia="黑体"/>
          </w:rPr>
          <w:t>体系结构设计</w:t>
        </w:r>
        <w:r>
          <w:tab/>
        </w:r>
        <w:r>
          <w:fldChar w:fldCharType="begin"/>
        </w:r>
        <w:r>
          <w:instrText xml:space="preserve"> PAGEREF _Toc19719 \h </w:instrText>
        </w:r>
        <w:r>
          <w:fldChar w:fldCharType="separate"/>
        </w:r>
        <w:r>
          <w:t>53</w:t>
        </w:r>
        <w:r>
          <w:fldChar w:fldCharType="end"/>
        </w:r>
      </w:hyperlink>
    </w:p>
    <w:p w14:paraId="76B7421A" w14:textId="77777777" w:rsidR="000D2AA3" w:rsidRDefault="000D2AA3">
      <w:pPr>
        <w:pStyle w:val="TOC2"/>
        <w:tabs>
          <w:tab w:val="right" w:leader="dot" w:pos="8306"/>
        </w:tabs>
        <w:ind w:left="560"/>
      </w:pPr>
      <w:hyperlink w:anchor="_Toc5128" w:history="1">
        <w:r>
          <w:t>4.1 CSCI</w:t>
        </w:r>
        <w:r>
          <w:t>部件</w:t>
        </w:r>
        <w:r>
          <w:tab/>
        </w:r>
        <w:r>
          <w:fldChar w:fldCharType="begin"/>
        </w:r>
        <w:r>
          <w:instrText xml:space="preserve"> PAGEREF _Toc5128 \h </w:instrText>
        </w:r>
        <w:r>
          <w:fldChar w:fldCharType="separate"/>
        </w:r>
        <w:r>
          <w:t>53</w:t>
        </w:r>
        <w:r>
          <w:fldChar w:fldCharType="end"/>
        </w:r>
      </w:hyperlink>
    </w:p>
    <w:p w14:paraId="6F6FDCDF" w14:textId="77777777" w:rsidR="000D2AA3" w:rsidRDefault="000D2AA3">
      <w:pPr>
        <w:pStyle w:val="TOC3"/>
        <w:tabs>
          <w:tab w:val="right" w:leader="dot" w:pos="8306"/>
        </w:tabs>
        <w:ind w:left="1120"/>
      </w:pPr>
      <w:hyperlink w:anchor="_Toc10212" w:history="1">
        <w:r>
          <w:t xml:space="preserve">4.1.1 </w:t>
        </w:r>
        <w:r>
          <w:t>前端展示</w:t>
        </w:r>
        <w:r>
          <w:t>CSCI</w:t>
        </w:r>
        <w:r>
          <w:t>构成（</w:t>
        </w:r>
        <w:r>
          <w:t>DSDWRJQTLJS-CSCI-QDZS</w:t>
        </w:r>
        <w:r>
          <w:t>）</w:t>
        </w:r>
        <w:r>
          <w:tab/>
        </w:r>
        <w:r>
          <w:fldChar w:fldCharType="begin"/>
        </w:r>
        <w:r>
          <w:instrText xml:space="preserve"> PAGEREF _Toc10212 \h </w:instrText>
        </w:r>
        <w:r>
          <w:fldChar w:fldCharType="separate"/>
        </w:r>
        <w:r>
          <w:t>53</w:t>
        </w:r>
        <w:r>
          <w:fldChar w:fldCharType="end"/>
        </w:r>
      </w:hyperlink>
    </w:p>
    <w:p w14:paraId="317959EA" w14:textId="77777777" w:rsidR="000D2AA3" w:rsidRDefault="000D2AA3">
      <w:pPr>
        <w:pStyle w:val="TOC3"/>
        <w:tabs>
          <w:tab w:val="right" w:leader="dot" w:pos="8306"/>
        </w:tabs>
        <w:ind w:left="1120"/>
      </w:pPr>
      <w:hyperlink w:anchor="_Toc675" w:history="1">
        <w:r>
          <w:t xml:space="preserve">4.1.2 </w:t>
        </w:r>
        <w:r>
          <w:t>场景配置与脚本生成</w:t>
        </w:r>
        <w:r>
          <w:t>CSCI</w:t>
        </w:r>
        <w:r>
          <w:t>构成（</w:t>
        </w:r>
        <w:r>
          <w:t>DSDWRJQTLJS-CSCI-CJPZYJBSC</w:t>
        </w:r>
        <w:r>
          <w:t>）</w:t>
        </w:r>
        <w:r>
          <w:tab/>
        </w:r>
        <w:r>
          <w:fldChar w:fldCharType="begin"/>
        </w:r>
        <w:r>
          <w:instrText xml:space="preserve"> PAGEREF _Toc675 \h </w:instrText>
        </w:r>
        <w:r>
          <w:fldChar w:fldCharType="separate"/>
        </w:r>
        <w:r>
          <w:t>54</w:t>
        </w:r>
        <w:r>
          <w:fldChar w:fldCharType="end"/>
        </w:r>
      </w:hyperlink>
    </w:p>
    <w:p w14:paraId="177B2613" w14:textId="77777777" w:rsidR="000D2AA3" w:rsidRDefault="000D2AA3">
      <w:pPr>
        <w:pStyle w:val="TOC3"/>
        <w:tabs>
          <w:tab w:val="right" w:leader="dot" w:pos="8306"/>
        </w:tabs>
        <w:ind w:left="1120"/>
      </w:pPr>
      <w:hyperlink w:anchor="_Toc31905" w:history="1">
        <w:r>
          <w:t xml:space="preserve">4.1.3 </w:t>
        </w:r>
        <w:r>
          <w:t>仿真运行与链路计算</w:t>
        </w:r>
        <w:r>
          <w:t>CSCI</w:t>
        </w:r>
        <w:r>
          <w:t>构成（</w:t>
        </w:r>
        <w:r>
          <w:t>DSDWRJQTLJS-CSCI-FZYXYLLJS</w:t>
        </w:r>
        <w:r>
          <w:t>）</w:t>
        </w:r>
        <w:r>
          <w:tab/>
        </w:r>
        <w:r>
          <w:fldChar w:fldCharType="begin"/>
        </w:r>
        <w:r>
          <w:instrText xml:space="preserve"> PAGEREF _Toc31905 \h </w:instrText>
        </w:r>
        <w:r>
          <w:fldChar w:fldCharType="separate"/>
        </w:r>
        <w:r>
          <w:t>55</w:t>
        </w:r>
        <w:r>
          <w:fldChar w:fldCharType="end"/>
        </w:r>
      </w:hyperlink>
    </w:p>
    <w:p w14:paraId="6A7065FD" w14:textId="77777777" w:rsidR="000D2AA3" w:rsidRDefault="000D2AA3">
      <w:pPr>
        <w:pStyle w:val="TOC3"/>
        <w:tabs>
          <w:tab w:val="right" w:leader="dot" w:pos="8306"/>
        </w:tabs>
        <w:ind w:left="1120"/>
      </w:pPr>
      <w:hyperlink w:anchor="_Toc18534" w:history="1">
        <w:r>
          <w:t xml:space="preserve">4.1.4 </w:t>
        </w:r>
        <w:r>
          <w:t>干扰与感知</w:t>
        </w:r>
        <w:r>
          <w:t>CSCI</w:t>
        </w:r>
        <w:r>
          <w:t>构成（</w:t>
        </w:r>
        <w:r>
          <w:t>DSDWRJQTLJS-CSCI-GRYGZ</w:t>
        </w:r>
        <w:r>
          <w:t>）</w:t>
        </w:r>
        <w:r>
          <w:tab/>
        </w:r>
        <w:r>
          <w:fldChar w:fldCharType="begin"/>
        </w:r>
        <w:r>
          <w:instrText xml:space="preserve"> PAGEREF _Toc18534 \h </w:instrText>
        </w:r>
        <w:r>
          <w:fldChar w:fldCharType="separate"/>
        </w:r>
        <w:r>
          <w:t>56</w:t>
        </w:r>
        <w:r>
          <w:fldChar w:fldCharType="end"/>
        </w:r>
      </w:hyperlink>
    </w:p>
    <w:p w14:paraId="750598DD" w14:textId="77777777" w:rsidR="000D2AA3" w:rsidRDefault="000D2AA3">
      <w:pPr>
        <w:pStyle w:val="TOC3"/>
        <w:tabs>
          <w:tab w:val="right" w:leader="dot" w:pos="8306"/>
        </w:tabs>
        <w:ind w:left="1120"/>
      </w:pPr>
      <w:hyperlink w:anchor="_Toc28301" w:history="1">
        <w:r>
          <w:t xml:space="preserve">4.1.5 </w:t>
        </w:r>
        <w:r>
          <w:t>链路切换与优选</w:t>
        </w:r>
        <w:r>
          <w:t>CSCI</w:t>
        </w:r>
        <w:r>
          <w:t>构成（</w:t>
        </w:r>
        <w:r>
          <w:t>DSDWRJQTLJS-CSCI-LLQHYYX</w:t>
        </w:r>
        <w:r>
          <w:t>）</w:t>
        </w:r>
        <w:r>
          <w:tab/>
        </w:r>
        <w:r>
          <w:fldChar w:fldCharType="begin"/>
        </w:r>
        <w:r>
          <w:instrText xml:space="preserve"> PAGEREF _Toc28301 \h </w:instrText>
        </w:r>
        <w:r>
          <w:fldChar w:fldCharType="separate"/>
        </w:r>
        <w:r>
          <w:t>57</w:t>
        </w:r>
        <w:r>
          <w:fldChar w:fldCharType="end"/>
        </w:r>
      </w:hyperlink>
    </w:p>
    <w:p w14:paraId="72C63D16" w14:textId="77777777" w:rsidR="000D2AA3" w:rsidRDefault="000D2AA3">
      <w:pPr>
        <w:pStyle w:val="TOC3"/>
        <w:tabs>
          <w:tab w:val="right" w:leader="dot" w:pos="8306"/>
        </w:tabs>
        <w:ind w:left="1120"/>
      </w:pPr>
      <w:hyperlink w:anchor="_Toc31653" w:history="1">
        <w:r>
          <w:t xml:space="preserve">4.1.6 </w:t>
        </w:r>
        <w:r>
          <w:t>数据交换与接口</w:t>
        </w:r>
        <w:r>
          <w:t>CSCI</w:t>
        </w:r>
        <w:r>
          <w:t>构成（</w:t>
        </w:r>
        <w:r>
          <w:t>DSDWRJQTLJS-CSCI-SJJHYJK</w:t>
        </w:r>
        <w:r>
          <w:t>）</w:t>
        </w:r>
        <w:r>
          <w:tab/>
        </w:r>
        <w:r>
          <w:fldChar w:fldCharType="begin"/>
        </w:r>
        <w:r>
          <w:instrText xml:space="preserve"> PAGEREF _Toc31653 \h </w:instrText>
        </w:r>
        <w:r>
          <w:fldChar w:fldCharType="separate"/>
        </w:r>
        <w:r>
          <w:t>58</w:t>
        </w:r>
        <w:r>
          <w:fldChar w:fldCharType="end"/>
        </w:r>
      </w:hyperlink>
    </w:p>
    <w:p w14:paraId="3A2256ED" w14:textId="77777777" w:rsidR="000D2AA3" w:rsidRDefault="000D2AA3">
      <w:pPr>
        <w:pStyle w:val="TOC3"/>
        <w:tabs>
          <w:tab w:val="right" w:leader="dot" w:pos="8306"/>
        </w:tabs>
        <w:ind w:left="1120"/>
      </w:pPr>
      <w:hyperlink w:anchor="_Toc16869" w:history="1">
        <w:r>
          <w:t xml:space="preserve">4.1.7 </w:t>
        </w:r>
        <w:r>
          <w:t>系统管理</w:t>
        </w:r>
        <w:r>
          <w:t>CSCI</w:t>
        </w:r>
        <w:r>
          <w:t>构成（</w:t>
        </w:r>
        <w:r>
          <w:t>DSDWRJQTLJS-CSCI-XTGL</w:t>
        </w:r>
        <w:r>
          <w:t>）</w:t>
        </w:r>
        <w:r>
          <w:tab/>
        </w:r>
        <w:r>
          <w:fldChar w:fldCharType="begin"/>
        </w:r>
        <w:r>
          <w:instrText xml:space="preserve"> PAGEREF _Toc16869 \h </w:instrText>
        </w:r>
        <w:r>
          <w:fldChar w:fldCharType="separate"/>
        </w:r>
        <w:r>
          <w:t>59</w:t>
        </w:r>
        <w:r>
          <w:fldChar w:fldCharType="end"/>
        </w:r>
      </w:hyperlink>
    </w:p>
    <w:p w14:paraId="526D8528" w14:textId="77777777" w:rsidR="000D2AA3" w:rsidRDefault="000D2AA3">
      <w:pPr>
        <w:pStyle w:val="TOC2"/>
        <w:tabs>
          <w:tab w:val="right" w:leader="dot" w:pos="8306"/>
        </w:tabs>
        <w:ind w:left="560"/>
      </w:pPr>
      <w:hyperlink w:anchor="_Toc8702" w:history="1">
        <w:r>
          <w:t xml:space="preserve">4.2 </w:t>
        </w:r>
        <w:r>
          <w:t>执行方案</w:t>
        </w:r>
        <w:r>
          <w:tab/>
        </w:r>
        <w:r>
          <w:fldChar w:fldCharType="begin"/>
        </w:r>
        <w:r>
          <w:instrText xml:space="preserve"> PAGEREF _Toc8702 \h </w:instrText>
        </w:r>
        <w:r>
          <w:fldChar w:fldCharType="separate"/>
        </w:r>
        <w:r>
          <w:t>60</w:t>
        </w:r>
        <w:r>
          <w:fldChar w:fldCharType="end"/>
        </w:r>
      </w:hyperlink>
    </w:p>
    <w:p w14:paraId="4E9A3F2D" w14:textId="77777777" w:rsidR="000D2AA3" w:rsidRDefault="000D2AA3">
      <w:pPr>
        <w:pStyle w:val="TOC3"/>
        <w:tabs>
          <w:tab w:val="right" w:leader="dot" w:pos="8306"/>
        </w:tabs>
        <w:ind w:left="1120"/>
      </w:pPr>
      <w:hyperlink w:anchor="_Toc14044" w:history="1">
        <w:r>
          <w:t xml:space="preserve">4.2.1 </w:t>
        </w:r>
        <w:r>
          <w:t>前端展示（</w:t>
        </w:r>
        <w:r>
          <w:t>DSDWRJQTLJS-ZXFA-QDZS</w:t>
        </w:r>
        <w:r>
          <w:t>）</w:t>
        </w:r>
        <w:r>
          <w:tab/>
        </w:r>
        <w:r>
          <w:fldChar w:fldCharType="begin"/>
        </w:r>
        <w:r>
          <w:instrText xml:space="preserve"> PAGEREF _Toc14044 \h </w:instrText>
        </w:r>
        <w:r>
          <w:fldChar w:fldCharType="separate"/>
        </w:r>
        <w:r>
          <w:t>60</w:t>
        </w:r>
        <w:r>
          <w:fldChar w:fldCharType="end"/>
        </w:r>
      </w:hyperlink>
    </w:p>
    <w:p w14:paraId="0E766D8E" w14:textId="77777777" w:rsidR="000D2AA3" w:rsidRDefault="000D2AA3">
      <w:pPr>
        <w:pStyle w:val="TOC4"/>
        <w:tabs>
          <w:tab w:val="right" w:leader="dot" w:pos="8306"/>
        </w:tabs>
        <w:ind w:left="1680"/>
      </w:pPr>
      <w:hyperlink w:anchor="_Toc12214" w:history="1">
        <w:r>
          <w:t>4.2.1.1 2D</w:t>
        </w:r>
        <w:r>
          <w:t>态势渲染子模块（</w:t>
        </w:r>
        <w:r>
          <w:t>Leaflet</w:t>
        </w:r>
        <w:r>
          <w:t>）</w:t>
        </w:r>
        <w:r>
          <w:tab/>
        </w:r>
        <w:r>
          <w:fldChar w:fldCharType="begin"/>
        </w:r>
        <w:r>
          <w:instrText xml:space="preserve"> PAGEREF _Toc12214 \h </w:instrText>
        </w:r>
        <w:r>
          <w:fldChar w:fldCharType="separate"/>
        </w:r>
        <w:r>
          <w:t>60</w:t>
        </w:r>
        <w:r>
          <w:fldChar w:fldCharType="end"/>
        </w:r>
      </w:hyperlink>
    </w:p>
    <w:p w14:paraId="705589A5" w14:textId="77777777" w:rsidR="000D2AA3" w:rsidRDefault="000D2AA3">
      <w:pPr>
        <w:pStyle w:val="TOC5"/>
        <w:tabs>
          <w:tab w:val="right" w:leader="dot" w:pos="8306"/>
        </w:tabs>
        <w:ind w:left="2240"/>
      </w:pPr>
      <w:hyperlink w:anchor="_Toc23033" w:history="1">
        <w:r>
          <w:t xml:space="preserve">4.2.1.1.1 </w:t>
        </w:r>
        <w:r>
          <w:t>执行控制流程</w:t>
        </w:r>
        <w:r>
          <w:tab/>
        </w:r>
        <w:r>
          <w:fldChar w:fldCharType="begin"/>
        </w:r>
        <w:r>
          <w:instrText xml:space="preserve"> PAGEREF _Toc23033 \h </w:instrText>
        </w:r>
        <w:r>
          <w:fldChar w:fldCharType="separate"/>
        </w:r>
        <w:r>
          <w:t>60</w:t>
        </w:r>
        <w:r>
          <w:fldChar w:fldCharType="end"/>
        </w:r>
      </w:hyperlink>
    </w:p>
    <w:p w14:paraId="1C8E6D77" w14:textId="77777777" w:rsidR="000D2AA3" w:rsidRDefault="000D2AA3">
      <w:pPr>
        <w:pStyle w:val="TOC5"/>
        <w:tabs>
          <w:tab w:val="right" w:leader="dot" w:pos="8306"/>
        </w:tabs>
        <w:ind w:left="2240"/>
      </w:pPr>
      <w:hyperlink w:anchor="_Toc11053" w:history="1">
        <w:r>
          <w:t xml:space="preserve">4.2.1.1.2 </w:t>
        </w:r>
        <w:r>
          <w:t>数据流</w:t>
        </w:r>
        <w:r>
          <w:tab/>
        </w:r>
        <w:r>
          <w:fldChar w:fldCharType="begin"/>
        </w:r>
        <w:r>
          <w:instrText xml:space="preserve"> PAGEREF _Toc11053 \h </w:instrText>
        </w:r>
        <w:r>
          <w:fldChar w:fldCharType="separate"/>
        </w:r>
        <w:r>
          <w:t>61</w:t>
        </w:r>
        <w:r>
          <w:fldChar w:fldCharType="end"/>
        </w:r>
      </w:hyperlink>
    </w:p>
    <w:p w14:paraId="1F0A1EB6" w14:textId="77777777" w:rsidR="000D2AA3" w:rsidRDefault="000D2AA3">
      <w:pPr>
        <w:pStyle w:val="TOC5"/>
        <w:tabs>
          <w:tab w:val="right" w:leader="dot" w:pos="8306"/>
        </w:tabs>
        <w:ind w:left="2240"/>
      </w:pPr>
      <w:hyperlink w:anchor="_Toc23625" w:history="1">
        <w:r>
          <w:t xml:space="preserve">4.2.1.1.3 </w:t>
        </w:r>
        <w:r>
          <w:t>动态控制序列</w:t>
        </w:r>
        <w:r>
          <w:tab/>
        </w:r>
        <w:r>
          <w:fldChar w:fldCharType="begin"/>
        </w:r>
        <w:r>
          <w:instrText xml:space="preserve"> PAGEREF _Toc23625 \h </w:instrText>
        </w:r>
        <w:r>
          <w:fldChar w:fldCharType="separate"/>
        </w:r>
        <w:r>
          <w:t>61</w:t>
        </w:r>
        <w:r>
          <w:fldChar w:fldCharType="end"/>
        </w:r>
      </w:hyperlink>
    </w:p>
    <w:p w14:paraId="6248F399" w14:textId="77777777" w:rsidR="000D2AA3" w:rsidRDefault="000D2AA3">
      <w:pPr>
        <w:pStyle w:val="TOC5"/>
        <w:tabs>
          <w:tab w:val="right" w:leader="dot" w:pos="8306"/>
        </w:tabs>
        <w:ind w:left="2240"/>
      </w:pPr>
      <w:hyperlink w:anchor="_Toc23742" w:history="1">
        <w:r>
          <w:t xml:space="preserve">4.2.1.1.4 </w:t>
        </w:r>
        <w:r>
          <w:t>时序图</w:t>
        </w:r>
        <w:r>
          <w:tab/>
        </w:r>
        <w:r>
          <w:fldChar w:fldCharType="begin"/>
        </w:r>
        <w:r>
          <w:instrText xml:space="preserve"> PAGEREF _Toc23742 \h </w:instrText>
        </w:r>
        <w:r>
          <w:fldChar w:fldCharType="separate"/>
        </w:r>
        <w:r>
          <w:t>62</w:t>
        </w:r>
        <w:r>
          <w:fldChar w:fldCharType="end"/>
        </w:r>
      </w:hyperlink>
    </w:p>
    <w:p w14:paraId="23B6195D" w14:textId="77777777" w:rsidR="000D2AA3" w:rsidRDefault="000D2AA3">
      <w:pPr>
        <w:pStyle w:val="TOC4"/>
        <w:tabs>
          <w:tab w:val="right" w:leader="dot" w:pos="8306"/>
        </w:tabs>
        <w:ind w:left="1680"/>
      </w:pPr>
      <w:hyperlink w:anchor="_Toc23092" w:history="1">
        <w:r>
          <w:t xml:space="preserve">4.2.1.2 </w:t>
        </w:r>
        <w:r>
          <w:t>实时指标监控面板子模块</w:t>
        </w:r>
        <w:r>
          <w:tab/>
        </w:r>
        <w:r>
          <w:fldChar w:fldCharType="begin"/>
        </w:r>
        <w:r>
          <w:instrText xml:space="preserve"> PAGEREF _Toc23092 \h </w:instrText>
        </w:r>
        <w:r>
          <w:fldChar w:fldCharType="separate"/>
        </w:r>
        <w:r>
          <w:t>62</w:t>
        </w:r>
        <w:r>
          <w:fldChar w:fldCharType="end"/>
        </w:r>
      </w:hyperlink>
    </w:p>
    <w:p w14:paraId="1BF7C407" w14:textId="77777777" w:rsidR="000D2AA3" w:rsidRDefault="000D2AA3">
      <w:pPr>
        <w:pStyle w:val="TOC5"/>
        <w:tabs>
          <w:tab w:val="right" w:leader="dot" w:pos="8306"/>
        </w:tabs>
        <w:ind w:left="2240"/>
      </w:pPr>
      <w:hyperlink w:anchor="_Toc30401" w:history="1">
        <w:r>
          <w:t xml:space="preserve">4.2.1.2.1 </w:t>
        </w:r>
        <w:r>
          <w:t>执行控制流程</w:t>
        </w:r>
        <w:r>
          <w:tab/>
        </w:r>
        <w:r>
          <w:fldChar w:fldCharType="begin"/>
        </w:r>
        <w:r>
          <w:instrText xml:space="preserve"> PAGEREF _Toc30401 \h </w:instrText>
        </w:r>
        <w:r>
          <w:fldChar w:fldCharType="separate"/>
        </w:r>
        <w:r>
          <w:t>62</w:t>
        </w:r>
        <w:r>
          <w:fldChar w:fldCharType="end"/>
        </w:r>
      </w:hyperlink>
    </w:p>
    <w:p w14:paraId="0B27FFB6" w14:textId="77777777" w:rsidR="000D2AA3" w:rsidRDefault="000D2AA3">
      <w:pPr>
        <w:pStyle w:val="TOC5"/>
        <w:tabs>
          <w:tab w:val="right" w:leader="dot" w:pos="8306"/>
        </w:tabs>
        <w:ind w:left="2240"/>
      </w:pPr>
      <w:hyperlink w:anchor="_Toc28158" w:history="1">
        <w:r>
          <w:t xml:space="preserve">4.2.1.2.2 </w:t>
        </w:r>
        <w:r>
          <w:t>数据流</w:t>
        </w:r>
        <w:r>
          <w:tab/>
        </w:r>
        <w:r>
          <w:fldChar w:fldCharType="begin"/>
        </w:r>
        <w:r>
          <w:instrText xml:space="preserve"> PAGEREF _Toc28158 \h </w:instrText>
        </w:r>
        <w:r>
          <w:fldChar w:fldCharType="separate"/>
        </w:r>
        <w:r>
          <w:t>63</w:t>
        </w:r>
        <w:r>
          <w:fldChar w:fldCharType="end"/>
        </w:r>
      </w:hyperlink>
    </w:p>
    <w:p w14:paraId="1889A151" w14:textId="77777777" w:rsidR="000D2AA3" w:rsidRDefault="000D2AA3">
      <w:pPr>
        <w:pStyle w:val="TOC5"/>
        <w:tabs>
          <w:tab w:val="right" w:leader="dot" w:pos="8306"/>
        </w:tabs>
        <w:ind w:left="2240"/>
      </w:pPr>
      <w:hyperlink w:anchor="_Toc16015" w:history="1">
        <w:r>
          <w:t xml:space="preserve">4.2.1.2.3 </w:t>
        </w:r>
        <w:r>
          <w:t>动态控制序列</w:t>
        </w:r>
        <w:r>
          <w:tab/>
        </w:r>
        <w:r>
          <w:fldChar w:fldCharType="begin"/>
        </w:r>
        <w:r>
          <w:instrText xml:space="preserve"> PAGEREF _Toc16015 \h </w:instrText>
        </w:r>
        <w:r>
          <w:fldChar w:fldCharType="separate"/>
        </w:r>
        <w:r>
          <w:t>63</w:t>
        </w:r>
        <w:r>
          <w:fldChar w:fldCharType="end"/>
        </w:r>
      </w:hyperlink>
    </w:p>
    <w:p w14:paraId="72FE5CBE" w14:textId="77777777" w:rsidR="000D2AA3" w:rsidRDefault="000D2AA3">
      <w:pPr>
        <w:pStyle w:val="TOC5"/>
        <w:tabs>
          <w:tab w:val="right" w:leader="dot" w:pos="8306"/>
        </w:tabs>
        <w:ind w:left="2240"/>
      </w:pPr>
      <w:hyperlink w:anchor="_Toc4913" w:history="1">
        <w:r>
          <w:t xml:space="preserve">4.2.1.2.4 </w:t>
        </w:r>
        <w:r>
          <w:t>时序图</w:t>
        </w:r>
        <w:r>
          <w:tab/>
        </w:r>
        <w:r>
          <w:fldChar w:fldCharType="begin"/>
        </w:r>
        <w:r>
          <w:instrText xml:space="preserve"> PAGEREF _Toc4913 \h </w:instrText>
        </w:r>
        <w:r>
          <w:fldChar w:fldCharType="separate"/>
        </w:r>
        <w:r>
          <w:t>63</w:t>
        </w:r>
        <w:r>
          <w:fldChar w:fldCharType="end"/>
        </w:r>
      </w:hyperlink>
    </w:p>
    <w:p w14:paraId="2338C755" w14:textId="77777777" w:rsidR="000D2AA3" w:rsidRDefault="000D2AA3">
      <w:pPr>
        <w:pStyle w:val="TOC4"/>
        <w:tabs>
          <w:tab w:val="right" w:leader="dot" w:pos="8306"/>
        </w:tabs>
        <w:ind w:left="1680"/>
      </w:pPr>
      <w:hyperlink w:anchor="_Toc18105" w:history="1">
        <w:r>
          <w:t xml:space="preserve">4.2.1.3 </w:t>
        </w:r>
        <w:r>
          <w:t>链路质量弹窗展示子模块</w:t>
        </w:r>
        <w:r>
          <w:tab/>
        </w:r>
        <w:r>
          <w:fldChar w:fldCharType="begin"/>
        </w:r>
        <w:r>
          <w:instrText xml:space="preserve"> PAGEREF _Toc18105 \h </w:instrText>
        </w:r>
        <w:r>
          <w:fldChar w:fldCharType="separate"/>
        </w:r>
        <w:r>
          <w:t>64</w:t>
        </w:r>
        <w:r>
          <w:fldChar w:fldCharType="end"/>
        </w:r>
      </w:hyperlink>
    </w:p>
    <w:p w14:paraId="5443C758" w14:textId="77777777" w:rsidR="000D2AA3" w:rsidRDefault="000D2AA3">
      <w:pPr>
        <w:pStyle w:val="TOC5"/>
        <w:tabs>
          <w:tab w:val="right" w:leader="dot" w:pos="8306"/>
        </w:tabs>
        <w:ind w:left="2240"/>
      </w:pPr>
      <w:hyperlink w:anchor="_Toc19083" w:history="1">
        <w:r>
          <w:t xml:space="preserve">4.2.1.3.1 </w:t>
        </w:r>
        <w:r>
          <w:t>执行控制流程</w:t>
        </w:r>
        <w:r>
          <w:tab/>
        </w:r>
        <w:r>
          <w:fldChar w:fldCharType="begin"/>
        </w:r>
        <w:r>
          <w:instrText xml:space="preserve"> PAGEREF _Toc19083 \h </w:instrText>
        </w:r>
        <w:r>
          <w:fldChar w:fldCharType="separate"/>
        </w:r>
        <w:r>
          <w:t>64</w:t>
        </w:r>
        <w:r>
          <w:fldChar w:fldCharType="end"/>
        </w:r>
      </w:hyperlink>
    </w:p>
    <w:p w14:paraId="47434F0A" w14:textId="77777777" w:rsidR="000D2AA3" w:rsidRDefault="000D2AA3">
      <w:pPr>
        <w:pStyle w:val="TOC5"/>
        <w:tabs>
          <w:tab w:val="right" w:leader="dot" w:pos="8306"/>
        </w:tabs>
        <w:ind w:left="2240"/>
      </w:pPr>
      <w:hyperlink w:anchor="_Toc3017" w:history="1">
        <w:r>
          <w:t xml:space="preserve">4.2.1.3.2 </w:t>
        </w:r>
        <w:r>
          <w:t>数据流</w:t>
        </w:r>
        <w:r>
          <w:tab/>
        </w:r>
        <w:r>
          <w:fldChar w:fldCharType="begin"/>
        </w:r>
        <w:r>
          <w:instrText xml:space="preserve"> PAGEREF _Toc3017 \h </w:instrText>
        </w:r>
        <w:r>
          <w:fldChar w:fldCharType="separate"/>
        </w:r>
        <w:r>
          <w:t>65</w:t>
        </w:r>
        <w:r>
          <w:fldChar w:fldCharType="end"/>
        </w:r>
      </w:hyperlink>
    </w:p>
    <w:p w14:paraId="7C3C04D3" w14:textId="77777777" w:rsidR="000D2AA3" w:rsidRDefault="000D2AA3">
      <w:pPr>
        <w:pStyle w:val="TOC5"/>
        <w:tabs>
          <w:tab w:val="right" w:leader="dot" w:pos="8306"/>
        </w:tabs>
        <w:ind w:left="2240"/>
      </w:pPr>
      <w:hyperlink w:anchor="_Toc10786" w:history="1">
        <w:r>
          <w:t xml:space="preserve">4.2.1.3.3 </w:t>
        </w:r>
        <w:r>
          <w:t>动态控制序列</w:t>
        </w:r>
        <w:r>
          <w:tab/>
        </w:r>
        <w:r>
          <w:fldChar w:fldCharType="begin"/>
        </w:r>
        <w:r>
          <w:instrText xml:space="preserve"> PAGEREF _Toc10786 \h </w:instrText>
        </w:r>
        <w:r>
          <w:fldChar w:fldCharType="separate"/>
        </w:r>
        <w:r>
          <w:t>65</w:t>
        </w:r>
        <w:r>
          <w:fldChar w:fldCharType="end"/>
        </w:r>
      </w:hyperlink>
    </w:p>
    <w:p w14:paraId="25921CD2" w14:textId="77777777" w:rsidR="000D2AA3" w:rsidRDefault="000D2AA3">
      <w:pPr>
        <w:pStyle w:val="TOC5"/>
        <w:tabs>
          <w:tab w:val="right" w:leader="dot" w:pos="8306"/>
        </w:tabs>
        <w:ind w:left="2240"/>
      </w:pPr>
      <w:hyperlink w:anchor="_Toc4172" w:history="1">
        <w:r>
          <w:t xml:space="preserve">4.2.1.3.4 </w:t>
        </w:r>
        <w:r>
          <w:t>时序图</w:t>
        </w:r>
        <w:r>
          <w:tab/>
        </w:r>
        <w:r>
          <w:fldChar w:fldCharType="begin"/>
        </w:r>
        <w:r>
          <w:instrText xml:space="preserve"> PAGEREF _Toc4172 \h </w:instrText>
        </w:r>
        <w:r>
          <w:fldChar w:fldCharType="separate"/>
        </w:r>
        <w:r>
          <w:t>65</w:t>
        </w:r>
        <w:r>
          <w:fldChar w:fldCharType="end"/>
        </w:r>
      </w:hyperlink>
    </w:p>
    <w:p w14:paraId="71687C07" w14:textId="77777777" w:rsidR="000D2AA3" w:rsidRDefault="000D2AA3">
      <w:pPr>
        <w:pStyle w:val="TOC4"/>
        <w:tabs>
          <w:tab w:val="right" w:leader="dot" w:pos="8306"/>
        </w:tabs>
        <w:ind w:left="1680"/>
      </w:pPr>
      <w:hyperlink w:anchor="_Toc9179" w:history="1">
        <w:r>
          <w:t xml:space="preserve">4.2.1.4 </w:t>
        </w:r>
        <w:r>
          <w:t>评估报表可视化子模块</w:t>
        </w:r>
        <w:r>
          <w:tab/>
        </w:r>
        <w:r>
          <w:fldChar w:fldCharType="begin"/>
        </w:r>
        <w:r>
          <w:instrText xml:space="preserve"> PAGEREF _Toc9179 \h </w:instrText>
        </w:r>
        <w:r>
          <w:fldChar w:fldCharType="separate"/>
        </w:r>
        <w:r>
          <w:t>66</w:t>
        </w:r>
        <w:r>
          <w:fldChar w:fldCharType="end"/>
        </w:r>
      </w:hyperlink>
    </w:p>
    <w:p w14:paraId="506B0D48" w14:textId="77777777" w:rsidR="000D2AA3" w:rsidRDefault="000D2AA3">
      <w:pPr>
        <w:pStyle w:val="TOC5"/>
        <w:tabs>
          <w:tab w:val="right" w:leader="dot" w:pos="8306"/>
        </w:tabs>
        <w:ind w:left="2240"/>
      </w:pPr>
      <w:hyperlink w:anchor="_Toc14842" w:history="1">
        <w:r>
          <w:t xml:space="preserve">4.2.1.4.1 </w:t>
        </w:r>
        <w:r>
          <w:t>执行控制流程</w:t>
        </w:r>
        <w:r>
          <w:tab/>
        </w:r>
        <w:r>
          <w:fldChar w:fldCharType="begin"/>
        </w:r>
        <w:r>
          <w:instrText xml:space="preserve"> PAGEREF _Toc14842 \h </w:instrText>
        </w:r>
        <w:r>
          <w:fldChar w:fldCharType="separate"/>
        </w:r>
        <w:r>
          <w:t>66</w:t>
        </w:r>
        <w:r>
          <w:fldChar w:fldCharType="end"/>
        </w:r>
      </w:hyperlink>
    </w:p>
    <w:p w14:paraId="35E95CFF" w14:textId="77777777" w:rsidR="000D2AA3" w:rsidRDefault="000D2AA3">
      <w:pPr>
        <w:pStyle w:val="TOC5"/>
        <w:tabs>
          <w:tab w:val="right" w:leader="dot" w:pos="8306"/>
        </w:tabs>
        <w:ind w:left="2240"/>
      </w:pPr>
      <w:hyperlink w:anchor="_Toc23655" w:history="1">
        <w:r>
          <w:t xml:space="preserve">4.2.1.4.2 </w:t>
        </w:r>
        <w:r>
          <w:t>数据流</w:t>
        </w:r>
        <w:r>
          <w:tab/>
        </w:r>
        <w:r>
          <w:fldChar w:fldCharType="begin"/>
        </w:r>
        <w:r>
          <w:instrText xml:space="preserve"> PAGEREF _Toc23655 \h </w:instrText>
        </w:r>
        <w:r>
          <w:fldChar w:fldCharType="separate"/>
        </w:r>
        <w:r>
          <w:t>67</w:t>
        </w:r>
        <w:r>
          <w:fldChar w:fldCharType="end"/>
        </w:r>
      </w:hyperlink>
    </w:p>
    <w:p w14:paraId="54A1744F" w14:textId="77777777" w:rsidR="000D2AA3" w:rsidRDefault="000D2AA3">
      <w:pPr>
        <w:pStyle w:val="TOC5"/>
        <w:tabs>
          <w:tab w:val="right" w:leader="dot" w:pos="8306"/>
        </w:tabs>
        <w:ind w:left="2240"/>
      </w:pPr>
      <w:hyperlink w:anchor="_Toc301" w:history="1">
        <w:r>
          <w:t xml:space="preserve">4.2.1.4.3 </w:t>
        </w:r>
        <w:r>
          <w:t>动态控制序列</w:t>
        </w:r>
        <w:r>
          <w:tab/>
        </w:r>
        <w:r>
          <w:fldChar w:fldCharType="begin"/>
        </w:r>
        <w:r>
          <w:instrText xml:space="preserve"> PAGEREF _Toc301 \h </w:instrText>
        </w:r>
        <w:r>
          <w:fldChar w:fldCharType="separate"/>
        </w:r>
        <w:r>
          <w:t>67</w:t>
        </w:r>
        <w:r>
          <w:fldChar w:fldCharType="end"/>
        </w:r>
      </w:hyperlink>
    </w:p>
    <w:p w14:paraId="50F7D417" w14:textId="77777777" w:rsidR="000D2AA3" w:rsidRDefault="000D2AA3">
      <w:pPr>
        <w:pStyle w:val="TOC5"/>
        <w:tabs>
          <w:tab w:val="right" w:leader="dot" w:pos="8306"/>
        </w:tabs>
        <w:ind w:left="2240"/>
      </w:pPr>
      <w:hyperlink w:anchor="_Toc32614" w:history="1">
        <w:r>
          <w:t xml:space="preserve">4.2.1.4.4 </w:t>
        </w:r>
        <w:r>
          <w:t>时序图</w:t>
        </w:r>
        <w:r>
          <w:tab/>
        </w:r>
        <w:r>
          <w:fldChar w:fldCharType="begin"/>
        </w:r>
        <w:r>
          <w:instrText xml:space="preserve"> PAGEREF _Toc32614 \h </w:instrText>
        </w:r>
        <w:r>
          <w:fldChar w:fldCharType="separate"/>
        </w:r>
        <w:r>
          <w:t>67</w:t>
        </w:r>
        <w:r>
          <w:fldChar w:fldCharType="end"/>
        </w:r>
      </w:hyperlink>
    </w:p>
    <w:p w14:paraId="4E904494" w14:textId="77777777" w:rsidR="000D2AA3" w:rsidRDefault="000D2AA3">
      <w:pPr>
        <w:pStyle w:val="TOC3"/>
        <w:tabs>
          <w:tab w:val="right" w:leader="dot" w:pos="8306"/>
        </w:tabs>
        <w:ind w:left="1120"/>
      </w:pPr>
      <w:hyperlink w:anchor="_Toc19722" w:history="1">
        <w:r>
          <w:t xml:space="preserve">4.2.2 </w:t>
        </w:r>
        <w:r>
          <w:t>场景配置与脚本生成（</w:t>
        </w:r>
        <w:r>
          <w:t>DSDWRJQTLJS-ZXFA-CJPZYJBSC</w:t>
        </w:r>
        <w:r>
          <w:t>）</w:t>
        </w:r>
        <w:r>
          <w:tab/>
        </w:r>
        <w:r>
          <w:fldChar w:fldCharType="begin"/>
        </w:r>
        <w:r>
          <w:instrText xml:space="preserve"> PAGEREF _Toc19722 \h </w:instrText>
        </w:r>
        <w:r>
          <w:fldChar w:fldCharType="separate"/>
        </w:r>
        <w:r>
          <w:t>68</w:t>
        </w:r>
        <w:r>
          <w:fldChar w:fldCharType="end"/>
        </w:r>
      </w:hyperlink>
    </w:p>
    <w:p w14:paraId="0FA3D3E2" w14:textId="77777777" w:rsidR="000D2AA3" w:rsidRDefault="000D2AA3">
      <w:pPr>
        <w:pStyle w:val="TOC4"/>
        <w:tabs>
          <w:tab w:val="right" w:leader="dot" w:pos="8306"/>
        </w:tabs>
        <w:ind w:left="1680"/>
      </w:pPr>
      <w:hyperlink w:anchor="_Toc8544" w:history="1">
        <w:r>
          <w:t xml:space="preserve">4.2.2.1 </w:t>
        </w:r>
        <w:r>
          <w:t>场景可视化配置子模块</w:t>
        </w:r>
        <w:r>
          <w:tab/>
        </w:r>
        <w:r>
          <w:fldChar w:fldCharType="begin"/>
        </w:r>
        <w:r>
          <w:instrText xml:space="preserve"> PAGEREF _Toc8544 \h </w:instrText>
        </w:r>
        <w:r>
          <w:fldChar w:fldCharType="separate"/>
        </w:r>
        <w:r>
          <w:t>68</w:t>
        </w:r>
        <w:r>
          <w:fldChar w:fldCharType="end"/>
        </w:r>
      </w:hyperlink>
    </w:p>
    <w:p w14:paraId="1B045115" w14:textId="77777777" w:rsidR="000D2AA3" w:rsidRDefault="000D2AA3">
      <w:pPr>
        <w:pStyle w:val="TOC5"/>
        <w:tabs>
          <w:tab w:val="right" w:leader="dot" w:pos="8306"/>
        </w:tabs>
        <w:ind w:left="2240"/>
      </w:pPr>
      <w:hyperlink w:anchor="_Toc27150" w:history="1">
        <w:r>
          <w:t xml:space="preserve">4.2.2.1.1 </w:t>
        </w:r>
        <w:r>
          <w:t>执行控制流程</w:t>
        </w:r>
        <w:r>
          <w:tab/>
        </w:r>
        <w:r>
          <w:fldChar w:fldCharType="begin"/>
        </w:r>
        <w:r>
          <w:instrText xml:space="preserve"> PAGEREF _Toc27150 \h </w:instrText>
        </w:r>
        <w:r>
          <w:fldChar w:fldCharType="separate"/>
        </w:r>
        <w:r>
          <w:t>68</w:t>
        </w:r>
        <w:r>
          <w:fldChar w:fldCharType="end"/>
        </w:r>
      </w:hyperlink>
    </w:p>
    <w:p w14:paraId="0FA74D27" w14:textId="77777777" w:rsidR="000D2AA3" w:rsidRDefault="000D2AA3">
      <w:pPr>
        <w:pStyle w:val="TOC5"/>
        <w:tabs>
          <w:tab w:val="right" w:leader="dot" w:pos="8306"/>
        </w:tabs>
        <w:ind w:left="2240"/>
      </w:pPr>
      <w:hyperlink w:anchor="_Toc1705" w:history="1">
        <w:r>
          <w:t xml:space="preserve">4.2.2.1.2 </w:t>
        </w:r>
        <w:r>
          <w:t>数据流</w:t>
        </w:r>
        <w:r>
          <w:tab/>
        </w:r>
        <w:r>
          <w:fldChar w:fldCharType="begin"/>
        </w:r>
        <w:r>
          <w:instrText xml:space="preserve"> PAGEREF _Toc1705 \h </w:instrText>
        </w:r>
        <w:r>
          <w:fldChar w:fldCharType="separate"/>
        </w:r>
        <w:r>
          <w:t>69</w:t>
        </w:r>
        <w:r>
          <w:fldChar w:fldCharType="end"/>
        </w:r>
      </w:hyperlink>
    </w:p>
    <w:p w14:paraId="20477F53" w14:textId="77777777" w:rsidR="000D2AA3" w:rsidRDefault="000D2AA3">
      <w:pPr>
        <w:pStyle w:val="TOC5"/>
        <w:tabs>
          <w:tab w:val="right" w:leader="dot" w:pos="8306"/>
        </w:tabs>
        <w:ind w:left="2240"/>
      </w:pPr>
      <w:hyperlink w:anchor="_Toc13783" w:history="1">
        <w:r>
          <w:t xml:space="preserve">4.2.2.1.3 </w:t>
        </w:r>
        <w:r>
          <w:t>动态控制序列</w:t>
        </w:r>
        <w:r>
          <w:tab/>
        </w:r>
        <w:r>
          <w:fldChar w:fldCharType="begin"/>
        </w:r>
        <w:r>
          <w:instrText xml:space="preserve"> PAGEREF _Toc13783 \h </w:instrText>
        </w:r>
        <w:r>
          <w:fldChar w:fldCharType="separate"/>
        </w:r>
        <w:r>
          <w:t>69</w:t>
        </w:r>
        <w:r>
          <w:fldChar w:fldCharType="end"/>
        </w:r>
      </w:hyperlink>
    </w:p>
    <w:p w14:paraId="71EC68CB" w14:textId="77777777" w:rsidR="000D2AA3" w:rsidRDefault="000D2AA3">
      <w:pPr>
        <w:pStyle w:val="TOC5"/>
        <w:tabs>
          <w:tab w:val="right" w:leader="dot" w:pos="8306"/>
        </w:tabs>
        <w:ind w:left="2240"/>
      </w:pPr>
      <w:hyperlink w:anchor="_Toc7807" w:history="1">
        <w:r>
          <w:t xml:space="preserve">4.2.2.1.4 </w:t>
        </w:r>
        <w:r>
          <w:t>时序图</w:t>
        </w:r>
        <w:r>
          <w:tab/>
        </w:r>
        <w:r>
          <w:fldChar w:fldCharType="begin"/>
        </w:r>
        <w:r>
          <w:instrText xml:space="preserve"> PAGEREF _Toc7807 \h </w:instrText>
        </w:r>
        <w:r>
          <w:fldChar w:fldCharType="separate"/>
        </w:r>
        <w:r>
          <w:t>69</w:t>
        </w:r>
        <w:r>
          <w:fldChar w:fldCharType="end"/>
        </w:r>
      </w:hyperlink>
    </w:p>
    <w:p w14:paraId="157D2531" w14:textId="77777777" w:rsidR="000D2AA3" w:rsidRDefault="000D2AA3">
      <w:pPr>
        <w:pStyle w:val="TOC4"/>
        <w:tabs>
          <w:tab w:val="right" w:leader="dot" w:pos="8306"/>
        </w:tabs>
        <w:ind w:left="1680"/>
      </w:pPr>
      <w:hyperlink w:anchor="_Toc12899" w:history="1">
        <w:r>
          <w:t xml:space="preserve">4.2.2.2 </w:t>
        </w:r>
        <w:r>
          <w:t>参数校验与冲突检测子模块</w:t>
        </w:r>
        <w:r>
          <w:tab/>
        </w:r>
        <w:r>
          <w:fldChar w:fldCharType="begin"/>
        </w:r>
        <w:r>
          <w:instrText xml:space="preserve"> PAGEREF _Toc12899 \h </w:instrText>
        </w:r>
        <w:r>
          <w:fldChar w:fldCharType="separate"/>
        </w:r>
        <w:r>
          <w:t>70</w:t>
        </w:r>
        <w:r>
          <w:fldChar w:fldCharType="end"/>
        </w:r>
      </w:hyperlink>
    </w:p>
    <w:p w14:paraId="7D087C93" w14:textId="77777777" w:rsidR="000D2AA3" w:rsidRDefault="000D2AA3">
      <w:pPr>
        <w:pStyle w:val="TOC5"/>
        <w:tabs>
          <w:tab w:val="right" w:leader="dot" w:pos="8306"/>
        </w:tabs>
        <w:ind w:left="2240"/>
      </w:pPr>
      <w:hyperlink w:anchor="_Toc15315" w:history="1">
        <w:r>
          <w:t xml:space="preserve">4.2.2.2.1 </w:t>
        </w:r>
        <w:r>
          <w:t>执行控制流程</w:t>
        </w:r>
        <w:r>
          <w:tab/>
        </w:r>
        <w:r>
          <w:fldChar w:fldCharType="begin"/>
        </w:r>
        <w:r>
          <w:instrText xml:space="preserve"> PAGEREF _Toc15315 \h </w:instrText>
        </w:r>
        <w:r>
          <w:fldChar w:fldCharType="separate"/>
        </w:r>
        <w:r>
          <w:t>70</w:t>
        </w:r>
        <w:r>
          <w:fldChar w:fldCharType="end"/>
        </w:r>
      </w:hyperlink>
    </w:p>
    <w:p w14:paraId="49A000F2" w14:textId="77777777" w:rsidR="000D2AA3" w:rsidRDefault="000D2AA3">
      <w:pPr>
        <w:pStyle w:val="TOC5"/>
        <w:tabs>
          <w:tab w:val="right" w:leader="dot" w:pos="8306"/>
        </w:tabs>
        <w:ind w:left="2240"/>
      </w:pPr>
      <w:hyperlink w:anchor="_Toc1052" w:history="1">
        <w:r>
          <w:t xml:space="preserve">4.2.2.2.2 </w:t>
        </w:r>
        <w:r>
          <w:t>数据流</w:t>
        </w:r>
        <w:r>
          <w:tab/>
        </w:r>
        <w:r>
          <w:fldChar w:fldCharType="begin"/>
        </w:r>
        <w:r>
          <w:instrText xml:space="preserve"> PAGEREF _Toc1052 \h </w:instrText>
        </w:r>
        <w:r>
          <w:fldChar w:fldCharType="separate"/>
        </w:r>
        <w:r>
          <w:t>71</w:t>
        </w:r>
        <w:r>
          <w:fldChar w:fldCharType="end"/>
        </w:r>
      </w:hyperlink>
    </w:p>
    <w:p w14:paraId="1A513356" w14:textId="77777777" w:rsidR="000D2AA3" w:rsidRDefault="000D2AA3">
      <w:pPr>
        <w:pStyle w:val="TOC5"/>
        <w:tabs>
          <w:tab w:val="right" w:leader="dot" w:pos="8306"/>
        </w:tabs>
        <w:ind w:left="2240"/>
      </w:pPr>
      <w:hyperlink w:anchor="_Toc8609" w:history="1">
        <w:r>
          <w:t xml:space="preserve">4.2.2.2.3 </w:t>
        </w:r>
        <w:r>
          <w:t>动态控制序列</w:t>
        </w:r>
        <w:r>
          <w:tab/>
        </w:r>
        <w:r>
          <w:fldChar w:fldCharType="begin"/>
        </w:r>
        <w:r>
          <w:instrText xml:space="preserve"> PAGEREF _Toc8609 \h </w:instrText>
        </w:r>
        <w:r>
          <w:fldChar w:fldCharType="separate"/>
        </w:r>
        <w:r>
          <w:t>71</w:t>
        </w:r>
        <w:r>
          <w:fldChar w:fldCharType="end"/>
        </w:r>
      </w:hyperlink>
    </w:p>
    <w:p w14:paraId="382B218A" w14:textId="77777777" w:rsidR="000D2AA3" w:rsidRDefault="000D2AA3">
      <w:pPr>
        <w:pStyle w:val="TOC5"/>
        <w:tabs>
          <w:tab w:val="right" w:leader="dot" w:pos="8306"/>
        </w:tabs>
        <w:ind w:left="2240"/>
      </w:pPr>
      <w:hyperlink w:anchor="_Toc14696" w:history="1">
        <w:r>
          <w:t xml:space="preserve">4.2.2.2.4 </w:t>
        </w:r>
        <w:r>
          <w:t>时序图</w:t>
        </w:r>
        <w:r>
          <w:tab/>
        </w:r>
        <w:r>
          <w:fldChar w:fldCharType="begin"/>
        </w:r>
        <w:r>
          <w:instrText xml:space="preserve"> PAGEREF _Toc14696 \h </w:instrText>
        </w:r>
        <w:r>
          <w:fldChar w:fldCharType="separate"/>
        </w:r>
        <w:r>
          <w:t>71</w:t>
        </w:r>
        <w:r>
          <w:fldChar w:fldCharType="end"/>
        </w:r>
      </w:hyperlink>
    </w:p>
    <w:p w14:paraId="69B286EB" w14:textId="77777777" w:rsidR="000D2AA3" w:rsidRDefault="000D2AA3">
      <w:pPr>
        <w:pStyle w:val="TOC4"/>
        <w:tabs>
          <w:tab w:val="right" w:leader="dot" w:pos="8306"/>
        </w:tabs>
        <w:ind w:left="1680"/>
      </w:pPr>
      <w:hyperlink w:anchor="_Toc26306" w:history="1">
        <w:r>
          <w:t xml:space="preserve">4.2.2.3 </w:t>
        </w:r>
        <w:r>
          <w:t>场景模板管理子模块</w:t>
        </w:r>
        <w:r>
          <w:tab/>
        </w:r>
        <w:r>
          <w:fldChar w:fldCharType="begin"/>
        </w:r>
        <w:r>
          <w:instrText xml:space="preserve"> PAGEREF _Toc26306 \h </w:instrText>
        </w:r>
        <w:r>
          <w:fldChar w:fldCharType="separate"/>
        </w:r>
        <w:r>
          <w:t>72</w:t>
        </w:r>
        <w:r>
          <w:fldChar w:fldCharType="end"/>
        </w:r>
      </w:hyperlink>
    </w:p>
    <w:p w14:paraId="00EED2C5" w14:textId="77777777" w:rsidR="000D2AA3" w:rsidRDefault="000D2AA3">
      <w:pPr>
        <w:pStyle w:val="TOC5"/>
        <w:tabs>
          <w:tab w:val="right" w:leader="dot" w:pos="8306"/>
        </w:tabs>
        <w:ind w:left="2240"/>
      </w:pPr>
      <w:hyperlink w:anchor="_Toc28567" w:history="1">
        <w:r>
          <w:t xml:space="preserve">4.2.2.3.1 </w:t>
        </w:r>
        <w:r>
          <w:t>执行控制流程</w:t>
        </w:r>
        <w:r>
          <w:tab/>
        </w:r>
        <w:r>
          <w:fldChar w:fldCharType="begin"/>
        </w:r>
        <w:r>
          <w:instrText xml:space="preserve"> PAGEREF _Toc28567 \h </w:instrText>
        </w:r>
        <w:r>
          <w:fldChar w:fldCharType="separate"/>
        </w:r>
        <w:r>
          <w:t>72</w:t>
        </w:r>
        <w:r>
          <w:fldChar w:fldCharType="end"/>
        </w:r>
      </w:hyperlink>
    </w:p>
    <w:p w14:paraId="65188A88" w14:textId="77777777" w:rsidR="000D2AA3" w:rsidRDefault="000D2AA3">
      <w:pPr>
        <w:pStyle w:val="TOC5"/>
        <w:tabs>
          <w:tab w:val="right" w:leader="dot" w:pos="8306"/>
        </w:tabs>
        <w:ind w:left="2240"/>
      </w:pPr>
      <w:hyperlink w:anchor="_Toc5534" w:history="1">
        <w:r>
          <w:t xml:space="preserve">4.2.2.3.2 </w:t>
        </w:r>
        <w:r>
          <w:t>数据流</w:t>
        </w:r>
        <w:r>
          <w:tab/>
        </w:r>
        <w:r>
          <w:fldChar w:fldCharType="begin"/>
        </w:r>
        <w:r>
          <w:instrText xml:space="preserve"> PAGEREF _Toc5534 \h </w:instrText>
        </w:r>
        <w:r>
          <w:fldChar w:fldCharType="separate"/>
        </w:r>
        <w:r>
          <w:t>73</w:t>
        </w:r>
        <w:r>
          <w:fldChar w:fldCharType="end"/>
        </w:r>
      </w:hyperlink>
    </w:p>
    <w:p w14:paraId="798781BC" w14:textId="77777777" w:rsidR="000D2AA3" w:rsidRDefault="000D2AA3">
      <w:pPr>
        <w:pStyle w:val="TOC5"/>
        <w:tabs>
          <w:tab w:val="right" w:leader="dot" w:pos="8306"/>
        </w:tabs>
        <w:ind w:left="2240"/>
      </w:pPr>
      <w:hyperlink w:anchor="_Toc18533" w:history="1">
        <w:r>
          <w:t xml:space="preserve">4.2.2.3.3 </w:t>
        </w:r>
        <w:r>
          <w:t>动态控制序列</w:t>
        </w:r>
        <w:r>
          <w:tab/>
        </w:r>
        <w:r>
          <w:fldChar w:fldCharType="begin"/>
        </w:r>
        <w:r>
          <w:instrText xml:space="preserve"> PAGEREF _Toc18533 \h </w:instrText>
        </w:r>
        <w:r>
          <w:fldChar w:fldCharType="separate"/>
        </w:r>
        <w:r>
          <w:t>73</w:t>
        </w:r>
        <w:r>
          <w:fldChar w:fldCharType="end"/>
        </w:r>
      </w:hyperlink>
    </w:p>
    <w:p w14:paraId="5E88F80A" w14:textId="77777777" w:rsidR="000D2AA3" w:rsidRDefault="000D2AA3">
      <w:pPr>
        <w:pStyle w:val="TOC5"/>
        <w:tabs>
          <w:tab w:val="right" w:leader="dot" w:pos="8306"/>
        </w:tabs>
        <w:ind w:left="2240"/>
      </w:pPr>
      <w:hyperlink w:anchor="_Toc20013" w:history="1">
        <w:r>
          <w:t xml:space="preserve">4.2.2.3.4 </w:t>
        </w:r>
        <w:r>
          <w:t>时序图</w:t>
        </w:r>
        <w:r>
          <w:tab/>
        </w:r>
        <w:r>
          <w:fldChar w:fldCharType="begin"/>
        </w:r>
        <w:r>
          <w:instrText xml:space="preserve"> PAGEREF _Toc20013 \h </w:instrText>
        </w:r>
        <w:r>
          <w:fldChar w:fldCharType="separate"/>
        </w:r>
        <w:r>
          <w:t>73</w:t>
        </w:r>
        <w:r>
          <w:fldChar w:fldCharType="end"/>
        </w:r>
      </w:hyperlink>
    </w:p>
    <w:p w14:paraId="47A08374" w14:textId="77777777" w:rsidR="000D2AA3" w:rsidRDefault="000D2AA3">
      <w:pPr>
        <w:pStyle w:val="TOC4"/>
        <w:tabs>
          <w:tab w:val="right" w:leader="dot" w:pos="8306"/>
        </w:tabs>
        <w:ind w:left="1680"/>
      </w:pPr>
      <w:hyperlink w:anchor="_Toc31851" w:history="1">
        <w:r>
          <w:t>4.2.2.4 AFSIM</w:t>
        </w:r>
        <w:r>
          <w:t>脚本生成子模块</w:t>
        </w:r>
        <w:r>
          <w:tab/>
        </w:r>
        <w:r>
          <w:fldChar w:fldCharType="begin"/>
        </w:r>
        <w:r>
          <w:instrText xml:space="preserve"> PAGEREF _Toc31851 \h </w:instrText>
        </w:r>
        <w:r>
          <w:fldChar w:fldCharType="separate"/>
        </w:r>
        <w:r>
          <w:t>74</w:t>
        </w:r>
        <w:r>
          <w:fldChar w:fldCharType="end"/>
        </w:r>
      </w:hyperlink>
    </w:p>
    <w:p w14:paraId="73DFE196" w14:textId="77777777" w:rsidR="000D2AA3" w:rsidRDefault="000D2AA3">
      <w:pPr>
        <w:pStyle w:val="TOC5"/>
        <w:tabs>
          <w:tab w:val="right" w:leader="dot" w:pos="8306"/>
        </w:tabs>
        <w:ind w:left="2240"/>
      </w:pPr>
      <w:hyperlink w:anchor="_Toc9502" w:history="1">
        <w:r>
          <w:t xml:space="preserve">4.2.2.4.1 </w:t>
        </w:r>
        <w:r>
          <w:t>执行控制流程</w:t>
        </w:r>
        <w:r>
          <w:tab/>
        </w:r>
        <w:r>
          <w:fldChar w:fldCharType="begin"/>
        </w:r>
        <w:r>
          <w:instrText xml:space="preserve"> PAGEREF _Toc9502 \h </w:instrText>
        </w:r>
        <w:r>
          <w:fldChar w:fldCharType="separate"/>
        </w:r>
        <w:r>
          <w:t>74</w:t>
        </w:r>
        <w:r>
          <w:fldChar w:fldCharType="end"/>
        </w:r>
      </w:hyperlink>
    </w:p>
    <w:p w14:paraId="6EDE3FA2" w14:textId="77777777" w:rsidR="000D2AA3" w:rsidRDefault="000D2AA3">
      <w:pPr>
        <w:pStyle w:val="TOC5"/>
        <w:tabs>
          <w:tab w:val="right" w:leader="dot" w:pos="8306"/>
        </w:tabs>
        <w:ind w:left="2240"/>
      </w:pPr>
      <w:hyperlink w:anchor="_Toc31280" w:history="1">
        <w:r>
          <w:t xml:space="preserve">4.2.2.4.2 </w:t>
        </w:r>
        <w:r>
          <w:t>数据流</w:t>
        </w:r>
        <w:r>
          <w:tab/>
        </w:r>
        <w:r>
          <w:fldChar w:fldCharType="begin"/>
        </w:r>
        <w:r>
          <w:instrText xml:space="preserve"> PAGEREF _Toc31280 \h </w:instrText>
        </w:r>
        <w:r>
          <w:fldChar w:fldCharType="separate"/>
        </w:r>
        <w:r>
          <w:t>75</w:t>
        </w:r>
        <w:r>
          <w:fldChar w:fldCharType="end"/>
        </w:r>
      </w:hyperlink>
    </w:p>
    <w:p w14:paraId="5F3C2BB3" w14:textId="77777777" w:rsidR="000D2AA3" w:rsidRDefault="000D2AA3">
      <w:pPr>
        <w:pStyle w:val="TOC5"/>
        <w:tabs>
          <w:tab w:val="right" w:leader="dot" w:pos="8306"/>
        </w:tabs>
        <w:ind w:left="2240"/>
      </w:pPr>
      <w:hyperlink w:anchor="_Toc4387" w:history="1">
        <w:r>
          <w:t xml:space="preserve">4.2.2.4.3 </w:t>
        </w:r>
        <w:r>
          <w:t>动态控制序列</w:t>
        </w:r>
        <w:r>
          <w:tab/>
        </w:r>
        <w:r>
          <w:fldChar w:fldCharType="begin"/>
        </w:r>
        <w:r>
          <w:instrText xml:space="preserve"> PAGEREF _Toc4387 \h </w:instrText>
        </w:r>
        <w:r>
          <w:fldChar w:fldCharType="separate"/>
        </w:r>
        <w:r>
          <w:t>75</w:t>
        </w:r>
        <w:r>
          <w:fldChar w:fldCharType="end"/>
        </w:r>
      </w:hyperlink>
    </w:p>
    <w:p w14:paraId="226569FD" w14:textId="77777777" w:rsidR="000D2AA3" w:rsidRDefault="000D2AA3">
      <w:pPr>
        <w:pStyle w:val="TOC5"/>
        <w:tabs>
          <w:tab w:val="right" w:leader="dot" w:pos="8306"/>
        </w:tabs>
        <w:ind w:left="2240"/>
      </w:pPr>
      <w:hyperlink w:anchor="_Toc16067" w:history="1">
        <w:r>
          <w:t xml:space="preserve">4.2.2.4.4 </w:t>
        </w:r>
        <w:r>
          <w:t>时序图</w:t>
        </w:r>
        <w:r>
          <w:tab/>
        </w:r>
        <w:r>
          <w:fldChar w:fldCharType="begin"/>
        </w:r>
        <w:r>
          <w:instrText xml:space="preserve"> PAGEREF _Toc16067 \h </w:instrText>
        </w:r>
        <w:r>
          <w:fldChar w:fldCharType="separate"/>
        </w:r>
        <w:r>
          <w:t>75</w:t>
        </w:r>
        <w:r>
          <w:fldChar w:fldCharType="end"/>
        </w:r>
      </w:hyperlink>
    </w:p>
    <w:p w14:paraId="279FE155" w14:textId="77777777" w:rsidR="000D2AA3" w:rsidRDefault="000D2AA3">
      <w:pPr>
        <w:pStyle w:val="TOC3"/>
        <w:tabs>
          <w:tab w:val="right" w:leader="dot" w:pos="8306"/>
        </w:tabs>
        <w:ind w:left="1120"/>
      </w:pPr>
      <w:hyperlink w:anchor="_Toc32687" w:history="1">
        <w:r>
          <w:t xml:space="preserve">4.2.3 </w:t>
        </w:r>
        <w:r>
          <w:t>仿真运行与链路计算（</w:t>
        </w:r>
        <w:r>
          <w:t>DSDWRJQTLJS-ZXFA-FZYXYLLJS</w:t>
        </w:r>
        <w:r>
          <w:t>）</w:t>
        </w:r>
        <w:r>
          <w:tab/>
        </w:r>
        <w:r>
          <w:fldChar w:fldCharType="begin"/>
        </w:r>
        <w:r>
          <w:instrText xml:space="preserve"> PAGEREF _Toc32687 \h </w:instrText>
        </w:r>
        <w:r>
          <w:fldChar w:fldCharType="separate"/>
        </w:r>
        <w:r>
          <w:t>76</w:t>
        </w:r>
        <w:r>
          <w:fldChar w:fldCharType="end"/>
        </w:r>
      </w:hyperlink>
    </w:p>
    <w:p w14:paraId="3B944C3A" w14:textId="77777777" w:rsidR="000D2AA3" w:rsidRDefault="000D2AA3">
      <w:pPr>
        <w:pStyle w:val="TOC4"/>
        <w:tabs>
          <w:tab w:val="right" w:leader="dot" w:pos="8306"/>
        </w:tabs>
        <w:ind w:left="1680"/>
      </w:pPr>
      <w:hyperlink w:anchor="_Toc15348" w:history="1">
        <w:r>
          <w:t>4.2.3.1 AFSIM</w:t>
        </w:r>
        <w:r>
          <w:t>引擎驱动子模块</w:t>
        </w:r>
        <w:r>
          <w:tab/>
        </w:r>
        <w:r>
          <w:fldChar w:fldCharType="begin"/>
        </w:r>
        <w:r>
          <w:instrText xml:space="preserve"> PAGEREF _Toc15348 \h </w:instrText>
        </w:r>
        <w:r>
          <w:fldChar w:fldCharType="separate"/>
        </w:r>
        <w:r>
          <w:t>76</w:t>
        </w:r>
        <w:r>
          <w:fldChar w:fldCharType="end"/>
        </w:r>
      </w:hyperlink>
    </w:p>
    <w:p w14:paraId="433D1873" w14:textId="77777777" w:rsidR="000D2AA3" w:rsidRDefault="000D2AA3">
      <w:pPr>
        <w:pStyle w:val="TOC5"/>
        <w:tabs>
          <w:tab w:val="right" w:leader="dot" w:pos="8306"/>
        </w:tabs>
        <w:ind w:left="2240"/>
      </w:pPr>
      <w:hyperlink w:anchor="_Toc13492" w:history="1">
        <w:r>
          <w:t xml:space="preserve">4.2.3.1.1 </w:t>
        </w:r>
        <w:r>
          <w:t>执行控制流程</w:t>
        </w:r>
        <w:r>
          <w:tab/>
        </w:r>
        <w:r>
          <w:fldChar w:fldCharType="begin"/>
        </w:r>
        <w:r>
          <w:instrText xml:space="preserve"> PAGEREF _Toc13492 \h </w:instrText>
        </w:r>
        <w:r>
          <w:fldChar w:fldCharType="separate"/>
        </w:r>
        <w:r>
          <w:t>76</w:t>
        </w:r>
        <w:r>
          <w:fldChar w:fldCharType="end"/>
        </w:r>
      </w:hyperlink>
    </w:p>
    <w:p w14:paraId="19DFC347" w14:textId="77777777" w:rsidR="000D2AA3" w:rsidRDefault="000D2AA3">
      <w:pPr>
        <w:pStyle w:val="TOC5"/>
        <w:tabs>
          <w:tab w:val="right" w:leader="dot" w:pos="8306"/>
        </w:tabs>
        <w:ind w:left="2240"/>
      </w:pPr>
      <w:hyperlink w:anchor="_Toc440" w:history="1">
        <w:r>
          <w:t xml:space="preserve">4.2.3.1.2 </w:t>
        </w:r>
        <w:r>
          <w:t>数据流</w:t>
        </w:r>
        <w:r>
          <w:tab/>
        </w:r>
        <w:r>
          <w:fldChar w:fldCharType="begin"/>
        </w:r>
        <w:r>
          <w:instrText xml:space="preserve"> PAGEREF _Toc440 \h </w:instrText>
        </w:r>
        <w:r>
          <w:fldChar w:fldCharType="separate"/>
        </w:r>
        <w:r>
          <w:t>77</w:t>
        </w:r>
        <w:r>
          <w:fldChar w:fldCharType="end"/>
        </w:r>
      </w:hyperlink>
    </w:p>
    <w:p w14:paraId="385349EB" w14:textId="77777777" w:rsidR="000D2AA3" w:rsidRDefault="000D2AA3">
      <w:pPr>
        <w:pStyle w:val="TOC5"/>
        <w:tabs>
          <w:tab w:val="right" w:leader="dot" w:pos="8306"/>
        </w:tabs>
        <w:ind w:left="2240"/>
      </w:pPr>
      <w:hyperlink w:anchor="_Toc29973" w:history="1">
        <w:r>
          <w:t xml:space="preserve">4.2.3.1.3 </w:t>
        </w:r>
        <w:r>
          <w:t>动态控制序列</w:t>
        </w:r>
        <w:r>
          <w:tab/>
        </w:r>
        <w:r>
          <w:fldChar w:fldCharType="begin"/>
        </w:r>
        <w:r>
          <w:instrText xml:space="preserve"> PAGEREF _Toc29973 \h </w:instrText>
        </w:r>
        <w:r>
          <w:fldChar w:fldCharType="separate"/>
        </w:r>
        <w:r>
          <w:t>77</w:t>
        </w:r>
        <w:r>
          <w:fldChar w:fldCharType="end"/>
        </w:r>
      </w:hyperlink>
    </w:p>
    <w:p w14:paraId="6E478F04" w14:textId="77777777" w:rsidR="000D2AA3" w:rsidRDefault="000D2AA3">
      <w:pPr>
        <w:pStyle w:val="TOC5"/>
        <w:tabs>
          <w:tab w:val="right" w:leader="dot" w:pos="8306"/>
        </w:tabs>
        <w:ind w:left="2240"/>
      </w:pPr>
      <w:hyperlink w:anchor="_Toc19250" w:history="1">
        <w:r>
          <w:t xml:space="preserve">4.2.3.1.4 </w:t>
        </w:r>
        <w:r>
          <w:t>时序图</w:t>
        </w:r>
        <w:r>
          <w:tab/>
        </w:r>
        <w:r>
          <w:fldChar w:fldCharType="begin"/>
        </w:r>
        <w:r>
          <w:instrText xml:space="preserve"> PAGEREF _Toc19250 \h </w:instrText>
        </w:r>
        <w:r>
          <w:fldChar w:fldCharType="separate"/>
        </w:r>
        <w:r>
          <w:t>77</w:t>
        </w:r>
        <w:r>
          <w:fldChar w:fldCharType="end"/>
        </w:r>
      </w:hyperlink>
    </w:p>
    <w:p w14:paraId="4A4673B4" w14:textId="77777777" w:rsidR="000D2AA3" w:rsidRDefault="000D2AA3">
      <w:pPr>
        <w:pStyle w:val="TOC4"/>
        <w:tabs>
          <w:tab w:val="right" w:leader="dot" w:pos="8306"/>
        </w:tabs>
        <w:ind w:left="1680"/>
      </w:pPr>
      <w:hyperlink w:anchor="_Toc14830" w:history="1">
        <w:r>
          <w:t>4.2.3.2 LinkCalculator</w:t>
        </w:r>
        <w:r>
          <w:t>插件（链路计算）</w:t>
        </w:r>
        <w:r>
          <w:tab/>
        </w:r>
        <w:r>
          <w:fldChar w:fldCharType="begin"/>
        </w:r>
        <w:r>
          <w:instrText xml:space="preserve"> PAGEREF _Toc14830 \h </w:instrText>
        </w:r>
        <w:r>
          <w:fldChar w:fldCharType="separate"/>
        </w:r>
        <w:r>
          <w:t>78</w:t>
        </w:r>
        <w:r>
          <w:fldChar w:fldCharType="end"/>
        </w:r>
      </w:hyperlink>
    </w:p>
    <w:p w14:paraId="0BD1A5EC" w14:textId="77777777" w:rsidR="000D2AA3" w:rsidRDefault="000D2AA3">
      <w:pPr>
        <w:pStyle w:val="TOC5"/>
        <w:tabs>
          <w:tab w:val="right" w:leader="dot" w:pos="8306"/>
        </w:tabs>
        <w:ind w:left="2240"/>
      </w:pPr>
      <w:hyperlink w:anchor="_Toc21877" w:history="1">
        <w:r>
          <w:t xml:space="preserve">4.2.3.2.1 </w:t>
        </w:r>
        <w:r>
          <w:t>执行控制流程</w:t>
        </w:r>
        <w:r>
          <w:tab/>
        </w:r>
        <w:r>
          <w:fldChar w:fldCharType="begin"/>
        </w:r>
        <w:r>
          <w:instrText xml:space="preserve"> PAGEREF _Toc21877 \h </w:instrText>
        </w:r>
        <w:r>
          <w:fldChar w:fldCharType="separate"/>
        </w:r>
        <w:r>
          <w:t>78</w:t>
        </w:r>
        <w:r>
          <w:fldChar w:fldCharType="end"/>
        </w:r>
      </w:hyperlink>
    </w:p>
    <w:p w14:paraId="04D706EF" w14:textId="77777777" w:rsidR="000D2AA3" w:rsidRDefault="000D2AA3">
      <w:pPr>
        <w:pStyle w:val="TOC5"/>
        <w:tabs>
          <w:tab w:val="right" w:leader="dot" w:pos="8306"/>
        </w:tabs>
        <w:ind w:left="2240"/>
      </w:pPr>
      <w:hyperlink w:anchor="_Toc23265" w:history="1">
        <w:r>
          <w:t xml:space="preserve">4.2.3.2.2 </w:t>
        </w:r>
        <w:r>
          <w:t>数据流</w:t>
        </w:r>
        <w:r>
          <w:tab/>
        </w:r>
        <w:r>
          <w:fldChar w:fldCharType="begin"/>
        </w:r>
        <w:r>
          <w:instrText xml:space="preserve"> PAGEREF _Toc23265 \h </w:instrText>
        </w:r>
        <w:r>
          <w:fldChar w:fldCharType="separate"/>
        </w:r>
        <w:r>
          <w:t>79</w:t>
        </w:r>
        <w:r>
          <w:fldChar w:fldCharType="end"/>
        </w:r>
      </w:hyperlink>
    </w:p>
    <w:p w14:paraId="4831BB24" w14:textId="77777777" w:rsidR="000D2AA3" w:rsidRDefault="000D2AA3">
      <w:pPr>
        <w:pStyle w:val="TOC5"/>
        <w:tabs>
          <w:tab w:val="right" w:leader="dot" w:pos="8306"/>
        </w:tabs>
        <w:ind w:left="2240"/>
      </w:pPr>
      <w:hyperlink w:anchor="_Toc21765" w:history="1">
        <w:r>
          <w:t xml:space="preserve">4.2.3.2.3 </w:t>
        </w:r>
        <w:r>
          <w:t>动态控制序列</w:t>
        </w:r>
        <w:r>
          <w:tab/>
        </w:r>
        <w:r>
          <w:fldChar w:fldCharType="begin"/>
        </w:r>
        <w:r>
          <w:instrText xml:space="preserve"> PAGEREF _Toc21765 \h </w:instrText>
        </w:r>
        <w:r>
          <w:fldChar w:fldCharType="separate"/>
        </w:r>
        <w:r>
          <w:t>79</w:t>
        </w:r>
        <w:r>
          <w:fldChar w:fldCharType="end"/>
        </w:r>
      </w:hyperlink>
    </w:p>
    <w:p w14:paraId="36E53663" w14:textId="77777777" w:rsidR="000D2AA3" w:rsidRDefault="000D2AA3">
      <w:pPr>
        <w:pStyle w:val="TOC5"/>
        <w:tabs>
          <w:tab w:val="right" w:leader="dot" w:pos="8306"/>
        </w:tabs>
        <w:ind w:left="2240"/>
      </w:pPr>
      <w:hyperlink w:anchor="_Toc20491" w:history="1">
        <w:r>
          <w:t xml:space="preserve">4.2.3.2.4 </w:t>
        </w:r>
        <w:r>
          <w:t>时序图</w:t>
        </w:r>
        <w:r>
          <w:tab/>
        </w:r>
        <w:r>
          <w:fldChar w:fldCharType="begin"/>
        </w:r>
        <w:r>
          <w:instrText xml:space="preserve"> PAGEREF _Toc20491 \h </w:instrText>
        </w:r>
        <w:r>
          <w:fldChar w:fldCharType="separate"/>
        </w:r>
        <w:r>
          <w:t>79</w:t>
        </w:r>
        <w:r>
          <w:fldChar w:fldCharType="end"/>
        </w:r>
      </w:hyperlink>
    </w:p>
    <w:p w14:paraId="1264336F" w14:textId="77777777" w:rsidR="000D2AA3" w:rsidRDefault="000D2AA3">
      <w:pPr>
        <w:pStyle w:val="TOC4"/>
        <w:tabs>
          <w:tab w:val="right" w:leader="dot" w:pos="8306"/>
        </w:tabs>
        <w:ind w:left="1680"/>
      </w:pPr>
      <w:hyperlink w:anchor="_Toc18584" w:history="1">
        <w:r>
          <w:t xml:space="preserve">4.2.3.3 </w:t>
        </w:r>
        <w:r>
          <w:t>复合损耗模型计算子模块</w:t>
        </w:r>
        <w:r>
          <w:tab/>
        </w:r>
        <w:r>
          <w:fldChar w:fldCharType="begin"/>
        </w:r>
        <w:r>
          <w:instrText xml:space="preserve"> PAGEREF _Toc18584 \h </w:instrText>
        </w:r>
        <w:r>
          <w:fldChar w:fldCharType="separate"/>
        </w:r>
        <w:r>
          <w:t>80</w:t>
        </w:r>
        <w:r>
          <w:fldChar w:fldCharType="end"/>
        </w:r>
      </w:hyperlink>
    </w:p>
    <w:p w14:paraId="2915D708" w14:textId="77777777" w:rsidR="000D2AA3" w:rsidRDefault="000D2AA3">
      <w:pPr>
        <w:pStyle w:val="TOC5"/>
        <w:tabs>
          <w:tab w:val="right" w:leader="dot" w:pos="8306"/>
        </w:tabs>
        <w:ind w:left="2240"/>
      </w:pPr>
      <w:hyperlink w:anchor="_Toc28742" w:history="1">
        <w:r>
          <w:t xml:space="preserve">4.2.3.3.1 </w:t>
        </w:r>
        <w:r>
          <w:t>执行控制流程</w:t>
        </w:r>
        <w:r>
          <w:tab/>
        </w:r>
        <w:r>
          <w:fldChar w:fldCharType="begin"/>
        </w:r>
        <w:r>
          <w:instrText xml:space="preserve"> PAGEREF _Toc28742 \h </w:instrText>
        </w:r>
        <w:r>
          <w:fldChar w:fldCharType="separate"/>
        </w:r>
        <w:r>
          <w:t>80</w:t>
        </w:r>
        <w:r>
          <w:fldChar w:fldCharType="end"/>
        </w:r>
      </w:hyperlink>
    </w:p>
    <w:p w14:paraId="45E7201A" w14:textId="77777777" w:rsidR="000D2AA3" w:rsidRDefault="000D2AA3">
      <w:pPr>
        <w:pStyle w:val="TOC5"/>
        <w:tabs>
          <w:tab w:val="right" w:leader="dot" w:pos="8306"/>
        </w:tabs>
        <w:ind w:left="2240"/>
      </w:pPr>
      <w:hyperlink w:anchor="_Toc6826" w:history="1">
        <w:r>
          <w:t xml:space="preserve">4.2.3.3.2 </w:t>
        </w:r>
        <w:r>
          <w:t>数据流</w:t>
        </w:r>
        <w:r>
          <w:tab/>
        </w:r>
        <w:r>
          <w:fldChar w:fldCharType="begin"/>
        </w:r>
        <w:r>
          <w:instrText xml:space="preserve"> PAGEREF _Toc6826 \h </w:instrText>
        </w:r>
        <w:r>
          <w:fldChar w:fldCharType="separate"/>
        </w:r>
        <w:r>
          <w:t>81</w:t>
        </w:r>
        <w:r>
          <w:fldChar w:fldCharType="end"/>
        </w:r>
      </w:hyperlink>
    </w:p>
    <w:p w14:paraId="4EC76940" w14:textId="77777777" w:rsidR="000D2AA3" w:rsidRDefault="000D2AA3">
      <w:pPr>
        <w:pStyle w:val="TOC5"/>
        <w:tabs>
          <w:tab w:val="right" w:leader="dot" w:pos="8306"/>
        </w:tabs>
        <w:ind w:left="2240"/>
      </w:pPr>
      <w:hyperlink w:anchor="_Toc30440" w:history="1">
        <w:r>
          <w:t xml:space="preserve">4.2.3.3.3 </w:t>
        </w:r>
        <w:r>
          <w:t>动态控制序列</w:t>
        </w:r>
        <w:r>
          <w:tab/>
        </w:r>
        <w:r>
          <w:fldChar w:fldCharType="begin"/>
        </w:r>
        <w:r>
          <w:instrText xml:space="preserve"> PAGEREF _Toc30440 \h </w:instrText>
        </w:r>
        <w:r>
          <w:fldChar w:fldCharType="separate"/>
        </w:r>
        <w:r>
          <w:t>81</w:t>
        </w:r>
        <w:r>
          <w:fldChar w:fldCharType="end"/>
        </w:r>
      </w:hyperlink>
    </w:p>
    <w:p w14:paraId="531D93FD" w14:textId="77777777" w:rsidR="000D2AA3" w:rsidRDefault="000D2AA3">
      <w:pPr>
        <w:pStyle w:val="TOC5"/>
        <w:tabs>
          <w:tab w:val="right" w:leader="dot" w:pos="8306"/>
        </w:tabs>
        <w:ind w:left="2240"/>
      </w:pPr>
      <w:hyperlink w:anchor="_Toc20700" w:history="1">
        <w:r>
          <w:t xml:space="preserve">4.2.3.3.4 </w:t>
        </w:r>
        <w:r>
          <w:t>时序图</w:t>
        </w:r>
        <w:r>
          <w:tab/>
        </w:r>
        <w:r>
          <w:fldChar w:fldCharType="begin"/>
        </w:r>
        <w:r>
          <w:instrText xml:space="preserve"> PAGEREF _Toc20700 \h </w:instrText>
        </w:r>
        <w:r>
          <w:fldChar w:fldCharType="separate"/>
        </w:r>
        <w:r>
          <w:t>81</w:t>
        </w:r>
        <w:r>
          <w:fldChar w:fldCharType="end"/>
        </w:r>
      </w:hyperlink>
    </w:p>
    <w:p w14:paraId="30C345A6" w14:textId="77777777" w:rsidR="000D2AA3" w:rsidRDefault="000D2AA3">
      <w:pPr>
        <w:pStyle w:val="TOC4"/>
        <w:tabs>
          <w:tab w:val="right" w:leader="dot" w:pos="8306"/>
        </w:tabs>
        <w:ind w:left="1680"/>
      </w:pPr>
      <w:hyperlink w:anchor="_Toc13351" w:history="1">
        <w:r>
          <w:t>4.2.3.4 SNR/BER</w:t>
        </w:r>
        <w:r>
          <w:t>逐帧求解子模块</w:t>
        </w:r>
        <w:r>
          <w:tab/>
        </w:r>
        <w:r>
          <w:fldChar w:fldCharType="begin"/>
        </w:r>
        <w:r>
          <w:instrText xml:space="preserve"> PAGEREF _Toc13351 \h </w:instrText>
        </w:r>
        <w:r>
          <w:fldChar w:fldCharType="separate"/>
        </w:r>
        <w:r>
          <w:t>82</w:t>
        </w:r>
        <w:r>
          <w:fldChar w:fldCharType="end"/>
        </w:r>
      </w:hyperlink>
    </w:p>
    <w:p w14:paraId="4E53CAFE" w14:textId="77777777" w:rsidR="000D2AA3" w:rsidRDefault="000D2AA3">
      <w:pPr>
        <w:pStyle w:val="TOC5"/>
        <w:tabs>
          <w:tab w:val="right" w:leader="dot" w:pos="8306"/>
        </w:tabs>
        <w:ind w:left="2240"/>
      </w:pPr>
      <w:hyperlink w:anchor="_Toc16191" w:history="1">
        <w:r>
          <w:t xml:space="preserve">4.2.3.4.1 </w:t>
        </w:r>
        <w:r>
          <w:t>执行控制流程</w:t>
        </w:r>
        <w:r>
          <w:tab/>
        </w:r>
        <w:r>
          <w:fldChar w:fldCharType="begin"/>
        </w:r>
        <w:r>
          <w:instrText xml:space="preserve"> PAGEREF _Toc16191 \h </w:instrText>
        </w:r>
        <w:r>
          <w:fldChar w:fldCharType="separate"/>
        </w:r>
        <w:r>
          <w:t>82</w:t>
        </w:r>
        <w:r>
          <w:fldChar w:fldCharType="end"/>
        </w:r>
      </w:hyperlink>
    </w:p>
    <w:p w14:paraId="7F9F5C5E" w14:textId="77777777" w:rsidR="000D2AA3" w:rsidRDefault="000D2AA3">
      <w:pPr>
        <w:pStyle w:val="TOC5"/>
        <w:tabs>
          <w:tab w:val="right" w:leader="dot" w:pos="8306"/>
        </w:tabs>
        <w:ind w:left="2240"/>
      </w:pPr>
      <w:hyperlink w:anchor="_Toc9657" w:history="1">
        <w:r>
          <w:t xml:space="preserve">4.2.3.4.2 </w:t>
        </w:r>
        <w:r>
          <w:t>数据流</w:t>
        </w:r>
        <w:r>
          <w:tab/>
        </w:r>
        <w:r>
          <w:fldChar w:fldCharType="begin"/>
        </w:r>
        <w:r>
          <w:instrText xml:space="preserve"> PAGEREF _Toc9657 \h </w:instrText>
        </w:r>
        <w:r>
          <w:fldChar w:fldCharType="separate"/>
        </w:r>
        <w:r>
          <w:t>83</w:t>
        </w:r>
        <w:r>
          <w:fldChar w:fldCharType="end"/>
        </w:r>
      </w:hyperlink>
    </w:p>
    <w:p w14:paraId="1FA78A25" w14:textId="77777777" w:rsidR="000D2AA3" w:rsidRDefault="000D2AA3">
      <w:pPr>
        <w:pStyle w:val="TOC5"/>
        <w:tabs>
          <w:tab w:val="right" w:leader="dot" w:pos="8306"/>
        </w:tabs>
        <w:ind w:left="2240"/>
      </w:pPr>
      <w:hyperlink w:anchor="_Toc9973" w:history="1">
        <w:r>
          <w:t xml:space="preserve">4.2.3.4.3 </w:t>
        </w:r>
        <w:r>
          <w:t>动态控制序列</w:t>
        </w:r>
        <w:r>
          <w:tab/>
        </w:r>
        <w:r>
          <w:fldChar w:fldCharType="begin"/>
        </w:r>
        <w:r>
          <w:instrText xml:space="preserve"> PAGEREF _Toc9973 \h </w:instrText>
        </w:r>
        <w:r>
          <w:fldChar w:fldCharType="separate"/>
        </w:r>
        <w:r>
          <w:t>83</w:t>
        </w:r>
        <w:r>
          <w:fldChar w:fldCharType="end"/>
        </w:r>
      </w:hyperlink>
    </w:p>
    <w:p w14:paraId="796B7AFD" w14:textId="77777777" w:rsidR="000D2AA3" w:rsidRDefault="000D2AA3">
      <w:pPr>
        <w:pStyle w:val="TOC5"/>
        <w:tabs>
          <w:tab w:val="right" w:leader="dot" w:pos="8306"/>
        </w:tabs>
        <w:ind w:left="2240"/>
      </w:pPr>
      <w:hyperlink w:anchor="_Toc24948" w:history="1">
        <w:r>
          <w:t xml:space="preserve">4.2.3.4.4 </w:t>
        </w:r>
        <w:r>
          <w:t>时序图</w:t>
        </w:r>
        <w:r>
          <w:tab/>
        </w:r>
        <w:r>
          <w:fldChar w:fldCharType="begin"/>
        </w:r>
        <w:r>
          <w:instrText xml:space="preserve"> PAGEREF _Toc24948 \h </w:instrText>
        </w:r>
        <w:r>
          <w:fldChar w:fldCharType="separate"/>
        </w:r>
        <w:r>
          <w:t>83</w:t>
        </w:r>
        <w:r>
          <w:fldChar w:fldCharType="end"/>
        </w:r>
      </w:hyperlink>
    </w:p>
    <w:p w14:paraId="2B5A3C0A" w14:textId="77777777" w:rsidR="000D2AA3" w:rsidRDefault="000D2AA3">
      <w:pPr>
        <w:pStyle w:val="TOC4"/>
        <w:tabs>
          <w:tab w:val="right" w:leader="dot" w:pos="8306"/>
        </w:tabs>
        <w:ind w:left="1680"/>
      </w:pPr>
      <w:hyperlink w:anchor="_Toc8907" w:history="1">
        <w:r>
          <w:t xml:space="preserve">4.2.3.5 </w:t>
        </w:r>
        <w:r>
          <w:t>链路状态判定子模块</w:t>
        </w:r>
        <w:r>
          <w:tab/>
        </w:r>
        <w:r>
          <w:fldChar w:fldCharType="begin"/>
        </w:r>
        <w:r>
          <w:instrText xml:space="preserve"> PAGEREF _Toc8907 \h </w:instrText>
        </w:r>
        <w:r>
          <w:fldChar w:fldCharType="separate"/>
        </w:r>
        <w:r>
          <w:t>84</w:t>
        </w:r>
        <w:r>
          <w:fldChar w:fldCharType="end"/>
        </w:r>
      </w:hyperlink>
    </w:p>
    <w:p w14:paraId="3FBE167D" w14:textId="77777777" w:rsidR="000D2AA3" w:rsidRDefault="000D2AA3">
      <w:pPr>
        <w:pStyle w:val="TOC5"/>
        <w:tabs>
          <w:tab w:val="right" w:leader="dot" w:pos="8306"/>
        </w:tabs>
        <w:ind w:left="2240"/>
      </w:pPr>
      <w:hyperlink w:anchor="_Toc18940" w:history="1">
        <w:r>
          <w:t xml:space="preserve">4.2.3.5.1 </w:t>
        </w:r>
        <w:r>
          <w:t>执行控制流程</w:t>
        </w:r>
        <w:r>
          <w:tab/>
        </w:r>
        <w:r>
          <w:fldChar w:fldCharType="begin"/>
        </w:r>
        <w:r>
          <w:instrText xml:space="preserve"> PAGEREF _Toc18940 \h </w:instrText>
        </w:r>
        <w:r>
          <w:fldChar w:fldCharType="separate"/>
        </w:r>
        <w:r>
          <w:t>84</w:t>
        </w:r>
        <w:r>
          <w:fldChar w:fldCharType="end"/>
        </w:r>
      </w:hyperlink>
    </w:p>
    <w:p w14:paraId="7A717E7E" w14:textId="77777777" w:rsidR="000D2AA3" w:rsidRDefault="000D2AA3">
      <w:pPr>
        <w:pStyle w:val="TOC5"/>
        <w:tabs>
          <w:tab w:val="right" w:leader="dot" w:pos="8306"/>
        </w:tabs>
        <w:ind w:left="2240"/>
      </w:pPr>
      <w:hyperlink w:anchor="_Toc6588" w:history="1">
        <w:r>
          <w:t xml:space="preserve">4.2.3.5.2 </w:t>
        </w:r>
        <w:r>
          <w:t>数据流</w:t>
        </w:r>
        <w:r>
          <w:tab/>
        </w:r>
        <w:r>
          <w:fldChar w:fldCharType="begin"/>
        </w:r>
        <w:r>
          <w:instrText xml:space="preserve"> PAGEREF _Toc6588 \h </w:instrText>
        </w:r>
        <w:r>
          <w:fldChar w:fldCharType="separate"/>
        </w:r>
        <w:r>
          <w:t>85</w:t>
        </w:r>
        <w:r>
          <w:fldChar w:fldCharType="end"/>
        </w:r>
      </w:hyperlink>
    </w:p>
    <w:p w14:paraId="6F0E93BE" w14:textId="77777777" w:rsidR="000D2AA3" w:rsidRDefault="000D2AA3">
      <w:pPr>
        <w:pStyle w:val="TOC5"/>
        <w:tabs>
          <w:tab w:val="right" w:leader="dot" w:pos="8306"/>
        </w:tabs>
        <w:ind w:left="2240"/>
      </w:pPr>
      <w:hyperlink w:anchor="_Toc1463" w:history="1">
        <w:r>
          <w:t xml:space="preserve">4.2.3.5.3 </w:t>
        </w:r>
        <w:r>
          <w:t>动态控制序列</w:t>
        </w:r>
        <w:r>
          <w:tab/>
        </w:r>
        <w:r>
          <w:fldChar w:fldCharType="begin"/>
        </w:r>
        <w:r>
          <w:instrText xml:space="preserve"> PAGEREF _Toc1463 \h </w:instrText>
        </w:r>
        <w:r>
          <w:fldChar w:fldCharType="separate"/>
        </w:r>
        <w:r>
          <w:t>85</w:t>
        </w:r>
        <w:r>
          <w:fldChar w:fldCharType="end"/>
        </w:r>
      </w:hyperlink>
    </w:p>
    <w:p w14:paraId="1D46D67D" w14:textId="77777777" w:rsidR="000D2AA3" w:rsidRDefault="000D2AA3">
      <w:pPr>
        <w:pStyle w:val="TOC5"/>
        <w:tabs>
          <w:tab w:val="right" w:leader="dot" w:pos="8306"/>
        </w:tabs>
        <w:ind w:left="2240"/>
      </w:pPr>
      <w:hyperlink w:anchor="_Toc28287" w:history="1">
        <w:r>
          <w:t xml:space="preserve">4.2.3.5.4 </w:t>
        </w:r>
        <w:r>
          <w:t>时序图</w:t>
        </w:r>
        <w:r>
          <w:tab/>
        </w:r>
        <w:r>
          <w:fldChar w:fldCharType="begin"/>
        </w:r>
        <w:r>
          <w:instrText xml:space="preserve"> PAGEREF _Toc28287 \h </w:instrText>
        </w:r>
        <w:r>
          <w:fldChar w:fldCharType="separate"/>
        </w:r>
        <w:r>
          <w:t>85</w:t>
        </w:r>
        <w:r>
          <w:fldChar w:fldCharType="end"/>
        </w:r>
      </w:hyperlink>
    </w:p>
    <w:p w14:paraId="419F33A1" w14:textId="77777777" w:rsidR="000D2AA3" w:rsidRDefault="000D2AA3">
      <w:pPr>
        <w:pStyle w:val="TOC3"/>
        <w:tabs>
          <w:tab w:val="right" w:leader="dot" w:pos="8306"/>
        </w:tabs>
        <w:ind w:left="1120"/>
      </w:pPr>
      <w:hyperlink w:anchor="_Toc12971" w:history="1">
        <w:r>
          <w:t xml:space="preserve">4.2.4 </w:t>
        </w:r>
        <w:r>
          <w:t>干扰与感知（</w:t>
        </w:r>
        <w:r>
          <w:t>DSDWRJQTLJS-ZXFA-GRYGZ</w:t>
        </w:r>
        <w:r>
          <w:t>）</w:t>
        </w:r>
        <w:r>
          <w:tab/>
        </w:r>
        <w:r>
          <w:fldChar w:fldCharType="begin"/>
        </w:r>
        <w:r>
          <w:instrText xml:space="preserve"> PAGEREF _Toc12971 \h </w:instrText>
        </w:r>
        <w:r>
          <w:fldChar w:fldCharType="separate"/>
        </w:r>
        <w:r>
          <w:t>86</w:t>
        </w:r>
        <w:r>
          <w:fldChar w:fldCharType="end"/>
        </w:r>
      </w:hyperlink>
    </w:p>
    <w:p w14:paraId="138C8680" w14:textId="77777777" w:rsidR="000D2AA3" w:rsidRDefault="000D2AA3">
      <w:pPr>
        <w:pStyle w:val="TOC4"/>
        <w:tabs>
          <w:tab w:val="right" w:leader="dot" w:pos="8306"/>
        </w:tabs>
        <w:ind w:left="1680"/>
      </w:pPr>
      <w:hyperlink w:anchor="_Toc7308" w:history="1">
        <w:r>
          <w:t>4.2.4.1 ESM</w:t>
        </w:r>
        <w:r>
          <w:t>侦测传感器管理子模块</w:t>
        </w:r>
        <w:r>
          <w:tab/>
        </w:r>
        <w:r>
          <w:fldChar w:fldCharType="begin"/>
        </w:r>
        <w:r>
          <w:instrText xml:space="preserve"> PAGEREF _Toc7308 \h </w:instrText>
        </w:r>
        <w:r>
          <w:fldChar w:fldCharType="separate"/>
        </w:r>
        <w:r>
          <w:t>86</w:t>
        </w:r>
        <w:r>
          <w:fldChar w:fldCharType="end"/>
        </w:r>
      </w:hyperlink>
    </w:p>
    <w:p w14:paraId="11109C44" w14:textId="77777777" w:rsidR="000D2AA3" w:rsidRDefault="000D2AA3">
      <w:pPr>
        <w:pStyle w:val="TOC5"/>
        <w:tabs>
          <w:tab w:val="right" w:leader="dot" w:pos="8306"/>
        </w:tabs>
        <w:ind w:left="2240"/>
      </w:pPr>
      <w:hyperlink w:anchor="_Toc26090" w:history="1">
        <w:r>
          <w:t xml:space="preserve">4.2.4.1.1 </w:t>
        </w:r>
        <w:r>
          <w:t>执行控制流程</w:t>
        </w:r>
        <w:r>
          <w:tab/>
        </w:r>
        <w:r>
          <w:fldChar w:fldCharType="begin"/>
        </w:r>
        <w:r>
          <w:instrText xml:space="preserve"> PAGEREF _Toc26090 \h </w:instrText>
        </w:r>
        <w:r>
          <w:fldChar w:fldCharType="separate"/>
        </w:r>
        <w:r>
          <w:t>86</w:t>
        </w:r>
        <w:r>
          <w:fldChar w:fldCharType="end"/>
        </w:r>
      </w:hyperlink>
    </w:p>
    <w:p w14:paraId="4547A648" w14:textId="77777777" w:rsidR="000D2AA3" w:rsidRDefault="000D2AA3">
      <w:pPr>
        <w:pStyle w:val="TOC5"/>
        <w:tabs>
          <w:tab w:val="right" w:leader="dot" w:pos="8306"/>
        </w:tabs>
        <w:ind w:left="2240"/>
      </w:pPr>
      <w:hyperlink w:anchor="_Toc13884" w:history="1">
        <w:r>
          <w:t xml:space="preserve">4.2.4.1.2 </w:t>
        </w:r>
        <w:r>
          <w:t>数据流</w:t>
        </w:r>
        <w:r>
          <w:tab/>
        </w:r>
        <w:r>
          <w:fldChar w:fldCharType="begin"/>
        </w:r>
        <w:r>
          <w:instrText xml:space="preserve"> PAGEREF _Toc13884 \h </w:instrText>
        </w:r>
        <w:r>
          <w:fldChar w:fldCharType="separate"/>
        </w:r>
        <w:r>
          <w:t>87</w:t>
        </w:r>
        <w:r>
          <w:fldChar w:fldCharType="end"/>
        </w:r>
      </w:hyperlink>
    </w:p>
    <w:p w14:paraId="68C3003B" w14:textId="77777777" w:rsidR="000D2AA3" w:rsidRDefault="000D2AA3">
      <w:pPr>
        <w:pStyle w:val="TOC5"/>
        <w:tabs>
          <w:tab w:val="right" w:leader="dot" w:pos="8306"/>
        </w:tabs>
        <w:ind w:left="2240"/>
      </w:pPr>
      <w:hyperlink w:anchor="_Toc15286" w:history="1">
        <w:r>
          <w:t xml:space="preserve">4.2.4.1.3 </w:t>
        </w:r>
        <w:r>
          <w:t>动态控制序列</w:t>
        </w:r>
        <w:r>
          <w:tab/>
        </w:r>
        <w:r>
          <w:fldChar w:fldCharType="begin"/>
        </w:r>
        <w:r>
          <w:instrText xml:space="preserve"> PAGEREF _Toc15286 \h </w:instrText>
        </w:r>
        <w:r>
          <w:fldChar w:fldCharType="separate"/>
        </w:r>
        <w:r>
          <w:t>87</w:t>
        </w:r>
        <w:r>
          <w:fldChar w:fldCharType="end"/>
        </w:r>
      </w:hyperlink>
    </w:p>
    <w:p w14:paraId="1BECBCBD" w14:textId="77777777" w:rsidR="000D2AA3" w:rsidRDefault="000D2AA3">
      <w:pPr>
        <w:pStyle w:val="TOC5"/>
        <w:tabs>
          <w:tab w:val="right" w:leader="dot" w:pos="8306"/>
        </w:tabs>
        <w:ind w:left="2240"/>
      </w:pPr>
      <w:hyperlink w:anchor="_Toc5356" w:history="1">
        <w:r>
          <w:t xml:space="preserve">4.2.4.1.4 </w:t>
        </w:r>
        <w:r>
          <w:t>时序图</w:t>
        </w:r>
        <w:r>
          <w:tab/>
        </w:r>
        <w:r>
          <w:fldChar w:fldCharType="begin"/>
        </w:r>
        <w:r>
          <w:instrText xml:space="preserve"> PAGEREF _Toc5356 \h </w:instrText>
        </w:r>
        <w:r>
          <w:fldChar w:fldCharType="separate"/>
        </w:r>
        <w:r>
          <w:t>87</w:t>
        </w:r>
        <w:r>
          <w:fldChar w:fldCharType="end"/>
        </w:r>
      </w:hyperlink>
    </w:p>
    <w:p w14:paraId="64116850" w14:textId="77777777" w:rsidR="000D2AA3" w:rsidRDefault="000D2AA3">
      <w:pPr>
        <w:pStyle w:val="TOC4"/>
        <w:tabs>
          <w:tab w:val="right" w:leader="dot" w:pos="8306"/>
        </w:tabs>
        <w:ind w:left="1680"/>
      </w:pPr>
      <w:hyperlink w:anchor="_Toc9612" w:history="1">
        <w:r>
          <w:t>4.2.4.2 RF</w:t>
        </w:r>
        <w:r>
          <w:t>干扰机控制子模块</w:t>
        </w:r>
        <w:r>
          <w:tab/>
        </w:r>
        <w:r>
          <w:fldChar w:fldCharType="begin"/>
        </w:r>
        <w:r>
          <w:instrText xml:space="preserve"> PAGEREF _Toc9612 \h </w:instrText>
        </w:r>
        <w:r>
          <w:fldChar w:fldCharType="separate"/>
        </w:r>
        <w:r>
          <w:t>88</w:t>
        </w:r>
        <w:r>
          <w:fldChar w:fldCharType="end"/>
        </w:r>
      </w:hyperlink>
    </w:p>
    <w:p w14:paraId="0ADBB41C" w14:textId="77777777" w:rsidR="000D2AA3" w:rsidRDefault="000D2AA3">
      <w:pPr>
        <w:pStyle w:val="TOC5"/>
        <w:tabs>
          <w:tab w:val="right" w:leader="dot" w:pos="8306"/>
        </w:tabs>
        <w:ind w:left="2240"/>
      </w:pPr>
      <w:hyperlink w:anchor="_Toc21333" w:history="1">
        <w:r>
          <w:t xml:space="preserve">4.2.4.2.1 </w:t>
        </w:r>
        <w:r>
          <w:t>执行控制流程</w:t>
        </w:r>
        <w:r>
          <w:tab/>
        </w:r>
        <w:r>
          <w:fldChar w:fldCharType="begin"/>
        </w:r>
        <w:r>
          <w:instrText xml:space="preserve"> PAGEREF _Toc21333 \h </w:instrText>
        </w:r>
        <w:r>
          <w:fldChar w:fldCharType="separate"/>
        </w:r>
        <w:r>
          <w:t>88</w:t>
        </w:r>
        <w:r>
          <w:fldChar w:fldCharType="end"/>
        </w:r>
      </w:hyperlink>
    </w:p>
    <w:p w14:paraId="299950FE" w14:textId="77777777" w:rsidR="000D2AA3" w:rsidRDefault="000D2AA3">
      <w:pPr>
        <w:pStyle w:val="TOC5"/>
        <w:tabs>
          <w:tab w:val="right" w:leader="dot" w:pos="8306"/>
        </w:tabs>
        <w:ind w:left="2240"/>
      </w:pPr>
      <w:hyperlink w:anchor="_Toc19888" w:history="1">
        <w:r>
          <w:t xml:space="preserve">4.2.4.2.2 </w:t>
        </w:r>
        <w:r>
          <w:t>数据流</w:t>
        </w:r>
        <w:r>
          <w:tab/>
        </w:r>
        <w:r>
          <w:fldChar w:fldCharType="begin"/>
        </w:r>
        <w:r>
          <w:instrText xml:space="preserve"> PAGEREF _Toc19888 \h </w:instrText>
        </w:r>
        <w:r>
          <w:fldChar w:fldCharType="separate"/>
        </w:r>
        <w:r>
          <w:t>89</w:t>
        </w:r>
        <w:r>
          <w:fldChar w:fldCharType="end"/>
        </w:r>
      </w:hyperlink>
    </w:p>
    <w:p w14:paraId="79C4EA4D" w14:textId="77777777" w:rsidR="000D2AA3" w:rsidRDefault="000D2AA3">
      <w:pPr>
        <w:pStyle w:val="TOC5"/>
        <w:tabs>
          <w:tab w:val="right" w:leader="dot" w:pos="8306"/>
        </w:tabs>
        <w:ind w:left="2240"/>
      </w:pPr>
      <w:hyperlink w:anchor="_Toc11118" w:history="1">
        <w:r>
          <w:t xml:space="preserve">4.2.4.2.3 </w:t>
        </w:r>
        <w:r>
          <w:t>动态控制序列</w:t>
        </w:r>
        <w:r>
          <w:tab/>
        </w:r>
        <w:r>
          <w:fldChar w:fldCharType="begin"/>
        </w:r>
        <w:r>
          <w:instrText xml:space="preserve"> PAGEREF _Toc11118 \h </w:instrText>
        </w:r>
        <w:r>
          <w:fldChar w:fldCharType="separate"/>
        </w:r>
        <w:r>
          <w:t>89</w:t>
        </w:r>
        <w:r>
          <w:fldChar w:fldCharType="end"/>
        </w:r>
      </w:hyperlink>
    </w:p>
    <w:p w14:paraId="125D777F" w14:textId="77777777" w:rsidR="000D2AA3" w:rsidRDefault="000D2AA3">
      <w:pPr>
        <w:pStyle w:val="TOC5"/>
        <w:tabs>
          <w:tab w:val="right" w:leader="dot" w:pos="8306"/>
        </w:tabs>
        <w:ind w:left="2240"/>
      </w:pPr>
      <w:hyperlink w:anchor="_Toc25588" w:history="1">
        <w:r>
          <w:t xml:space="preserve">4.2.4.2.4 </w:t>
        </w:r>
        <w:r>
          <w:t>时序图</w:t>
        </w:r>
        <w:r>
          <w:tab/>
        </w:r>
        <w:r>
          <w:fldChar w:fldCharType="begin"/>
        </w:r>
        <w:r>
          <w:instrText xml:space="preserve"> PAGEREF _Toc25588 \h </w:instrText>
        </w:r>
        <w:r>
          <w:fldChar w:fldCharType="separate"/>
        </w:r>
        <w:r>
          <w:t>89</w:t>
        </w:r>
        <w:r>
          <w:fldChar w:fldCharType="end"/>
        </w:r>
      </w:hyperlink>
    </w:p>
    <w:p w14:paraId="26BE0FCA" w14:textId="77777777" w:rsidR="000D2AA3" w:rsidRDefault="000D2AA3">
      <w:pPr>
        <w:pStyle w:val="TOC4"/>
        <w:tabs>
          <w:tab w:val="right" w:leader="dot" w:pos="8306"/>
        </w:tabs>
        <w:ind w:left="1680"/>
      </w:pPr>
      <w:hyperlink w:anchor="_Toc23701" w:history="1">
        <w:r>
          <w:t xml:space="preserve">4.2.4.3 </w:t>
        </w:r>
        <w:r>
          <w:t>侦测</w:t>
        </w:r>
        <w:r>
          <w:t>→</w:t>
        </w:r>
        <w:r>
          <w:t>启扰</w:t>
        </w:r>
        <w:r>
          <w:t>→</w:t>
        </w:r>
        <w:r>
          <w:t>劣化闭环子模块</w:t>
        </w:r>
        <w:r>
          <w:tab/>
        </w:r>
        <w:r>
          <w:fldChar w:fldCharType="begin"/>
        </w:r>
        <w:r>
          <w:instrText xml:space="preserve"> PAGEREF _Toc23701 \h </w:instrText>
        </w:r>
        <w:r>
          <w:fldChar w:fldCharType="separate"/>
        </w:r>
        <w:r>
          <w:t>90</w:t>
        </w:r>
        <w:r>
          <w:fldChar w:fldCharType="end"/>
        </w:r>
      </w:hyperlink>
    </w:p>
    <w:p w14:paraId="64708B40" w14:textId="77777777" w:rsidR="000D2AA3" w:rsidRDefault="000D2AA3">
      <w:pPr>
        <w:pStyle w:val="TOC5"/>
        <w:tabs>
          <w:tab w:val="right" w:leader="dot" w:pos="8306"/>
        </w:tabs>
        <w:ind w:left="2240"/>
      </w:pPr>
      <w:hyperlink w:anchor="_Toc1480" w:history="1">
        <w:r>
          <w:t xml:space="preserve">4.2.4.3.1 </w:t>
        </w:r>
        <w:r>
          <w:t>执行控制流程</w:t>
        </w:r>
        <w:r>
          <w:tab/>
        </w:r>
        <w:r>
          <w:fldChar w:fldCharType="begin"/>
        </w:r>
        <w:r>
          <w:instrText xml:space="preserve"> PAGEREF _Toc1480 \h </w:instrText>
        </w:r>
        <w:r>
          <w:fldChar w:fldCharType="separate"/>
        </w:r>
        <w:r>
          <w:t>90</w:t>
        </w:r>
        <w:r>
          <w:fldChar w:fldCharType="end"/>
        </w:r>
      </w:hyperlink>
    </w:p>
    <w:p w14:paraId="4C9B1268" w14:textId="77777777" w:rsidR="000D2AA3" w:rsidRDefault="000D2AA3">
      <w:pPr>
        <w:pStyle w:val="TOC5"/>
        <w:tabs>
          <w:tab w:val="right" w:leader="dot" w:pos="8306"/>
        </w:tabs>
        <w:ind w:left="2240"/>
      </w:pPr>
      <w:hyperlink w:anchor="_Toc9175" w:history="1">
        <w:r>
          <w:t xml:space="preserve">4.2.4.3.2 </w:t>
        </w:r>
        <w:r>
          <w:t>数据流</w:t>
        </w:r>
        <w:r>
          <w:tab/>
        </w:r>
        <w:r>
          <w:fldChar w:fldCharType="begin"/>
        </w:r>
        <w:r>
          <w:instrText xml:space="preserve"> PAGEREF _Toc9175 \h </w:instrText>
        </w:r>
        <w:r>
          <w:fldChar w:fldCharType="separate"/>
        </w:r>
        <w:r>
          <w:t>91</w:t>
        </w:r>
        <w:r>
          <w:fldChar w:fldCharType="end"/>
        </w:r>
      </w:hyperlink>
    </w:p>
    <w:p w14:paraId="741DF8CB" w14:textId="77777777" w:rsidR="000D2AA3" w:rsidRDefault="000D2AA3">
      <w:pPr>
        <w:pStyle w:val="TOC5"/>
        <w:tabs>
          <w:tab w:val="right" w:leader="dot" w:pos="8306"/>
        </w:tabs>
        <w:ind w:left="2240"/>
      </w:pPr>
      <w:hyperlink w:anchor="_Toc17380" w:history="1">
        <w:r>
          <w:t xml:space="preserve">4.2.4.3.3 </w:t>
        </w:r>
        <w:r>
          <w:t>动态控制序列</w:t>
        </w:r>
        <w:r>
          <w:tab/>
        </w:r>
        <w:r>
          <w:fldChar w:fldCharType="begin"/>
        </w:r>
        <w:r>
          <w:instrText xml:space="preserve"> PAGEREF _Toc17380 \h </w:instrText>
        </w:r>
        <w:r>
          <w:fldChar w:fldCharType="separate"/>
        </w:r>
        <w:r>
          <w:t>91</w:t>
        </w:r>
        <w:r>
          <w:fldChar w:fldCharType="end"/>
        </w:r>
      </w:hyperlink>
    </w:p>
    <w:p w14:paraId="3CDE7BDB" w14:textId="77777777" w:rsidR="000D2AA3" w:rsidRDefault="000D2AA3">
      <w:pPr>
        <w:pStyle w:val="TOC5"/>
        <w:tabs>
          <w:tab w:val="right" w:leader="dot" w:pos="8306"/>
        </w:tabs>
        <w:ind w:left="2240"/>
      </w:pPr>
      <w:hyperlink w:anchor="_Toc24452" w:history="1">
        <w:r>
          <w:t xml:space="preserve">4.2.4.3.4 </w:t>
        </w:r>
        <w:r>
          <w:t>时序图</w:t>
        </w:r>
        <w:r>
          <w:tab/>
        </w:r>
        <w:r>
          <w:fldChar w:fldCharType="begin"/>
        </w:r>
        <w:r>
          <w:instrText xml:space="preserve"> PAGEREF _Toc24452 \h </w:instrText>
        </w:r>
        <w:r>
          <w:fldChar w:fldCharType="separate"/>
        </w:r>
        <w:r>
          <w:t>91</w:t>
        </w:r>
        <w:r>
          <w:fldChar w:fldCharType="end"/>
        </w:r>
      </w:hyperlink>
    </w:p>
    <w:p w14:paraId="3E4260FE" w14:textId="77777777" w:rsidR="000D2AA3" w:rsidRDefault="000D2AA3">
      <w:pPr>
        <w:pStyle w:val="TOC4"/>
        <w:tabs>
          <w:tab w:val="right" w:leader="dot" w:pos="8306"/>
        </w:tabs>
        <w:ind w:left="1680"/>
      </w:pPr>
      <w:hyperlink w:anchor="_Toc6652" w:history="1">
        <w:r>
          <w:t xml:space="preserve">4.2.4.4 </w:t>
        </w:r>
        <w:r>
          <w:t>干扰参数实时同步子模块</w:t>
        </w:r>
        <w:r>
          <w:tab/>
        </w:r>
        <w:r>
          <w:fldChar w:fldCharType="begin"/>
        </w:r>
        <w:r>
          <w:instrText xml:space="preserve"> PAGEREF _Toc6652 \h </w:instrText>
        </w:r>
        <w:r>
          <w:fldChar w:fldCharType="separate"/>
        </w:r>
        <w:r>
          <w:t>92</w:t>
        </w:r>
        <w:r>
          <w:fldChar w:fldCharType="end"/>
        </w:r>
      </w:hyperlink>
    </w:p>
    <w:p w14:paraId="138FC159" w14:textId="77777777" w:rsidR="000D2AA3" w:rsidRDefault="000D2AA3">
      <w:pPr>
        <w:pStyle w:val="TOC5"/>
        <w:tabs>
          <w:tab w:val="right" w:leader="dot" w:pos="8306"/>
        </w:tabs>
        <w:ind w:left="2240"/>
      </w:pPr>
      <w:hyperlink w:anchor="_Toc127" w:history="1">
        <w:r>
          <w:t xml:space="preserve">4.2.4.4.1 </w:t>
        </w:r>
        <w:r>
          <w:t>执行控制流程</w:t>
        </w:r>
        <w:r>
          <w:tab/>
        </w:r>
        <w:r>
          <w:fldChar w:fldCharType="begin"/>
        </w:r>
        <w:r>
          <w:instrText xml:space="preserve"> PAGEREF _Toc127 \h </w:instrText>
        </w:r>
        <w:r>
          <w:fldChar w:fldCharType="separate"/>
        </w:r>
        <w:r>
          <w:t>92</w:t>
        </w:r>
        <w:r>
          <w:fldChar w:fldCharType="end"/>
        </w:r>
      </w:hyperlink>
    </w:p>
    <w:p w14:paraId="0CF93B57" w14:textId="77777777" w:rsidR="000D2AA3" w:rsidRDefault="000D2AA3">
      <w:pPr>
        <w:pStyle w:val="TOC5"/>
        <w:tabs>
          <w:tab w:val="right" w:leader="dot" w:pos="8306"/>
        </w:tabs>
        <w:ind w:left="2240"/>
      </w:pPr>
      <w:hyperlink w:anchor="_Toc4449" w:history="1">
        <w:r>
          <w:t xml:space="preserve">4.2.4.4.2 </w:t>
        </w:r>
        <w:r>
          <w:t>数据流</w:t>
        </w:r>
        <w:r>
          <w:tab/>
        </w:r>
        <w:r>
          <w:fldChar w:fldCharType="begin"/>
        </w:r>
        <w:r>
          <w:instrText xml:space="preserve"> PAGEREF _Toc4449 \h </w:instrText>
        </w:r>
        <w:r>
          <w:fldChar w:fldCharType="separate"/>
        </w:r>
        <w:r>
          <w:t>93</w:t>
        </w:r>
        <w:r>
          <w:fldChar w:fldCharType="end"/>
        </w:r>
      </w:hyperlink>
    </w:p>
    <w:p w14:paraId="5066416F" w14:textId="77777777" w:rsidR="000D2AA3" w:rsidRDefault="000D2AA3">
      <w:pPr>
        <w:pStyle w:val="TOC5"/>
        <w:tabs>
          <w:tab w:val="right" w:leader="dot" w:pos="8306"/>
        </w:tabs>
        <w:ind w:left="2240"/>
      </w:pPr>
      <w:hyperlink w:anchor="_Toc16102" w:history="1">
        <w:r>
          <w:t xml:space="preserve">4.2.4.4.3 </w:t>
        </w:r>
        <w:r>
          <w:t>动态控制序列</w:t>
        </w:r>
        <w:r>
          <w:tab/>
        </w:r>
        <w:r>
          <w:fldChar w:fldCharType="begin"/>
        </w:r>
        <w:r>
          <w:instrText xml:space="preserve"> PAGEREF _Toc16102 \h </w:instrText>
        </w:r>
        <w:r>
          <w:fldChar w:fldCharType="separate"/>
        </w:r>
        <w:r>
          <w:t>93</w:t>
        </w:r>
        <w:r>
          <w:fldChar w:fldCharType="end"/>
        </w:r>
      </w:hyperlink>
    </w:p>
    <w:p w14:paraId="7DE92E70" w14:textId="77777777" w:rsidR="000D2AA3" w:rsidRDefault="000D2AA3">
      <w:pPr>
        <w:pStyle w:val="TOC5"/>
        <w:tabs>
          <w:tab w:val="right" w:leader="dot" w:pos="8306"/>
        </w:tabs>
        <w:ind w:left="2240"/>
      </w:pPr>
      <w:hyperlink w:anchor="_Toc19849" w:history="1">
        <w:r>
          <w:t xml:space="preserve">4.2.4.4.4 </w:t>
        </w:r>
        <w:r>
          <w:t>时序图</w:t>
        </w:r>
        <w:r>
          <w:tab/>
        </w:r>
        <w:r>
          <w:fldChar w:fldCharType="begin"/>
        </w:r>
        <w:r>
          <w:instrText xml:space="preserve"> PAGEREF _Toc19849 \h </w:instrText>
        </w:r>
        <w:r>
          <w:fldChar w:fldCharType="separate"/>
        </w:r>
        <w:r>
          <w:t>93</w:t>
        </w:r>
        <w:r>
          <w:fldChar w:fldCharType="end"/>
        </w:r>
      </w:hyperlink>
    </w:p>
    <w:p w14:paraId="75A78D33" w14:textId="77777777" w:rsidR="000D2AA3" w:rsidRDefault="000D2AA3">
      <w:pPr>
        <w:pStyle w:val="TOC3"/>
        <w:tabs>
          <w:tab w:val="right" w:leader="dot" w:pos="8306"/>
        </w:tabs>
        <w:ind w:left="1120"/>
      </w:pPr>
      <w:hyperlink w:anchor="_Toc29947" w:history="1">
        <w:r>
          <w:t xml:space="preserve">4.2.5 </w:t>
        </w:r>
        <w:r>
          <w:t>链路切换与优选（</w:t>
        </w:r>
        <w:r>
          <w:t>DSDWRJQTLJS-ZXFA-LLQHYYX</w:t>
        </w:r>
        <w:r>
          <w:t>）</w:t>
        </w:r>
        <w:r>
          <w:tab/>
        </w:r>
        <w:r>
          <w:fldChar w:fldCharType="begin"/>
        </w:r>
        <w:r>
          <w:instrText xml:space="preserve"> PAGEREF _Toc29947 \h </w:instrText>
        </w:r>
        <w:r>
          <w:fldChar w:fldCharType="separate"/>
        </w:r>
        <w:r>
          <w:t>94</w:t>
        </w:r>
        <w:r>
          <w:fldChar w:fldCharType="end"/>
        </w:r>
      </w:hyperlink>
    </w:p>
    <w:p w14:paraId="37E0C9F3" w14:textId="77777777" w:rsidR="000D2AA3" w:rsidRDefault="000D2AA3">
      <w:pPr>
        <w:pStyle w:val="TOC4"/>
        <w:tabs>
          <w:tab w:val="right" w:leader="dot" w:pos="8306"/>
        </w:tabs>
        <w:ind w:left="1680"/>
      </w:pPr>
      <w:hyperlink w:anchor="_Toc31170" w:history="1">
        <w:r>
          <w:t>4.2.5.1 LinkManager</w:t>
        </w:r>
        <w:r>
          <w:t>插件（链路质量监测）</w:t>
        </w:r>
        <w:r>
          <w:tab/>
        </w:r>
        <w:r>
          <w:fldChar w:fldCharType="begin"/>
        </w:r>
        <w:r>
          <w:instrText xml:space="preserve"> PAGEREF _Toc31170 \h </w:instrText>
        </w:r>
        <w:r>
          <w:fldChar w:fldCharType="separate"/>
        </w:r>
        <w:r>
          <w:t>94</w:t>
        </w:r>
        <w:r>
          <w:fldChar w:fldCharType="end"/>
        </w:r>
      </w:hyperlink>
    </w:p>
    <w:p w14:paraId="45B042D3" w14:textId="77777777" w:rsidR="000D2AA3" w:rsidRDefault="000D2AA3">
      <w:pPr>
        <w:pStyle w:val="TOC5"/>
        <w:tabs>
          <w:tab w:val="right" w:leader="dot" w:pos="8306"/>
        </w:tabs>
        <w:ind w:left="2240"/>
      </w:pPr>
      <w:hyperlink w:anchor="_Toc23173" w:history="1">
        <w:r>
          <w:t xml:space="preserve">4.2.5.1.1 </w:t>
        </w:r>
        <w:r>
          <w:t>执行控制流程</w:t>
        </w:r>
        <w:r>
          <w:tab/>
        </w:r>
        <w:r>
          <w:fldChar w:fldCharType="begin"/>
        </w:r>
        <w:r>
          <w:instrText xml:space="preserve"> PAGEREF _Toc23173 \h </w:instrText>
        </w:r>
        <w:r>
          <w:fldChar w:fldCharType="separate"/>
        </w:r>
        <w:r>
          <w:t>94</w:t>
        </w:r>
        <w:r>
          <w:fldChar w:fldCharType="end"/>
        </w:r>
      </w:hyperlink>
    </w:p>
    <w:p w14:paraId="16006070" w14:textId="77777777" w:rsidR="000D2AA3" w:rsidRDefault="000D2AA3">
      <w:pPr>
        <w:pStyle w:val="TOC5"/>
        <w:tabs>
          <w:tab w:val="right" w:leader="dot" w:pos="8306"/>
        </w:tabs>
        <w:ind w:left="2240"/>
      </w:pPr>
      <w:hyperlink w:anchor="_Toc2470" w:history="1">
        <w:r>
          <w:t xml:space="preserve">4.2.5.1.2 </w:t>
        </w:r>
        <w:r>
          <w:t>数据流</w:t>
        </w:r>
        <w:r>
          <w:tab/>
        </w:r>
        <w:r>
          <w:fldChar w:fldCharType="begin"/>
        </w:r>
        <w:r>
          <w:instrText xml:space="preserve"> PAGEREF _Toc2470 \h </w:instrText>
        </w:r>
        <w:r>
          <w:fldChar w:fldCharType="separate"/>
        </w:r>
        <w:r>
          <w:t>95</w:t>
        </w:r>
        <w:r>
          <w:fldChar w:fldCharType="end"/>
        </w:r>
      </w:hyperlink>
    </w:p>
    <w:p w14:paraId="27805C9D" w14:textId="77777777" w:rsidR="000D2AA3" w:rsidRDefault="000D2AA3">
      <w:pPr>
        <w:pStyle w:val="TOC5"/>
        <w:tabs>
          <w:tab w:val="right" w:leader="dot" w:pos="8306"/>
        </w:tabs>
        <w:ind w:left="2240"/>
      </w:pPr>
      <w:hyperlink w:anchor="_Toc27642" w:history="1">
        <w:r>
          <w:t xml:space="preserve">4.2.5.1.3 </w:t>
        </w:r>
        <w:r>
          <w:t>动态控制序列</w:t>
        </w:r>
        <w:r>
          <w:tab/>
        </w:r>
        <w:r>
          <w:fldChar w:fldCharType="begin"/>
        </w:r>
        <w:r>
          <w:instrText xml:space="preserve"> PAGEREF _Toc27642 \h </w:instrText>
        </w:r>
        <w:r>
          <w:fldChar w:fldCharType="separate"/>
        </w:r>
        <w:r>
          <w:t>95</w:t>
        </w:r>
        <w:r>
          <w:fldChar w:fldCharType="end"/>
        </w:r>
      </w:hyperlink>
    </w:p>
    <w:p w14:paraId="026DC828" w14:textId="77777777" w:rsidR="000D2AA3" w:rsidRDefault="000D2AA3">
      <w:pPr>
        <w:pStyle w:val="TOC5"/>
        <w:tabs>
          <w:tab w:val="right" w:leader="dot" w:pos="8306"/>
        </w:tabs>
        <w:ind w:left="2240"/>
      </w:pPr>
      <w:hyperlink w:anchor="_Toc2568" w:history="1">
        <w:r>
          <w:t xml:space="preserve">4.2.5.1.4 </w:t>
        </w:r>
        <w:r>
          <w:t>时序图</w:t>
        </w:r>
        <w:r>
          <w:tab/>
        </w:r>
        <w:r>
          <w:fldChar w:fldCharType="begin"/>
        </w:r>
        <w:r>
          <w:instrText xml:space="preserve"> PAGEREF _Toc2568 \h </w:instrText>
        </w:r>
        <w:r>
          <w:fldChar w:fldCharType="separate"/>
        </w:r>
        <w:r>
          <w:t>95</w:t>
        </w:r>
        <w:r>
          <w:fldChar w:fldCharType="end"/>
        </w:r>
      </w:hyperlink>
    </w:p>
    <w:p w14:paraId="48A46732" w14:textId="77777777" w:rsidR="000D2AA3" w:rsidRDefault="000D2AA3">
      <w:pPr>
        <w:pStyle w:val="TOC4"/>
        <w:tabs>
          <w:tab w:val="right" w:leader="dot" w:pos="8306"/>
        </w:tabs>
        <w:ind w:left="1680"/>
      </w:pPr>
      <w:hyperlink w:anchor="_Toc25648" w:history="1">
        <w:r>
          <w:t xml:space="preserve">4.2.5.2 </w:t>
        </w:r>
        <w:r>
          <w:t>前向选路子模块（干扰最小通道）</w:t>
        </w:r>
        <w:r>
          <w:tab/>
        </w:r>
        <w:r>
          <w:fldChar w:fldCharType="begin"/>
        </w:r>
        <w:r>
          <w:instrText xml:space="preserve"> PAGEREF _Toc25648 \h </w:instrText>
        </w:r>
        <w:r>
          <w:fldChar w:fldCharType="separate"/>
        </w:r>
        <w:r>
          <w:t>96</w:t>
        </w:r>
        <w:r>
          <w:fldChar w:fldCharType="end"/>
        </w:r>
      </w:hyperlink>
    </w:p>
    <w:p w14:paraId="6617B9A3" w14:textId="77777777" w:rsidR="000D2AA3" w:rsidRDefault="000D2AA3">
      <w:pPr>
        <w:pStyle w:val="TOC5"/>
        <w:tabs>
          <w:tab w:val="right" w:leader="dot" w:pos="8306"/>
        </w:tabs>
        <w:ind w:left="2240"/>
      </w:pPr>
      <w:hyperlink w:anchor="_Toc28273" w:history="1">
        <w:r>
          <w:t xml:space="preserve">4.2.5.2.1 </w:t>
        </w:r>
        <w:r>
          <w:t>执行控制流程</w:t>
        </w:r>
        <w:r>
          <w:tab/>
        </w:r>
        <w:r>
          <w:fldChar w:fldCharType="begin"/>
        </w:r>
        <w:r>
          <w:instrText xml:space="preserve"> PAGEREF _Toc28273 \h </w:instrText>
        </w:r>
        <w:r>
          <w:fldChar w:fldCharType="separate"/>
        </w:r>
        <w:r>
          <w:t>96</w:t>
        </w:r>
        <w:r>
          <w:fldChar w:fldCharType="end"/>
        </w:r>
      </w:hyperlink>
    </w:p>
    <w:p w14:paraId="37399634" w14:textId="77777777" w:rsidR="000D2AA3" w:rsidRDefault="000D2AA3">
      <w:pPr>
        <w:pStyle w:val="TOC5"/>
        <w:tabs>
          <w:tab w:val="right" w:leader="dot" w:pos="8306"/>
        </w:tabs>
        <w:ind w:left="2240"/>
      </w:pPr>
      <w:hyperlink w:anchor="_Toc9325" w:history="1">
        <w:r>
          <w:t xml:space="preserve">4.2.5.2.2 </w:t>
        </w:r>
        <w:r>
          <w:t>数据流</w:t>
        </w:r>
        <w:r>
          <w:tab/>
        </w:r>
        <w:r>
          <w:fldChar w:fldCharType="begin"/>
        </w:r>
        <w:r>
          <w:instrText xml:space="preserve"> PAGEREF _Toc9325 \h </w:instrText>
        </w:r>
        <w:r>
          <w:fldChar w:fldCharType="separate"/>
        </w:r>
        <w:r>
          <w:t>97</w:t>
        </w:r>
        <w:r>
          <w:fldChar w:fldCharType="end"/>
        </w:r>
      </w:hyperlink>
    </w:p>
    <w:p w14:paraId="374429A0" w14:textId="77777777" w:rsidR="000D2AA3" w:rsidRDefault="000D2AA3">
      <w:pPr>
        <w:pStyle w:val="TOC5"/>
        <w:tabs>
          <w:tab w:val="right" w:leader="dot" w:pos="8306"/>
        </w:tabs>
        <w:ind w:left="2240"/>
      </w:pPr>
      <w:hyperlink w:anchor="_Toc26477" w:history="1">
        <w:r>
          <w:t xml:space="preserve">4.2.5.2.3 </w:t>
        </w:r>
        <w:r>
          <w:t>动态控制序列</w:t>
        </w:r>
        <w:r>
          <w:tab/>
        </w:r>
        <w:r>
          <w:fldChar w:fldCharType="begin"/>
        </w:r>
        <w:r>
          <w:instrText xml:space="preserve"> PAGEREF _Toc26477 \h </w:instrText>
        </w:r>
        <w:r>
          <w:fldChar w:fldCharType="separate"/>
        </w:r>
        <w:r>
          <w:t>97</w:t>
        </w:r>
        <w:r>
          <w:fldChar w:fldCharType="end"/>
        </w:r>
      </w:hyperlink>
    </w:p>
    <w:p w14:paraId="4CFDA5B5" w14:textId="77777777" w:rsidR="000D2AA3" w:rsidRDefault="000D2AA3">
      <w:pPr>
        <w:pStyle w:val="TOC5"/>
        <w:tabs>
          <w:tab w:val="right" w:leader="dot" w:pos="8306"/>
        </w:tabs>
        <w:ind w:left="2240"/>
      </w:pPr>
      <w:hyperlink w:anchor="_Toc1540" w:history="1">
        <w:r>
          <w:t xml:space="preserve">4.2.5.2.4 </w:t>
        </w:r>
        <w:r>
          <w:t>时序图</w:t>
        </w:r>
        <w:r>
          <w:tab/>
        </w:r>
        <w:r>
          <w:fldChar w:fldCharType="begin"/>
        </w:r>
        <w:r>
          <w:instrText xml:space="preserve"> PAGEREF _Toc1540 \h </w:instrText>
        </w:r>
        <w:r>
          <w:fldChar w:fldCharType="separate"/>
        </w:r>
        <w:r>
          <w:t>97</w:t>
        </w:r>
        <w:r>
          <w:fldChar w:fldCharType="end"/>
        </w:r>
      </w:hyperlink>
    </w:p>
    <w:p w14:paraId="39CAEEA4" w14:textId="77777777" w:rsidR="000D2AA3" w:rsidRDefault="000D2AA3">
      <w:pPr>
        <w:pStyle w:val="TOC4"/>
        <w:tabs>
          <w:tab w:val="right" w:leader="dot" w:pos="8306"/>
        </w:tabs>
        <w:ind w:left="1680"/>
      </w:pPr>
      <w:hyperlink w:anchor="_Toc28714" w:history="1">
        <w:r>
          <w:t xml:space="preserve">4.2.5.3 </w:t>
        </w:r>
        <w:r>
          <w:t>返向选路子模块（误码最低链路）</w:t>
        </w:r>
        <w:r>
          <w:tab/>
        </w:r>
        <w:r>
          <w:fldChar w:fldCharType="begin"/>
        </w:r>
        <w:r>
          <w:instrText xml:space="preserve"> PAGEREF _Toc28714 \h </w:instrText>
        </w:r>
        <w:r>
          <w:fldChar w:fldCharType="separate"/>
        </w:r>
        <w:r>
          <w:t>98</w:t>
        </w:r>
        <w:r>
          <w:fldChar w:fldCharType="end"/>
        </w:r>
      </w:hyperlink>
    </w:p>
    <w:p w14:paraId="3931D3E8" w14:textId="77777777" w:rsidR="000D2AA3" w:rsidRDefault="000D2AA3">
      <w:pPr>
        <w:pStyle w:val="TOC5"/>
        <w:tabs>
          <w:tab w:val="right" w:leader="dot" w:pos="8306"/>
        </w:tabs>
        <w:ind w:left="2240"/>
      </w:pPr>
      <w:hyperlink w:anchor="_Toc10731" w:history="1">
        <w:r>
          <w:t xml:space="preserve">4.2.5.3.1 </w:t>
        </w:r>
        <w:r>
          <w:t>执行控制流程</w:t>
        </w:r>
        <w:r>
          <w:tab/>
        </w:r>
        <w:r>
          <w:fldChar w:fldCharType="begin"/>
        </w:r>
        <w:r>
          <w:instrText xml:space="preserve"> PAGEREF _Toc10731 \h </w:instrText>
        </w:r>
        <w:r>
          <w:fldChar w:fldCharType="separate"/>
        </w:r>
        <w:r>
          <w:t>98</w:t>
        </w:r>
        <w:r>
          <w:fldChar w:fldCharType="end"/>
        </w:r>
      </w:hyperlink>
    </w:p>
    <w:p w14:paraId="479B4C50" w14:textId="77777777" w:rsidR="000D2AA3" w:rsidRDefault="000D2AA3">
      <w:pPr>
        <w:pStyle w:val="TOC5"/>
        <w:tabs>
          <w:tab w:val="right" w:leader="dot" w:pos="8306"/>
        </w:tabs>
        <w:ind w:left="2240"/>
      </w:pPr>
      <w:hyperlink w:anchor="_Toc30272" w:history="1">
        <w:r>
          <w:t xml:space="preserve">4.2.5.3.2 </w:t>
        </w:r>
        <w:r>
          <w:t>数据流</w:t>
        </w:r>
        <w:r>
          <w:tab/>
        </w:r>
        <w:r>
          <w:fldChar w:fldCharType="begin"/>
        </w:r>
        <w:r>
          <w:instrText xml:space="preserve"> PAGEREF _Toc30272 \h </w:instrText>
        </w:r>
        <w:r>
          <w:fldChar w:fldCharType="separate"/>
        </w:r>
        <w:r>
          <w:t>99</w:t>
        </w:r>
        <w:r>
          <w:fldChar w:fldCharType="end"/>
        </w:r>
      </w:hyperlink>
    </w:p>
    <w:p w14:paraId="2BCB7B85" w14:textId="77777777" w:rsidR="000D2AA3" w:rsidRDefault="000D2AA3">
      <w:pPr>
        <w:pStyle w:val="TOC5"/>
        <w:tabs>
          <w:tab w:val="right" w:leader="dot" w:pos="8306"/>
        </w:tabs>
        <w:ind w:left="2240"/>
      </w:pPr>
      <w:hyperlink w:anchor="_Toc15850" w:history="1">
        <w:r>
          <w:t xml:space="preserve">4.2.5.3.3 </w:t>
        </w:r>
        <w:r>
          <w:t>动态控制序列</w:t>
        </w:r>
        <w:r>
          <w:tab/>
        </w:r>
        <w:r>
          <w:fldChar w:fldCharType="begin"/>
        </w:r>
        <w:r>
          <w:instrText xml:space="preserve"> PAGEREF _Toc15850 \h </w:instrText>
        </w:r>
        <w:r>
          <w:fldChar w:fldCharType="separate"/>
        </w:r>
        <w:r>
          <w:t>99</w:t>
        </w:r>
        <w:r>
          <w:fldChar w:fldCharType="end"/>
        </w:r>
      </w:hyperlink>
    </w:p>
    <w:p w14:paraId="384E6AB8" w14:textId="77777777" w:rsidR="000D2AA3" w:rsidRDefault="000D2AA3">
      <w:pPr>
        <w:pStyle w:val="TOC5"/>
        <w:tabs>
          <w:tab w:val="right" w:leader="dot" w:pos="8306"/>
        </w:tabs>
        <w:ind w:left="2240"/>
      </w:pPr>
      <w:hyperlink w:anchor="_Toc21663" w:history="1">
        <w:r>
          <w:t xml:space="preserve">4.2.5.3.4 </w:t>
        </w:r>
        <w:r>
          <w:t>时序图</w:t>
        </w:r>
        <w:r>
          <w:tab/>
        </w:r>
        <w:r>
          <w:fldChar w:fldCharType="begin"/>
        </w:r>
        <w:r>
          <w:instrText xml:space="preserve"> PAGEREF _Toc21663 \h </w:instrText>
        </w:r>
        <w:r>
          <w:fldChar w:fldCharType="separate"/>
        </w:r>
        <w:r>
          <w:t>99</w:t>
        </w:r>
        <w:r>
          <w:fldChar w:fldCharType="end"/>
        </w:r>
      </w:hyperlink>
    </w:p>
    <w:p w14:paraId="3360E0AC" w14:textId="77777777" w:rsidR="000D2AA3" w:rsidRDefault="000D2AA3">
      <w:pPr>
        <w:pStyle w:val="TOC4"/>
        <w:tabs>
          <w:tab w:val="right" w:leader="dot" w:pos="8306"/>
        </w:tabs>
        <w:ind w:left="1680"/>
      </w:pPr>
      <w:hyperlink w:anchor="_Toc11347" w:history="1">
        <w:r>
          <w:t xml:space="preserve">4.2.5.4 </w:t>
        </w:r>
        <w:r>
          <w:t>切换决策与事件记录子模块</w:t>
        </w:r>
        <w:r>
          <w:tab/>
        </w:r>
        <w:r>
          <w:fldChar w:fldCharType="begin"/>
        </w:r>
        <w:r>
          <w:instrText xml:space="preserve"> PAGEREF _Toc11347 \h </w:instrText>
        </w:r>
        <w:r>
          <w:fldChar w:fldCharType="separate"/>
        </w:r>
        <w:r>
          <w:t>100</w:t>
        </w:r>
        <w:r>
          <w:fldChar w:fldCharType="end"/>
        </w:r>
      </w:hyperlink>
    </w:p>
    <w:p w14:paraId="2697F96F" w14:textId="77777777" w:rsidR="000D2AA3" w:rsidRDefault="000D2AA3">
      <w:pPr>
        <w:pStyle w:val="TOC5"/>
        <w:tabs>
          <w:tab w:val="right" w:leader="dot" w:pos="8306"/>
        </w:tabs>
        <w:ind w:left="2240"/>
      </w:pPr>
      <w:hyperlink w:anchor="_Toc25327" w:history="1">
        <w:r>
          <w:t xml:space="preserve">4.2.5.4.1 </w:t>
        </w:r>
        <w:r>
          <w:t>执行控制流程</w:t>
        </w:r>
        <w:r>
          <w:tab/>
        </w:r>
        <w:r>
          <w:fldChar w:fldCharType="begin"/>
        </w:r>
        <w:r>
          <w:instrText xml:space="preserve"> PAGEREF _Toc25327 \h </w:instrText>
        </w:r>
        <w:r>
          <w:fldChar w:fldCharType="separate"/>
        </w:r>
        <w:r>
          <w:t>100</w:t>
        </w:r>
        <w:r>
          <w:fldChar w:fldCharType="end"/>
        </w:r>
      </w:hyperlink>
    </w:p>
    <w:p w14:paraId="2F48CDB9" w14:textId="77777777" w:rsidR="000D2AA3" w:rsidRDefault="000D2AA3">
      <w:pPr>
        <w:pStyle w:val="TOC5"/>
        <w:tabs>
          <w:tab w:val="right" w:leader="dot" w:pos="8306"/>
        </w:tabs>
        <w:ind w:left="2240"/>
      </w:pPr>
      <w:hyperlink w:anchor="_Toc4705" w:history="1">
        <w:r>
          <w:t xml:space="preserve">4.2.5.4.2 </w:t>
        </w:r>
        <w:r>
          <w:t>数据流</w:t>
        </w:r>
        <w:r>
          <w:tab/>
        </w:r>
        <w:r>
          <w:fldChar w:fldCharType="begin"/>
        </w:r>
        <w:r>
          <w:instrText xml:space="preserve"> PAGEREF _Toc4705 \h </w:instrText>
        </w:r>
        <w:r>
          <w:fldChar w:fldCharType="separate"/>
        </w:r>
        <w:r>
          <w:t>101</w:t>
        </w:r>
        <w:r>
          <w:fldChar w:fldCharType="end"/>
        </w:r>
      </w:hyperlink>
    </w:p>
    <w:p w14:paraId="1709071B" w14:textId="77777777" w:rsidR="000D2AA3" w:rsidRDefault="000D2AA3">
      <w:pPr>
        <w:pStyle w:val="TOC5"/>
        <w:tabs>
          <w:tab w:val="right" w:leader="dot" w:pos="8306"/>
        </w:tabs>
        <w:ind w:left="2240"/>
      </w:pPr>
      <w:hyperlink w:anchor="_Toc9447" w:history="1">
        <w:r>
          <w:t xml:space="preserve">4.2.5.4.3 </w:t>
        </w:r>
        <w:r>
          <w:t>动态控制序列</w:t>
        </w:r>
        <w:r>
          <w:tab/>
        </w:r>
        <w:r>
          <w:fldChar w:fldCharType="begin"/>
        </w:r>
        <w:r>
          <w:instrText xml:space="preserve"> PAGEREF _Toc9447 \h </w:instrText>
        </w:r>
        <w:r>
          <w:fldChar w:fldCharType="separate"/>
        </w:r>
        <w:r>
          <w:t>101</w:t>
        </w:r>
        <w:r>
          <w:fldChar w:fldCharType="end"/>
        </w:r>
      </w:hyperlink>
    </w:p>
    <w:p w14:paraId="50624291" w14:textId="77777777" w:rsidR="000D2AA3" w:rsidRDefault="000D2AA3">
      <w:pPr>
        <w:pStyle w:val="TOC5"/>
        <w:tabs>
          <w:tab w:val="right" w:leader="dot" w:pos="8306"/>
        </w:tabs>
        <w:ind w:left="2240"/>
      </w:pPr>
      <w:hyperlink w:anchor="_Toc31411" w:history="1">
        <w:r>
          <w:t xml:space="preserve">4.2.5.4.4 </w:t>
        </w:r>
        <w:r>
          <w:t>时序图</w:t>
        </w:r>
        <w:r>
          <w:tab/>
        </w:r>
        <w:r>
          <w:fldChar w:fldCharType="begin"/>
        </w:r>
        <w:r>
          <w:instrText xml:space="preserve"> PAGEREF _Toc31411 \h </w:instrText>
        </w:r>
        <w:r>
          <w:fldChar w:fldCharType="separate"/>
        </w:r>
        <w:r>
          <w:t>101</w:t>
        </w:r>
        <w:r>
          <w:fldChar w:fldCharType="end"/>
        </w:r>
      </w:hyperlink>
    </w:p>
    <w:p w14:paraId="64A09183" w14:textId="77777777" w:rsidR="000D2AA3" w:rsidRDefault="000D2AA3">
      <w:pPr>
        <w:pStyle w:val="TOC3"/>
        <w:tabs>
          <w:tab w:val="right" w:leader="dot" w:pos="8306"/>
        </w:tabs>
        <w:ind w:left="1120"/>
      </w:pPr>
      <w:hyperlink w:anchor="_Toc16742" w:history="1">
        <w:r>
          <w:t xml:space="preserve">4.2.6 </w:t>
        </w:r>
        <w:r>
          <w:t>数据交换与接口（</w:t>
        </w:r>
        <w:r>
          <w:t>DSDWRJQTLJS-ZXFA-SJJHYJK</w:t>
        </w:r>
        <w:r>
          <w:t>）</w:t>
        </w:r>
        <w:r>
          <w:tab/>
        </w:r>
        <w:r>
          <w:fldChar w:fldCharType="begin"/>
        </w:r>
        <w:r>
          <w:instrText xml:space="preserve"> PAGEREF _Toc16742 \h </w:instrText>
        </w:r>
        <w:r>
          <w:fldChar w:fldCharType="separate"/>
        </w:r>
        <w:r>
          <w:t>102</w:t>
        </w:r>
        <w:r>
          <w:fldChar w:fldCharType="end"/>
        </w:r>
      </w:hyperlink>
    </w:p>
    <w:p w14:paraId="7EFB2A73" w14:textId="77777777" w:rsidR="000D2AA3" w:rsidRDefault="000D2AA3">
      <w:pPr>
        <w:pStyle w:val="TOC4"/>
        <w:tabs>
          <w:tab w:val="right" w:leader="dot" w:pos="8306"/>
        </w:tabs>
        <w:ind w:left="1680"/>
      </w:pPr>
      <w:hyperlink w:anchor="_Toc1150" w:history="1">
        <w:r>
          <w:t>4.2.6.1 CSV</w:t>
        </w:r>
        <w:r>
          <w:t>文件读写子模块</w:t>
        </w:r>
        <w:r>
          <w:tab/>
        </w:r>
        <w:r>
          <w:fldChar w:fldCharType="begin"/>
        </w:r>
        <w:r>
          <w:instrText xml:space="preserve"> PAGEREF _Toc1150 \h </w:instrText>
        </w:r>
        <w:r>
          <w:fldChar w:fldCharType="separate"/>
        </w:r>
        <w:r>
          <w:t>102</w:t>
        </w:r>
        <w:r>
          <w:fldChar w:fldCharType="end"/>
        </w:r>
      </w:hyperlink>
    </w:p>
    <w:p w14:paraId="04987225" w14:textId="77777777" w:rsidR="000D2AA3" w:rsidRDefault="000D2AA3">
      <w:pPr>
        <w:pStyle w:val="TOC5"/>
        <w:tabs>
          <w:tab w:val="right" w:leader="dot" w:pos="8306"/>
        </w:tabs>
        <w:ind w:left="2240"/>
      </w:pPr>
      <w:hyperlink w:anchor="_Toc26451" w:history="1">
        <w:r>
          <w:t xml:space="preserve">4.2.6.1.1 </w:t>
        </w:r>
        <w:r>
          <w:t>执行控制流程</w:t>
        </w:r>
        <w:r>
          <w:tab/>
        </w:r>
        <w:r>
          <w:fldChar w:fldCharType="begin"/>
        </w:r>
        <w:r>
          <w:instrText xml:space="preserve"> PAGEREF _Toc26451 \h </w:instrText>
        </w:r>
        <w:r>
          <w:fldChar w:fldCharType="separate"/>
        </w:r>
        <w:r>
          <w:t>102</w:t>
        </w:r>
        <w:r>
          <w:fldChar w:fldCharType="end"/>
        </w:r>
      </w:hyperlink>
    </w:p>
    <w:p w14:paraId="675FAC5D" w14:textId="77777777" w:rsidR="000D2AA3" w:rsidRDefault="000D2AA3">
      <w:pPr>
        <w:pStyle w:val="TOC5"/>
        <w:tabs>
          <w:tab w:val="right" w:leader="dot" w:pos="8306"/>
        </w:tabs>
        <w:ind w:left="2240"/>
      </w:pPr>
      <w:hyperlink w:anchor="_Toc9576" w:history="1">
        <w:r>
          <w:t xml:space="preserve">4.2.6.1.2 </w:t>
        </w:r>
        <w:r>
          <w:t>数据流</w:t>
        </w:r>
        <w:r>
          <w:tab/>
        </w:r>
        <w:r>
          <w:fldChar w:fldCharType="begin"/>
        </w:r>
        <w:r>
          <w:instrText xml:space="preserve"> PAGEREF _Toc9576 \h </w:instrText>
        </w:r>
        <w:r>
          <w:fldChar w:fldCharType="separate"/>
        </w:r>
        <w:r>
          <w:t>103</w:t>
        </w:r>
        <w:r>
          <w:fldChar w:fldCharType="end"/>
        </w:r>
      </w:hyperlink>
    </w:p>
    <w:p w14:paraId="5C644B18" w14:textId="77777777" w:rsidR="000D2AA3" w:rsidRDefault="000D2AA3">
      <w:pPr>
        <w:pStyle w:val="TOC5"/>
        <w:tabs>
          <w:tab w:val="right" w:leader="dot" w:pos="8306"/>
        </w:tabs>
        <w:ind w:left="2240"/>
      </w:pPr>
      <w:hyperlink w:anchor="_Toc13975" w:history="1">
        <w:r>
          <w:t xml:space="preserve">4.2.6.1.3 </w:t>
        </w:r>
        <w:r>
          <w:t>动态控制序列</w:t>
        </w:r>
        <w:r>
          <w:tab/>
        </w:r>
        <w:r>
          <w:fldChar w:fldCharType="begin"/>
        </w:r>
        <w:r>
          <w:instrText xml:space="preserve"> PAGEREF _Toc13975 \h </w:instrText>
        </w:r>
        <w:r>
          <w:fldChar w:fldCharType="separate"/>
        </w:r>
        <w:r>
          <w:t>103</w:t>
        </w:r>
        <w:r>
          <w:fldChar w:fldCharType="end"/>
        </w:r>
      </w:hyperlink>
    </w:p>
    <w:p w14:paraId="0EA1B35C" w14:textId="77777777" w:rsidR="000D2AA3" w:rsidRDefault="000D2AA3">
      <w:pPr>
        <w:pStyle w:val="TOC5"/>
        <w:tabs>
          <w:tab w:val="right" w:leader="dot" w:pos="8306"/>
        </w:tabs>
        <w:ind w:left="2240"/>
      </w:pPr>
      <w:hyperlink w:anchor="_Toc25392" w:history="1">
        <w:r>
          <w:t xml:space="preserve">4.2.6.1.4 </w:t>
        </w:r>
        <w:r>
          <w:t>时序图</w:t>
        </w:r>
        <w:r>
          <w:tab/>
        </w:r>
        <w:r>
          <w:fldChar w:fldCharType="begin"/>
        </w:r>
        <w:r>
          <w:instrText xml:space="preserve"> PAGEREF _Toc25392 \h </w:instrText>
        </w:r>
        <w:r>
          <w:fldChar w:fldCharType="separate"/>
        </w:r>
        <w:r>
          <w:t>103</w:t>
        </w:r>
        <w:r>
          <w:fldChar w:fldCharType="end"/>
        </w:r>
      </w:hyperlink>
    </w:p>
    <w:p w14:paraId="6C6A8984" w14:textId="77777777" w:rsidR="000D2AA3" w:rsidRDefault="000D2AA3">
      <w:pPr>
        <w:pStyle w:val="TOC4"/>
        <w:tabs>
          <w:tab w:val="right" w:leader="dot" w:pos="8306"/>
        </w:tabs>
        <w:ind w:left="1680"/>
      </w:pPr>
      <w:hyperlink w:anchor="_Toc13730" w:history="1">
        <w:r>
          <w:t>4.2.6.2 JSON</w:t>
        </w:r>
        <w:r>
          <w:t>配置解析子模块</w:t>
        </w:r>
        <w:r>
          <w:tab/>
        </w:r>
        <w:r>
          <w:fldChar w:fldCharType="begin"/>
        </w:r>
        <w:r>
          <w:instrText xml:space="preserve"> PAGEREF _Toc13730 \h </w:instrText>
        </w:r>
        <w:r>
          <w:fldChar w:fldCharType="separate"/>
        </w:r>
        <w:r>
          <w:t>104</w:t>
        </w:r>
        <w:r>
          <w:fldChar w:fldCharType="end"/>
        </w:r>
      </w:hyperlink>
    </w:p>
    <w:p w14:paraId="4E2A7687" w14:textId="77777777" w:rsidR="000D2AA3" w:rsidRDefault="000D2AA3">
      <w:pPr>
        <w:pStyle w:val="TOC5"/>
        <w:tabs>
          <w:tab w:val="right" w:leader="dot" w:pos="8306"/>
        </w:tabs>
        <w:ind w:left="2240"/>
      </w:pPr>
      <w:hyperlink w:anchor="_Toc2951" w:history="1">
        <w:r>
          <w:t xml:space="preserve">4.2.6.2.1 </w:t>
        </w:r>
        <w:r>
          <w:t>执行控制流程</w:t>
        </w:r>
        <w:r>
          <w:tab/>
        </w:r>
        <w:r>
          <w:fldChar w:fldCharType="begin"/>
        </w:r>
        <w:r>
          <w:instrText xml:space="preserve"> PAGEREF _Toc2951 \h </w:instrText>
        </w:r>
        <w:r>
          <w:fldChar w:fldCharType="separate"/>
        </w:r>
        <w:r>
          <w:t>104</w:t>
        </w:r>
        <w:r>
          <w:fldChar w:fldCharType="end"/>
        </w:r>
      </w:hyperlink>
    </w:p>
    <w:p w14:paraId="4E11F055" w14:textId="77777777" w:rsidR="000D2AA3" w:rsidRDefault="000D2AA3">
      <w:pPr>
        <w:pStyle w:val="TOC5"/>
        <w:tabs>
          <w:tab w:val="right" w:leader="dot" w:pos="8306"/>
        </w:tabs>
        <w:ind w:left="2240"/>
      </w:pPr>
      <w:hyperlink w:anchor="_Toc24666" w:history="1">
        <w:r>
          <w:t xml:space="preserve">4.2.6.2.2 </w:t>
        </w:r>
        <w:r>
          <w:t>数据流</w:t>
        </w:r>
        <w:r>
          <w:tab/>
        </w:r>
        <w:r>
          <w:fldChar w:fldCharType="begin"/>
        </w:r>
        <w:r>
          <w:instrText xml:space="preserve"> PAGEREF _Toc24666 \h </w:instrText>
        </w:r>
        <w:r>
          <w:fldChar w:fldCharType="separate"/>
        </w:r>
        <w:r>
          <w:t>105</w:t>
        </w:r>
        <w:r>
          <w:fldChar w:fldCharType="end"/>
        </w:r>
      </w:hyperlink>
    </w:p>
    <w:p w14:paraId="213DDE2C" w14:textId="77777777" w:rsidR="000D2AA3" w:rsidRDefault="000D2AA3">
      <w:pPr>
        <w:pStyle w:val="TOC5"/>
        <w:tabs>
          <w:tab w:val="right" w:leader="dot" w:pos="8306"/>
        </w:tabs>
        <w:ind w:left="2240"/>
      </w:pPr>
      <w:hyperlink w:anchor="_Toc25545" w:history="1">
        <w:r>
          <w:t xml:space="preserve">4.2.6.2.3 </w:t>
        </w:r>
        <w:r>
          <w:t>动态控制序列</w:t>
        </w:r>
        <w:r>
          <w:tab/>
        </w:r>
        <w:r>
          <w:fldChar w:fldCharType="begin"/>
        </w:r>
        <w:r>
          <w:instrText xml:space="preserve"> PAGEREF _Toc25545 \h </w:instrText>
        </w:r>
        <w:r>
          <w:fldChar w:fldCharType="separate"/>
        </w:r>
        <w:r>
          <w:t>105</w:t>
        </w:r>
        <w:r>
          <w:fldChar w:fldCharType="end"/>
        </w:r>
      </w:hyperlink>
    </w:p>
    <w:p w14:paraId="5D810A09" w14:textId="77777777" w:rsidR="000D2AA3" w:rsidRDefault="000D2AA3">
      <w:pPr>
        <w:pStyle w:val="TOC5"/>
        <w:tabs>
          <w:tab w:val="right" w:leader="dot" w:pos="8306"/>
        </w:tabs>
        <w:ind w:left="2240"/>
      </w:pPr>
      <w:hyperlink w:anchor="_Toc884" w:history="1">
        <w:r>
          <w:t xml:space="preserve">4.2.6.2.4 </w:t>
        </w:r>
        <w:r>
          <w:t>时序图</w:t>
        </w:r>
        <w:r>
          <w:tab/>
        </w:r>
        <w:r>
          <w:fldChar w:fldCharType="begin"/>
        </w:r>
        <w:r>
          <w:instrText xml:space="preserve"> PAGEREF _Toc884 \h </w:instrText>
        </w:r>
        <w:r>
          <w:fldChar w:fldCharType="separate"/>
        </w:r>
        <w:r>
          <w:t>105</w:t>
        </w:r>
        <w:r>
          <w:fldChar w:fldCharType="end"/>
        </w:r>
      </w:hyperlink>
    </w:p>
    <w:p w14:paraId="3A6AE31F" w14:textId="77777777" w:rsidR="000D2AA3" w:rsidRDefault="000D2AA3">
      <w:pPr>
        <w:pStyle w:val="TOC4"/>
        <w:tabs>
          <w:tab w:val="right" w:leader="dot" w:pos="8306"/>
        </w:tabs>
        <w:ind w:left="1680"/>
      </w:pPr>
      <w:hyperlink w:anchor="_Toc22396" w:history="1">
        <w:r>
          <w:t>4.2.6.3 WebSocket</w:t>
        </w:r>
        <w:r>
          <w:t>数据推送子模块</w:t>
        </w:r>
        <w:r>
          <w:tab/>
        </w:r>
        <w:r>
          <w:fldChar w:fldCharType="begin"/>
        </w:r>
        <w:r>
          <w:instrText xml:space="preserve"> PAGEREF _Toc22396 \h </w:instrText>
        </w:r>
        <w:r>
          <w:fldChar w:fldCharType="separate"/>
        </w:r>
        <w:r>
          <w:t>106</w:t>
        </w:r>
        <w:r>
          <w:fldChar w:fldCharType="end"/>
        </w:r>
      </w:hyperlink>
    </w:p>
    <w:p w14:paraId="3197ECA9" w14:textId="77777777" w:rsidR="000D2AA3" w:rsidRDefault="000D2AA3">
      <w:pPr>
        <w:pStyle w:val="TOC5"/>
        <w:tabs>
          <w:tab w:val="right" w:leader="dot" w:pos="8306"/>
        </w:tabs>
        <w:ind w:left="2240"/>
      </w:pPr>
      <w:hyperlink w:anchor="_Toc28536" w:history="1">
        <w:r>
          <w:t xml:space="preserve">4.2.6.3.1 </w:t>
        </w:r>
        <w:r>
          <w:t>执行控制流程</w:t>
        </w:r>
        <w:r>
          <w:tab/>
        </w:r>
        <w:r>
          <w:fldChar w:fldCharType="begin"/>
        </w:r>
        <w:r>
          <w:instrText xml:space="preserve"> PAGEREF _Toc28536 \h </w:instrText>
        </w:r>
        <w:r>
          <w:fldChar w:fldCharType="separate"/>
        </w:r>
        <w:r>
          <w:t>106</w:t>
        </w:r>
        <w:r>
          <w:fldChar w:fldCharType="end"/>
        </w:r>
      </w:hyperlink>
    </w:p>
    <w:p w14:paraId="2C5EE56A" w14:textId="77777777" w:rsidR="000D2AA3" w:rsidRDefault="000D2AA3">
      <w:pPr>
        <w:pStyle w:val="TOC5"/>
        <w:tabs>
          <w:tab w:val="right" w:leader="dot" w:pos="8306"/>
        </w:tabs>
        <w:ind w:left="2240"/>
      </w:pPr>
      <w:hyperlink w:anchor="_Toc9146" w:history="1">
        <w:r>
          <w:t xml:space="preserve">4.2.6.3.2 </w:t>
        </w:r>
        <w:r>
          <w:t>数据流</w:t>
        </w:r>
        <w:r>
          <w:tab/>
        </w:r>
        <w:r>
          <w:fldChar w:fldCharType="begin"/>
        </w:r>
        <w:r>
          <w:instrText xml:space="preserve"> PAGEREF _Toc9146 \h </w:instrText>
        </w:r>
        <w:r>
          <w:fldChar w:fldCharType="separate"/>
        </w:r>
        <w:r>
          <w:t>107</w:t>
        </w:r>
        <w:r>
          <w:fldChar w:fldCharType="end"/>
        </w:r>
      </w:hyperlink>
    </w:p>
    <w:p w14:paraId="4F93DB10" w14:textId="77777777" w:rsidR="000D2AA3" w:rsidRDefault="000D2AA3">
      <w:pPr>
        <w:pStyle w:val="TOC5"/>
        <w:tabs>
          <w:tab w:val="right" w:leader="dot" w:pos="8306"/>
        </w:tabs>
        <w:ind w:left="2240"/>
      </w:pPr>
      <w:hyperlink w:anchor="_Toc10498" w:history="1">
        <w:r>
          <w:t xml:space="preserve">4.2.6.3.3 </w:t>
        </w:r>
        <w:r>
          <w:t>动态控制序列</w:t>
        </w:r>
        <w:r>
          <w:tab/>
        </w:r>
        <w:r>
          <w:fldChar w:fldCharType="begin"/>
        </w:r>
        <w:r>
          <w:instrText xml:space="preserve"> PAGEREF _Toc10498 \h </w:instrText>
        </w:r>
        <w:r>
          <w:fldChar w:fldCharType="separate"/>
        </w:r>
        <w:r>
          <w:t>107</w:t>
        </w:r>
        <w:r>
          <w:fldChar w:fldCharType="end"/>
        </w:r>
      </w:hyperlink>
    </w:p>
    <w:p w14:paraId="7647E08E" w14:textId="77777777" w:rsidR="000D2AA3" w:rsidRDefault="000D2AA3">
      <w:pPr>
        <w:pStyle w:val="TOC5"/>
        <w:tabs>
          <w:tab w:val="right" w:leader="dot" w:pos="8306"/>
        </w:tabs>
        <w:ind w:left="2240"/>
      </w:pPr>
      <w:hyperlink w:anchor="_Toc12017" w:history="1">
        <w:r>
          <w:t xml:space="preserve">4.2.6.3.4 </w:t>
        </w:r>
        <w:r>
          <w:t>时序图</w:t>
        </w:r>
        <w:r>
          <w:tab/>
        </w:r>
        <w:r>
          <w:fldChar w:fldCharType="begin"/>
        </w:r>
        <w:r>
          <w:instrText xml:space="preserve"> PAGEREF _Toc12017 \h </w:instrText>
        </w:r>
        <w:r>
          <w:fldChar w:fldCharType="separate"/>
        </w:r>
        <w:r>
          <w:t>107</w:t>
        </w:r>
        <w:r>
          <w:fldChar w:fldCharType="end"/>
        </w:r>
      </w:hyperlink>
    </w:p>
    <w:p w14:paraId="3E7EAF6E" w14:textId="77777777" w:rsidR="000D2AA3" w:rsidRDefault="000D2AA3">
      <w:pPr>
        <w:pStyle w:val="TOC4"/>
        <w:tabs>
          <w:tab w:val="right" w:leader="dot" w:pos="8306"/>
        </w:tabs>
        <w:ind w:left="1680"/>
      </w:pPr>
      <w:hyperlink w:anchor="_Toc10242" w:history="1">
        <w:r>
          <w:t>4.2.6.4 AFSIM</w:t>
        </w:r>
        <w:r>
          <w:t>进程管理子模块</w:t>
        </w:r>
        <w:r>
          <w:tab/>
        </w:r>
        <w:r>
          <w:fldChar w:fldCharType="begin"/>
        </w:r>
        <w:r>
          <w:instrText xml:space="preserve"> PAGEREF _Toc10242 \h </w:instrText>
        </w:r>
        <w:r>
          <w:fldChar w:fldCharType="separate"/>
        </w:r>
        <w:r>
          <w:t>108</w:t>
        </w:r>
        <w:r>
          <w:fldChar w:fldCharType="end"/>
        </w:r>
      </w:hyperlink>
    </w:p>
    <w:p w14:paraId="1D1CF4F1" w14:textId="77777777" w:rsidR="000D2AA3" w:rsidRDefault="000D2AA3">
      <w:pPr>
        <w:pStyle w:val="TOC5"/>
        <w:tabs>
          <w:tab w:val="right" w:leader="dot" w:pos="8306"/>
        </w:tabs>
        <w:ind w:left="2240"/>
      </w:pPr>
      <w:hyperlink w:anchor="_Toc30622" w:history="1">
        <w:r>
          <w:t xml:space="preserve">4.2.6.4.1 </w:t>
        </w:r>
        <w:r>
          <w:t>执行控制流程</w:t>
        </w:r>
        <w:r>
          <w:tab/>
        </w:r>
        <w:r>
          <w:fldChar w:fldCharType="begin"/>
        </w:r>
        <w:r>
          <w:instrText xml:space="preserve"> PAGEREF _Toc30622 \h </w:instrText>
        </w:r>
        <w:r>
          <w:fldChar w:fldCharType="separate"/>
        </w:r>
        <w:r>
          <w:t>108</w:t>
        </w:r>
        <w:r>
          <w:fldChar w:fldCharType="end"/>
        </w:r>
      </w:hyperlink>
    </w:p>
    <w:p w14:paraId="7AED7D31" w14:textId="77777777" w:rsidR="000D2AA3" w:rsidRDefault="000D2AA3">
      <w:pPr>
        <w:pStyle w:val="TOC5"/>
        <w:tabs>
          <w:tab w:val="right" w:leader="dot" w:pos="8306"/>
        </w:tabs>
        <w:ind w:left="2240"/>
      </w:pPr>
      <w:hyperlink w:anchor="_Toc1547" w:history="1">
        <w:r>
          <w:t xml:space="preserve">4.2.6.4.2 </w:t>
        </w:r>
        <w:r>
          <w:t>数据流</w:t>
        </w:r>
        <w:r>
          <w:tab/>
        </w:r>
        <w:r>
          <w:fldChar w:fldCharType="begin"/>
        </w:r>
        <w:r>
          <w:instrText xml:space="preserve"> PAGEREF _Toc1547 \h </w:instrText>
        </w:r>
        <w:r>
          <w:fldChar w:fldCharType="separate"/>
        </w:r>
        <w:r>
          <w:t>109</w:t>
        </w:r>
        <w:r>
          <w:fldChar w:fldCharType="end"/>
        </w:r>
      </w:hyperlink>
    </w:p>
    <w:p w14:paraId="03E8B11F" w14:textId="77777777" w:rsidR="000D2AA3" w:rsidRDefault="000D2AA3">
      <w:pPr>
        <w:pStyle w:val="TOC5"/>
        <w:tabs>
          <w:tab w:val="right" w:leader="dot" w:pos="8306"/>
        </w:tabs>
        <w:ind w:left="2240"/>
      </w:pPr>
      <w:hyperlink w:anchor="_Toc6642" w:history="1">
        <w:r>
          <w:t xml:space="preserve">4.2.6.4.3 </w:t>
        </w:r>
        <w:r>
          <w:t>动态控制序列</w:t>
        </w:r>
        <w:r>
          <w:tab/>
        </w:r>
        <w:r>
          <w:fldChar w:fldCharType="begin"/>
        </w:r>
        <w:r>
          <w:instrText xml:space="preserve"> PAGEREF _Toc6642 \h </w:instrText>
        </w:r>
        <w:r>
          <w:fldChar w:fldCharType="separate"/>
        </w:r>
        <w:r>
          <w:t>109</w:t>
        </w:r>
        <w:r>
          <w:fldChar w:fldCharType="end"/>
        </w:r>
      </w:hyperlink>
    </w:p>
    <w:p w14:paraId="10DFB088" w14:textId="77777777" w:rsidR="000D2AA3" w:rsidRDefault="000D2AA3">
      <w:pPr>
        <w:pStyle w:val="TOC5"/>
        <w:tabs>
          <w:tab w:val="right" w:leader="dot" w:pos="8306"/>
        </w:tabs>
        <w:ind w:left="2240"/>
      </w:pPr>
      <w:hyperlink w:anchor="_Toc15336" w:history="1">
        <w:r>
          <w:t xml:space="preserve">4.2.6.4.4 </w:t>
        </w:r>
        <w:r>
          <w:t>时序图</w:t>
        </w:r>
        <w:r>
          <w:tab/>
        </w:r>
        <w:r>
          <w:fldChar w:fldCharType="begin"/>
        </w:r>
        <w:r>
          <w:instrText xml:space="preserve"> PAGEREF _Toc15336 \h </w:instrText>
        </w:r>
        <w:r>
          <w:fldChar w:fldCharType="separate"/>
        </w:r>
        <w:r>
          <w:t>109</w:t>
        </w:r>
        <w:r>
          <w:fldChar w:fldCharType="end"/>
        </w:r>
      </w:hyperlink>
    </w:p>
    <w:p w14:paraId="708402B5" w14:textId="77777777" w:rsidR="000D2AA3" w:rsidRDefault="000D2AA3">
      <w:pPr>
        <w:pStyle w:val="TOC3"/>
        <w:tabs>
          <w:tab w:val="right" w:leader="dot" w:pos="8306"/>
        </w:tabs>
        <w:ind w:left="1120"/>
      </w:pPr>
      <w:hyperlink w:anchor="_Toc11131" w:history="1">
        <w:r>
          <w:t xml:space="preserve">4.2.7 </w:t>
        </w:r>
        <w:r>
          <w:t>系统管理（</w:t>
        </w:r>
        <w:r>
          <w:t>DSDWRJQTLJS-ZXFA-XTGL</w:t>
        </w:r>
        <w:r>
          <w:t>）</w:t>
        </w:r>
        <w:r>
          <w:tab/>
        </w:r>
        <w:r>
          <w:fldChar w:fldCharType="begin"/>
        </w:r>
        <w:r>
          <w:instrText xml:space="preserve"> PAGEREF _Toc11131 \h </w:instrText>
        </w:r>
        <w:r>
          <w:fldChar w:fldCharType="separate"/>
        </w:r>
        <w:r>
          <w:t>110</w:t>
        </w:r>
        <w:r>
          <w:fldChar w:fldCharType="end"/>
        </w:r>
      </w:hyperlink>
    </w:p>
    <w:p w14:paraId="1368C787" w14:textId="77777777" w:rsidR="000D2AA3" w:rsidRDefault="000D2AA3">
      <w:pPr>
        <w:pStyle w:val="TOC4"/>
        <w:tabs>
          <w:tab w:val="right" w:leader="dot" w:pos="8306"/>
        </w:tabs>
        <w:ind w:left="1680"/>
      </w:pPr>
      <w:hyperlink w:anchor="_Toc20754" w:history="1">
        <w:r>
          <w:t xml:space="preserve">4.2.7.1 </w:t>
        </w:r>
        <w:r>
          <w:t>基础数据管理子模块</w:t>
        </w:r>
        <w:r>
          <w:tab/>
        </w:r>
        <w:r>
          <w:fldChar w:fldCharType="begin"/>
        </w:r>
        <w:r>
          <w:instrText xml:space="preserve"> PAGEREF _Toc20754 \h </w:instrText>
        </w:r>
        <w:r>
          <w:fldChar w:fldCharType="separate"/>
        </w:r>
        <w:r>
          <w:t>110</w:t>
        </w:r>
        <w:r>
          <w:fldChar w:fldCharType="end"/>
        </w:r>
      </w:hyperlink>
    </w:p>
    <w:p w14:paraId="35BB3D91" w14:textId="77777777" w:rsidR="000D2AA3" w:rsidRDefault="000D2AA3">
      <w:pPr>
        <w:pStyle w:val="TOC5"/>
        <w:tabs>
          <w:tab w:val="right" w:leader="dot" w:pos="8306"/>
        </w:tabs>
        <w:ind w:left="2240"/>
      </w:pPr>
      <w:hyperlink w:anchor="_Toc25934" w:history="1">
        <w:r>
          <w:t xml:space="preserve">4.2.7.1.1 </w:t>
        </w:r>
        <w:r>
          <w:t>执行控制流程</w:t>
        </w:r>
        <w:r>
          <w:tab/>
        </w:r>
        <w:r>
          <w:fldChar w:fldCharType="begin"/>
        </w:r>
        <w:r>
          <w:instrText xml:space="preserve"> PAGEREF _Toc25934 \h </w:instrText>
        </w:r>
        <w:r>
          <w:fldChar w:fldCharType="separate"/>
        </w:r>
        <w:r>
          <w:t>110</w:t>
        </w:r>
        <w:r>
          <w:fldChar w:fldCharType="end"/>
        </w:r>
      </w:hyperlink>
    </w:p>
    <w:p w14:paraId="6B35AE01" w14:textId="77777777" w:rsidR="000D2AA3" w:rsidRDefault="000D2AA3">
      <w:pPr>
        <w:pStyle w:val="TOC5"/>
        <w:tabs>
          <w:tab w:val="right" w:leader="dot" w:pos="8306"/>
        </w:tabs>
        <w:ind w:left="2240"/>
      </w:pPr>
      <w:hyperlink w:anchor="_Toc13254" w:history="1">
        <w:r>
          <w:t xml:space="preserve">4.2.7.1.2 </w:t>
        </w:r>
        <w:r>
          <w:t>数据流</w:t>
        </w:r>
        <w:r>
          <w:tab/>
        </w:r>
        <w:r>
          <w:fldChar w:fldCharType="begin"/>
        </w:r>
        <w:r>
          <w:instrText xml:space="preserve"> PAGEREF _Toc13254 \h </w:instrText>
        </w:r>
        <w:r>
          <w:fldChar w:fldCharType="separate"/>
        </w:r>
        <w:r>
          <w:t>111</w:t>
        </w:r>
        <w:r>
          <w:fldChar w:fldCharType="end"/>
        </w:r>
      </w:hyperlink>
    </w:p>
    <w:p w14:paraId="05613D66" w14:textId="77777777" w:rsidR="000D2AA3" w:rsidRDefault="000D2AA3">
      <w:pPr>
        <w:pStyle w:val="TOC5"/>
        <w:tabs>
          <w:tab w:val="right" w:leader="dot" w:pos="8306"/>
        </w:tabs>
        <w:ind w:left="2240"/>
      </w:pPr>
      <w:hyperlink w:anchor="_Toc6212" w:history="1">
        <w:r>
          <w:t xml:space="preserve">4.2.7.1.3 </w:t>
        </w:r>
        <w:r>
          <w:t>动态控制序列</w:t>
        </w:r>
        <w:r>
          <w:tab/>
        </w:r>
        <w:r>
          <w:fldChar w:fldCharType="begin"/>
        </w:r>
        <w:r>
          <w:instrText xml:space="preserve"> PAGEREF _Toc6212 \h </w:instrText>
        </w:r>
        <w:r>
          <w:fldChar w:fldCharType="separate"/>
        </w:r>
        <w:r>
          <w:t>111</w:t>
        </w:r>
        <w:r>
          <w:fldChar w:fldCharType="end"/>
        </w:r>
      </w:hyperlink>
    </w:p>
    <w:p w14:paraId="7E7D2E38" w14:textId="77777777" w:rsidR="000D2AA3" w:rsidRDefault="000D2AA3">
      <w:pPr>
        <w:pStyle w:val="TOC5"/>
        <w:tabs>
          <w:tab w:val="right" w:leader="dot" w:pos="8306"/>
        </w:tabs>
        <w:ind w:left="2240"/>
      </w:pPr>
      <w:hyperlink w:anchor="_Toc26310" w:history="1">
        <w:r>
          <w:t xml:space="preserve">4.2.7.1.4 </w:t>
        </w:r>
        <w:r>
          <w:t>时序图</w:t>
        </w:r>
        <w:r>
          <w:tab/>
        </w:r>
        <w:r>
          <w:fldChar w:fldCharType="begin"/>
        </w:r>
        <w:r>
          <w:instrText xml:space="preserve"> PAGEREF _Toc26310 \h </w:instrText>
        </w:r>
        <w:r>
          <w:fldChar w:fldCharType="separate"/>
        </w:r>
        <w:r>
          <w:t>111</w:t>
        </w:r>
        <w:r>
          <w:fldChar w:fldCharType="end"/>
        </w:r>
      </w:hyperlink>
    </w:p>
    <w:p w14:paraId="23631514" w14:textId="77777777" w:rsidR="000D2AA3" w:rsidRDefault="000D2AA3">
      <w:pPr>
        <w:pStyle w:val="TOC4"/>
        <w:tabs>
          <w:tab w:val="right" w:leader="dot" w:pos="8306"/>
        </w:tabs>
        <w:ind w:left="1680"/>
      </w:pPr>
      <w:hyperlink w:anchor="_Toc1088" w:history="1">
        <w:r>
          <w:t xml:space="preserve">4.2.7.2 </w:t>
        </w:r>
        <w:r>
          <w:t>用户与角色管理子模块</w:t>
        </w:r>
        <w:r>
          <w:tab/>
        </w:r>
        <w:r>
          <w:fldChar w:fldCharType="begin"/>
        </w:r>
        <w:r>
          <w:instrText xml:space="preserve"> PAGEREF _Toc1088 \h </w:instrText>
        </w:r>
        <w:r>
          <w:fldChar w:fldCharType="separate"/>
        </w:r>
        <w:r>
          <w:t>112</w:t>
        </w:r>
        <w:r>
          <w:fldChar w:fldCharType="end"/>
        </w:r>
      </w:hyperlink>
    </w:p>
    <w:p w14:paraId="2B2C6820" w14:textId="77777777" w:rsidR="000D2AA3" w:rsidRDefault="000D2AA3">
      <w:pPr>
        <w:pStyle w:val="TOC5"/>
        <w:tabs>
          <w:tab w:val="right" w:leader="dot" w:pos="8306"/>
        </w:tabs>
        <w:ind w:left="2240"/>
      </w:pPr>
      <w:hyperlink w:anchor="_Toc23041" w:history="1">
        <w:r>
          <w:t xml:space="preserve">4.2.7.2.1 </w:t>
        </w:r>
        <w:r>
          <w:t>执行控制流程</w:t>
        </w:r>
        <w:r>
          <w:tab/>
        </w:r>
        <w:r>
          <w:fldChar w:fldCharType="begin"/>
        </w:r>
        <w:r>
          <w:instrText xml:space="preserve"> PAGEREF _Toc23041 \h </w:instrText>
        </w:r>
        <w:r>
          <w:fldChar w:fldCharType="separate"/>
        </w:r>
        <w:r>
          <w:t>112</w:t>
        </w:r>
        <w:r>
          <w:fldChar w:fldCharType="end"/>
        </w:r>
      </w:hyperlink>
    </w:p>
    <w:p w14:paraId="61A34E84" w14:textId="77777777" w:rsidR="000D2AA3" w:rsidRDefault="000D2AA3">
      <w:pPr>
        <w:pStyle w:val="TOC5"/>
        <w:tabs>
          <w:tab w:val="right" w:leader="dot" w:pos="8306"/>
        </w:tabs>
        <w:ind w:left="2240"/>
      </w:pPr>
      <w:hyperlink w:anchor="_Toc12962" w:history="1">
        <w:r>
          <w:t xml:space="preserve">4.2.7.2.2 </w:t>
        </w:r>
        <w:r>
          <w:t>数据流</w:t>
        </w:r>
        <w:r>
          <w:tab/>
        </w:r>
        <w:r>
          <w:fldChar w:fldCharType="begin"/>
        </w:r>
        <w:r>
          <w:instrText xml:space="preserve"> PAGEREF _Toc12962 \h </w:instrText>
        </w:r>
        <w:r>
          <w:fldChar w:fldCharType="separate"/>
        </w:r>
        <w:r>
          <w:t>113</w:t>
        </w:r>
        <w:r>
          <w:fldChar w:fldCharType="end"/>
        </w:r>
      </w:hyperlink>
    </w:p>
    <w:p w14:paraId="51081550" w14:textId="77777777" w:rsidR="000D2AA3" w:rsidRDefault="000D2AA3">
      <w:pPr>
        <w:pStyle w:val="TOC5"/>
        <w:tabs>
          <w:tab w:val="right" w:leader="dot" w:pos="8306"/>
        </w:tabs>
        <w:ind w:left="2240"/>
      </w:pPr>
      <w:hyperlink w:anchor="_Toc11714" w:history="1">
        <w:r>
          <w:t xml:space="preserve">4.2.7.2.3 </w:t>
        </w:r>
        <w:r>
          <w:t>动态控制序列</w:t>
        </w:r>
        <w:r>
          <w:tab/>
        </w:r>
        <w:r>
          <w:fldChar w:fldCharType="begin"/>
        </w:r>
        <w:r>
          <w:instrText xml:space="preserve"> PAGEREF _Toc11714 \h </w:instrText>
        </w:r>
        <w:r>
          <w:fldChar w:fldCharType="separate"/>
        </w:r>
        <w:r>
          <w:t>113</w:t>
        </w:r>
        <w:r>
          <w:fldChar w:fldCharType="end"/>
        </w:r>
      </w:hyperlink>
    </w:p>
    <w:p w14:paraId="3E268577" w14:textId="77777777" w:rsidR="000D2AA3" w:rsidRDefault="000D2AA3">
      <w:pPr>
        <w:pStyle w:val="TOC5"/>
        <w:tabs>
          <w:tab w:val="right" w:leader="dot" w:pos="8306"/>
        </w:tabs>
        <w:ind w:left="2240"/>
      </w:pPr>
      <w:hyperlink w:anchor="_Toc13646" w:history="1">
        <w:r>
          <w:t xml:space="preserve">4.2.7.2.4 </w:t>
        </w:r>
        <w:r>
          <w:t>时序图</w:t>
        </w:r>
        <w:r>
          <w:tab/>
        </w:r>
        <w:r>
          <w:fldChar w:fldCharType="begin"/>
        </w:r>
        <w:r>
          <w:instrText xml:space="preserve"> PAGEREF _Toc13646 \h </w:instrText>
        </w:r>
        <w:r>
          <w:fldChar w:fldCharType="separate"/>
        </w:r>
        <w:r>
          <w:t>113</w:t>
        </w:r>
        <w:r>
          <w:fldChar w:fldCharType="end"/>
        </w:r>
      </w:hyperlink>
    </w:p>
    <w:p w14:paraId="66DAF32E" w14:textId="77777777" w:rsidR="000D2AA3" w:rsidRDefault="000D2AA3">
      <w:pPr>
        <w:pStyle w:val="TOC4"/>
        <w:tabs>
          <w:tab w:val="right" w:leader="dot" w:pos="8306"/>
        </w:tabs>
        <w:ind w:left="1680"/>
      </w:pPr>
      <w:hyperlink w:anchor="_Toc23571" w:history="1">
        <w:r>
          <w:t xml:space="preserve">4.2.7.3 </w:t>
        </w:r>
        <w:r>
          <w:t>数据库备份与恢复子模块</w:t>
        </w:r>
        <w:r>
          <w:tab/>
        </w:r>
        <w:r>
          <w:fldChar w:fldCharType="begin"/>
        </w:r>
        <w:r>
          <w:instrText xml:space="preserve"> PAGEREF _Toc23571 \h </w:instrText>
        </w:r>
        <w:r>
          <w:fldChar w:fldCharType="separate"/>
        </w:r>
        <w:r>
          <w:t>114</w:t>
        </w:r>
        <w:r>
          <w:fldChar w:fldCharType="end"/>
        </w:r>
      </w:hyperlink>
    </w:p>
    <w:p w14:paraId="78B01A74" w14:textId="77777777" w:rsidR="000D2AA3" w:rsidRDefault="000D2AA3">
      <w:pPr>
        <w:pStyle w:val="TOC5"/>
        <w:tabs>
          <w:tab w:val="right" w:leader="dot" w:pos="8306"/>
        </w:tabs>
        <w:ind w:left="2240"/>
      </w:pPr>
      <w:hyperlink w:anchor="_Toc30451" w:history="1">
        <w:r>
          <w:t xml:space="preserve">4.2.7.3.1 </w:t>
        </w:r>
        <w:r>
          <w:t>执行控制流程</w:t>
        </w:r>
        <w:r>
          <w:tab/>
        </w:r>
        <w:r>
          <w:fldChar w:fldCharType="begin"/>
        </w:r>
        <w:r>
          <w:instrText xml:space="preserve"> PAGEREF _Toc30451 \h </w:instrText>
        </w:r>
        <w:r>
          <w:fldChar w:fldCharType="separate"/>
        </w:r>
        <w:r>
          <w:t>114</w:t>
        </w:r>
        <w:r>
          <w:fldChar w:fldCharType="end"/>
        </w:r>
      </w:hyperlink>
    </w:p>
    <w:p w14:paraId="16F3BFD1" w14:textId="77777777" w:rsidR="000D2AA3" w:rsidRDefault="000D2AA3">
      <w:pPr>
        <w:pStyle w:val="TOC5"/>
        <w:tabs>
          <w:tab w:val="right" w:leader="dot" w:pos="8306"/>
        </w:tabs>
        <w:ind w:left="2240"/>
      </w:pPr>
      <w:hyperlink w:anchor="_Toc25206" w:history="1">
        <w:r>
          <w:t xml:space="preserve">4.2.7.3.2 </w:t>
        </w:r>
        <w:r>
          <w:t>数据流</w:t>
        </w:r>
        <w:r>
          <w:tab/>
        </w:r>
        <w:r>
          <w:fldChar w:fldCharType="begin"/>
        </w:r>
        <w:r>
          <w:instrText xml:space="preserve"> PAGEREF _Toc25206 \h </w:instrText>
        </w:r>
        <w:r>
          <w:fldChar w:fldCharType="separate"/>
        </w:r>
        <w:r>
          <w:t>115</w:t>
        </w:r>
        <w:r>
          <w:fldChar w:fldCharType="end"/>
        </w:r>
      </w:hyperlink>
    </w:p>
    <w:p w14:paraId="20126927" w14:textId="77777777" w:rsidR="000D2AA3" w:rsidRDefault="000D2AA3">
      <w:pPr>
        <w:pStyle w:val="TOC5"/>
        <w:tabs>
          <w:tab w:val="right" w:leader="dot" w:pos="8306"/>
        </w:tabs>
        <w:ind w:left="2240"/>
      </w:pPr>
      <w:hyperlink w:anchor="_Toc28274" w:history="1">
        <w:r>
          <w:t xml:space="preserve">4.2.7.3.3 </w:t>
        </w:r>
        <w:r>
          <w:t>动态控制序列</w:t>
        </w:r>
        <w:r>
          <w:tab/>
        </w:r>
        <w:r>
          <w:fldChar w:fldCharType="begin"/>
        </w:r>
        <w:r>
          <w:instrText xml:space="preserve"> PAGEREF _Toc28274 \h </w:instrText>
        </w:r>
        <w:r>
          <w:fldChar w:fldCharType="separate"/>
        </w:r>
        <w:r>
          <w:t>115</w:t>
        </w:r>
        <w:r>
          <w:fldChar w:fldCharType="end"/>
        </w:r>
      </w:hyperlink>
    </w:p>
    <w:p w14:paraId="7D58C7CB" w14:textId="77777777" w:rsidR="000D2AA3" w:rsidRDefault="000D2AA3">
      <w:pPr>
        <w:pStyle w:val="TOC5"/>
        <w:tabs>
          <w:tab w:val="right" w:leader="dot" w:pos="8306"/>
        </w:tabs>
        <w:ind w:left="2240"/>
      </w:pPr>
      <w:hyperlink w:anchor="_Toc5667" w:history="1">
        <w:r>
          <w:t xml:space="preserve">4.2.7.3.4 </w:t>
        </w:r>
        <w:r>
          <w:t>时序图</w:t>
        </w:r>
        <w:r>
          <w:tab/>
        </w:r>
        <w:r>
          <w:fldChar w:fldCharType="begin"/>
        </w:r>
        <w:r>
          <w:instrText xml:space="preserve"> PAGEREF _Toc5667 \h </w:instrText>
        </w:r>
        <w:r>
          <w:fldChar w:fldCharType="separate"/>
        </w:r>
        <w:r>
          <w:t>115</w:t>
        </w:r>
        <w:r>
          <w:fldChar w:fldCharType="end"/>
        </w:r>
      </w:hyperlink>
    </w:p>
    <w:p w14:paraId="51F5B3A7" w14:textId="77777777" w:rsidR="000D2AA3" w:rsidRDefault="000D2AA3">
      <w:pPr>
        <w:pStyle w:val="TOC4"/>
        <w:tabs>
          <w:tab w:val="right" w:leader="dot" w:pos="8306"/>
        </w:tabs>
        <w:ind w:left="1680"/>
      </w:pPr>
      <w:hyperlink w:anchor="_Toc22164" w:history="1">
        <w:r>
          <w:t xml:space="preserve">4.2.7.4 </w:t>
        </w:r>
        <w:r>
          <w:t>用户操作日志子模块</w:t>
        </w:r>
        <w:r>
          <w:tab/>
        </w:r>
        <w:r>
          <w:fldChar w:fldCharType="begin"/>
        </w:r>
        <w:r>
          <w:instrText xml:space="preserve"> PAGEREF _Toc22164 \h </w:instrText>
        </w:r>
        <w:r>
          <w:fldChar w:fldCharType="separate"/>
        </w:r>
        <w:r>
          <w:t>116</w:t>
        </w:r>
        <w:r>
          <w:fldChar w:fldCharType="end"/>
        </w:r>
      </w:hyperlink>
    </w:p>
    <w:p w14:paraId="59F9DFB7" w14:textId="77777777" w:rsidR="000D2AA3" w:rsidRDefault="000D2AA3">
      <w:pPr>
        <w:pStyle w:val="TOC5"/>
        <w:tabs>
          <w:tab w:val="right" w:leader="dot" w:pos="8306"/>
        </w:tabs>
        <w:ind w:left="2240"/>
      </w:pPr>
      <w:hyperlink w:anchor="_Toc24421" w:history="1">
        <w:r>
          <w:t xml:space="preserve">4.2.7.4.1 </w:t>
        </w:r>
        <w:r>
          <w:t>执行控制流程</w:t>
        </w:r>
        <w:r>
          <w:tab/>
        </w:r>
        <w:r>
          <w:fldChar w:fldCharType="begin"/>
        </w:r>
        <w:r>
          <w:instrText xml:space="preserve"> PAGEREF _Toc24421 \h </w:instrText>
        </w:r>
        <w:r>
          <w:fldChar w:fldCharType="separate"/>
        </w:r>
        <w:r>
          <w:t>116</w:t>
        </w:r>
        <w:r>
          <w:fldChar w:fldCharType="end"/>
        </w:r>
      </w:hyperlink>
    </w:p>
    <w:p w14:paraId="62084559" w14:textId="77777777" w:rsidR="000D2AA3" w:rsidRDefault="000D2AA3">
      <w:pPr>
        <w:pStyle w:val="TOC5"/>
        <w:tabs>
          <w:tab w:val="right" w:leader="dot" w:pos="8306"/>
        </w:tabs>
        <w:ind w:left="2240"/>
      </w:pPr>
      <w:hyperlink w:anchor="_Toc21624" w:history="1">
        <w:r>
          <w:t xml:space="preserve">4.2.7.4.2 </w:t>
        </w:r>
        <w:r>
          <w:t>数据流</w:t>
        </w:r>
        <w:r>
          <w:tab/>
        </w:r>
        <w:r>
          <w:fldChar w:fldCharType="begin"/>
        </w:r>
        <w:r>
          <w:instrText xml:space="preserve"> PAGEREF _Toc21624 \h </w:instrText>
        </w:r>
        <w:r>
          <w:fldChar w:fldCharType="separate"/>
        </w:r>
        <w:r>
          <w:t>117</w:t>
        </w:r>
        <w:r>
          <w:fldChar w:fldCharType="end"/>
        </w:r>
      </w:hyperlink>
    </w:p>
    <w:p w14:paraId="72594750" w14:textId="77777777" w:rsidR="000D2AA3" w:rsidRDefault="000D2AA3">
      <w:pPr>
        <w:pStyle w:val="TOC5"/>
        <w:tabs>
          <w:tab w:val="right" w:leader="dot" w:pos="8306"/>
        </w:tabs>
        <w:ind w:left="2240"/>
      </w:pPr>
      <w:hyperlink w:anchor="_Toc15577" w:history="1">
        <w:r>
          <w:t xml:space="preserve">4.2.7.4.3 </w:t>
        </w:r>
        <w:r>
          <w:t>动态控制序列</w:t>
        </w:r>
        <w:r>
          <w:tab/>
        </w:r>
        <w:r>
          <w:fldChar w:fldCharType="begin"/>
        </w:r>
        <w:r>
          <w:instrText xml:space="preserve"> PAGEREF _Toc15577 \h </w:instrText>
        </w:r>
        <w:r>
          <w:fldChar w:fldCharType="separate"/>
        </w:r>
        <w:r>
          <w:t>117</w:t>
        </w:r>
        <w:r>
          <w:fldChar w:fldCharType="end"/>
        </w:r>
      </w:hyperlink>
    </w:p>
    <w:p w14:paraId="6611BC0D" w14:textId="77777777" w:rsidR="000D2AA3" w:rsidRDefault="000D2AA3">
      <w:pPr>
        <w:pStyle w:val="TOC5"/>
        <w:tabs>
          <w:tab w:val="right" w:leader="dot" w:pos="8306"/>
        </w:tabs>
        <w:ind w:left="2240"/>
      </w:pPr>
      <w:hyperlink w:anchor="_Toc2651" w:history="1">
        <w:r>
          <w:t xml:space="preserve">4.2.7.4.4 </w:t>
        </w:r>
        <w:r>
          <w:t>时序图</w:t>
        </w:r>
        <w:r>
          <w:tab/>
        </w:r>
        <w:r>
          <w:fldChar w:fldCharType="begin"/>
        </w:r>
        <w:r>
          <w:instrText xml:space="preserve"> PAGEREF _Toc2651 \h </w:instrText>
        </w:r>
        <w:r>
          <w:fldChar w:fldCharType="separate"/>
        </w:r>
        <w:r>
          <w:t>117</w:t>
        </w:r>
        <w:r>
          <w:fldChar w:fldCharType="end"/>
        </w:r>
      </w:hyperlink>
    </w:p>
    <w:p w14:paraId="51681F74" w14:textId="77777777" w:rsidR="000D2AA3" w:rsidRDefault="000D2AA3">
      <w:pPr>
        <w:pStyle w:val="TOC2"/>
        <w:tabs>
          <w:tab w:val="right" w:leader="dot" w:pos="8306"/>
        </w:tabs>
        <w:ind w:left="560"/>
      </w:pPr>
      <w:hyperlink w:anchor="_Toc13714" w:history="1">
        <w:r>
          <w:rPr>
            <w:rFonts w:eastAsia="黑体"/>
          </w:rPr>
          <w:t xml:space="preserve">4.3 </w:t>
        </w:r>
        <w:r>
          <w:rPr>
            <w:rFonts w:eastAsia="黑体"/>
          </w:rPr>
          <w:t>数据结构设计（</w:t>
        </w:r>
        <w:r>
          <w:rPr>
            <w:rFonts w:eastAsia="黑体"/>
          </w:rPr>
          <w:t>DSDWRJQTLJS-SJJGSJ</w:t>
        </w:r>
        <w:r>
          <w:rPr>
            <w:rFonts w:eastAsia="黑体"/>
          </w:rPr>
          <w:t>）</w:t>
        </w:r>
        <w:r>
          <w:tab/>
        </w:r>
        <w:r>
          <w:fldChar w:fldCharType="begin"/>
        </w:r>
        <w:r>
          <w:instrText xml:space="preserve"> PAGEREF _Toc13714 \h </w:instrText>
        </w:r>
        <w:r>
          <w:fldChar w:fldCharType="separate"/>
        </w:r>
        <w:r>
          <w:t>118</w:t>
        </w:r>
        <w:r>
          <w:fldChar w:fldCharType="end"/>
        </w:r>
      </w:hyperlink>
    </w:p>
    <w:p w14:paraId="228B9217" w14:textId="77777777" w:rsidR="000D2AA3" w:rsidRDefault="000D2AA3">
      <w:pPr>
        <w:pStyle w:val="TOC3"/>
        <w:tabs>
          <w:tab w:val="right" w:leader="dot" w:pos="8306"/>
        </w:tabs>
        <w:ind w:left="1120"/>
      </w:pPr>
      <w:hyperlink w:anchor="_Toc16807" w:history="1">
        <w:r>
          <w:rPr>
            <w:rFonts w:ascii="unset" w:eastAsia="宋体" w:hAnsi="unset" w:cs="unset"/>
            <w:szCs w:val="25"/>
          </w:rPr>
          <w:t xml:space="preserve">4.3.1 </w:t>
        </w:r>
        <w:r>
          <w:rPr>
            <w:rFonts w:ascii="unset" w:eastAsia="宋体" w:hAnsi="unset" w:cs="unset"/>
            <w:szCs w:val="25"/>
          </w:rPr>
          <w:t>数据库设计成果实例</w:t>
        </w:r>
        <w:r>
          <w:tab/>
        </w:r>
        <w:r>
          <w:fldChar w:fldCharType="begin"/>
        </w:r>
        <w:r>
          <w:instrText xml:space="preserve"> PAGEREF _Toc16807 \h </w:instrText>
        </w:r>
        <w:r>
          <w:fldChar w:fldCharType="separate"/>
        </w:r>
        <w:r>
          <w:t>119</w:t>
        </w:r>
        <w:r>
          <w:fldChar w:fldCharType="end"/>
        </w:r>
      </w:hyperlink>
    </w:p>
    <w:p w14:paraId="5F7033E0" w14:textId="77777777" w:rsidR="000D2AA3" w:rsidRDefault="000D2AA3">
      <w:pPr>
        <w:pStyle w:val="TOC4"/>
        <w:tabs>
          <w:tab w:val="right" w:leader="dot" w:pos="8306"/>
        </w:tabs>
        <w:ind w:left="1680"/>
      </w:pPr>
      <w:hyperlink w:anchor="_Toc22896" w:history="1">
        <w:r>
          <w:rPr>
            <w:rFonts w:ascii="unset" w:eastAsia="宋体" w:hAnsi="unset" w:cs="unset"/>
            <w:szCs w:val="24"/>
          </w:rPr>
          <w:t xml:space="preserve">4.3.1.1 </w:t>
        </w:r>
        <w:r>
          <w:rPr>
            <w:rFonts w:ascii="unset" w:eastAsia="宋体" w:hAnsi="unset" w:cs="unset"/>
            <w:szCs w:val="24"/>
          </w:rPr>
          <w:t>数据库表结构清单</w:t>
        </w:r>
        <w:r>
          <w:tab/>
        </w:r>
        <w:r>
          <w:fldChar w:fldCharType="begin"/>
        </w:r>
        <w:r>
          <w:instrText xml:space="preserve"> PAGEREF _Toc22896 \h </w:instrText>
        </w:r>
        <w:r>
          <w:fldChar w:fldCharType="separate"/>
        </w:r>
        <w:r>
          <w:t>119</w:t>
        </w:r>
        <w:r>
          <w:fldChar w:fldCharType="end"/>
        </w:r>
      </w:hyperlink>
    </w:p>
    <w:p w14:paraId="6E830911" w14:textId="77777777" w:rsidR="000D2AA3" w:rsidRDefault="000D2AA3">
      <w:pPr>
        <w:pStyle w:val="TOC4"/>
        <w:tabs>
          <w:tab w:val="right" w:leader="dot" w:pos="8306"/>
        </w:tabs>
        <w:ind w:left="1680"/>
      </w:pPr>
      <w:hyperlink w:anchor="_Toc28264" w:history="1">
        <w:r>
          <w:rPr>
            <w:rFonts w:ascii="unset" w:eastAsia="宋体" w:hAnsi="unset" w:cs="unset"/>
            <w:szCs w:val="24"/>
          </w:rPr>
          <w:t xml:space="preserve">4.3.1.2 </w:t>
        </w:r>
        <w:r>
          <w:rPr>
            <w:rFonts w:ascii="unset" w:eastAsia="宋体" w:hAnsi="unset" w:cs="unset"/>
            <w:szCs w:val="24"/>
          </w:rPr>
          <w:t>数据库表关系图</w:t>
        </w:r>
        <w:r>
          <w:tab/>
        </w:r>
        <w:r>
          <w:fldChar w:fldCharType="begin"/>
        </w:r>
        <w:r>
          <w:instrText xml:space="preserve"> PAGEREF _Toc28264 \h </w:instrText>
        </w:r>
        <w:r>
          <w:fldChar w:fldCharType="separate"/>
        </w:r>
        <w:r>
          <w:t>120</w:t>
        </w:r>
        <w:r>
          <w:fldChar w:fldCharType="end"/>
        </w:r>
      </w:hyperlink>
    </w:p>
    <w:p w14:paraId="33FFB236" w14:textId="77777777" w:rsidR="000D2AA3" w:rsidRDefault="000D2AA3">
      <w:pPr>
        <w:pStyle w:val="TOC4"/>
        <w:tabs>
          <w:tab w:val="right" w:leader="dot" w:pos="8306"/>
        </w:tabs>
        <w:ind w:left="1680"/>
      </w:pPr>
      <w:hyperlink w:anchor="_Toc10548" w:history="1">
        <w:r>
          <w:rPr>
            <w:rFonts w:ascii="方正仿宋_GB2312" w:eastAsia="方正仿宋_GB2312" w:hAnsi="方正仿宋_GB2312" w:cs="方正仿宋_GB2312" w:hint="eastAsia"/>
            <w:szCs w:val="24"/>
          </w:rPr>
          <w:t>4.3.1.3 各表详细字段定义</w:t>
        </w:r>
        <w:r>
          <w:tab/>
        </w:r>
        <w:r>
          <w:fldChar w:fldCharType="begin"/>
        </w:r>
        <w:r>
          <w:instrText xml:space="preserve"> PAGEREF _Toc10548 \h </w:instrText>
        </w:r>
        <w:r>
          <w:fldChar w:fldCharType="separate"/>
        </w:r>
        <w:r>
          <w:t>121</w:t>
        </w:r>
        <w:r>
          <w:fldChar w:fldCharType="end"/>
        </w:r>
      </w:hyperlink>
    </w:p>
    <w:p w14:paraId="73647DC8" w14:textId="77777777" w:rsidR="000D2AA3" w:rsidRDefault="000D2AA3">
      <w:pPr>
        <w:pStyle w:val="TOC3"/>
        <w:tabs>
          <w:tab w:val="right" w:leader="dot" w:pos="8306"/>
        </w:tabs>
        <w:ind w:left="1120"/>
      </w:pPr>
      <w:hyperlink w:anchor="_Toc8099" w:history="1">
        <w:r>
          <w:rPr>
            <w:rFonts w:eastAsia="黑体"/>
          </w:rPr>
          <w:t>4.3.2 CSV</w:t>
        </w:r>
        <w:r>
          <w:rPr>
            <w:rFonts w:eastAsia="黑体"/>
          </w:rPr>
          <w:t>文件数据契约</w:t>
        </w:r>
        <w:r>
          <w:tab/>
        </w:r>
        <w:r>
          <w:fldChar w:fldCharType="begin"/>
        </w:r>
        <w:r>
          <w:instrText xml:space="preserve"> PAGEREF _Toc8099 \h </w:instrText>
        </w:r>
        <w:r>
          <w:fldChar w:fldCharType="separate"/>
        </w:r>
        <w:r>
          <w:t>124</w:t>
        </w:r>
        <w:r>
          <w:fldChar w:fldCharType="end"/>
        </w:r>
      </w:hyperlink>
    </w:p>
    <w:p w14:paraId="713A5C63" w14:textId="77777777" w:rsidR="000D2AA3" w:rsidRDefault="000D2AA3">
      <w:pPr>
        <w:pStyle w:val="TOC4"/>
        <w:tabs>
          <w:tab w:val="right" w:leader="dot" w:pos="8306"/>
        </w:tabs>
        <w:ind w:left="1680"/>
      </w:pPr>
      <w:hyperlink w:anchor="_Toc19469" w:history="1">
        <w:r>
          <w:rPr>
            <w:rFonts w:eastAsia="黑体"/>
          </w:rPr>
          <w:t>4.3.2.1 link_quality.csv</w:t>
        </w:r>
        <w:r>
          <w:tab/>
        </w:r>
        <w:r>
          <w:fldChar w:fldCharType="begin"/>
        </w:r>
        <w:r>
          <w:instrText xml:space="preserve"> PAGEREF _Toc19469 \h </w:instrText>
        </w:r>
        <w:r>
          <w:fldChar w:fldCharType="separate"/>
        </w:r>
        <w:r>
          <w:t>124</w:t>
        </w:r>
        <w:r>
          <w:fldChar w:fldCharType="end"/>
        </w:r>
      </w:hyperlink>
    </w:p>
    <w:p w14:paraId="66F7302F" w14:textId="77777777" w:rsidR="000D2AA3" w:rsidRDefault="000D2AA3">
      <w:pPr>
        <w:pStyle w:val="TOC4"/>
        <w:tabs>
          <w:tab w:val="right" w:leader="dot" w:pos="8306"/>
        </w:tabs>
        <w:ind w:left="1680"/>
      </w:pPr>
      <w:hyperlink w:anchor="_Toc19230" w:history="1">
        <w:r>
          <w:rPr>
            <w:rFonts w:eastAsia="黑体"/>
          </w:rPr>
          <w:t>4.3.2.2 events.csv</w:t>
        </w:r>
        <w:r>
          <w:tab/>
        </w:r>
        <w:r>
          <w:fldChar w:fldCharType="begin"/>
        </w:r>
        <w:r>
          <w:instrText xml:space="preserve"> PAGEREF _Toc19230 \h </w:instrText>
        </w:r>
        <w:r>
          <w:fldChar w:fldCharType="separate"/>
        </w:r>
        <w:r>
          <w:t>124</w:t>
        </w:r>
        <w:r>
          <w:fldChar w:fldCharType="end"/>
        </w:r>
      </w:hyperlink>
    </w:p>
    <w:p w14:paraId="34005C68" w14:textId="77777777" w:rsidR="000D2AA3" w:rsidRDefault="000D2AA3">
      <w:pPr>
        <w:pStyle w:val="TOC4"/>
        <w:tabs>
          <w:tab w:val="right" w:leader="dot" w:pos="8306"/>
        </w:tabs>
        <w:ind w:left="1680"/>
      </w:pPr>
      <w:hyperlink w:anchor="_Toc26289" w:history="1">
        <w:r>
          <w:rPr>
            <w:rFonts w:eastAsia="黑体"/>
          </w:rPr>
          <w:t>4.3.2.3 link_switch.csv</w:t>
        </w:r>
        <w:r>
          <w:tab/>
        </w:r>
        <w:r>
          <w:fldChar w:fldCharType="begin"/>
        </w:r>
        <w:r>
          <w:instrText xml:space="preserve"> PAGEREF _Toc26289 \h </w:instrText>
        </w:r>
        <w:r>
          <w:fldChar w:fldCharType="separate"/>
        </w:r>
        <w:r>
          <w:t>124</w:t>
        </w:r>
        <w:r>
          <w:fldChar w:fldCharType="end"/>
        </w:r>
      </w:hyperlink>
    </w:p>
    <w:p w14:paraId="0CE5D9C0" w14:textId="77777777" w:rsidR="000D2AA3" w:rsidRDefault="000D2AA3">
      <w:pPr>
        <w:pStyle w:val="TOC3"/>
        <w:tabs>
          <w:tab w:val="right" w:leader="dot" w:pos="8306"/>
        </w:tabs>
        <w:ind w:left="1120"/>
      </w:pPr>
      <w:hyperlink w:anchor="_Toc6290" w:history="1">
        <w:r>
          <w:rPr>
            <w:rFonts w:eastAsia="黑体"/>
          </w:rPr>
          <w:t xml:space="preserve">4.3.3 </w:t>
        </w:r>
        <w:r>
          <w:rPr>
            <w:rFonts w:eastAsia="黑体"/>
          </w:rPr>
          <w:t>前端配置</w:t>
        </w:r>
        <w:r>
          <w:rPr>
            <w:rFonts w:eastAsia="黑体"/>
          </w:rPr>
          <w:t>JSON</w:t>
        </w:r>
        <w:r>
          <w:rPr>
            <w:rFonts w:eastAsia="黑体"/>
          </w:rPr>
          <w:t>结构</w:t>
        </w:r>
        <w:r>
          <w:tab/>
        </w:r>
        <w:r>
          <w:fldChar w:fldCharType="begin"/>
        </w:r>
        <w:r>
          <w:instrText xml:space="preserve"> PAGEREF _Toc6290 \h </w:instrText>
        </w:r>
        <w:r>
          <w:fldChar w:fldCharType="separate"/>
        </w:r>
        <w:r>
          <w:t>124</w:t>
        </w:r>
        <w:r>
          <w:fldChar w:fldCharType="end"/>
        </w:r>
      </w:hyperlink>
    </w:p>
    <w:p w14:paraId="68DF57AA" w14:textId="77777777" w:rsidR="000D2AA3" w:rsidRDefault="000D2AA3">
      <w:pPr>
        <w:pStyle w:val="TOC3"/>
        <w:tabs>
          <w:tab w:val="right" w:leader="dot" w:pos="8306"/>
        </w:tabs>
        <w:ind w:left="1120"/>
      </w:pPr>
      <w:hyperlink w:anchor="_Toc18511" w:history="1">
        <w:r>
          <w:rPr>
            <w:rFonts w:eastAsia="黑体"/>
          </w:rPr>
          <w:t xml:space="preserve">4.3.4 </w:t>
        </w:r>
        <w:r>
          <w:rPr>
            <w:rFonts w:eastAsia="黑体"/>
          </w:rPr>
          <w:t>前端展示层</w:t>
        </w:r>
        <w:r>
          <w:rPr>
            <w:rFonts w:eastAsia="黑体"/>
          </w:rPr>
          <w:t>TypeScript</w:t>
        </w:r>
        <w:r>
          <w:rPr>
            <w:rFonts w:eastAsia="黑体"/>
          </w:rPr>
          <w:t>接口定义</w:t>
        </w:r>
        <w:r>
          <w:tab/>
        </w:r>
        <w:r>
          <w:fldChar w:fldCharType="begin"/>
        </w:r>
        <w:r>
          <w:instrText xml:space="preserve"> PAGEREF _Toc18511 \h </w:instrText>
        </w:r>
        <w:r>
          <w:fldChar w:fldCharType="separate"/>
        </w:r>
        <w:r>
          <w:t>125</w:t>
        </w:r>
        <w:r>
          <w:fldChar w:fldCharType="end"/>
        </w:r>
      </w:hyperlink>
    </w:p>
    <w:p w14:paraId="5B330872" w14:textId="77777777" w:rsidR="000D2AA3" w:rsidRDefault="000D2AA3">
      <w:pPr>
        <w:pStyle w:val="TOC1"/>
        <w:tabs>
          <w:tab w:val="right" w:leader="dot" w:pos="8306"/>
        </w:tabs>
      </w:pPr>
      <w:hyperlink w:anchor="_Toc12140" w:history="1">
        <w:r>
          <w:rPr>
            <w:rFonts w:eastAsia="黑体"/>
          </w:rPr>
          <w:t>5 CSCI</w:t>
        </w:r>
        <w:r>
          <w:rPr>
            <w:rFonts w:eastAsia="黑体"/>
          </w:rPr>
          <w:t>详细设计</w:t>
        </w:r>
        <w:r>
          <w:tab/>
        </w:r>
        <w:r>
          <w:fldChar w:fldCharType="begin"/>
        </w:r>
        <w:r>
          <w:instrText xml:space="preserve"> PAGEREF _Toc12140 \h </w:instrText>
        </w:r>
        <w:r>
          <w:fldChar w:fldCharType="separate"/>
        </w:r>
        <w:r>
          <w:t>125</w:t>
        </w:r>
        <w:r>
          <w:fldChar w:fldCharType="end"/>
        </w:r>
      </w:hyperlink>
    </w:p>
    <w:p w14:paraId="4FD7E8A3" w14:textId="77777777" w:rsidR="000D2AA3" w:rsidRDefault="000D2AA3">
      <w:pPr>
        <w:pStyle w:val="TOC2"/>
        <w:tabs>
          <w:tab w:val="right" w:leader="dot" w:pos="8306"/>
        </w:tabs>
        <w:ind w:left="560"/>
      </w:pPr>
      <w:hyperlink w:anchor="_Toc970" w:history="1">
        <w:r>
          <w:t xml:space="preserve">5.1 </w:t>
        </w:r>
        <w:r>
          <w:t>前端展示</w:t>
        </w:r>
        <w:r>
          <w:t>/DSDWRJQTLJS-QDZS</w:t>
        </w:r>
        <w:r>
          <w:tab/>
        </w:r>
        <w:r>
          <w:fldChar w:fldCharType="begin"/>
        </w:r>
        <w:r>
          <w:instrText xml:space="preserve"> PAGEREF _Toc970 \h </w:instrText>
        </w:r>
        <w:r>
          <w:fldChar w:fldCharType="separate"/>
        </w:r>
        <w:r>
          <w:t>125</w:t>
        </w:r>
        <w:r>
          <w:fldChar w:fldCharType="end"/>
        </w:r>
      </w:hyperlink>
    </w:p>
    <w:p w14:paraId="29048C49" w14:textId="77777777" w:rsidR="000D2AA3" w:rsidRDefault="000D2AA3">
      <w:pPr>
        <w:pStyle w:val="TOC3"/>
        <w:tabs>
          <w:tab w:val="right" w:leader="dot" w:pos="8306"/>
        </w:tabs>
        <w:ind w:left="1120"/>
      </w:pPr>
      <w:hyperlink w:anchor="_Toc25470" w:history="1">
        <w:r>
          <w:t xml:space="preserve">5.1.1 </w:t>
        </w:r>
        <w:r>
          <w:t>类属性描述</w:t>
        </w:r>
        <w:r>
          <w:tab/>
        </w:r>
        <w:r>
          <w:fldChar w:fldCharType="begin"/>
        </w:r>
        <w:r>
          <w:instrText xml:space="preserve"> PAGEREF _Toc25470 \h </w:instrText>
        </w:r>
        <w:r>
          <w:fldChar w:fldCharType="separate"/>
        </w:r>
        <w:r>
          <w:t>125</w:t>
        </w:r>
        <w:r>
          <w:fldChar w:fldCharType="end"/>
        </w:r>
      </w:hyperlink>
    </w:p>
    <w:p w14:paraId="2E86828B" w14:textId="77777777" w:rsidR="000D2AA3" w:rsidRDefault="000D2AA3">
      <w:pPr>
        <w:pStyle w:val="TOC3"/>
        <w:tabs>
          <w:tab w:val="right" w:leader="dot" w:pos="8306"/>
        </w:tabs>
        <w:ind w:left="1120"/>
      </w:pPr>
      <w:hyperlink w:anchor="_Toc39" w:history="1">
        <w:r>
          <w:t xml:space="preserve">5.1.2 </w:t>
        </w:r>
        <w:r>
          <w:t>详细操作类</w:t>
        </w:r>
        <w:r>
          <w:tab/>
        </w:r>
        <w:r>
          <w:fldChar w:fldCharType="begin"/>
        </w:r>
        <w:r>
          <w:instrText xml:space="preserve"> PAGEREF _Toc39 \h </w:instrText>
        </w:r>
        <w:r>
          <w:fldChar w:fldCharType="separate"/>
        </w:r>
        <w:r>
          <w:t>126</w:t>
        </w:r>
        <w:r>
          <w:fldChar w:fldCharType="end"/>
        </w:r>
      </w:hyperlink>
    </w:p>
    <w:p w14:paraId="794AE6E9" w14:textId="77777777" w:rsidR="000D2AA3" w:rsidRDefault="000D2AA3">
      <w:pPr>
        <w:pStyle w:val="TOC4"/>
        <w:tabs>
          <w:tab w:val="right" w:leader="dot" w:pos="8306"/>
        </w:tabs>
        <w:ind w:left="1680"/>
      </w:pPr>
      <w:hyperlink w:anchor="_Toc16465" w:history="1">
        <w:r>
          <w:t xml:space="preserve">5.1.2.1 </w:t>
        </w:r>
        <w:r>
          <w:t>态势渲染操作类</w:t>
        </w:r>
        <w:r>
          <w:t>/DSDWRJQTLJS-BJ-QDZS-STXR</w:t>
        </w:r>
        <w:r>
          <w:tab/>
        </w:r>
        <w:r>
          <w:fldChar w:fldCharType="begin"/>
        </w:r>
        <w:r>
          <w:instrText xml:space="preserve"> PAGEREF _Toc16465 \h </w:instrText>
        </w:r>
        <w:r>
          <w:fldChar w:fldCharType="separate"/>
        </w:r>
        <w:r>
          <w:t>126</w:t>
        </w:r>
        <w:r>
          <w:fldChar w:fldCharType="end"/>
        </w:r>
      </w:hyperlink>
    </w:p>
    <w:p w14:paraId="49895F5F" w14:textId="77777777" w:rsidR="000D2AA3" w:rsidRDefault="000D2AA3">
      <w:pPr>
        <w:pStyle w:val="TOC5"/>
        <w:tabs>
          <w:tab w:val="right" w:leader="dot" w:pos="8306"/>
        </w:tabs>
        <w:ind w:left="2240"/>
      </w:pPr>
      <w:hyperlink w:anchor="_Toc8467" w:history="1">
        <w:r>
          <w:t xml:space="preserve">5.1.2.1.1 </w:t>
        </w:r>
        <w:r>
          <w:t>功能</w:t>
        </w:r>
        <w:r>
          <w:tab/>
        </w:r>
        <w:r>
          <w:fldChar w:fldCharType="begin"/>
        </w:r>
        <w:r>
          <w:instrText xml:space="preserve"> PAGEREF _Toc8467 \h </w:instrText>
        </w:r>
        <w:r>
          <w:fldChar w:fldCharType="separate"/>
        </w:r>
        <w:r>
          <w:t>126</w:t>
        </w:r>
        <w:r>
          <w:fldChar w:fldCharType="end"/>
        </w:r>
      </w:hyperlink>
    </w:p>
    <w:p w14:paraId="361C9A8D" w14:textId="77777777" w:rsidR="000D2AA3" w:rsidRDefault="000D2AA3">
      <w:pPr>
        <w:pStyle w:val="TOC5"/>
        <w:tabs>
          <w:tab w:val="right" w:leader="dot" w:pos="8306"/>
        </w:tabs>
        <w:ind w:left="2240"/>
      </w:pPr>
      <w:hyperlink w:anchor="_Toc12282" w:history="1">
        <w:r>
          <w:t xml:space="preserve">5.1.2.1.2 </w:t>
        </w:r>
        <w:r>
          <w:t>输入输出</w:t>
        </w:r>
        <w:r>
          <w:tab/>
        </w:r>
        <w:r>
          <w:fldChar w:fldCharType="begin"/>
        </w:r>
        <w:r>
          <w:instrText xml:space="preserve"> PAGEREF _Toc12282 \h </w:instrText>
        </w:r>
        <w:r>
          <w:fldChar w:fldCharType="separate"/>
        </w:r>
        <w:r>
          <w:t>126</w:t>
        </w:r>
        <w:r>
          <w:fldChar w:fldCharType="end"/>
        </w:r>
      </w:hyperlink>
    </w:p>
    <w:p w14:paraId="0261E14D" w14:textId="77777777" w:rsidR="000D2AA3" w:rsidRDefault="000D2AA3">
      <w:pPr>
        <w:pStyle w:val="TOC5"/>
        <w:tabs>
          <w:tab w:val="right" w:leader="dot" w:pos="8306"/>
        </w:tabs>
        <w:ind w:left="2240"/>
      </w:pPr>
      <w:hyperlink w:anchor="_Toc28906" w:history="1">
        <w:r>
          <w:t xml:space="preserve">5.1.2.1.3 </w:t>
        </w:r>
        <w:r>
          <w:t>设计方法</w:t>
        </w:r>
        <w:r>
          <w:tab/>
        </w:r>
        <w:r>
          <w:fldChar w:fldCharType="begin"/>
        </w:r>
        <w:r>
          <w:instrText xml:space="preserve"> PAGEREF _Toc28906 \h </w:instrText>
        </w:r>
        <w:r>
          <w:fldChar w:fldCharType="separate"/>
        </w:r>
        <w:r>
          <w:t>126</w:t>
        </w:r>
        <w:r>
          <w:fldChar w:fldCharType="end"/>
        </w:r>
      </w:hyperlink>
    </w:p>
    <w:p w14:paraId="000D04CB" w14:textId="77777777" w:rsidR="000D2AA3" w:rsidRDefault="000D2AA3">
      <w:pPr>
        <w:pStyle w:val="TOC5"/>
        <w:tabs>
          <w:tab w:val="right" w:leader="dot" w:pos="8306"/>
        </w:tabs>
        <w:ind w:left="2240"/>
      </w:pPr>
      <w:hyperlink w:anchor="_Toc8607" w:history="1">
        <w:r>
          <w:t xml:space="preserve">5.1.2.1.4 </w:t>
        </w:r>
        <w:r>
          <w:t>内部方法</w:t>
        </w:r>
        <w:r>
          <w:tab/>
        </w:r>
        <w:r>
          <w:fldChar w:fldCharType="begin"/>
        </w:r>
        <w:r>
          <w:instrText xml:space="preserve"> PAGEREF _Toc8607 \h </w:instrText>
        </w:r>
        <w:r>
          <w:fldChar w:fldCharType="separate"/>
        </w:r>
        <w:r>
          <w:t>127</w:t>
        </w:r>
        <w:r>
          <w:fldChar w:fldCharType="end"/>
        </w:r>
      </w:hyperlink>
    </w:p>
    <w:p w14:paraId="0E7D8D9C" w14:textId="77777777" w:rsidR="000D2AA3" w:rsidRDefault="000D2AA3">
      <w:pPr>
        <w:pStyle w:val="TOC5"/>
        <w:tabs>
          <w:tab w:val="right" w:leader="dot" w:pos="8306"/>
        </w:tabs>
        <w:ind w:left="2240"/>
      </w:pPr>
      <w:hyperlink w:anchor="_Toc16295" w:history="1">
        <w:r>
          <w:t xml:space="preserve">5.1.2.1.5 </w:t>
        </w:r>
        <w:r>
          <w:t>对外接口</w:t>
        </w:r>
        <w:r>
          <w:tab/>
        </w:r>
        <w:r>
          <w:fldChar w:fldCharType="begin"/>
        </w:r>
        <w:r>
          <w:instrText xml:space="preserve"> PAGEREF _Toc16295 \h </w:instrText>
        </w:r>
        <w:r>
          <w:fldChar w:fldCharType="separate"/>
        </w:r>
        <w:r>
          <w:t>127</w:t>
        </w:r>
        <w:r>
          <w:fldChar w:fldCharType="end"/>
        </w:r>
      </w:hyperlink>
    </w:p>
    <w:p w14:paraId="01AE4414" w14:textId="77777777" w:rsidR="000D2AA3" w:rsidRDefault="000D2AA3">
      <w:pPr>
        <w:pStyle w:val="TOC5"/>
        <w:tabs>
          <w:tab w:val="right" w:leader="dot" w:pos="8306"/>
        </w:tabs>
        <w:ind w:left="2240"/>
      </w:pPr>
      <w:hyperlink w:anchor="_Toc29961" w:history="1">
        <w:r>
          <w:t xml:space="preserve">5.1.2.1.6 </w:t>
        </w:r>
        <w:r>
          <w:t>限制条件</w:t>
        </w:r>
        <w:r>
          <w:tab/>
        </w:r>
        <w:r>
          <w:fldChar w:fldCharType="begin"/>
        </w:r>
        <w:r>
          <w:instrText xml:space="preserve"> PAGEREF _Toc29961 \h </w:instrText>
        </w:r>
        <w:r>
          <w:fldChar w:fldCharType="separate"/>
        </w:r>
        <w:r>
          <w:t>127</w:t>
        </w:r>
        <w:r>
          <w:fldChar w:fldCharType="end"/>
        </w:r>
      </w:hyperlink>
    </w:p>
    <w:p w14:paraId="157674CB" w14:textId="77777777" w:rsidR="000D2AA3" w:rsidRDefault="000D2AA3">
      <w:pPr>
        <w:pStyle w:val="TOC5"/>
        <w:tabs>
          <w:tab w:val="right" w:leader="dot" w:pos="8306"/>
        </w:tabs>
        <w:ind w:left="2240"/>
      </w:pPr>
      <w:hyperlink w:anchor="_Toc1700" w:history="1">
        <w:r>
          <w:t xml:space="preserve">5.1.2.1.7 </w:t>
        </w:r>
        <w:r>
          <w:t>内部测试计划</w:t>
        </w:r>
        <w:r>
          <w:tab/>
        </w:r>
        <w:r>
          <w:fldChar w:fldCharType="begin"/>
        </w:r>
        <w:r>
          <w:instrText xml:space="preserve"> PAGEREF _Toc1700 \h </w:instrText>
        </w:r>
        <w:r>
          <w:fldChar w:fldCharType="separate"/>
        </w:r>
        <w:r>
          <w:t>127</w:t>
        </w:r>
        <w:r>
          <w:fldChar w:fldCharType="end"/>
        </w:r>
      </w:hyperlink>
    </w:p>
    <w:p w14:paraId="7C6B5072" w14:textId="77777777" w:rsidR="000D2AA3" w:rsidRDefault="000D2AA3">
      <w:pPr>
        <w:pStyle w:val="TOC5"/>
        <w:tabs>
          <w:tab w:val="right" w:leader="dot" w:pos="8306"/>
        </w:tabs>
        <w:ind w:left="2240"/>
      </w:pPr>
      <w:hyperlink w:anchor="_Toc23551" w:history="1">
        <w:r>
          <w:t xml:space="preserve">5.1.2.1.8 </w:t>
        </w:r>
        <w:r>
          <w:t>尚未解决的问题</w:t>
        </w:r>
        <w:r>
          <w:tab/>
        </w:r>
        <w:r>
          <w:fldChar w:fldCharType="begin"/>
        </w:r>
        <w:r>
          <w:instrText xml:space="preserve"> PAGEREF _Toc23551 \h </w:instrText>
        </w:r>
        <w:r>
          <w:fldChar w:fldCharType="separate"/>
        </w:r>
        <w:r>
          <w:t>127</w:t>
        </w:r>
        <w:r>
          <w:fldChar w:fldCharType="end"/>
        </w:r>
      </w:hyperlink>
    </w:p>
    <w:p w14:paraId="3BFA238E" w14:textId="77777777" w:rsidR="000D2AA3" w:rsidRDefault="000D2AA3">
      <w:pPr>
        <w:pStyle w:val="TOC5"/>
        <w:tabs>
          <w:tab w:val="right" w:leader="dot" w:pos="8306"/>
        </w:tabs>
        <w:ind w:left="2240"/>
      </w:pPr>
      <w:hyperlink w:anchor="_Toc7961" w:history="1">
        <w:r>
          <w:t xml:space="preserve">5.1.2.1.9 </w:t>
        </w:r>
        <w:r>
          <w:t>异常和错误处理</w:t>
        </w:r>
        <w:r>
          <w:tab/>
        </w:r>
        <w:r>
          <w:fldChar w:fldCharType="begin"/>
        </w:r>
        <w:r>
          <w:instrText xml:space="preserve"> PAGEREF _Toc7961 \h </w:instrText>
        </w:r>
        <w:r>
          <w:fldChar w:fldCharType="separate"/>
        </w:r>
        <w:r>
          <w:t>128</w:t>
        </w:r>
        <w:r>
          <w:fldChar w:fldCharType="end"/>
        </w:r>
      </w:hyperlink>
    </w:p>
    <w:p w14:paraId="0632E3AB" w14:textId="77777777" w:rsidR="000D2AA3" w:rsidRDefault="000D2AA3">
      <w:pPr>
        <w:pStyle w:val="TOC4"/>
        <w:tabs>
          <w:tab w:val="right" w:leader="dot" w:pos="8306"/>
        </w:tabs>
        <w:ind w:left="1680"/>
      </w:pPr>
      <w:hyperlink w:anchor="_Toc10043" w:history="1">
        <w:r>
          <w:t xml:space="preserve">5.1.2.2 </w:t>
        </w:r>
        <w:r>
          <w:t>实时指标面板操作类</w:t>
        </w:r>
        <w:r>
          <w:t>/DSDWRJQTLJS-BJ-QDZS-ZBJK</w:t>
        </w:r>
        <w:r>
          <w:tab/>
        </w:r>
        <w:r>
          <w:fldChar w:fldCharType="begin"/>
        </w:r>
        <w:r>
          <w:instrText xml:space="preserve"> PAGEREF _Toc10043 \h </w:instrText>
        </w:r>
        <w:r>
          <w:fldChar w:fldCharType="separate"/>
        </w:r>
        <w:r>
          <w:t>128</w:t>
        </w:r>
        <w:r>
          <w:fldChar w:fldCharType="end"/>
        </w:r>
      </w:hyperlink>
    </w:p>
    <w:p w14:paraId="6954CBDE" w14:textId="77777777" w:rsidR="000D2AA3" w:rsidRDefault="000D2AA3">
      <w:pPr>
        <w:pStyle w:val="TOC5"/>
        <w:tabs>
          <w:tab w:val="right" w:leader="dot" w:pos="8306"/>
        </w:tabs>
        <w:ind w:left="2240"/>
      </w:pPr>
      <w:hyperlink w:anchor="_Toc2480" w:history="1">
        <w:r>
          <w:t xml:space="preserve">5.1.2.2.1 </w:t>
        </w:r>
        <w:r>
          <w:t>功能</w:t>
        </w:r>
        <w:r>
          <w:tab/>
        </w:r>
        <w:r>
          <w:fldChar w:fldCharType="begin"/>
        </w:r>
        <w:r>
          <w:instrText xml:space="preserve"> PAGEREF _Toc2480 \h </w:instrText>
        </w:r>
        <w:r>
          <w:fldChar w:fldCharType="separate"/>
        </w:r>
        <w:r>
          <w:t>128</w:t>
        </w:r>
        <w:r>
          <w:fldChar w:fldCharType="end"/>
        </w:r>
      </w:hyperlink>
    </w:p>
    <w:p w14:paraId="751DFF0D" w14:textId="77777777" w:rsidR="000D2AA3" w:rsidRDefault="000D2AA3">
      <w:pPr>
        <w:pStyle w:val="TOC5"/>
        <w:tabs>
          <w:tab w:val="right" w:leader="dot" w:pos="8306"/>
        </w:tabs>
        <w:ind w:left="2240"/>
      </w:pPr>
      <w:hyperlink w:anchor="_Toc25653" w:history="1">
        <w:r>
          <w:t xml:space="preserve">5.1.2.2.2 </w:t>
        </w:r>
        <w:r>
          <w:t>输入输出</w:t>
        </w:r>
        <w:r>
          <w:tab/>
        </w:r>
        <w:r>
          <w:fldChar w:fldCharType="begin"/>
        </w:r>
        <w:r>
          <w:instrText xml:space="preserve"> PAGEREF _Toc25653 \h </w:instrText>
        </w:r>
        <w:r>
          <w:fldChar w:fldCharType="separate"/>
        </w:r>
        <w:r>
          <w:t>128</w:t>
        </w:r>
        <w:r>
          <w:fldChar w:fldCharType="end"/>
        </w:r>
      </w:hyperlink>
    </w:p>
    <w:p w14:paraId="1ACE9C26" w14:textId="77777777" w:rsidR="000D2AA3" w:rsidRDefault="000D2AA3">
      <w:pPr>
        <w:pStyle w:val="TOC5"/>
        <w:tabs>
          <w:tab w:val="right" w:leader="dot" w:pos="8306"/>
        </w:tabs>
        <w:ind w:left="2240"/>
      </w:pPr>
      <w:hyperlink w:anchor="_Toc14254" w:history="1">
        <w:r>
          <w:t xml:space="preserve">5.1.2.2.3 </w:t>
        </w:r>
        <w:r>
          <w:t>设计方法</w:t>
        </w:r>
        <w:r>
          <w:tab/>
        </w:r>
        <w:r>
          <w:fldChar w:fldCharType="begin"/>
        </w:r>
        <w:r>
          <w:instrText xml:space="preserve"> PAGEREF _Toc14254 \h </w:instrText>
        </w:r>
        <w:r>
          <w:fldChar w:fldCharType="separate"/>
        </w:r>
        <w:r>
          <w:t>128</w:t>
        </w:r>
        <w:r>
          <w:fldChar w:fldCharType="end"/>
        </w:r>
      </w:hyperlink>
    </w:p>
    <w:p w14:paraId="03490C30" w14:textId="77777777" w:rsidR="000D2AA3" w:rsidRDefault="000D2AA3">
      <w:pPr>
        <w:pStyle w:val="TOC5"/>
        <w:tabs>
          <w:tab w:val="right" w:leader="dot" w:pos="8306"/>
        </w:tabs>
        <w:ind w:left="2240"/>
      </w:pPr>
      <w:hyperlink w:anchor="_Toc6681" w:history="1">
        <w:r>
          <w:t xml:space="preserve">5.1.2.2.4 </w:t>
        </w:r>
        <w:r>
          <w:t>内部方法</w:t>
        </w:r>
        <w:r>
          <w:tab/>
        </w:r>
        <w:r>
          <w:fldChar w:fldCharType="begin"/>
        </w:r>
        <w:r>
          <w:instrText xml:space="preserve"> PAGEREF _Toc6681 \h </w:instrText>
        </w:r>
        <w:r>
          <w:fldChar w:fldCharType="separate"/>
        </w:r>
        <w:r>
          <w:t>129</w:t>
        </w:r>
        <w:r>
          <w:fldChar w:fldCharType="end"/>
        </w:r>
      </w:hyperlink>
    </w:p>
    <w:p w14:paraId="246551A0" w14:textId="77777777" w:rsidR="000D2AA3" w:rsidRDefault="000D2AA3">
      <w:pPr>
        <w:pStyle w:val="TOC5"/>
        <w:tabs>
          <w:tab w:val="right" w:leader="dot" w:pos="8306"/>
        </w:tabs>
        <w:ind w:left="2240"/>
      </w:pPr>
      <w:hyperlink w:anchor="_Toc2693" w:history="1">
        <w:r>
          <w:t xml:space="preserve">5.1.2.2.5 </w:t>
        </w:r>
        <w:r>
          <w:t>对外接口</w:t>
        </w:r>
        <w:r>
          <w:tab/>
        </w:r>
        <w:r>
          <w:fldChar w:fldCharType="begin"/>
        </w:r>
        <w:r>
          <w:instrText xml:space="preserve"> PAGEREF _Toc2693 \h </w:instrText>
        </w:r>
        <w:r>
          <w:fldChar w:fldCharType="separate"/>
        </w:r>
        <w:r>
          <w:t>129</w:t>
        </w:r>
        <w:r>
          <w:fldChar w:fldCharType="end"/>
        </w:r>
      </w:hyperlink>
    </w:p>
    <w:p w14:paraId="5DF925D7" w14:textId="77777777" w:rsidR="000D2AA3" w:rsidRDefault="000D2AA3">
      <w:pPr>
        <w:pStyle w:val="TOC5"/>
        <w:tabs>
          <w:tab w:val="right" w:leader="dot" w:pos="8306"/>
        </w:tabs>
        <w:ind w:left="2240"/>
      </w:pPr>
      <w:hyperlink w:anchor="_Toc10149" w:history="1">
        <w:r>
          <w:t xml:space="preserve">5.1.2.2.6 </w:t>
        </w:r>
        <w:r>
          <w:t>限制条件</w:t>
        </w:r>
        <w:r>
          <w:tab/>
        </w:r>
        <w:r>
          <w:fldChar w:fldCharType="begin"/>
        </w:r>
        <w:r>
          <w:instrText xml:space="preserve"> PAGEREF _Toc10149 \h </w:instrText>
        </w:r>
        <w:r>
          <w:fldChar w:fldCharType="separate"/>
        </w:r>
        <w:r>
          <w:t>129</w:t>
        </w:r>
        <w:r>
          <w:fldChar w:fldCharType="end"/>
        </w:r>
      </w:hyperlink>
    </w:p>
    <w:p w14:paraId="3A2D9B39" w14:textId="77777777" w:rsidR="000D2AA3" w:rsidRDefault="000D2AA3">
      <w:pPr>
        <w:pStyle w:val="TOC5"/>
        <w:tabs>
          <w:tab w:val="right" w:leader="dot" w:pos="8306"/>
        </w:tabs>
        <w:ind w:left="2240"/>
      </w:pPr>
      <w:hyperlink w:anchor="_Toc9417" w:history="1">
        <w:r>
          <w:t xml:space="preserve">5.1.2.2.7 </w:t>
        </w:r>
        <w:r>
          <w:t>内部测试计划</w:t>
        </w:r>
        <w:r>
          <w:tab/>
        </w:r>
        <w:r>
          <w:fldChar w:fldCharType="begin"/>
        </w:r>
        <w:r>
          <w:instrText xml:space="preserve"> PAGEREF _Toc9417 \h </w:instrText>
        </w:r>
        <w:r>
          <w:fldChar w:fldCharType="separate"/>
        </w:r>
        <w:r>
          <w:t>129</w:t>
        </w:r>
        <w:r>
          <w:fldChar w:fldCharType="end"/>
        </w:r>
      </w:hyperlink>
    </w:p>
    <w:p w14:paraId="02A8A5B0" w14:textId="77777777" w:rsidR="000D2AA3" w:rsidRDefault="000D2AA3">
      <w:pPr>
        <w:pStyle w:val="TOC5"/>
        <w:tabs>
          <w:tab w:val="right" w:leader="dot" w:pos="8306"/>
        </w:tabs>
        <w:ind w:left="2240"/>
      </w:pPr>
      <w:hyperlink w:anchor="_Toc4291" w:history="1">
        <w:r>
          <w:t xml:space="preserve">5.1.2.2.8 </w:t>
        </w:r>
        <w:r>
          <w:t>尚未解决的问题</w:t>
        </w:r>
        <w:r>
          <w:tab/>
        </w:r>
        <w:r>
          <w:fldChar w:fldCharType="begin"/>
        </w:r>
        <w:r>
          <w:instrText xml:space="preserve"> PAGEREF _Toc4291 \h </w:instrText>
        </w:r>
        <w:r>
          <w:fldChar w:fldCharType="separate"/>
        </w:r>
        <w:r>
          <w:t>130</w:t>
        </w:r>
        <w:r>
          <w:fldChar w:fldCharType="end"/>
        </w:r>
      </w:hyperlink>
    </w:p>
    <w:p w14:paraId="1AE90B76" w14:textId="77777777" w:rsidR="000D2AA3" w:rsidRDefault="000D2AA3">
      <w:pPr>
        <w:pStyle w:val="TOC5"/>
        <w:tabs>
          <w:tab w:val="right" w:leader="dot" w:pos="8306"/>
        </w:tabs>
        <w:ind w:left="2240"/>
      </w:pPr>
      <w:hyperlink w:anchor="_Toc16339" w:history="1">
        <w:r>
          <w:t xml:space="preserve">5.1.2.2.9 </w:t>
        </w:r>
        <w:r>
          <w:t>异常和错误处理</w:t>
        </w:r>
        <w:r>
          <w:tab/>
        </w:r>
        <w:r>
          <w:fldChar w:fldCharType="begin"/>
        </w:r>
        <w:r>
          <w:instrText xml:space="preserve"> PAGEREF _Toc16339 \h </w:instrText>
        </w:r>
        <w:r>
          <w:fldChar w:fldCharType="separate"/>
        </w:r>
        <w:r>
          <w:t>130</w:t>
        </w:r>
        <w:r>
          <w:fldChar w:fldCharType="end"/>
        </w:r>
      </w:hyperlink>
    </w:p>
    <w:p w14:paraId="79695C06" w14:textId="77777777" w:rsidR="000D2AA3" w:rsidRDefault="000D2AA3">
      <w:pPr>
        <w:pStyle w:val="TOC4"/>
        <w:tabs>
          <w:tab w:val="right" w:leader="dot" w:pos="8306"/>
        </w:tabs>
        <w:ind w:left="1680"/>
      </w:pPr>
      <w:hyperlink w:anchor="_Toc16918" w:history="1">
        <w:r>
          <w:t xml:space="preserve">5.1.2.3 </w:t>
        </w:r>
        <w:r>
          <w:t>链路质量弹窗操作类</w:t>
        </w:r>
        <w:r>
          <w:t>/DSDWRJQTLJS-BJ-QDZS-LLTC</w:t>
        </w:r>
        <w:r>
          <w:tab/>
        </w:r>
        <w:r>
          <w:fldChar w:fldCharType="begin"/>
        </w:r>
        <w:r>
          <w:instrText xml:space="preserve"> PAGEREF _Toc16918 \h </w:instrText>
        </w:r>
        <w:r>
          <w:fldChar w:fldCharType="separate"/>
        </w:r>
        <w:r>
          <w:t>130</w:t>
        </w:r>
        <w:r>
          <w:fldChar w:fldCharType="end"/>
        </w:r>
      </w:hyperlink>
    </w:p>
    <w:p w14:paraId="59FC3ED3" w14:textId="77777777" w:rsidR="000D2AA3" w:rsidRDefault="000D2AA3">
      <w:pPr>
        <w:pStyle w:val="TOC5"/>
        <w:tabs>
          <w:tab w:val="right" w:leader="dot" w:pos="8306"/>
        </w:tabs>
        <w:ind w:left="2240"/>
      </w:pPr>
      <w:hyperlink w:anchor="_Toc5030" w:history="1">
        <w:r>
          <w:t xml:space="preserve">5.1.2.3.1 </w:t>
        </w:r>
        <w:r>
          <w:t>功能</w:t>
        </w:r>
        <w:r>
          <w:tab/>
        </w:r>
        <w:r>
          <w:fldChar w:fldCharType="begin"/>
        </w:r>
        <w:r>
          <w:instrText xml:space="preserve"> PAGEREF _Toc5030 \h </w:instrText>
        </w:r>
        <w:r>
          <w:fldChar w:fldCharType="separate"/>
        </w:r>
        <w:r>
          <w:t>130</w:t>
        </w:r>
        <w:r>
          <w:fldChar w:fldCharType="end"/>
        </w:r>
      </w:hyperlink>
    </w:p>
    <w:p w14:paraId="3D030D2E" w14:textId="77777777" w:rsidR="000D2AA3" w:rsidRDefault="000D2AA3">
      <w:pPr>
        <w:pStyle w:val="TOC5"/>
        <w:tabs>
          <w:tab w:val="right" w:leader="dot" w:pos="8306"/>
        </w:tabs>
        <w:ind w:left="2240"/>
      </w:pPr>
      <w:hyperlink w:anchor="_Toc16856" w:history="1">
        <w:r>
          <w:t xml:space="preserve">5.1.2.3.2 </w:t>
        </w:r>
        <w:r>
          <w:t>输入输出</w:t>
        </w:r>
        <w:r>
          <w:tab/>
        </w:r>
        <w:r>
          <w:fldChar w:fldCharType="begin"/>
        </w:r>
        <w:r>
          <w:instrText xml:space="preserve"> PAGEREF _Toc16856 \h </w:instrText>
        </w:r>
        <w:r>
          <w:fldChar w:fldCharType="separate"/>
        </w:r>
        <w:r>
          <w:t>130</w:t>
        </w:r>
        <w:r>
          <w:fldChar w:fldCharType="end"/>
        </w:r>
      </w:hyperlink>
    </w:p>
    <w:p w14:paraId="391D6019" w14:textId="77777777" w:rsidR="000D2AA3" w:rsidRDefault="000D2AA3">
      <w:pPr>
        <w:pStyle w:val="TOC5"/>
        <w:tabs>
          <w:tab w:val="right" w:leader="dot" w:pos="8306"/>
        </w:tabs>
        <w:ind w:left="2240"/>
      </w:pPr>
      <w:hyperlink w:anchor="_Toc2767" w:history="1">
        <w:r>
          <w:t xml:space="preserve">5.1.2.3.3 </w:t>
        </w:r>
        <w:r>
          <w:t>设计方法</w:t>
        </w:r>
        <w:r>
          <w:tab/>
        </w:r>
        <w:r>
          <w:fldChar w:fldCharType="begin"/>
        </w:r>
        <w:r>
          <w:instrText xml:space="preserve"> PAGEREF _Toc2767 \h </w:instrText>
        </w:r>
        <w:r>
          <w:fldChar w:fldCharType="separate"/>
        </w:r>
        <w:r>
          <w:t>131</w:t>
        </w:r>
        <w:r>
          <w:fldChar w:fldCharType="end"/>
        </w:r>
      </w:hyperlink>
    </w:p>
    <w:p w14:paraId="36FC7660" w14:textId="77777777" w:rsidR="000D2AA3" w:rsidRDefault="000D2AA3">
      <w:pPr>
        <w:pStyle w:val="TOC5"/>
        <w:tabs>
          <w:tab w:val="right" w:leader="dot" w:pos="8306"/>
        </w:tabs>
        <w:ind w:left="2240"/>
      </w:pPr>
      <w:hyperlink w:anchor="_Toc16567" w:history="1">
        <w:r>
          <w:t xml:space="preserve">5.1.2.3.4 </w:t>
        </w:r>
        <w:r>
          <w:t>内部方法</w:t>
        </w:r>
        <w:r>
          <w:tab/>
        </w:r>
        <w:r>
          <w:fldChar w:fldCharType="begin"/>
        </w:r>
        <w:r>
          <w:instrText xml:space="preserve"> PAGEREF _Toc16567 \h </w:instrText>
        </w:r>
        <w:r>
          <w:fldChar w:fldCharType="separate"/>
        </w:r>
        <w:r>
          <w:t>131</w:t>
        </w:r>
        <w:r>
          <w:fldChar w:fldCharType="end"/>
        </w:r>
      </w:hyperlink>
    </w:p>
    <w:p w14:paraId="0E560BCF" w14:textId="77777777" w:rsidR="000D2AA3" w:rsidRDefault="000D2AA3">
      <w:pPr>
        <w:pStyle w:val="TOC5"/>
        <w:tabs>
          <w:tab w:val="right" w:leader="dot" w:pos="8306"/>
        </w:tabs>
        <w:ind w:left="2240"/>
      </w:pPr>
      <w:hyperlink w:anchor="_Toc2635" w:history="1">
        <w:r>
          <w:t xml:space="preserve">5.1.2.3.5 </w:t>
        </w:r>
        <w:r>
          <w:t>对外接口</w:t>
        </w:r>
        <w:r>
          <w:tab/>
        </w:r>
        <w:r>
          <w:fldChar w:fldCharType="begin"/>
        </w:r>
        <w:r>
          <w:instrText xml:space="preserve"> PAGEREF _Toc2635 \h </w:instrText>
        </w:r>
        <w:r>
          <w:fldChar w:fldCharType="separate"/>
        </w:r>
        <w:r>
          <w:t>131</w:t>
        </w:r>
        <w:r>
          <w:fldChar w:fldCharType="end"/>
        </w:r>
      </w:hyperlink>
    </w:p>
    <w:p w14:paraId="160FA9E4" w14:textId="77777777" w:rsidR="000D2AA3" w:rsidRDefault="000D2AA3">
      <w:pPr>
        <w:pStyle w:val="TOC5"/>
        <w:tabs>
          <w:tab w:val="right" w:leader="dot" w:pos="8306"/>
        </w:tabs>
        <w:ind w:left="2240"/>
      </w:pPr>
      <w:hyperlink w:anchor="_Toc21142" w:history="1">
        <w:r>
          <w:t xml:space="preserve">5.1.2.3.6 </w:t>
        </w:r>
        <w:r>
          <w:t>限制条件</w:t>
        </w:r>
        <w:r>
          <w:tab/>
        </w:r>
        <w:r>
          <w:fldChar w:fldCharType="begin"/>
        </w:r>
        <w:r>
          <w:instrText xml:space="preserve"> PAGEREF _Toc21142 \h </w:instrText>
        </w:r>
        <w:r>
          <w:fldChar w:fldCharType="separate"/>
        </w:r>
        <w:r>
          <w:t>131</w:t>
        </w:r>
        <w:r>
          <w:fldChar w:fldCharType="end"/>
        </w:r>
      </w:hyperlink>
    </w:p>
    <w:p w14:paraId="71F55150" w14:textId="77777777" w:rsidR="000D2AA3" w:rsidRDefault="000D2AA3">
      <w:pPr>
        <w:pStyle w:val="TOC5"/>
        <w:tabs>
          <w:tab w:val="right" w:leader="dot" w:pos="8306"/>
        </w:tabs>
        <w:ind w:left="2240"/>
      </w:pPr>
      <w:hyperlink w:anchor="_Toc5578" w:history="1">
        <w:r>
          <w:t xml:space="preserve">5.1.2.3.7 </w:t>
        </w:r>
        <w:r>
          <w:t>内部测试计划</w:t>
        </w:r>
        <w:r>
          <w:tab/>
        </w:r>
        <w:r>
          <w:fldChar w:fldCharType="begin"/>
        </w:r>
        <w:r>
          <w:instrText xml:space="preserve"> PAGEREF _Toc5578 \h </w:instrText>
        </w:r>
        <w:r>
          <w:fldChar w:fldCharType="separate"/>
        </w:r>
        <w:r>
          <w:t>132</w:t>
        </w:r>
        <w:r>
          <w:fldChar w:fldCharType="end"/>
        </w:r>
      </w:hyperlink>
    </w:p>
    <w:p w14:paraId="6B3D60D2" w14:textId="77777777" w:rsidR="000D2AA3" w:rsidRDefault="000D2AA3">
      <w:pPr>
        <w:pStyle w:val="TOC5"/>
        <w:tabs>
          <w:tab w:val="right" w:leader="dot" w:pos="8306"/>
        </w:tabs>
        <w:ind w:left="2240"/>
      </w:pPr>
      <w:hyperlink w:anchor="_Toc5727" w:history="1">
        <w:r>
          <w:t xml:space="preserve">5.1.2.3.8 </w:t>
        </w:r>
        <w:r>
          <w:t>尚未解决的问题</w:t>
        </w:r>
        <w:r>
          <w:tab/>
        </w:r>
        <w:r>
          <w:fldChar w:fldCharType="begin"/>
        </w:r>
        <w:r>
          <w:instrText xml:space="preserve"> PAGEREF _Toc5727 \h </w:instrText>
        </w:r>
        <w:r>
          <w:fldChar w:fldCharType="separate"/>
        </w:r>
        <w:r>
          <w:t>132</w:t>
        </w:r>
        <w:r>
          <w:fldChar w:fldCharType="end"/>
        </w:r>
      </w:hyperlink>
    </w:p>
    <w:p w14:paraId="2CB854BF" w14:textId="77777777" w:rsidR="000D2AA3" w:rsidRDefault="000D2AA3">
      <w:pPr>
        <w:pStyle w:val="TOC5"/>
        <w:tabs>
          <w:tab w:val="right" w:leader="dot" w:pos="8306"/>
        </w:tabs>
        <w:ind w:left="2240"/>
      </w:pPr>
      <w:hyperlink w:anchor="_Toc6844" w:history="1">
        <w:r>
          <w:t xml:space="preserve">5.1.2.3.9 </w:t>
        </w:r>
        <w:r>
          <w:t>异常和错误处理</w:t>
        </w:r>
        <w:r>
          <w:tab/>
        </w:r>
        <w:r>
          <w:fldChar w:fldCharType="begin"/>
        </w:r>
        <w:r>
          <w:instrText xml:space="preserve"> PAGEREF _Toc6844 \h </w:instrText>
        </w:r>
        <w:r>
          <w:fldChar w:fldCharType="separate"/>
        </w:r>
        <w:r>
          <w:t>132</w:t>
        </w:r>
        <w:r>
          <w:fldChar w:fldCharType="end"/>
        </w:r>
      </w:hyperlink>
    </w:p>
    <w:p w14:paraId="3697F1FD" w14:textId="77777777" w:rsidR="000D2AA3" w:rsidRDefault="000D2AA3">
      <w:pPr>
        <w:pStyle w:val="TOC4"/>
        <w:tabs>
          <w:tab w:val="right" w:leader="dot" w:pos="8306"/>
        </w:tabs>
        <w:ind w:left="1680"/>
      </w:pPr>
      <w:hyperlink w:anchor="_Toc3395" w:history="1">
        <w:r>
          <w:t xml:space="preserve">5.1.2.4 </w:t>
        </w:r>
        <w:r>
          <w:t>评估报表可视化操作类</w:t>
        </w:r>
        <w:r>
          <w:t>/DSDWRJQTLJS-BJ-QDZS-BBKSH</w:t>
        </w:r>
        <w:r>
          <w:tab/>
        </w:r>
        <w:r>
          <w:fldChar w:fldCharType="begin"/>
        </w:r>
        <w:r>
          <w:instrText xml:space="preserve"> PAGEREF _Toc3395 \h </w:instrText>
        </w:r>
        <w:r>
          <w:fldChar w:fldCharType="separate"/>
        </w:r>
        <w:r>
          <w:t>132</w:t>
        </w:r>
        <w:r>
          <w:fldChar w:fldCharType="end"/>
        </w:r>
      </w:hyperlink>
    </w:p>
    <w:p w14:paraId="7E2B3F23" w14:textId="77777777" w:rsidR="000D2AA3" w:rsidRDefault="000D2AA3">
      <w:pPr>
        <w:pStyle w:val="TOC5"/>
        <w:tabs>
          <w:tab w:val="right" w:leader="dot" w:pos="8306"/>
        </w:tabs>
        <w:ind w:left="2240"/>
      </w:pPr>
      <w:hyperlink w:anchor="_Toc16649" w:history="1">
        <w:r>
          <w:t xml:space="preserve">5.1.2.4.1 </w:t>
        </w:r>
        <w:r>
          <w:t>功能</w:t>
        </w:r>
        <w:r>
          <w:tab/>
        </w:r>
        <w:r>
          <w:fldChar w:fldCharType="begin"/>
        </w:r>
        <w:r>
          <w:instrText xml:space="preserve"> PAGEREF _Toc16649 \h </w:instrText>
        </w:r>
        <w:r>
          <w:fldChar w:fldCharType="separate"/>
        </w:r>
        <w:r>
          <w:t>132</w:t>
        </w:r>
        <w:r>
          <w:fldChar w:fldCharType="end"/>
        </w:r>
      </w:hyperlink>
    </w:p>
    <w:p w14:paraId="5C2225D0" w14:textId="77777777" w:rsidR="000D2AA3" w:rsidRDefault="000D2AA3">
      <w:pPr>
        <w:pStyle w:val="TOC5"/>
        <w:tabs>
          <w:tab w:val="right" w:leader="dot" w:pos="8306"/>
        </w:tabs>
        <w:ind w:left="2240"/>
      </w:pPr>
      <w:hyperlink w:anchor="_Toc9497" w:history="1">
        <w:r>
          <w:t xml:space="preserve">5.1.2.4.2 </w:t>
        </w:r>
        <w:r>
          <w:t>输入输出</w:t>
        </w:r>
        <w:r>
          <w:tab/>
        </w:r>
        <w:r>
          <w:fldChar w:fldCharType="begin"/>
        </w:r>
        <w:r>
          <w:instrText xml:space="preserve"> PAGEREF _Toc9497 \h </w:instrText>
        </w:r>
        <w:r>
          <w:fldChar w:fldCharType="separate"/>
        </w:r>
        <w:r>
          <w:t>132</w:t>
        </w:r>
        <w:r>
          <w:fldChar w:fldCharType="end"/>
        </w:r>
      </w:hyperlink>
    </w:p>
    <w:p w14:paraId="25117F65" w14:textId="77777777" w:rsidR="000D2AA3" w:rsidRDefault="000D2AA3">
      <w:pPr>
        <w:pStyle w:val="TOC5"/>
        <w:tabs>
          <w:tab w:val="right" w:leader="dot" w:pos="8306"/>
        </w:tabs>
        <w:ind w:left="2240"/>
      </w:pPr>
      <w:hyperlink w:anchor="_Toc22127" w:history="1">
        <w:r>
          <w:t xml:space="preserve">5.1.2.4.3 </w:t>
        </w:r>
        <w:r>
          <w:t>设计方法</w:t>
        </w:r>
        <w:r>
          <w:tab/>
        </w:r>
        <w:r>
          <w:fldChar w:fldCharType="begin"/>
        </w:r>
        <w:r>
          <w:instrText xml:space="preserve"> PAGEREF _Toc22127 \h </w:instrText>
        </w:r>
        <w:r>
          <w:fldChar w:fldCharType="separate"/>
        </w:r>
        <w:r>
          <w:t>133</w:t>
        </w:r>
        <w:r>
          <w:fldChar w:fldCharType="end"/>
        </w:r>
      </w:hyperlink>
    </w:p>
    <w:p w14:paraId="2B510F93" w14:textId="77777777" w:rsidR="000D2AA3" w:rsidRDefault="000D2AA3">
      <w:pPr>
        <w:pStyle w:val="TOC5"/>
        <w:tabs>
          <w:tab w:val="right" w:leader="dot" w:pos="8306"/>
        </w:tabs>
        <w:ind w:left="2240"/>
      </w:pPr>
      <w:hyperlink w:anchor="_Toc22219" w:history="1">
        <w:r>
          <w:t xml:space="preserve">5.1.2.4.4 </w:t>
        </w:r>
        <w:r>
          <w:t>内部方法</w:t>
        </w:r>
        <w:r>
          <w:tab/>
        </w:r>
        <w:r>
          <w:fldChar w:fldCharType="begin"/>
        </w:r>
        <w:r>
          <w:instrText xml:space="preserve"> PAGEREF _Toc22219 \h </w:instrText>
        </w:r>
        <w:r>
          <w:fldChar w:fldCharType="separate"/>
        </w:r>
        <w:r>
          <w:t>133</w:t>
        </w:r>
        <w:r>
          <w:fldChar w:fldCharType="end"/>
        </w:r>
      </w:hyperlink>
    </w:p>
    <w:p w14:paraId="5FCF319F" w14:textId="77777777" w:rsidR="000D2AA3" w:rsidRDefault="000D2AA3">
      <w:pPr>
        <w:pStyle w:val="TOC5"/>
        <w:tabs>
          <w:tab w:val="right" w:leader="dot" w:pos="8306"/>
        </w:tabs>
        <w:ind w:left="2240"/>
      </w:pPr>
      <w:hyperlink w:anchor="_Toc20945" w:history="1">
        <w:r>
          <w:t xml:space="preserve">5.1.2.4.5 </w:t>
        </w:r>
        <w:r>
          <w:t>对外接口</w:t>
        </w:r>
        <w:r>
          <w:tab/>
        </w:r>
        <w:r>
          <w:fldChar w:fldCharType="begin"/>
        </w:r>
        <w:r>
          <w:instrText xml:space="preserve"> PAGEREF _Toc20945 \h </w:instrText>
        </w:r>
        <w:r>
          <w:fldChar w:fldCharType="separate"/>
        </w:r>
        <w:r>
          <w:t>133</w:t>
        </w:r>
        <w:r>
          <w:fldChar w:fldCharType="end"/>
        </w:r>
      </w:hyperlink>
    </w:p>
    <w:p w14:paraId="2AAF9BF2" w14:textId="77777777" w:rsidR="000D2AA3" w:rsidRDefault="000D2AA3">
      <w:pPr>
        <w:pStyle w:val="TOC5"/>
        <w:tabs>
          <w:tab w:val="right" w:leader="dot" w:pos="8306"/>
        </w:tabs>
        <w:ind w:left="2240"/>
      </w:pPr>
      <w:hyperlink w:anchor="_Toc224" w:history="1">
        <w:r>
          <w:t xml:space="preserve">5.1.2.4.6 </w:t>
        </w:r>
        <w:r>
          <w:t>限制条件</w:t>
        </w:r>
        <w:r>
          <w:tab/>
        </w:r>
        <w:r>
          <w:fldChar w:fldCharType="begin"/>
        </w:r>
        <w:r>
          <w:instrText xml:space="preserve"> PAGEREF _Toc224 \h </w:instrText>
        </w:r>
        <w:r>
          <w:fldChar w:fldCharType="separate"/>
        </w:r>
        <w:r>
          <w:t>133</w:t>
        </w:r>
        <w:r>
          <w:fldChar w:fldCharType="end"/>
        </w:r>
      </w:hyperlink>
    </w:p>
    <w:p w14:paraId="2DFE5E12" w14:textId="77777777" w:rsidR="000D2AA3" w:rsidRDefault="000D2AA3">
      <w:pPr>
        <w:pStyle w:val="TOC5"/>
        <w:tabs>
          <w:tab w:val="right" w:leader="dot" w:pos="8306"/>
        </w:tabs>
        <w:ind w:left="2240"/>
      </w:pPr>
      <w:hyperlink w:anchor="_Toc5631" w:history="1">
        <w:r>
          <w:t xml:space="preserve">5.1.2.4.7 </w:t>
        </w:r>
        <w:r>
          <w:t>内部测试计划</w:t>
        </w:r>
        <w:r>
          <w:tab/>
        </w:r>
        <w:r>
          <w:fldChar w:fldCharType="begin"/>
        </w:r>
        <w:r>
          <w:instrText xml:space="preserve"> PAGEREF _Toc5631 \h </w:instrText>
        </w:r>
        <w:r>
          <w:fldChar w:fldCharType="separate"/>
        </w:r>
        <w:r>
          <w:t>134</w:t>
        </w:r>
        <w:r>
          <w:fldChar w:fldCharType="end"/>
        </w:r>
      </w:hyperlink>
    </w:p>
    <w:p w14:paraId="126B9323" w14:textId="77777777" w:rsidR="000D2AA3" w:rsidRDefault="000D2AA3">
      <w:pPr>
        <w:pStyle w:val="TOC5"/>
        <w:tabs>
          <w:tab w:val="right" w:leader="dot" w:pos="8306"/>
        </w:tabs>
        <w:ind w:left="2240"/>
      </w:pPr>
      <w:hyperlink w:anchor="_Toc10154" w:history="1">
        <w:r>
          <w:t xml:space="preserve">5.1.2.4.8 </w:t>
        </w:r>
        <w:r>
          <w:t>尚未解决的问题</w:t>
        </w:r>
        <w:r>
          <w:tab/>
        </w:r>
        <w:r>
          <w:fldChar w:fldCharType="begin"/>
        </w:r>
        <w:r>
          <w:instrText xml:space="preserve"> PAGEREF _Toc10154 \h </w:instrText>
        </w:r>
        <w:r>
          <w:fldChar w:fldCharType="separate"/>
        </w:r>
        <w:r>
          <w:t>134</w:t>
        </w:r>
        <w:r>
          <w:fldChar w:fldCharType="end"/>
        </w:r>
      </w:hyperlink>
    </w:p>
    <w:p w14:paraId="43F85AD7" w14:textId="77777777" w:rsidR="000D2AA3" w:rsidRDefault="000D2AA3">
      <w:pPr>
        <w:pStyle w:val="TOC5"/>
        <w:tabs>
          <w:tab w:val="right" w:leader="dot" w:pos="8306"/>
        </w:tabs>
        <w:ind w:left="2240"/>
      </w:pPr>
      <w:hyperlink w:anchor="_Toc6081" w:history="1">
        <w:r>
          <w:t xml:space="preserve">5.1.2.4.9 </w:t>
        </w:r>
        <w:r>
          <w:t>异常和错误处理</w:t>
        </w:r>
        <w:r>
          <w:tab/>
        </w:r>
        <w:r>
          <w:fldChar w:fldCharType="begin"/>
        </w:r>
        <w:r>
          <w:instrText xml:space="preserve"> PAGEREF _Toc6081 \h </w:instrText>
        </w:r>
        <w:r>
          <w:fldChar w:fldCharType="separate"/>
        </w:r>
        <w:r>
          <w:t>134</w:t>
        </w:r>
        <w:r>
          <w:fldChar w:fldCharType="end"/>
        </w:r>
      </w:hyperlink>
    </w:p>
    <w:p w14:paraId="29C1BBA1" w14:textId="77777777" w:rsidR="000D2AA3" w:rsidRDefault="000D2AA3">
      <w:pPr>
        <w:pStyle w:val="TOC3"/>
        <w:tabs>
          <w:tab w:val="right" w:leader="dot" w:pos="8306"/>
        </w:tabs>
        <w:ind w:left="1120"/>
      </w:pPr>
      <w:hyperlink w:anchor="_Toc20391" w:history="1">
        <w:r>
          <w:t xml:space="preserve">5.1.3 </w:t>
        </w:r>
        <w:r>
          <w:t>界面设计</w:t>
        </w:r>
        <w:r>
          <w:tab/>
        </w:r>
        <w:r>
          <w:fldChar w:fldCharType="begin"/>
        </w:r>
        <w:r>
          <w:instrText xml:space="preserve"> PAGEREF _Toc20391 \h </w:instrText>
        </w:r>
        <w:r>
          <w:fldChar w:fldCharType="separate"/>
        </w:r>
        <w:r>
          <w:t>134</w:t>
        </w:r>
        <w:r>
          <w:fldChar w:fldCharType="end"/>
        </w:r>
      </w:hyperlink>
    </w:p>
    <w:p w14:paraId="0847DAF2" w14:textId="77777777" w:rsidR="000D2AA3" w:rsidRDefault="000D2AA3">
      <w:pPr>
        <w:pStyle w:val="TOC2"/>
        <w:tabs>
          <w:tab w:val="right" w:leader="dot" w:pos="8306"/>
        </w:tabs>
        <w:ind w:left="560"/>
      </w:pPr>
      <w:hyperlink w:anchor="_Toc26916" w:history="1">
        <w:r>
          <w:t xml:space="preserve">5.2 </w:t>
        </w:r>
        <w:r>
          <w:t>场景配置与脚本生成</w:t>
        </w:r>
        <w:r>
          <w:t>/DSDWRJQTLJS-CJPZYJBSC</w:t>
        </w:r>
        <w:r>
          <w:tab/>
        </w:r>
        <w:r>
          <w:fldChar w:fldCharType="begin"/>
        </w:r>
        <w:r>
          <w:instrText xml:space="preserve"> PAGEREF _Toc26916 \h </w:instrText>
        </w:r>
        <w:r>
          <w:fldChar w:fldCharType="separate"/>
        </w:r>
        <w:r>
          <w:t>135</w:t>
        </w:r>
        <w:r>
          <w:fldChar w:fldCharType="end"/>
        </w:r>
      </w:hyperlink>
    </w:p>
    <w:p w14:paraId="47A72605" w14:textId="77777777" w:rsidR="000D2AA3" w:rsidRDefault="000D2AA3">
      <w:pPr>
        <w:pStyle w:val="TOC3"/>
        <w:tabs>
          <w:tab w:val="right" w:leader="dot" w:pos="8306"/>
        </w:tabs>
        <w:ind w:left="1120"/>
      </w:pPr>
      <w:hyperlink w:anchor="_Toc3084" w:history="1">
        <w:r>
          <w:t xml:space="preserve">5.2.1 </w:t>
        </w:r>
        <w:r>
          <w:t>类属性描述</w:t>
        </w:r>
        <w:r>
          <w:tab/>
        </w:r>
        <w:r>
          <w:fldChar w:fldCharType="begin"/>
        </w:r>
        <w:r>
          <w:instrText xml:space="preserve"> PAGEREF _Toc3084 \h </w:instrText>
        </w:r>
        <w:r>
          <w:fldChar w:fldCharType="separate"/>
        </w:r>
        <w:r>
          <w:t>135</w:t>
        </w:r>
        <w:r>
          <w:fldChar w:fldCharType="end"/>
        </w:r>
      </w:hyperlink>
    </w:p>
    <w:p w14:paraId="726A58D1" w14:textId="77777777" w:rsidR="000D2AA3" w:rsidRDefault="000D2AA3">
      <w:pPr>
        <w:pStyle w:val="TOC3"/>
        <w:tabs>
          <w:tab w:val="right" w:leader="dot" w:pos="8306"/>
        </w:tabs>
        <w:ind w:left="1120"/>
      </w:pPr>
      <w:hyperlink w:anchor="_Toc31845" w:history="1">
        <w:r>
          <w:t xml:space="preserve">5.2.2 </w:t>
        </w:r>
        <w:r>
          <w:t>详细操作类</w:t>
        </w:r>
        <w:r>
          <w:tab/>
        </w:r>
        <w:r>
          <w:fldChar w:fldCharType="begin"/>
        </w:r>
        <w:r>
          <w:instrText xml:space="preserve"> PAGEREF _Toc31845 \h </w:instrText>
        </w:r>
        <w:r>
          <w:fldChar w:fldCharType="separate"/>
        </w:r>
        <w:r>
          <w:t>135</w:t>
        </w:r>
        <w:r>
          <w:fldChar w:fldCharType="end"/>
        </w:r>
      </w:hyperlink>
    </w:p>
    <w:p w14:paraId="74DE434F" w14:textId="77777777" w:rsidR="000D2AA3" w:rsidRDefault="000D2AA3">
      <w:pPr>
        <w:pStyle w:val="TOC4"/>
        <w:tabs>
          <w:tab w:val="right" w:leader="dot" w:pos="8306"/>
        </w:tabs>
        <w:ind w:left="1680"/>
      </w:pPr>
      <w:hyperlink w:anchor="_Toc27293" w:history="1">
        <w:r>
          <w:t xml:space="preserve">5.2.2.1 </w:t>
        </w:r>
        <w:r>
          <w:t>场景可视化配置操作类</w:t>
        </w:r>
        <w:r>
          <w:t>/DSDWRJQTLJS-BJ-CJPZYJBSC-CJKSH</w:t>
        </w:r>
        <w:r>
          <w:tab/>
        </w:r>
        <w:r>
          <w:fldChar w:fldCharType="begin"/>
        </w:r>
        <w:r>
          <w:instrText xml:space="preserve"> PAGEREF _Toc27293 \h </w:instrText>
        </w:r>
        <w:r>
          <w:fldChar w:fldCharType="separate"/>
        </w:r>
        <w:r>
          <w:t>135</w:t>
        </w:r>
        <w:r>
          <w:fldChar w:fldCharType="end"/>
        </w:r>
      </w:hyperlink>
    </w:p>
    <w:p w14:paraId="0DC9116F" w14:textId="77777777" w:rsidR="000D2AA3" w:rsidRDefault="000D2AA3">
      <w:pPr>
        <w:pStyle w:val="TOC5"/>
        <w:tabs>
          <w:tab w:val="right" w:leader="dot" w:pos="8306"/>
        </w:tabs>
        <w:ind w:left="2240"/>
      </w:pPr>
      <w:hyperlink w:anchor="_Toc17123" w:history="1">
        <w:r>
          <w:t xml:space="preserve">5.2.2.1.1 </w:t>
        </w:r>
        <w:r>
          <w:t>功能</w:t>
        </w:r>
        <w:r>
          <w:tab/>
        </w:r>
        <w:r>
          <w:fldChar w:fldCharType="begin"/>
        </w:r>
        <w:r>
          <w:instrText xml:space="preserve"> PAGEREF _Toc17123 \h </w:instrText>
        </w:r>
        <w:r>
          <w:fldChar w:fldCharType="separate"/>
        </w:r>
        <w:r>
          <w:t>135</w:t>
        </w:r>
        <w:r>
          <w:fldChar w:fldCharType="end"/>
        </w:r>
      </w:hyperlink>
    </w:p>
    <w:p w14:paraId="75AE79CE" w14:textId="77777777" w:rsidR="000D2AA3" w:rsidRDefault="000D2AA3">
      <w:pPr>
        <w:pStyle w:val="TOC5"/>
        <w:tabs>
          <w:tab w:val="right" w:leader="dot" w:pos="8306"/>
        </w:tabs>
        <w:ind w:left="2240"/>
      </w:pPr>
      <w:hyperlink w:anchor="_Toc28467" w:history="1">
        <w:r>
          <w:t xml:space="preserve">5.2.2.1.2 </w:t>
        </w:r>
        <w:r>
          <w:t>输入输出</w:t>
        </w:r>
        <w:r>
          <w:tab/>
        </w:r>
        <w:r>
          <w:fldChar w:fldCharType="begin"/>
        </w:r>
        <w:r>
          <w:instrText xml:space="preserve"> PAGEREF _Toc28467 \h </w:instrText>
        </w:r>
        <w:r>
          <w:fldChar w:fldCharType="separate"/>
        </w:r>
        <w:r>
          <w:t>135</w:t>
        </w:r>
        <w:r>
          <w:fldChar w:fldCharType="end"/>
        </w:r>
      </w:hyperlink>
    </w:p>
    <w:p w14:paraId="4183D3AA" w14:textId="77777777" w:rsidR="000D2AA3" w:rsidRDefault="000D2AA3">
      <w:pPr>
        <w:pStyle w:val="TOC5"/>
        <w:tabs>
          <w:tab w:val="right" w:leader="dot" w:pos="8306"/>
        </w:tabs>
        <w:ind w:left="2240"/>
      </w:pPr>
      <w:hyperlink w:anchor="_Toc12551" w:history="1">
        <w:r>
          <w:t xml:space="preserve">5.2.2.1.3 </w:t>
        </w:r>
        <w:r>
          <w:t>设计方法</w:t>
        </w:r>
        <w:r>
          <w:tab/>
        </w:r>
        <w:r>
          <w:fldChar w:fldCharType="begin"/>
        </w:r>
        <w:r>
          <w:instrText xml:space="preserve"> PAGEREF _Toc12551 \h </w:instrText>
        </w:r>
        <w:r>
          <w:fldChar w:fldCharType="separate"/>
        </w:r>
        <w:r>
          <w:t>136</w:t>
        </w:r>
        <w:r>
          <w:fldChar w:fldCharType="end"/>
        </w:r>
      </w:hyperlink>
    </w:p>
    <w:p w14:paraId="795BF619" w14:textId="77777777" w:rsidR="000D2AA3" w:rsidRDefault="000D2AA3">
      <w:pPr>
        <w:pStyle w:val="TOC5"/>
        <w:tabs>
          <w:tab w:val="right" w:leader="dot" w:pos="8306"/>
        </w:tabs>
        <w:ind w:left="2240"/>
      </w:pPr>
      <w:hyperlink w:anchor="_Toc9390" w:history="1">
        <w:r>
          <w:t xml:space="preserve">5.2.2.1.4 </w:t>
        </w:r>
        <w:r>
          <w:t>内部方法</w:t>
        </w:r>
        <w:r>
          <w:tab/>
        </w:r>
        <w:r>
          <w:fldChar w:fldCharType="begin"/>
        </w:r>
        <w:r>
          <w:instrText xml:space="preserve"> PAGEREF _Toc9390 \h </w:instrText>
        </w:r>
        <w:r>
          <w:fldChar w:fldCharType="separate"/>
        </w:r>
        <w:r>
          <w:t>136</w:t>
        </w:r>
        <w:r>
          <w:fldChar w:fldCharType="end"/>
        </w:r>
      </w:hyperlink>
    </w:p>
    <w:p w14:paraId="57FD1903" w14:textId="77777777" w:rsidR="000D2AA3" w:rsidRDefault="000D2AA3">
      <w:pPr>
        <w:pStyle w:val="TOC5"/>
        <w:tabs>
          <w:tab w:val="right" w:leader="dot" w:pos="8306"/>
        </w:tabs>
        <w:ind w:left="2240"/>
      </w:pPr>
      <w:hyperlink w:anchor="_Toc13826" w:history="1">
        <w:r>
          <w:t xml:space="preserve">5.2.2.1.5 </w:t>
        </w:r>
        <w:r>
          <w:t>对外接口</w:t>
        </w:r>
        <w:r>
          <w:tab/>
        </w:r>
        <w:r>
          <w:fldChar w:fldCharType="begin"/>
        </w:r>
        <w:r>
          <w:instrText xml:space="preserve"> PAGEREF _Toc13826 \h </w:instrText>
        </w:r>
        <w:r>
          <w:fldChar w:fldCharType="separate"/>
        </w:r>
        <w:r>
          <w:t>136</w:t>
        </w:r>
        <w:r>
          <w:fldChar w:fldCharType="end"/>
        </w:r>
      </w:hyperlink>
    </w:p>
    <w:p w14:paraId="23B572B7" w14:textId="77777777" w:rsidR="000D2AA3" w:rsidRDefault="000D2AA3">
      <w:pPr>
        <w:pStyle w:val="TOC5"/>
        <w:tabs>
          <w:tab w:val="right" w:leader="dot" w:pos="8306"/>
        </w:tabs>
        <w:ind w:left="2240"/>
      </w:pPr>
      <w:hyperlink w:anchor="_Toc13850" w:history="1">
        <w:r>
          <w:t xml:space="preserve">5.2.2.1.6 </w:t>
        </w:r>
        <w:r>
          <w:t>限制条件</w:t>
        </w:r>
        <w:r>
          <w:tab/>
        </w:r>
        <w:r>
          <w:fldChar w:fldCharType="begin"/>
        </w:r>
        <w:r>
          <w:instrText xml:space="preserve"> PAGEREF _Toc13850 \h </w:instrText>
        </w:r>
        <w:r>
          <w:fldChar w:fldCharType="separate"/>
        </w:r>
        <w:r>
          <w:t>136</w:t>
        </w:r>
        <w:r>
          <w:fldChar w:fldCharType="end"/>
        </w:r>
      </w:hyperlink>
    </w:p>
    <w:p w14:paraId="02FE9C2B" w14:textId="77777777" w:rsidR="000D2AA3" w:rsidRDefault="000D2AA3">
      <w:pPr>
        <w:pStyle w:val="TOC5"/>
        <w:tabs>
          <w:tab w:val="right" w:leader="dot" w:pos="8306"/>
        </w:tabs>
        <w:ind w:left="2240"/>
      </w:pPr>
      <w:hyperlink w:anchor="_Toc28360" w:history="1">
        <w:r>
          <w:t xml:space="preserve">5.2.2.1.7 </w:t>
        </w:r>
        <w:r>
          <w:t>内部测试计划</w:t>
        </w:r>
        <w:r>
          <w:tab/>
        </w:r>
        <w:r>
          <w:fldChar w:fldCharType="begin"/>
        </w:r>
        <w:r>
          <w:instrText xml:space="preserve"> PAGEREF _Toc28360 \h </w:instrText>
        </w:r>
        <w:r>
          <w:fldChar w:fldCharType="separate"/>
        </w:r>
        <w:r>
          <w:t>137</w:t>
        </w:r>
        <w:r>
          <w:fldChar w:fldCharType="end"/>
        </w:r>
      </w:hyperlink>
    </w:p>
    <w:p w14:paraId="7CB9CE3F" w14:textId="77777777" w:rsidR="000D2AA3" w:rsidRDefault="000D2AA3">
      <w:pPr>
        <w:pStyle w:val="TOC5"/>
        <w:tabs>
          <w:tab w:val="right" w:leader="dot" w:pos="8306"/>
        </w:tabs>
        <w:ind w:left="2240"/>
      </w:pPr>
      <w:hyperlink w:anchor="_Toc23117" w:history="1">
        <w:r>
          <w:t xml:space="preserve">5.2.2.1.8 </w:t>
        </w:r>
        <w:r>
          <w:t>尚未解决的问题</w:t>
        </w:r>
        <w:r>
          <w:tab/>
        </w:r>
        <w:r>
          <w:fldChar w:fldCharType="begin"/>
        </w:r>
        <w:r>
          <w:instrText xml:space="preserve"> PAGEREF _Toc23117 \h </w:instrText>
        </w:r>
        <w:r>
          <w:fldChar w:fldCharType="separate"/>
        </w:r>
        <w:r>
          <w:t>137</w:t>
        </w:r>
        <w:r>
          <w:fldChar w:fldCharType="end"/>
        </w:r>
      </w:hyperlink>
    </w:p>
    <w:p w14:paraId="7F2A42AB" w14:textId="77777777" w:rsidR="000D2AA3" w:rsidRDefault="000D2AA3">
      <w:pPr>
        <w:pStyle w:val="TOC5"/>
        <w:tabs>
          <w:tab w:val="right" w:leader="dot" w:pos="8306"/>
        </w:tabs>
        <w:ind w:left="2240"/>
      </w:pPr>
      <w:hyperlink w:anchor="_Toc21951" w:history="1">
        <w:r>
          <w:t xml:space="preserve">5.2.2.1.9 </w:t>
        </w:r>
        <w:r>
          <w:t>异常和错误处理</w:t>
        </w:r>
        <w:r>
          <w:tab/>
        </w:r>
        <w:r>
          <w:fldChar w:fldCharType="begin"/>
        </w:r>
        <w:r>
          <w:instrText xml:space="preserve"> PAGEREF _Toc21951 \h </w:instrText>
        </w:r>
        <w:r>
          <w:fldChar w:fldCharType="separate"/>
        </w:r>
        <w:r>
          <w:t>137</w:t>
        </w:r>
        <w:r>
          <w:fldChar w:fldCharType="end"/>
        </w:r>
      </w:hyperlink>
    </w:p>
    <w:p w14:paraId="134C8DBD" w14:textId="77777777" w:rsidR="000D2AA3" w:rsidRDefault="000D2AA3">
      <w:pPr>
        <w:pStyle w:val="TOC4"/>
        <w:tabs>
          <w:tab w:val="right" w:leader="dot" w:pos="8306"/>
        </w:tabs>
        <w:ind w:left="1680"/>
      </w:pPr>
      <w:hyperlink w:anchor="_Toc27992" w:history="1">
        <w:r>
          <w:t xml:space="preserve">5.2.2.2 </w:t>
        </w:r>
        <w:r>
          <w:t>参数校验与冲突检测操作类</w:t>
        </w:r>
        <w:r>
          <w:t>/DSDWRJQTLJS-BJ-CJPZYJBSC-CSJY</w:t>
        </w:r>
        <w:r>
          <w:tab/>
        </w:r>
        <w:r>
          <w:fldChar w:fldCharType="begin"/>
        </w:r>
        <w:r>
          <w:instrText xml:space="preserve"> PAGEREF _Toc27992 \h </w:instrText>
        </w:r>
        <w:r>
          <w:fldChar w:fldCharType="separate"/>
        </w:r>
        <w:r>
          <w:t>137</w:t>
        </w:r>
        <w:r>
          <w:fldChar w:fldCharType="end"/>
        </w:r>
      </w:hyperlink>
    </w:p>
    <w:p w14:paraId="7AE6499F" w14:textId="77777777" w:rsidR="000D2AA3" w:rsidRDefault="000D2AA3">
      <w:pPr>
        <w:pStyle w:val="TOC5"/>
        <w:tabs>
          <w:tab w:val="right" w:leader="dot" w:pos="8306"/>
        </w:tabs>
        <w:ind w:left="2240"/>
      </w:pPr>
      <w:hyperlink w:anchor="_Toc31984" w:history="1">
        <w:r>
          <w:t xml:space="preserve">5.2.2.2.1 </w:t>
        </w:r>
        <w:r>
          <w:t>功能</w:t>
        </w:r>
        <w:r>
          <w:tab/>
        </w:r>
        <w:r>
          <w:fldChar w:fldCharType="begin"/>
        </w:r>
        <w:r>
          <w:instrText xml:space="preserve"> PAGEREF _Toc31984 \h </w:instrText>
        </w:r>
        <w:r>
          <w:fldChar w:fldCharType="separate"/>
        </w:r>
        <w:r>
          <w:t>137</w:t>
        </w:r>
        <w:r>
          <w:fldChar w:fldCharType="end"/>
        </w:r>
      </w:hyperlink>
    </w:p>
    <w:p w14:paraId="6FA36147" w14:textId="77777777" w:rsidR="000D2AA3" w:rsidRDefault="000D2AA3">
      <w:pPr>
        <w:pStyle w:val="TOC5"/>
        <w:tabs>
          <w:tab w:val="right" w:leader="dot" w:pos="8306"/>
        </w:tabs>
        <w:ind w:left="2240"/>
      </w:pPr>
      <w:hyperlink w:anchor="_Toc11889" w:history="1">
        <w:r>
          <w:t xml:space="preserve">5.2.2.2.2 </w:t>
        </w:r>
        <w:r>
          <w:t>输入输出</w:t>
        </w:r>
        <w:r>
          <w:tab/>
        </w:r>
        <w:r>
          <w:fldChar w:fldCharType="begin"/>
        </w:r>
        <w:r>
          <w:instrText xml:space="preserve"> PAGEREF _Toc11889 \h </w:instrText>
        </w:r>
        <w:r>
          <w:fldChar w:fldCharType="separate"/>
        </w:r>
        <w:r>
          <w:t>137</w:t>
        </w:r>
        <w:r>
          <w:fldChar w:fldCharType="end"/>
        </w:r>
      </w:hyperlink>
    </w:p>
    <w:p w14:paraId="69D7DF32" w14:textId="77777777" w:rsidR="000D2AA3" w:rsidRDefault="000D2AA3">
      <w:pPr>
        <w:pStyle w:val="TOC5"/>
        <w:tabs>
          <w:tab w:val="right" w:leader="dot" w:pos="8306"/>
        </w:tabs>
        <w:ind w:left="2240"/>
      </w:pPr>
      <w:hyperlink w:anchor="_Toc3778" w:history="1">
        <w:r>
          <w:t xml:space="preserve">5.2.2.2.3 </w:t>
        </w:r>
        <w:r>
          <w:t>设计方法</w:t>
        </w:r>
        <w:r>
          <w:tab/>
        </w:r>
        <w:r>
          <w:fldChar w:fldCharType="begin"/>
        </w:r>
        <w:r>
          <w:instrText xml:space="preserve"> PAGEREF _Toc3778 \h </w:instrText>
        </w:r>
        <w:r>
          <w:fldChar w:fldCharType="separate"/>
        </w:r>
        <w:r>
          <w:t>138</w:t>
        </w:r>
        <w:r>
          <w:fldChar w:fldCharType="end"/>
        </w:r>
      </w:hyperlink>
    </w:p>
    <w:p w14:paraId="199A6B7D" w14:textId="77777777" w:rsidR="000D2AA3" w:rsidRDefault="000D2AA3">
      <w:pPr>
        <w:pStyle w:val="TOC5"/>
        <w:tabs>
          <w:tab w:val="right" w:leader="dot" w:pos="8306"/>
        </w:tabs>
        <w:ind w:left="2240"/>
      </w:pPr>
      <w:hyperlink w:anchor="_Toc3654" w:history="1">
        <w:r>
          <w:t xml:space="preserve">5.2.2.2.4 </w:t>
        </w:r>
        <w:r>
          <w:t>内部方法</w:t>
        </w:r>
        <w:r>
          <w:tab/>
        </w:r>
        <w:r>
          <w:fldChar w:fldCharType="begin"/>
        </w:r>
        <w:r>
          <w:instrText xml:space="preserve"> PAGEREF _Toc3654 \h </w:instrText>
        </w:r>
        <w:r>
          <w:fldChar w:fldCharType="separate"/>
        </w:r>
        <w:r>
          <w:t>138</w:t>
        </w:r>
        <w:r>
          <w:fldChar w:fldCharType="end"/>
        </w:r>
      </w:hyperlink>
    </w:p>
    <w:p w14:paraId="541A6A95" w14:textId="77777777" w:rsidR="000D2AA3" w:rsidRDefault="000D2AA3">
      <w:pPr>
        <w:pStyle w:val="TOC5"/>
        <w:tabs>
          <w:tab w:val="right" w:leader="dot" w:pos="8306"/>
        </w:tabs>
        <w:ind w:left="2240"/>
      </w:pPr>
      <w:hyperlink w:anchor="_Toc29059" w:history="1">
        <w:r>
          <w:t xml:space="preserve">5.2.2.2.5 </w:t>
        </w:r>
        <w:r>
          <w:t>对外接口</w:t>
        </w:r>
        <w:r>
          <w:tab/>
        </w:r>
        <w:r>
          <w:fldChar w:fldCharType="begin"/>
        </w:r>
        <w:r>
          <w:instrText xml:space="preserve"> PAGEREF _Toc29059 \h </w:instrText>
        </w:r>
        <w:r>
          <w:fldChar w:fldCharType="separate"/>
        </w:r>
        <w:r>
          <w:t>138</w:t>
        </w:r>
        <w:r>
          <w:fldChar w:fldCharType="end"/>
        </w:r>
      </w:hyperlink>
    </w:p>
    <w:p w14:paraId="1477BD9C" w14:textId="77777777" w:rsidR="000D2AA3" w:rsidRDefault="000D2AA3">
      <w:pPr>
        <w:pStyle w:val="TOC5"/>
        <w:tabs>
          <w:tab w:val="right" w:leader="dot" w:pos="8306"/>
        </w:tabs>
        <w:ind w:left="2240"/>
      </w:pPr>
      <w:hyperlink w:anchor="_Toc6365" w:history="1">
        <w:r>
          <w:t xml:space="preserve">5.2.2.2.6 </w:t>
        </w:r>
        <w:r>
          <w:t>限制条件</w:t>
        </w:r>
        <w:r>
          <w:tab/>
        </w:r>
        <w:r>
          <w:fldChar w:fldCharType="begin"/>
        </w:r>
        <w:r>
          <w:instrText xml:space="preserve"> PAGEREF _Toc6365 \h </w:instrText>
        </w:r>
        <w:r>
          <w:fldChar w:fldCharType="separate"/>
        </w:r>
        <w:r>
          <w:t>138</w:t>
        </w:r>
        <w:r>
          <w:fldChar w:fldCharType="end"/>
        </w:r>
      </w:hyperlink>
    </w:p>
    <w:p w14:paraId="50B1B73A" w14:textId="77777777" w:rsidR="000D2AA3" w:rsidRDefault="000D2AA3">
      <w:pPr>
        <w:pStyle w:val="TOC5"/>
        <w:tabs>
          <w:tab w:val="right" w:leader="dot" w:pos="8306"/>
        </w:tabs>
        <w:ind w:left="2240"/>
      </w:pPr>
      <w:hyperlink w:anchor="_Toc3151" w:history="1">
        <w:r>
          <w:t xml:space="preserve">5.2.2.2.7 </w:t>
        </w:r>
        <w:r>
          <w:t>内部测试计划</w:t>
        </w:r>
        <w:r>
          <w:tab/>
        </w:r>
        <w:r>
          <w:fldChar w:fldCharType="begin"/>
        </w:r>
        <w:r>
          <w:instrText xml:space="preserve"> PAGEREF _Toc3151 \h </w:instrText>
        </w:r>
        <w:r>
          <w:fldChar w:fldCharType="separate"/>
        </w:r>
        <w:r>
          <w:t>139</w:t>
        </w:r>
        <w:r>
          <w:fldChar w:fldCharType="end"/>
        </w:r>
      </w:hyperlink>
    </w:p>
    <w:p w14:paraId="4CCF16B1" w14:textId="77777777" w:rsidR="000D2AA3" w:rsidRDefault="000D2AA3">
      <w:pPr>
        <w:pStyle w:val="TOC5"/>
        <w:tabs>
          <w:tab w:val="right" w:leader="dot" w:pos="8306"/>
        </w:tabs>
        <w:ind w:left="2240"/>
      </w:pPr>
      <w:hyperlink w:anchor="_Toc8036" w:history="1">
        <w:r>
          <w:t xml:space="preserve">5.2.2.2.8 </w:t>
        </w:r>
        <w:r>
          <w:t>尚未解决的问题</w:t>
        </w:r>
        <w:r>
          <w:tab/>
        </w:r>
        <w:r>
          <w:fldChar w:fldCharType="begin"/>
        </w:r>
        <w:r>
          <w:instrText xml:space="preserve"> PAGEREF _Toc8036 \h </w:instrText>
        </w:r>
        <w:r>
          <w:fldChar w:fldCharType="separate"/>
        </w:r>
        <w:r>
          <w:t>139</w:t>
        </w:r>
        <w:r>
          <w:fldChar w:fldCharType="end"/>
        </w:r>
      </w:hyperlink>
    </w:p>
    <w:p w14:paraId="3FA67059" w14:textId="77777777" w:rsidR="000D2AA3" w:rsidRDefault="000D2AA3">
      <w:pPr>
        <w:pStyle w:val="TOC5"/>
        <w:tabs>
          <w:tab w:val="right" w:leader="dot" w:pos="8306"/>
        </w:tabs>
        <w:ind w:left="2240"/>
      </w:pPr>
      <w:hyperlink w:anchor="_Toc24597" w:history="1">
        <w:r>
          <w:t xml:space="preserve">5.2.2.2.9 </w:t>
        </w:r>
        <w:r>
          <w:t>异常和错误处理</w:t>
        </w:r>
        <w:r>
          <w:tab/>
        </w:r>
        <w:r>
          <w:fldChar w:fldCharType="begin"/>
        </w:r>
        <w:r>
          <w:instrText xml:space="preserve"> PAGEREF _Toc24597 \h </w:instrText>
        </w:r>
        <w:r>
          <w:fldChar w:fldCharType="separate"/>
        </w:r>
        <w:r>
          <w:t>139</w:t>
        </w:r>
        <w:r>
          <w:fldChar w:fldCharType="end"/>
        </w:r>
      </w:hyperlink>
    </w:p>
    <w:p w14:paraId="6F30DD52" w14:textId="77777777" w:rsidR="000D2AA3" w:rsidRDefault="000D2AA3">
      <w:pPr>
        <w:pStyle w:val="TOC4"/>
        <w:tabs>
          <w:tab w:val="right" w:leader="dot" w:pos="8306"/>
        </w:tabs>
        <w:ind w:left="1680"/>
      </w:pPr>
      <w:hyperlink w:anchor="_Toc10661" w:history="1">
        <w:r>
          <w:t xml:space="preserve">5.2.2.3 </w:t>
        </w:r>
        <w:r>
          <w:t>场景模板管理操作类</w:t>
        </w:r>
        <w:r>
          <w:t>/DSDWRJQTLJS-BJ-CJPZYJBSC-CJMB</w:t>
        </w:r>
        <w:r>
          <w:tab/>
        </w:r>
        <w:r>
          <w:fldChar w:fldCharType="begin"/>
        </w:r>
        <w:r>
          <w:instrText xml:space="preserve"> PAGEREF _Toc10661 \h </w:instrText>
        </w:r>
        <w:r>
          <w:fldChar w:fldCharType="separate"/>
        </w:r>
        <w:r>
          <w:t>139</w:t>
        </w:r>
        <w:r>
          <w:fldChar w:fldCharType="end"/>
        </w:r>
      </w:hyperlink>
    </w:p>
    <w:p w14:paraId="40A78E92" w14:textId="77777777" w:rsidR="000D2AA3" w:rsidRDefault="000D2AA3">
      <w:pPr>
        <w:pStyle w:val="TOC5"/>
        <w:tabs>
          <w:tab w:val="right" w:leader="dot" w:pos="8306"/>
        </w:tabs>
        <w:ind w:left="2240"/>
      </w:pPr>
      <w:hyperlink w:anchor="_Toc32192" w:history="1">
        <w:r>
          <w:t xml:space="preserve">5.2.2.3.1 </w:t>
        </w:r>
        <w:r>
          <w:t>功能</w:t>
        </w:r>
        <w:r>
          <w:tab/>
        </w:r>
        <w:r>
          <w:fldChar w:fldCharType="begin"/>
        </w:r>
        <w:r>
          <w:instrText xml:space="preserve"> PAGEREF _Toc32192 \h </w:instrText>
        </w:r>
        <w:r>
          <w:fldChar w:fldCharType="separate"/>
        </w:r>
        <w:r>
          <w:t>139</w:t>
        </w:r>
        <w:r>
          <w:fldChar w:fldCharType="end"/>
        </w:r>
      </w:hyperlink>
    </w:p>
    <w:p w14:paraId="77155393" w14:textId="77777777" w:rsidR="000D2AA3" w:rsidRDefault="000D2AA3">
      <w:pPr>
        <w:pStyle w:val="TOC5"/>
        <w:tabs>
          <w:tab w:val="right" w:leader="dot" w:pos="8306"/>
        </w:tabs>
        <w:ind w:left="2240"/>
      </w:pPr>
      <w:hyperlink w:anchor="_Toc13305" w:history="1">
        <w:r>
          <w:t xml:space="preserve">5.2.2.3.2 </w:t>
        </w:r>
        <w:r>
          <w:t>输入输出</w:t>
        </w:r>
        <w:r>
          <w:tab/>
        </w:r>
        <w:r>
          <w:fldChar w:fldCharType="begin"/>
        </w:r>
        <w:r>
          <w:instrText xml:space="preserve"> PAGEREF _Toc13305 \h </w:instrText>
        </w:r>
        <w:r>
          <w:fldChar w:fldCharType="separate"/>
        </w:r>
        <w:r>
          <w:t>139</w:t>
        </w:r>
        <w:r>
          <w:fldChar w:fldCharType="end"/>
        </w:r>
      </w:hyperlink>
    </w:p>
    <w:p w14:paraId="083414C2" w14:textId="77777777" w:rsidR="000D2AA3" w:rsidRDefault="000D2AA3">
      <w:pPr>
        <w:pStyle w:val="TOC5"/>
        <w:tabs>
          <w:tab w:val="right" w:leader="dot" w:pos="8306"/>
        </w:tabs>
        <w:ind w:left="2240"/>
      </w:pPr>
      <w:hyperlink w:anchor="_Toc27358" w:history="1">
        <w:r>
          <w:t xml:space="preserve">5.2.2.3.3 </w:t>
        </w:r>
        <w:r>
          <w:t>设计方法</w:t>
        </w:r>
        <w:r>
          <w:tab/>
        </w:r>
        <w:r>
          <w:fldChar w:fldCharType="begin"/>
        </w:r>
        <w:r>
          <w:instrText xml:space="preserve"> PAGEREF _Toc27358 \h </w:instrText>
        </w:r>
        <w:r>
          <w:fldChar w:fldCharType="separate"/>
        </w:r>
        <w:r>
          <w:t>140</w:t>
        </w:r>
        <w:r>
          <w:fldChar w:fldCharType="end"/>
        </w:r>
      </w:hyperlink>
    </w:p>
    <w:p w14:paraId="510D0EBF" w14:textId="77777777" w:rsidR="000D2AA3" w:rsidRDefault="000D2AA3">
      <w:pPr>
        <w:pStyle w:val="TOC5"/>
        <w:tabs>
          <w:tab w:val="right" w:leader="dot" w:pos="8306"/>
        </w:tabs>
        <w:ind w:left="2240"/>
      </w:pPr>
      <w:hyperlink w:anchor="_Toc9710" w:history="1">
        <w:r>
          <w:t xml:space="preserve">5.2.2.3.4 </w:t>
        </w:r>
        <w:r>
          <w:t>内部方法</w:t>
        </w:r>
        <w:r>
          <w:tab/>
        </w:r>
        <w:r>
          <w:fldChar w:fldCharType="begin"/>
        </w:r>
        <w:r>
          <w:instrText xml:space="preserve"> PAGEREF _Toc9710 \h </w:instrText>
        </w:r>
        <w:r>
          <w:fldChar w:fldCharType="separate"/>
        </w:r>
        <w:r>
          <w:t>140</w:t>
        </w:r>
        <w:r>
          <w:fldChar w:fldCharType="end"/>
        </w:r>
      </w:hyperlink>
    </w:p>
    <w:p w14:paraId="7CFB9F08" w14:textId="77777777" w:rsidR="000D2AA3" w:rsidRDefault="000D2AA3">
      <w:pPr>
        <w:pStyle w:val="TOC5"/>
        <w:tabs>
          <w:tab w:val="right" w:leader="dot" w:pos="8306"/>
        </w:tabs>
        <w:ind w:left="2240"/>
      </w:pPr>
      <w:hyperlink w:anchor="_Toc20531" w:history="1">
        <w:r>
          <w:t xml:space="preserve">5.2.2.3.5 </w:t>
        </w:r>
        <w:r>
          <w:t>对外接口</w:t>
        </w:r>
        <w:r>
          <w:tab/>
        </w:r>
        <w:r>
          <w:fldChar w:fldCharType="begin"/>
        </w:r>
        <w:r>
          <w:instrText xml:space="preserve"> PAGEREF _Toc20531 \h </w:instrText>
        </w:r>
        <w:r>
          <w:fldChar w:fldCharType="separate"/>
        </w:r>
        <w:r>
          <w:t>140</w:t>
        </w:r>
        <w:r>
          <w:fldChar w:fldCharType="end"/>
        </w:r>
      </w:hyperlink>
    </w:p>
    <w:p w14:paraId="5C10FA74" w14:textId="77777777" w:rsidR="000D2AA3" w:rsidRDefault="000D2AA3">
      <w:pPr>
        <w:pStyle w:val="TOC5"/>
        <w:tabs>
          <w:tab w:val="right" w:leader="dot" w:pos="8306"/>
        </w:tabs>
        <w:ind w:left="2240"/>
      </w:pPr>
      <w:hyperlink w:anchor="_Toc3834" w:history="1">
        <w:r>
          <w:t xml:space="preserve">5.2.2.3.6 </w:t>
        </w:r>
        <w:r>
          <w:t>限制条件</w:t>
        </w:r>
        <w:r>
          <w:tab/>
        </w:r>
        <w:r>
          <w:fldChar w:fldCharType="begin"/>
        </w:r>
        <w:r>
          <w:instrText xml:space="preserve"> PAGEREF _Toc3834 \h </w:instrText>
        </w:r>
        <w:r>
          <w:fldChar w:fldCharType="separate"/>
        </w:r>
        <w:r>
          <w:t>140</w:t>
        </w:r>
        <w:r>
          <w:fldChar w:fldCharType="end"/>
        </w:r>
      </w:hyperlink>
    </w:p>
    <w:p w14:paraId="12651A6C" w14:textId="77777777" w:rsidR="000D2AA3" w:rsidRDefault="000D2AA3">
      <w:pPr>
        <w:pStyle w:val="TOC5"/>
        <w:tabs>
          <w:tab w:val="right" w:leader="dot" w:pos="8306"/>
        </w:tabs>
        <w:ind w:left="2240"/>
      </w:pPr>
      <w:hyperlink w:anchor="_Toc27153" w:history="1">
        <w:r>
          <w:t xml:space="preserve">5.2.2.3.7 </w:t>
        </w:r>
        <w:r>
          <w:t>内部测试计划</w:t>
        </w:r>
        <w:r>
          <w:tab/>
        </w:r>
        <w:r>
          <w:fldChar w:fldCharType="begin"/>
        </w:r>
        <w:r>
          <w:instrText xml:space="preserve"> PAGEREF _Toc27153 \h </w:instrText>
        </w:r>
        <w:r>
          <w:fldChar w:fldCharType="separate"/>
        </w:r>
        <w:r>
          <w:t>141</w:t>
        </w:r>
        <w:r>
          <w:fldChar w:fldCharType="end"/>
        </w:r>
      </w:hyperlink>
    </w:p>
    <w:p w14:paraId="4BB35263" w14:textId="77777777" w:rsidR="000D2AA3" w:rsidRDefault="000D2AA3">
      <w:pPr>
        <w:pStyle w:val="TOC5"/>
        <w:tabs>
          <w:tab w:val="right" w:leader="dot" w:pos="8306"/>
        </w:tabs>
        <w:ind w:left="2240"/>
      </w:pPr>
      <w:hyperlink w:anchor="_Toc25077" w:history="1">
        <w:r>
          <w:t xml:space="preserve">5.2.2.3.8 </w:t>
        </w:r>
        <w:r>
          <w:t>尚未解决的问题</w:t>
        </w:r>
        <w:r>
          <w:tab/>
        </w:r>
        <w:r>
          <w:fldChar w:fldCharType="begin"/>
        </w:r>
        <w:r>
          <w:instrText xml:space="preserve"> PAGEREF _Toc25077 \h </w:instrText>
        </w:r>
        <w:r>
          <w:fldChar w:fldCharType="separate"/>
        </w:r>
        <w:r>
          <w:t>141</w:t>
        </w:r>
        <w:r>
          <w:fldChar w:fldCharType="end"/>
        </w:r>
      </w:hyperlink>
    </w:p>
    <w:p w14:paraId="396C7FCD" w14:textId="77777777" w:rsidR="000D2AA3" w:rsidRDefault="000D2AA3">
      <w:pPr>
        <w:pStyle w:val="TOC5"/>
        <w:tabs>
          <w:tab w:val="right" w:leader="dot" w:pos="8306"/>
        </w:tabs>
        <w:ind w:left="2240"/>
      </w:pPr>
      <w:hyperlink w:anchor="_Toc12416" w:history="1">
        <w:r>
          <w:t xml:space="preserve">5.2.2.3.9 </w:t>
        </w:r>
        <w:r>
          <w:t>异常和错误处理</w:t>
        </w:r>
        <w:r>
          <w:tab/>
        </w:r>
        <w:r>
          <w:fldChar w:fldCharType="begin"/>
        </w:r>
        <w:r>
          <w:instrText xml:space="preserve"> PAGEREF _Toc12416 \h </w:instrText>
        </w:r>
        <w:r>
          <w:fldChar w:fldCharType="separate"/>
        </w:r>
        <w:r>
          <w:t>141</w:t>
        </w:r>
        <w:r>
          <w:fldChar w:fldCharType="end"/>
        </w:r>
      </w:hyperlink>
    </w:p>
    <w:p w14:paraId="126F9B2A" w14:textId="77777777" w:rsidR="000D2AA3" w:rsidRDefault="000D2AA3">
      <w:pPr>
        <w:pStyle w:val="TOC4"/>
        <w:tabs>
          <w:tab w:val="right" w:leader="dot" w:pos="8306"/>
        </w:tabs>
        <w:ind w:left="1680"/>
      </w:pPr>
      <w:hyperlink w:anchor="_Toc27949" w:history="1">
        <w:r>
          <w:t>5.2.2.4 AFSIM</w:t>
        </w:r>
        <w:r>
          <w:t>脚本生成操作类</w:t>
        </w:r>
        <w:r>
          <w:t>/DSDWRJQTLJS-BJ-CJPZYJBSC-JBSC</w:t>
        </w:r>
        <w:r>
          <w:tab/>
        </w:r>
        <w:r>
          <w:fldChar w:fldCharType="begin"/>
        </w:r>
        <w:r>
          <w:instrText xml:space="preserve"> PAGEREF _Toc27949 \h </w:instrText>
        </w:r>
        <w:r>
          <w:fldChar w:fldCharType="separate"/>
        </w:r>
        <w:r>
          <w:t>141</w:t>
        </w:r>
        <w:r>
          <w:fldChar w:fldCharType="end"/>
        </w:r>
      </w:hyperlink>
    </w:p>
    <w:p w14:paraId="5EA05CDE" w14:textId="77777777" w:rsidR="000D2AA3" w:rsidRDefault="000D2AA3">
      <w:pPr>
        <w:pStyle w:val="TOC5"/>
        <w:tabs>
          <w:tab w:val="right" w:leader="dot" w:pos="8306"/>
        </w:tabs>
        <w:ind w:left="2240"/>
      </w:pPr>
      <w:hyperlink w:anchor="_Toc7530" w:history="1">
        <w:r>
          <w:t xml:space="preserve">5.2.2.4.1 </w:t>
        </w:r>
        <w:r>
          <w:t>功能</w:t>
        </w:r>
        <w:r>
          <w:tab/>
        </w:r>
        <w:r>
          <w:fldChar w:fldCharType="begin"/>
        </w:r>
        <w:r>
          <w:instrText xml:space="preserve"> PAGEREF _Toc7530 \h </w:instrText>
        </w:r>
        <w:r>
          <w:fldChar w:fldCharType="separate"/>
        </w:r>
        <w:r>
          <w:t>141</w:t>
        </w:r>
        <w:r>
          <w:fldChar w:fldCharType="end"/>
        </w:r>
      </w:hyperlink>
    </w:p>
    <w:p w14:paraId="49179CD8" w14:textId="77777777" w:rsidR="000D2AA3" w:rsidRDefault="000D2AA3">
      <w:pPr>
        <w:pStyle w:val="TOC5"/>
        <w:tabs>
          <w:tab w:val="right" w:leader="dot" w:pos="8306"/>
        </w:tabs>
        <w:ind w:left="2240"/>
      </w:pPr>
      <w:hyperlink w:anchor="_Toc31827" w:history="1">
        <w:r>
          <w:t xml:space="preserve">5.2.2.4.2 </w:t>
        </w:r>
        <w:r>
          <w:t>输入输出</w:t>
        </w:r>
        <w:r>
          <w:tab/>
        </w:r>
        <w:r>
          <w:fldChar w:fldCharType="begin"/>
        </w:r>
        <w:r>
          <w:instrText xml:space="preserve"> PAGEREF _Toc31827 \h </w:instrText>
        </w:r>
        <w:r>
          <w:fldChar w:fldCharType="separate"/>
        </w:r>
        <w:r>
          <w:t>141</w:t>
        </w:r>
        <w:r>
          <w:fldChar w:fldCharType="end"/>
        </w:r>
      </w:hyperlink>
    </w:p>
    <w:p w14:paraId="29E8EF66" w14:textId="77777777" w:rsidR="000D2AA3" w:rsidRDefault="000D2AA3">
      <w:pPr>
        <w:pStyle w:val="TOC5"/>
        <w:tabs>
          <w:tab w:val="right" w:leader="dot" w:pos="8306"/>
        </w:tabs>
        <w:ind w:left="2240"/>
      </w:pPr>
      <w:hyperlink w:anchor="_Toc26990" w:history="1">
        <w:r>
          <w:t xml:space="preserve">5.2.2.4.3 </w:t>
        </w:r>
        <w:r>
          <w:t>设计方法</w:t>
        </w:r>
        <w:r>
          <w:tab/>
        </w:r>
        <w:r>
          <w:fldChar w:fldCharType="begin"/>
        </w:r>
        <w:r>
          <w:instrText xml:space="preserve"> PAGEREF _Toc26990 \h </w:instrText>
        </w:r>
        <w:r>
          <w:fldChar w:fldCharType="separate"/>
        </w:r>
        <w:r>
          <w:t>142</w:t>
        </w:r>
        <w:r>
          <w:fldChar w:fldCharType="end"/>
        </w:r>
      </w:hyperlink>
    </w:p>
    <w:p w14:paraId="6834E93B" w14:textId="77777777" w:rsidR="000D2AA3" w:rsidRDefault="000D2AA3">
      <w:pPr>
        <w:pStyle w:val="TOC5"/>
        <w:tabs>
          <w:tab w:val="right" w:leader="dot" w:pos="8306"/>
        </w:tabs>
        <w:ind w:left="2240"/>
      </w:pPr>
      <w:hyperlink w:anchor="_Toc14990" w:history="1">
        <w:r>
          <w:t xml:space="preserve">5.2.2.4.4 </w:t>
        </w:r>
        <w:r>
          <w:t>内部方法</w:t>
        </w:r>
        <w:r>
          <w:tab/>
        </w:r>
        <w:r>
          <w:fldChar w:fldCharType="begin"/>
        </w:r>
        <w:r>
          <w:instrText xml:space="preserve"> PAGEREF _Toc14990 \h </w:instrText>
        </w:r>
        <w:r>
          <w:fldChar w:fldCharType="separate"/>
        </w:r>
        <w:r>
          <w:t>142</w:t>
        </w:r>
        <w:r>
          <w:fldChar w:fldCharType="end"/>
        </w:r>
      </w:hyperlink>
    </w:p>
    <w:p w14:paraId="50E459B8" w14:textId="77777777" w:rsidR="000D2AA3" w:rsidRDefault="000D2AA3">
      <w:pPr>
        <w:pStyle w:val="TOC5"/>
        <w:tabs>
          <w:tab w:val="right" w:leader="dot" w:pos="8306"/>
        </w:tabs>
        <w:ind w:left="2240"/>
      </w:pPr>
      <w:hyperlink w:anchor="_Toc7174" w:history="1">
        <w:r>
          <w:t xml:space="preserve">5.2.2.4.5 </w:t>
        </w:r>
        <w:r>
          <w:t>对外接口</w:t>
        </w:r>
        <w:r>
          <w:tab/>
        </w:r>
        <w:r>
          <w:fldChar w:fldCharType="begin"/>
        </w:r>
        <w:r>
          <w:instrText xml:space="preserve"> PAGEREF _Toc7174 \h </w:instrText>
        </w:r>
        <w:r>
          <w:fldChar w:fldCharType="separate"/>
        </w:r>
        <w:r>
          <w:t>142</w:t>
        </w:r>
        <w:r>
          <w:fldChar w:fldCharType="end"/>
        </w:r>
      </w:hyperlink>
    </w:p>
    <w:p w14:paraId="6352C727" w14:textId="77777777" w:rsidR="000D2AA3" w:rsidRDefault="000D2AA3">
      <w:pPr>
        <w:pStyle w:val="TOC5"/>
        <w:tabs>
          <w:tab w:val="right" w:leader="dot" w:pos="8306"/>
        </w:tabs>
        <w:ind w:left="2240"/>
      </w:pPr>
      <w:hyperlink w:anchor="_Toc24191" w:history="1">
        <w:r>
          <w:t xml:space="preserve">5.2.2.4.6 </w:t>
        </w:r>
        <w:r>
          <w:t>限制条件</w:t>
        </w:r>
        <w:r>
          <w:tab/>
        </w:r>
        <w:r>
          <w:fldChar w:fldCharType="begin"/>
        </w:r>
        <w:r>
          <w:instrText xml:space="preserve"> PAGEREF _Toc24191 \h </w:instrText>
        </w:r>
        <w:r>
          <w:fldChar w:fldCharType="separate"/>
        </w:r>
        <w:r>
          <w:t>142</w:t>
        </w:r>
        <w:r>
          <w:fldChar w:fldCharType="end"/>
        </w:r>
      </w:hyperlink>
    </w:p>
    <w:p w14:paraId="79AEFECD" w14:textId="77777777" w:rsidR="000D2AA3" w:rsidRDefault="000D2AA3">
      <w:pPr>
        <w:pStyle w:val="TOC5"/>
        <w:tabs>
          <w:tab w:val="right" w:leader="dot" w:pos="8306"/>
        </w:tabs>
        <w:ind w:left="2240"/>
      </w:pPr>
      <w:hyperlink w:anchor="_Toc29222" w:history="1">
        <w:r>
          <w:t xml:space="preserve">5.2.2.4.7 </w:t>
        </w:r>
        <w:r>
          <w:t>内部测试计划</w:t>
        </w:r>
        <w:r>
          <w:tab/>
        </w:r>
        <w:r>
          <w:fldChar w:fldCharType="begin"/>
        </w:r>
        <w:r>
          <w:instrText xml:space="preserve"> PAGEREF _Toc29222 \h </w:instrText>
        </w:r>
        <w:r>
          <w:fldChar w:fldCharType="separate"/>
        </w:r>
        <w:r>
          <w:t>143</w:t>
        </w:r>
        <w:r>
          <w:fldChar w:fldCharType="end"/>
        </w:r>
      </w:hyperlink>
    </w:p>
    <w:p w14:paraId="4972044B" w14:textId="77777777" w:rsidR="000D2AA3" w:rsidRDefault="000D2AA3">
      <w:pPr>
        <w:pStyle w:val="TOC5"/>
        <w:tabs>
          <w:tab w:val="right" w:leader="dot" w:pos="8306"/>
        </w:tabs>
        <w:ind w:left="2240"/>
      </w:pPr>
      <w:hyperlink w:anchor="_Toc14066" w:history="1">
        <w:r>
          <w:t xml:space="preserve">5.2.2.4.8 </w:t>
        </w:r>
        <w:r>
          <w:t>尚未解决的问题</w:t>
        </w:r>
        <w:r>
          <w:tab/>
        </w:r>
        <w:r>
          <w:fldChar w:fldCharType="begin"/>
        </w:r>
        <w:r>
          <w:instrText xml:space="preserve"> PAGEREF _Toc14066 \h </w:instrText>
        </w:r>
        <w:r>
          <w:fldChar w:fldCharType="separate"/>
        </w:r>
        <w:r>
          <w:t>143</w:t>
        </w:r>
        <w:r>
          <w:fldChar w:fldCharType="end"/>
        </w:r>
      </w:hyperlink>
    </w:p>
    <w:p w14:paraId="361B9AF9" w14:textId="77777777" w:rsidR="000D2AA3" w:rsidRDefault="000D2AA3">
      <w:pPr>
        <w:pStyle w:val="TOC5"/>
        <w:tabs>
          <w:tab w:val="right" w:leader="dot" w:pos="8306"/>
        </w:tabs>
        <w:ind w:left="2240"/>
      </w:pPr>
      <w:hyperlink w:anchor="_Toc30328" w:history="1">
        <w:r>
          <w:t xml:space="preserve">5.2.2.4.9 </w:t>
        </w:r>
        <w:r>
          <w:t>异常和错误处理</w:t>
        </w:r>
        <w:r>
          <w:tab/>
        </w:r>
        <w:r>
          <w:fldChar w:fldCharType="begin"/>
        </w:r>
        <w:r>
          <w:instrText xml:space="preserve"> PAGEREF _Toc30328 \h </w:instrText>
        </w:r>
        <w:r>
          <w:fldChar w:fldCharType="separate"/>
        </w:r>
        <w:r>
          <w:t>143</w:t>
        </w:r>
        <w:r>
          <w:fldChar w:fldCharType="end"/>
        </w:r>
      </w:hyperlink>
    </w:p>
    <w:p w14:paraId="5C15013F" w14:textId="77777777" w:rsidR="000D2AA3" w:rsidRDefault="000D2AA3">
      <w:pPr>
        <w:pStyle w:val="TOC3"/>
        <w:tabs>
          <w:tab w:val="right" w:leader="dot" w:pos="8306"/>
        </w:tabs>
        <w:ind w:left="1120"/>
      </w:pPr>
      <w:hyperlink w:anchor="_Toc9876" w:history="1">
        <w:r>
          <w:t xml:space="preserve">5.2.3 </w:t>
        </w:r>
        <w:r>
          <w:t>界面设计</w:t>
        </w:r>
        <w:r>
          <w:tab/>
        </w:r>
        <w:r>
          <w:fldChar w:fldCharType="begin"/>
        </w:r>
        <w:r>
          <w:instrText xml:space="preserve"> PAGEREF _Toc9876 \h </w:instrText>
        </w:r>
        <w:r>
          <w:fldChar w:fldCharType="separate"/>
        </w:r>
        <w:r>
          <w:t>143</w:t>
        </w:r>
        <w:r>
          <w:fldChar w:fldCharType="end"/>
        </w:r>
      </w:hyperlink>
    </w:p>
    <w:p w14:paraId="2CDDAFF8" w14:textId="77777777" w:rsidR="000D2AA3" w:rsidRDefault="000D2AA3">
      <w:pPr>
        <w:pStyle w:val="TOC2"/>
        <w:tabs>
          <w:tab w:val="right" w:leader="dot" w:pos="8306"/>
        </w:tabs>
        <w:ind w:left="560"/>
      </w:pPr>
      <w:hyperlink w:anchor="_Toc16615" w:history="1">
        <w:r>
          <w:t xml:space="preserve">5.3 </w:t>
        </w:r>
        <w:r>
          <w:t>仿真运行与链路计算</w:t>
        </w:r>
        <w:r>
          <w:t>/DSDWRJQTLJS-FZYXYLLJS</w:t>
        </w:r>
        <w:r>
          <w:tab/>
        </w:r>
        <w:r>
          <w:fldChar w:fldCharType="begin"/>
        </w:r>
        <w:r>
          <w:instrText xml:space="preserve"> PAGEREF _Toc16615 \h </w:instrText>
        </w:r>
        <w:r>
          <w:fldChar w:fldCharType="separate"/>
        </w:r>
        <w:r>
          <w:t>144</w:t>
        </w:r>
        <w:r>
          <w:fldChar w:fldCharType="end"/>
        </w:r>
      </w:hyperlink>
    </w:p>
    <w:p w14:paraId="4FB48E04" w14:textId="77777777" w:rsidR="000D2AA3" w:rsidRDefault="000D2AA3">
      <w:pPr>
        <w:pStyle w:val="TOC3"/>
        <w:tabs>
          <w:tab w:val="right" w:leader="dot" w:pos="8306"/>
        </w:tabs>
        <w:ind w:left="1120"/>
      </w:pPr>
      <w:hyperlink w:anchor="_Toc19946" w:history="1">
        <w:r>
          <w:t xml:space="preserve">5.3.1 </w:t>
        </w:r>
        <w:r>
          <w:t>类属性描述</w:t>
        </w:r>
        <w:r>
          <w:tab/>
        </w:r>
        <w:r>
          <w:fldChar w:fldCharType="begin"/>
        </w:r>
        <w:r>
          <w:instrText xml:space="preserve"> PAGEREF _Toc19946 \h </w:instrText>
        </w:r>
        <w:r>
          <w:fldChar w:fldCharType="separate"/>
        </w:r>
        <w:r>
          <w:t>144</w:t>
        </w:r>
        <w:r>
          <w:fldChar w:fldCharType="end"/>
        </w:r>
      </w:hyperlink>
    </w:p>
    <w:p w14:paraId="5CB90FE2" w14:textId="77777777" w:rsidR="000D2AA3" w:rsidRDefault="000D2AA3">
      <w:pPr>
        <w:pStyle w:val="TOC3"/>
        <w:tabs>
          <w:tab w:val="right" w:leader="dot" w:pos="8306"/>
        </w:tabs>
        <w:ind w:left="1120"/>
      </w:pPr>
      <w:hyperlink w:anchor="_Toc16153" w:history="1">
        <w:r>
          <w:t xml:space="preserve">5.3.2 </w:t>
        </w:r>
        <w:r>
          <w:t>详细操作类</w:t>
        </w:r>
        <w:r>
          <w:tab/>
        </w:r>
        <w:r>
          <w:fldChar w:fldCharType="begin"/>
        </w:r>
        <w:r>
          <w:instrText xml:space="preserve"> PAGEREF _Toc16153 \h </w:instrText>
        </w:r>
        <w:r>
          <w:fldChar w:fldCharType="separate"/>
        </w:r>
        <w:r>
          <w:t>144</w:t>
        </w:r>
        <w:r>
          <w:fldChar w:fldCharType="end"/>
        </w:r>
      </w:hyperlink>
    </w:p>
    <w:p w14:paraId="42A3488A" w14:textId="77777777" w:rsidR="000D2AA3" w:rsidRDefault="000D2AA3">
      <w:pPr>
        <w:pStyle w:val="TOC4"/>
        <w:tabs>
          <w:tab w:val="right" w:leader="dot" w:pos="8306"/>
        </w:tabs>
        <w:ind w:left="1680"/>
      </w:pPr>
      <w:hyperlink w:anchor="_Toc24148" w:history="1">
        <w:r>
          <w:t>5.3.2.1 AFSIM</w:t>
        </w:r>
        <w:r>
          <w:t>引擎驱动操作类</w:t>
        </w:r>
        <w:r>
          <w:t>/DSDWRJQTLJS-BJ-FZYXYLLJS-YQQD</w:t>
        </w:r>
        <w:r>
          <w:tab/>
        </w:r>
        <w:r>
          <w:fldChar w:fldCharType="begin"/>
        </w:r>
        <w:r>
          <w:instrText xml:space="preserve"> PAGEREF _Toc24148 \h </w:instrText>
        </w:r>
        <w:r>
          <w:fldChar w:fldCharType="separate"/>
        </w:r>
        <w:r>
          <w:t>144</w:t>
        </w:r>
        <w:r>
          <w:fldChar w:fldCharType="end"/>
        </w:r>
      </w:hyperlink>
    </w:p>
    <w:p w14:paraId="0D229E24" w14:textId="77777777" w:rsidR="000D2AA3" w:rsidRDefault="000D2AA3">
      <w:pPr>
        <w:pStyle w:val="TOC5"/>
        <w:tabs>
          <w:tab w:val="right" w:leader="dot" w:pos="8306"/>
        </w:tabs>
        <w:ind w:left="2240"/>
      </w:pPr>
      <w:hyperlink w:anchor="_Toc13820" w:history="1">
        <w:r>
          <w:t xml:space="preserve">5.3.2.1.1 </w:t>
        </w:r>
        <w:r>
          <w:t>功能</w:t>
        </w:r>
        <w:r>
          <w:tab/>
        </w:r>
        <w:r>
          <w:fldChar w:fldCharType="begin"/>
        </w:r>
        <w:r>
          <w:instrText xml:space="preserve"> PAGEREF _Toc13820 \h </w:instrText>
        </w:r>
        <w:r>
          <w:fldChar w:fldCharType="separate"/>
        </w:r>
        <w:r>
          <w:t>144</w:t>
        </w:r>
        <w:r>
          <w:fldChar w:fldCharType="end"/>
        </w:r>
      </w:hyperlink>
    </w:p>
    <w:p w14:paraId="041993EA" w14:textId="77777777" w:rsidR="000D2AA3" w:rsidRDefault="000D2AA3">
      <w:pPr>
        <w:pStyle w:val="TOC5"/>
        <w:tabs>
          <w:tab w:val="right" w:leader="dot" w:pos="8306"/>
        </w:tabs>
        <w:ind w:left="2240"/>
      </w:pPr>
      <w:hyperlink w:anchor="_Toc9706" w:history="1">
        <w:r>
          <w:t xml:space="preserve">5.3.2.1.2 </w:t>
        </w:r>
        <w:r>
          <w:t>输入输出</w:t>
        </w:r>
        <w:r>
          <w:tab/>
        </w:r>
        <w:r>
          <w:fldChar w:fldCharType="begin"/>
        </w:r>
        <w:r>
          <w:instrText xml:space="preserve"> PAGEREF _Toc9706 \h </w:instrText>
        </w:r>
        <w:r>
          <w:fldChar w:fldCharType="separate"/>
        </w:r>
        <w:r>
          <w:t>144</w:t>
        </w:r>
        <w:r>
          <w:fldChar w:fldCharType="end"/>
        </w:r>
      </w:hyperlink>
    </w:p>
    <w:p w14:paraId="644C1A66" w14:textId="77777777" w:rsidR="000D2AA3" w:rsidRDefault="000D2AA3">
      <w:pPr>
        <w:pStyle w:val="TOC5"/>
        <w:tabs>
          <w:tab w:val="right" w:leader="dot" w:pos="8306"/>
        </w:tabs>
        <w:ind w:left="2240"/>
      </w:pPr>
      <w:hyperlink w:anchor="_Toc27807" w:history="1">
        <w:r>
          <w:t xml:space="preserve">5.3.2.1.3 </w:t>
        </w:r>
        <w:r>
          <w:t>设计方法</w:t>
        </w:r>
        <w:r>
          <w:tab/>
        </w:r>
        <w:r>
          <w:fldChar w:fldCharType="begin"/>
        </w:r>
        <w:r>
          <w:instrText xml:space="preserve"> PAGEREF _Toc27807 \h </w:instrText>
        </w:r>
        <w:r>
          <w:fldChar w:fldCharType="separate"/>
        </w:r>
        <w:r>
          <w:t>145</w:t>
        </w:r>
        <w:r>
          <w:fldChar w:fldCharType="end"/>
        </w:r>
      </w:hyperlink>
    </w:p>
    <w:p w14:paraId="569DA334" w14:textId="77777777" w:rsidR="000D2AA3" w:rsidRDefault="000D2AA3">
      <w:pPr>
        <w:pStyle w:val="TOC5"/>
        <w:tabs>
          <w:tab w:val="right" w:leader="dot" w:pos="8306"/>
        </w:tabs>
        <w:ind w:left="2240"/>
      </w:pPr>
      <w:hyperlink w:anchor="_Toc9069" w:history="1">
        <w:r>
          <w:t xml:space="preserve">5.3.2.1.4 </w:t>
        </w:r>
        <w:r>
          <w:t>内部方法</w:t>
        </w:r>
        <w:r>
          <w:tab/>
        </w:r>
        <w:r>
          <w:fldChar w:fldCharType="begin"/>
        </w:r>
        <w:r>
          <w:instrText xml:space="preserve"> PAGEREF _Toc9069 \h </w:instrText>
        </w:r>
        <w:r>
          <w:fldChar w:fldCharType="separate"/>
        </w:r>
        <w:r>
          <w:t>145</w:t>
        </w:r>
        <w:r>
          <w:fldChar w:fldCharType="end"/>
        </w:r>
      </w:hyperlink>
    </w:p>
    <w:p w14:paraId="788AEE29" w14:textId="77777777" w:rsidR="000D2AA3" w:rsidRDefault="000D2AA3">
      <w:pPr>
        <w:pStyle w:val="TOC5"/>
        <w:tabs>
          <w:tab w:val="right" w:leader="dot" w:pos="8306"/>
        </w:tabs>
        <w:ind w:left="2240"/>
      </w:pPr>
      <w:hyperlink w:anchor="_Toc13035" w:history="1">
        <w:r>
          <w:t xml:space="preserve">5.3.2.1.5 </w:t>
        </w:r>
        <w:r>
          <w:t>对外接口</w:t>
        </w:r>
        <w:r>
          <w:tab/>
        </w:r>
        <w:r>
          <w:fldChar w:fldCharType="begin"/>
        </w:r>
        <w:r>
          <w:instrText xml:space="preserve"> PAGEREF _Toc13035 \h </w:instrText>
        </w:r>
        <w:r>
          <w:fldChar w:fldCharType="separate"/>
        </w:r>
        <w:r>
          <w:t>145</w:t>
        </w:r>
        <w:r>
          <w:fldChar w:fldCharType="end"/>
        </w:r>
      </w:hyperlink>
    </w:p>
    <w:p w14:paraId="04DF86CC" w14:textId="77777777" w:rsidR="000D2AA3" w:rsidRDefault="000D2AA3">
      <w:pPr>
        <w:pStyle w:val="TOC5"/>
        <w:tabs>
          <w:tab w:val="right" w:leader="dot" w:pos="8306"/>
        </w:tabs>
        <w:ind w:left="2240"/>
      </w:pPr>
      <w:hyperlink w:anchor="_Toc19186" w:history="1">
        <w:r>
          <w:t xml:space="preserve">5.3.2.1.6 </w:t>
        </w:r>
        <w:r>
          <w:t>限制条件</w:t>
        </w:r>
        <w:r>
          <w:tab/>
        </w:r>
        <w:r>
          <w:fldChar w:fldCharType="begin"/>
        </w:r>
        <w:r>
          <w:instrText xml:space="preserve"> PAGEREF _Toc19186 \h </w:instrText>
        </w:r>
        <w:r>
          <w:fldChar w:fldCharType="separate"/>
        </w:r>
        <w:r>
          <w:t>145</w:t>
        </w:r>
        <w:r>
          <w:fldChar w:fldCharType="end"/>
        </w:r>
      </w:hyperlink>
    </w:p>
    <w:p w14:paraId="0E42E2CE" w14:textId="77777777" w:rsidR="000D2AA3" w:rsidRDefault="000D2AA3">
      <w:pPr>
        <w:pStyle w:val="TOC5"/>
        <w:tabs>
          <w:tab w:val="right" w:leader="dot" w:pos="8306"/>
        </w:tabs>
        <w:ind w:left="2240"/>
      </w:pPr>
      <w:hyperlink w:anchor="_Toc9468" w:history="1">
        <w:r>
          <w:t xml:space="preserve">5.3.2.1.7 </w:t>
        </w:r>
        <w:r>
          <w:t>内部测试计划</w:t>
        </w:r>
        <w:r>
          <w:tab/>
        </w:r>
        <w:r>
          <w:fldChar w:fldCharType="begin"/>
        </w:r>
        <w:r>
          <w:instrText xml:space="preserve"> PAGEREF _Toc9468 \h </w:instrText>
        </w:r>
        <w:r>
          <w:fldChar w:fldCharType="separate"/>
        </w:r>
        <w:r>
          <w:t>146</w:t>
        </w:r>
        <w:r>
          <w:fldChar w:fldCharType="end"/>
        </w:r>
      </w:hyperlink>
    </w:p>
    <w:p w14:paraId="3703B022" w14:textId="77777777" w:rsidR="000D2AA3" w:rsidRDefault="000D2AA3">
      <w:pPr>
        <w:pStyle w:val="TOC5"/>
        <w:tabs>
          <w:tab w:val="right" w:leader="dot" w:pos="8306"/>
        </w:tabs>
        <w:ind w:left="2240"/>
      </w:pPr>
      <w:hyperlink w:anchor="_Toc12784" w:history="1">
        <w:r>
          <w:t xml:space="preserve">5.3.2.1.8 </w:t>
        </w:r>
        <w:r>
          <w:t>尚未解决的问题</w:t>
        </w:r>
        <w:r>
          <w:tab/>
        </w:r>
        <w:r>
          <w:fldChar w:fldCharType="begin"/>
        </w:r>
        <w:r>
          <w:instrText xml:space="preserve"> PAGEREF _Toc12784 \h </w:instrText>
        </w:r>
        <w:r>
          <w:fldChar w:fldCharType="separate"/>
        </w:r>
        <w:r>
          <w:t>146</w:t>
        </w:r>
        <w:r>
          <w:fldChar w:fldCharType="end"/>
        </w:r>
      </w:hyperlink>
    </w:p>
    <w:p w14:paraId="2388E424" w14:textId="77777777" w:rsidR="000D2AA3" w:rsidRDefault="000D2AA3">
      <w:pPr>
        <w:pStyle w:val="TOC5"/>
        <w:tabs>
          <w:tab w:val="right" w:leader="dot" w:pos="8306"/>
        </w:tabs>
        <w:ind w:left="2240"/>
      </w:pPr>
      <w:hyperlink w:anchor="_Toc5837" w:history="1">
        <w:r>
          <w:t xml:space="preserve">5.3.2.1.9 </w:t>
        </w:r>
        <w:r>
          <w:t>异常和错误处理</w:t>
        </w:r>
        <w:r>
          <w:tab/>
        </w:r>
        <w:r>
          <w:fldChar w:fldCharType="begin"/>
        </w:r>
        <w:r>
          <w:instrText xml:space="preserve"> PAGEREF _Toc5837 \h </w:instrText>
        </w:r>
        <w:r>
          <w:fldChar w:fldCharType="separate"/>
        </w:r>
        <w:r>
          <w:t>146</w:t>
        </w:r>
        <w:r>
          <w:fldChar w:fldCharType="end"/>
        </w:r>
      </w:hyperlink>
    </w:p>
    <w:p w14:paraId="55A5001C" w14:textId="77777777" w:rsidR="000D2AA3" w:rsidRDefault="000D2AA3">
      <w:pPr>
        <w:pStyle w:val="TOC4"/>
        <w:tabs>
          <w:tab w:val="right" w:leader="dot" w:pos="8306"/>
        </w:tabs>
        <w:ind w:left="1680"/>
      </w:pPr>
      <w:hyperlink w:anchor="_Toc28219" w:history="1">
        <w:r>
          <w:t>5.3.2.2 LinkCalculator</w:t>
        </w:r>
        <w:r>
          <w:t>插件（链路计算）类</w:t>
        </w:r>
        <w:r>
          <w:t>/DSDWRJQTLJS-BJ-FZYXYLLJS-LLJS</w:t>
        </w:r>
        <w:r>
          <w:tab/>
        </w:r>
        <w:r>
          <w:fldChar w:fldCharType="begin"/>
        </w:r>
        <w:r>
          <w:instrText xml:space="preserve"> PAGEREF _Toc28219 \h </w:instrText>
        </w:r>
        <w:r>
          <w:fldChar w:fldCharType="separate"/>
        </w:r>
        <w:r>
          <w:t>146</w:t>
        </w:r>
        <w:r>
          <w:fldChar w:fldCharType="end"/>
        </w:r>
      </w:hyperlink>
    </w:p>
    <w:p w14:paraId="36021381" w14:textId="77777777" w:rsidR="000D2AA3" w:rsidRDefault="000D2AA3">
      <w:pPr>
        <w:pStyle w:val="TOC5"/>
        <w:tabs>
          <w:tab w:val="right" w:leader="dot" w:pos="8306"/>
        </w:tabs>
        <w:ind w:left="2240"/>
      </w:pPr>
      <w:hyperlink w:anchor="_Toc6736" w:history="1">
        <w:r>
          <w:t xml:space="preserve">5.3.2.2.1 </w:t>
        </w:r>
        <w:r>
          <w:t>功能</w:t>
        </w:r>
        <w:r>
          <w:tab/>
        </w:r>
        <w:r>
          <w:fldChar w:fldCharType="begin"/>
        </w:r>
        <w:r>
          <w:instrText xml:space="preserve"> PAGEREF _Toc6736 \h </w:instrText>
        </w:r>
        <w:r>
          <w:fldChar w:fldCharType="separate"/>
        </w:r>
        <w:r>
          <w:t>146</w:t>
        </w:r>
        <w:r>
          <w:fldChar w:fldCharType="end"/>
        </w:r>
      </w:hyperlink>
    </w:p>
    <w:p w14:paraId="08B313D5" w14:textId="77777777" w:rsidR="000D2AA3" w:rsidRDefault="000D2AA3">
      <w:pPr>
        <w:pStyle w:val="TOC5"/>
        <w:tabs>
          <w:tab w:val="right" w:leader="dot" w:pos="8306"/>
        </w:tabs>
        <w:ind w:left="2240"/>
      </w:pPr>
      <w:hyperlink w:anchor="_Toc29097" w:history="1">
        <w:r>
          <w:t xml:space="preserve">5.3.2.2.2 </w:t>
        </w:r>
        <w:r>
          <w:t>输入输出</w:t>
        </w:r>
        <w:r>
          <w:tab/>
        </w:r>
        <w:r>
          <w:fldChar w:fldCharType="begin"/>
        </w:r>
        <w:r>
          <w:instrText xml:space="preserve"> PAGEREF _Toc29097 \h </w:instrText>
        </w:r>
        <w:r>
          <w:fldChar w:fldCharType="separate"/>
        </w:r>
        <w:r>
          <w:t>146</w:t>
        </w:r>
        <w:r>
          <w:fldChar w:fldCharType="end"/>
        </w:r>
      </w:hyperlink>
    </w:p>
    <w:p w14:paraId="590C8F4B" w14:textId="77777777" w:rsidR="000D2AA3" w:rsidRDefault="000D2AA3">
      <w:pPr>
        <w:pStyle w:val="TOC5"/>
        <w:tabs>
          <w:tab w:val="right" w:leader="dot" w:pos="8306"/>
        </w:tabs>
        <w:ind w:left="2240"/>
      </w:pPr>
      <w:hyperlink w:anchor="_Toc16577" w:history="1">
        <w:r>
          <w:t xml:space="preserve">5.3.2.2.3 </w:t>
        </w:r>
        <w:r>
          <w:t>设计方法</w:t>
        </w:r>
        <w:r>
          <w:tab/>
        </w:r>
        <w:r>
          <w:fldChar w:fldCharType="begin"/>
        </w:r>
        <w:r>
          <w:instrText xml:space="preserve"> PAGEREF _Toc16577 \h </w:instrText>
        </w:r>
        <w:r>
          <w:fldChar w:fldCharType="separate"/>
        </w:r>
        <w:r>
          <w:t>147</w:t>
        </w:r>
        <w:r>
          <w:fldChar w:fldCharType="end"/>
        </w:r>
      </w:hyperlink>
    </w:p>
    <w:p w14:paraId="51E223EF" w14:textId="77777777" w:rsidR="000D2AA3" w:rsidRDefault="000D2AA3">
      <w:pPr>
        <w:pStyle w:val="TOC5"/>
        <w:tabs>
          <w:tab w:val="right" w:leader="dot" w:pos="8306"/>
        </w:tabs>
        <w:ind w:left="2240"/>
      </w:pPr>
      <w:hyperlink w:anchor="_Toc23613" w:history="1">
        <w:r>
          <w:t xml:space="preserve">5.3.2.2.4 </w:t>
        </w:r>
        <w:r>
          <w:t>内部方法</w:t>
        </w:r>
        <w:r>
          <w:tab/>
        </w:r>
        <w:r>
          <w:fldChar w:fldCharType="begin"/>
        </w:r>
        <w:r>
          <w:instrText xml:space="preserve"> PAGEREF _Toc23613 \h </w:instrText>
        </w:r>
        <w:r>
          <w:fldChar w:fldCharType="separate"/>
        </w:r>
        <w:r>
          <w:t>147</w:t>
        </w:r>
        <w:r>
          <w:fldChar w:fldCharType="end"/>
        </w:r>
      </w:hyperlink>
    </w:p>
    <w:p w14:paraId="6B89730B" w14:textId="77777777" w:rsidR="000D2AA3" w:rsidRDefault="000D2AA3">
      <w:pPr>
        <w:pStyle w:val="TOC5"/>
        <w:tabs>
          <w:tab w:val="right" w:leader="dot" w:pos="8306"/>
        </w:tabs>
        <w:ind w:left="2240"/>
      </w:pPr>
      <w:hyperlink w:anchor="_Toc5872" w:history="1">
        <w:r>
          <w:t xml:space="preserve">5.3.2.2.5 </w:t>
        </w:r>
        <w:r>
          <w:t>对外接口</w:t>
        </w:r>
        <w:r>
          <w:tab/>
        </w:r>
        <w:r>
          <w:fldChar w:fldCharType="begin"/>
        </w:r>
        <w:r>
          <w:instrText xml:space="preserve"> PAGEREF _Toc5872 \h </w:instrText>
        </w:r>
        <w:r>
          <w:fldChar w:fldCharType="separate"/>
        </w:r>
        <w:r>
          <w:t>147</w:t>
        </w:r>
        <w:r>
          <w:fldChar w:fldCharType="end"/>
        </w:r>
      </w:hyperlink>
    </w:p>
    <w:p w14:paraId="130F6A6E" w14:textId="77777777" w:rsidR="000D2AA3" w:rsidRDefault="000D2AA3">
      <w:pPr>
        <w:pStyle w:val="TOC5"/>
        <w:tabs>
          <w:tab w:val="right" w:leader="dot" w:pos="8306"/>
        </w:tabs>
        <w:ind w:left="2240"/>
      </w:pPr>
      <w:hyperlink w:anchor="_Toc2323" w:history="1">
        <w:r>
          <w:t xml:space="preserve">5.3.2.2.6 </w:t>
        </w:r>
        <w:r>
          <w:t>限制条件</w:t>
        </w:r>
        <w:r>
          <w:tab/>
        </w:r>
        <w:r>
          <w:fldChar w:fldCharType="begin"/>
        </w:r>
        <w:r>
          <w:instrText xml:space="preserve"> PAGEREF _Toc2323 \h </w:instrText>
        </w:r>
        <w:r>
          <w:fldChar w:fldCharType="separate"/>
        </w:r>
        <w:r>
          <w:t>147</w:t>
        </w:r>
        <w:r>
          <w:fldChar w:fldCharType="end"/>
        </w:r>
      </w:hyperlink>
    </w:p>
    <w:p w14:paraId="5172B422" w14:textId="77777777" w:rsidR="000D2AA3" w:rsidRDefault="000D2AA3">
      <w:pPr>
        <w:pStyle w:val="TOC5"/>
        <w:tabs>
          <w:tab w:val="right" w:leader="dot" w:pos="8306"/>
        </w:tabs>
        <w:ind w:left="2240"/>
      </w:pPr>
      <w:hyperlink w:anchor="_Toc12006" w:history="1">
        <w:r>
          <w:t xml:space="preserve">5.3.2.2.7 </w:t>
        </w:r>
        <w:r>
          <w:t>内部测试计划</w:t>
        </w:r>
        <w:r>
          <w:tab/>
        </w:r>
        <w:r>
          <w:fldChar w:fldCharType="begin"/>
        </w:r>
        <w:r>
          <w:instrText xml:space="preserve"> PAGEREF _Toc12006 \h </w:instrText>
        </w:r>
        <w:r>
          <w:fldChar w:fldCharType="separate"/>
        </w:r>
        <w:r>
          <w:t>148</w:t>
        </w:r>
        <w:r>
          <w:fldChar w:fldCharType="end"/>
        </w:r>
      </w:hyperlink>
    </w:p>
    <w:p w14:paraId="387562B4" w14:textId="77777777" w:rsidR="000D2AA3" w:rsidRDefault="000D2AA3">
      <w:pPr>
        <w:pStyle w:val="TOC5"/>
        <w:tabs>
          <w:tab w:val="right" w:leader="dot" w:pos="8306"/>
        </w:tabs>
        <w:ind w:left="2240"/>
      </w:pPr>
      <w:hyperlink w:anchor="_Toc24552" w:history="1">
        <w:r>
          <w:t xml:space="preserve">5.3.2.2.8 </w:t>
        </w:r>
        <w:r>
          <w:t>尚未解决的问题</w:t>
        </w:r>
        <w:r>
          <w:tab/>
        </w:r>
        <w:r>
          <w:fldChar w:fldCharType="begin"/>
        </w:r>
        <w:r>
          <w:instrText xml:space="preserve"> PAGEREF _Toc24552 \h </w:instrText>
        </w:r>
        <w:r>
          <w:fldChar w:fldCharType="separate"/>
        </w:r>
        <w:r>
          <w:t>148</w:t>
        </w:r>
        <w:r>
          <w:fldChar w:fldCharType="end"/>
        </w:r>
      </w:hyperlink>
    </w:p>
    <w:p w14:paraId="0A5871E1" w14:textId="77777777" w:rsidR="000D2AA3" w:rsidRDefault="000D2AA3">
      <w:pPr>
        <w:pStyle w:val="TOC5"/>
        <w:tabs>
          <w:tab w:val="right" w:leader="dot" w:pos="8306"/>
        </w:tabs>
        <w:ind w:left="2240"/>
      </w:pPr>
      <w:hyperlink w:anchor="_Toc24543" w:history="1">
        <w:r>
          <w:t xml:space="preserve">5.3.2.2.9 </w:t>
        </w:r>
        <w:r>
          <w:t>异常和错误处理</w:t>
        </w:r>
        <w:r>
          <w:tab/>
        </w:r>
        <w:r>
          <w:fldChar w:fldCharType="begin"/>
        </w:r>
        <w:r>
          <w:instrText xml:space="preserve"> PAGEREF _Toc24543 \h </w:instrText>
        </w:r>
        <w:r>
          <w:fldChar w:fldCharType="separate"/>
        </w:r>
        <w:r>
          <w:t>148</w:t>
        </w:r>
        <w:r>
          <w:fldChar w:fldCharType="end"/>
        </w:r>
      </w:hyperlink>
    </w:p>
    <w:p w14:paraId="7E157A15" w14:textId="77777777" w:rsidR="000D2AA3" w:rsidRDefault="000D2AA3">
      <w:pPr>
        <w:pStyle w:val="TOC4"/>
        <w:tabs>
          <w:tab w:val="right" w:leader="dot" w:pos="8306"/>
        </w:tabs>
        <w:ind w:left="1680"/>
      </w:pPr>
      <w:hyperlink w:anchor="_Toc30645" w:history="1">
        <w:r>
          <w:t xml:space="preserve">5.3.2.3 </w:t>
        </w:r>
        <w:r>
          <w:t>复合损耗模型计算类</w:t>
        </w:r>
        <w:r>
          <w:t>/DSDWRJQTLJS-BJ-FZYXYLLJS-FHSX</w:t>
        </w:r>
        <w:r>
          <w:tab/>
        </w:r>
        <w:r>
          <w:fldChar w:fldCharType="begin"/>
        </w:r>
        <w:r>
          <w:instrText xml:space="preserve"> PAGEREF _Toc30645 \h </w:instrText>
        </w:r>
        <w:r>
          <w:fldChar w:fldCharType="separate"/>
        </w:r>
        <w:r>
          <w:t>148</w:t>
        </w:r>
        <w:r>
          <w:fldChar w:fldCharType="end"/>
        </w:r>
      </w:hyperlink>
    </w:p>
    <w:p w14:paraId="18F9846C" w14:textId="77777777" w:rsidR="000D2AA3" w:rsidRDefault="000D2AA3">
      <w:pPr>
        <w:pStyle w:val="TOC5"/>
        <w:tabs>
          <w:tab w:val="right" w:leader="dot" w:pos="8306"/>
        </w:tabs>
        <w:ind w:left="2240"/>
      </w:pPr>
      <w:hyperlink w:anchor="_Toc15147" w:history="1">
        <w:r>
          <w:t xml:space="preserve">5.3.2.3.1 </w:t>
        </w:r>
        <w:r>
          <w:t>功能</w:t>
        </w:r>
        <w:r>
          <w:tab/>
        </w:r>
        <w:r>
          <w:fldChar w:fldCharType="begin"/>
        </w:r>
        <w:r>
          <w:instrText xml:space="preserve"> PAGEREF _Toc15147 \h </w:instrText>
        </w:r>
        <w:r>
          <w:fldChar w:fldCharType="separate"/>
        </w:r>
        <w:r>
          <w:t>148</w:t>
        </w:r>
        <w:r>
          <w:fldChar w:fldCharType="end"/>
        </w:r>
      </w:hyperlink>
    </w:p>
    <w:p w14:paraId="3759E266" w14:textId="77777777" w:rsidR="000D2AA3" w:rsidRDefault="000D2AA3">
      <w:pPr>
        <w:pStyle w:val="TOC5"/>
        <w:tabs>
          <w:tab w:val="right" w:leader="dot" w:pos="8306"/>
        </w:tabs>
        <w:ind w:left="2240"/>
      </w:pPr>
      <w:hyperlink w:anchor="_Toc9758" w:history="1">
        <w:r>
          <w:t xml:space="preserve">5.3.2.3.2 </w:t>
        </w:r>
        <w:r>
          <w:t>输入输出</w:t>
        </w:r>
        <w:r>
          <w:tab/>
        </w:r>
        <w:r>
          <w:fldChar w:fldCharType="begin"/>
        </w:r>
        <w:r>
          <w:instrText xml:space="preserve"> PAGEREF _Toc9758 \h </w:instrText>
        </w:r>
        <w:r>
          <w:fldChar w:fldCharType="separate"/>
        </w:r>
        <w:r>
          <w:t>148</w:t>
        </w:r>
        <w:r>
          <w:fldChar w:fldCharType="end"/>
        </w:r>
      </w:hyperlink>
    </w:p>
    <w:p w14:paraId="0E4F419E" w14:textId="77777777" w:rsidR="000D2AA3" w:rsidRDefault="000D2AA3">
      <w:pPr>
        <w:pStyle w:val="TOC5"/>
        <w:tabs>
          <w:tab w:val="right" w:leader="dot" w:pos="8306"/>
        </w:tabs>
        <w:ind w:left="2240"/>
      </w:pPr>
      <w:hyperlink w:anchor="_Toc1563" w:history="1">
        <w:r>
          <w:t xml:space="preserve">5.3.2.3.3 </w:t>
        </w:r>
        <w:r>
          <w:t>设计方法</w:t>
        </w:r>
        <w:r>
          <w:tab/>
        </w:r>
        <w:r>
          <w:fldChar w:fldCharType="begin"/>
        </w:r>
        <w:r>
          <w:instrText xml:space="preserve"> PAGEREF _Toc1563 \h </w:instrText>
        </w:r>
        <w:r>
          <w:fldChar w:fldCharType="separate"/>
        </w:r>
        <w:r>
          <w:t>149</w:t>
        </w:r>
        <w:r>
          <w:fldChar w:fldCharType="end"/>
        </w:r>
      </w:hyperlink>
    </w:p>
    <w:p w14:paraId="119506B8" w14:textId="77777777" w:rsidR="000D2AA3" w:rsidRDefault="000D2AA3">
      <w:pPr>
        <w:pStyle w:val="TOC5"/>
        <w:tabs>
          <w:tab w:val="right" w:leader="dot" w:pos="8306"/>
        </w:tabs>
        <w:ind w:left="2240"/>
      </w:pPr>
      <w:hyperlink w:anchor="_Toc11412" w:history="1">
        <w:r>
          <w:t xml:space="preserve">5.3.2.3.4 </w:t>
        </w:r>
        <w:r>
          <w:t>内部方法</w:t>
        </w:r>
        <w:r>
          <w:tab/>
        </w:r>
        <w:r>
          <w:fldChar w:fldCharType="begin"/>
        </w:r>
        <w:r>
          <w:instrText xml:space="preserve"> PAGEREF _Toc11412 \h </w:instrText>
        </w:r>
        <w:r>
          <w:fldChar w:fldCharType="separate"/>
        </w:r>
        <w:r>
          <w:t>149</w:t>
        </w:r>
        <w:r>
          <w:fldChar w:fldCharType="end"/>
        </w:r>
      </w:hyperlink>
    </w:p>
    <w:p w14:paraId="1D2F7CCA" w14:textId="77777777" w:rsidR="000D2AA3" w:rsidRDefault="000D2AA3">
      <w:pPr>
        <w:pStyle w:val="TOC5"/>
        <w:tabs>
          <w:tab w:val="right" w:leader="dot" w:pos="8306"/>
        </w:tabs>
        <w:ind w:left="2240"/>
      </w:pPr>
      <w:hyperlink w:anchor="_Toc11019" w:history="1">
        <w:r>
          <w:t xml:space="preserve">5.3.2.3.5 </w:t>
        </w:r>
        <w:r>
          <w:t>对外接口</w:t>
        </w:r>
        <w:r>
          <w:tab/>
        </w:r>
        <w:r>
          <w:fldChar w:fldCharType="begin"/>
        </w:r>
        <w:r>
          <w:instrText xml:space="preserve"> PAGEREF _Toc11019 \h </w:instrText>
        </w:r>
        <w:r>
          <w:fldChar w:fldCharType="separate"/>
        </w:r>
        <w:r>
          <w:t>149</w:t>
        </w:r>
        <w:r>
          <w:fldChar w:fldCharType="end"/>
        </w:r>
      </w:hyperlink>
    </w:p>
    <w:p w14:paraId="41D310D9" w14:textId="77777777" w:rsidR="000D2AA3" w:rsidRDefault="000D2AA3">
      <w:pPr>
        <w:pStyle w:val="TOC5"/>
        <w:tabs>
          <w:tab w:val="right" w:leader="dot" w:pos="8306"/>
        </w:tabs>
        <w:ind w:left="2240"/>
      </w:pPr>
      <w:hyperlink w:anchor="_Toc19059" w:history="1">
        <w:r>
          <w:t xml:space="preserve">5.3.2.3.6 </w:t>
        </w:r>
        <w:r>
          <w:t>限制条件</w:t>
        </w:r>
        <w:r>
          <w:tab/>
        </w:r>
        <w:r>
          <w:fldChar w:fldCharType="begin"/>
        </w:r>
        <w:r>
          <w:instrText xml:space="preserve"> PAGEREF _Toc19059 \h </w:instrText>
        </w:r>
        <w:r>
          <w:fldChar w:fldCharType="separate"/>
        </w:r>
        <w:r>
          <w:t>149</w:t>
        </w:r>
        <w:r>
          <w:fldChar w:fldCharType="end"/>
        </w:r>
      </w:hyperlink>
    </w:p>
    <w:p w14:paraId="593A28E6" w14:textId="77777777" w:rsidR="000D2AA3" w:rsidRDefault="000D2AA3">
      <w:pPr>
        <w:pStyle w:val="TOC5"/>
        <w:tabs>
          <w:tab w:val="right" w:leader="dot" w:pos="8306"/>
        </w:tabs>
        <w:ind w:left="2240"/>
      </w:pPr>
      <w:hyperlink w:anchor="_Toc2694" w:history="1">
        <w:r>
          <w:t xml:space="preserve">5.3.2.3.7 </w:t>
        </w:r>
        <w:r>
          <w:t>内部测试计划</w:t>
        </w:r>
        <w:r>
          <w:tab/>
        </w:r>
        <w:r>
          <w:fldChar w:fldCharType="begin"/>
        </w:r>
        <w:r>
          <w:instrText xml:space="preserve"> PAGEREF _Toc2694 \h </w:instrText>
        </w:r>
        <w:r>
          <w:fldChar w:fldCharType="separate"/>
        </w:r>
        <w:r>
          <w:t>150</w:t>
        </w:r>
        <w:r>
          <w:fldChar w:fldCharType="end"/>
        </w:r>
      </w:hyperlink>
    </w:p>
    <w:p w14:paraId="273FF81E" w14:textId="77777777" w:rsidR="000D2AA3" w:rsidRDefault="000D2AA3">
      <w:pPr>
        <w:pStyle w:val="TOC5"/>
        <w:tabs>
          <w:tab w:val="right" w:leader="dot" w:pos="8306"/>
        </w:tabs>
        <w:ind w:left="2240"/>
      </w:pPr>
      <w:hyperlink w:anchor="_Toc25432" w:history="1">
        <w:r>
          <w:t xml:space="preserve">5.3.2.3.8 </w:t>
        </w:r>
        <w:r>
          <w:t>尚未解决的问题</w:t>
        </w:r>
        <w:r>
          <w:tab/>
        </w:r>
        <w:r>
          <w:fldChar w:fldCharType="begin"/>
        </w:r>
        <w:r>
          <w:instrText xml:space="preserve"> PAGEREF _Toc25432 \h </w:instrText>
        </w:r>
        <w:r>
          <w:fldChar w:fldCharType="separate"/>
        </w:r>
        <w:r>
          <w:t>150</w:t>
        </w:r>
        <w:r>
          <w:fldChar w:fldCharType="end"/>
        </w:r>
      </w:hyperlink>
    </w:p>
    <w:p w14:paraId="5C1E5457" w14:textId="77777777" w:rsidR="000D2AA3" w:rsidRDefault="000D2AA3">
      <w:pPr>
        <w:pStyle w:val="TOC5"/>
        <w:tabs>
          <w:tab w:val="right" w:leader="dot" w:pos="8306"/>
        </w:tabs>
        <w:ind w:left="2240"/>
      </w:pPr>
      <w:hyperlink w:anchor="_Toc29170" w:history="1">
        <w:r>
          <w:t xml:space="preserve">5.3.2.3.9 </w:t>
        </w:r>
        <w:r>
          <w:t>异常和错误处理</w:t>
        </w:r>
        <w:r>
          <w:tab/>
        </w:r>
        <w:r>
          <w:fldChar w:fldCharType="begin"/>
        </w:r>
        <w:r>
          <w:instrText xml:space="preserve"> PAGEREF _Toc29170 \h </w:instrText>
        </w:r>
        <w:r>
          <w:fldChar w:fldCharType="separate"/>
        </w:r>
        <w:r>
          <w:t>150</w:t>
        </w:r>
        <w:r>
          <w:fldChar w:fldCharType="end"/>
        </w:r>
      </w:hyperlink>
    </w:p>
    <w:p w14:paraId="12966559" w14:textId="77777777" w:rsidR="000D2AA3" w:rsidRDefault="000D2AA3">
      <w:pPr>
        <w:pStyle w:val="TOC4"/>
        <w:tabs>
          <w:tab w:val="right" w:leader="dot" w:pos="8306"/>
        </w:tabs>
        <w:ind w:left="1680"/>
      </w:pPr>
      <w:hyperlink w:anchor="_Toc3689" w:history="1">
        <w:r>
          <w:t>5.3.2.4 SNR/BER</w:t>
        </w:r>
        <w:r>
          <w:t>逐帧求解类</w:t>
        </w:r>
        <w:r>
          <w:t>/DSDWRJQTLJS-BJ-FZYXYLLJS-SNBER</w:t>
        </w:r>
        <w:r>
          <w:tab/>
        </w:r>
        <w:r>
          <w:fldChar w:fldCharType="begin"/>
        </w:r>
        <w:r>
          <w:instrText xml:space="preserve"> PAGEREF _Toc3689 \h </w:instrText>
        </w:r>
        <w:r>
          <w:fldChar w:fldCharType="separate"/>
        </w:r>
        <w:r>
          <w:t>150</w:t>
        </w:r>
        <w:r>
          <w:fldChar w:fldCharType="end"/>
        </w:r>
      </w:hyperlink>
    </w:p>
    <w:p w14:paraId="2EBAD5B5" w14:textId="77777777" w:rsidR="000D2AA3" w:rsidRDefault="000D2AA3">
      <w:pPr>
        <w:pStyle w:val="TOC5"/>
        <w:tabs>
          <w:tab w:val="right" w:leader="dot" w:pos="8306"/>
        </w:tabs>
        <w:ind w:left="2240"/>
      </w:pPr>
      <w:hyperlink w:anchor="_Toc26082" w:history="1">
        <w:r>
          <w:t xml:space="preserve">5.3.2.4.1 </w:t>
        </w:r>
        <w:r>
          <w:t>功能</w:t>
        </w:r>
        <w:r>
          <w:tab/>
        </w:r>
        <w:r>
          <w:fldChar w:fldCharType="begin"/>
        </w:r>
        <w:r>
          <w:instrText xml:space="preserve"> PAGEREF _Toc26082 \h </w:instrText>
        </w:r>
        <w:r>
          <w:fldChar w:fldCharType="separate"/>
        </w:r>
        <w:r>
          <w:t>150</w:t>
        </w:r>
        <w:r>
          <w:fldChar w:fldCharType="end"/>
        </w:r>
      </w:hyperlink>
    </w:p>
    <w:p w14:paraId="50A55A71" w14:textId="77777777" w:rsidR="000D2AA3" w:rsidRDefault="000D2AA3">
      <w:pPr>
        <w:pStyle w:val="TOC5"/>
        <w:tabs>
          <w:tab w:val="right" w:leader="dot" w:pos="8306"/>
        </w:tabs>
        <w:ind w:left="2240"/>
      </w:pPr>
      <w:hyperlink w:anchor="_Toc1994" w:history="1">
        <w:r>
          <w:t xml:space="preserve">5.3.2.4.2 </w:t>
        </w:r>
        <w:r>
          <w:t>输入输出</w:t>
        </w:r>
        <w:r>
          <w:tab/>
        </w:r>
        <w:r>
          <w:fldChar w:fldCharType="begin"/>
        </w:r>
        <w:r>
          <w:instrText xml:space="preserve"> PAGEREF _Toc1994 \h </w:instrText>
        </w:r>
        <w:r>
          <w:fldChar w:fldCharType="separate"/>
        </w:r>
        <w:r>
          <w:t>150</w:t>
        </w:r>
        <w:r>
          <w:fldChar w:fldCharType="end"/>
        </w:r>
      </w:hyperlink>
    </w:p>
    <w:p w14:paraId="728B8B25" w14:textId="77777777" w:rsidR="000D2AA3" w:rsidRDefault="000D2AA3">
      <w:pPr>
        <w:pStyle w:val="TOC5"/>
        <w:tabs>
          <w:tab w:val="right" w:leader="dot" w:pos="8306"/>
        </w:tabs>
        <w:ind w:left="2240"/>
      </w:pPr>
      <w:hyperlink w:anchor="_Toc22168" w:history="1">
        <w:r>
          <w:t xml:space="preserve">5.3.2.4.3 </w:t>
        </w:r>
        <w:r>
          <w:t>设计方法</w:t>
        </w:r>
        <w:r>
          <w:tab/>
        </w:r>
        <w:r>
          <w:fldChar w:fldCharType="begin"/>
        </w:r>
        <w:r>
          <w:instrText xml:space="preserve"> PAGEREF _Toc22168 \h </w:instrText>
        </w:r>
        <w:r>
          <w:fldChar w:fldCharType="separate"/>
        </w:r>
        <w:r>
          <w:t>151</w:t>
        </w:r>
        <w:r>
          <w:fldChar w:fldCharType="end"/>
        </w:r>
      </w:hyperlink>
    </w:p>
    <w:p w14:paraId="6E66126F" w14:textId="77777777" w:rsidR="000D2AA3" w:rsidRDefault="000D2AA3">
      <w:pPr>
        <w:pStyle w:val="TOC5"/>
        <w:tabs>
          <w:tab w:val="right" w:leader="dot" w:pos="8306"/>
        </w:tabs>
        <w:ind w:left="2240"/>
      </w:pPr>
      <w:hyperlink w:anchor="_Toc19704" w:history="1">
        <w:r>
          <w:t xml:space="preserve">5.3.2.4.4 </w:t>
        </w:r>
        <w:r>
          <w:t>内部方法</w:t>
        </w:r>
        <w:r>
          <w:tab/>
        </w:r>
        <w:r>
          <w:fldChar w:fldCharType="begin"/>
        </w:r>
        <w:r>
          <w:instrText xml:space="preserve"> PAGEREF _Toc19704 \h </w:instrText>
        </w:r>
        <w:r>
          <w:fldChar w:fldCharType="separate"/>
        </w:r>
        <w:r>
          <w:t>151</w:t>
        </w:r>
        <w:r>
          <w:fldChar w:fldCharType="end"/>
        </w:r>
      </w:hyperlink>
    </w:p>
    <w:p w14:paraId="5CDE203D" w14:textId="77777777" w:rsidR="000D2AA3" w:rsidRDefault="000D2AA3">
      <w:pPr>
        <w:pStyle w:val="TOC5"/>
        <w:tabs>
          <w:tab w:val="right" w:leader="dot" w:pos="8306"/>
        </w:tabs>
        <w:ind w:left="2240"/>
      </w:pPr>
      <w:hyperlink w:anchor="_Toc5086" w:history="1">
        <w:r>
          <w:t xml:space="preserve">5.3.2.4.5 </w:t>
        </w:r>
        <w:r>
          <w:t>对外接口</w:t>
        </w:r>
        <w:r>
          <w:tab/>
        </w:r>
        <w:r>
          <w:fldChar w:fldCharType="begin"/>
        </w:r>
        <w:r>
          <w:instrText xml:space="preserve"> PAGEREF _Toc5086 \h </w:instrText>
        </w:r>
        <w:r>
          <w:fldChar w:fldCharType="separate"/>
        </w:r>
        <w:r>
          <w:t>151</w:t>
        </w:r>
        <w:r>
          <w:fldChar w:fldCharType="end"/>
        </w:r>
      </w:hyperlink>
    </w:p>
    <w:p w14:paraId="50879E00" w14:textId="77777777" w:rsidR="000D2AA3" w:rsidRDefault="000D2AA3">
      <w:pPr>
        <w:pStyle w:val="TOC5"/>
        <w:tabs>
          <w:tab w:val="right" w:leader="dot" w:pos="8306"/>
        </w:tabs>
        <w:ind w:left="2240"/>
      </w:pPr>
      <w:hyperlink w:anchor="_Toc29512" w:history="1">
        <w:r>
          <w:t xml:space="preserve">5.3.2.4.6 </w:t>
        </w:r>
        <w:r>
          <w:t>限制条件</w:t>
        </w:r>
        <w:r>
          <w:tab/>
        </w:r>
        <w:r>
          <w:fldChar w:fldCharType="begin"/>
        </w:r>
        <w:r>
          <w:instrText xml:space="preserve"> PAGEREF _Toc29512 \h </w:instrText>
        </w:r>
        <w:r>
          <w:fldChar w:fldCharType="separate"/>
        </w:r>
        <w:r>
          <w:t>151</w:t>
        </w:r>
        <w:r>
          <w:fldChar w:fldCharType="end"/>
        </w:r>
      </w:hyperlink>
    </w:p>
    <w:p w14:paraId="7DC537AB" w14:textId="77777777" w:rsidR="000D2AA3" w:rsidRDefault="000D2AA3">
      <w:pPr>
        <w:pStyle w:val="TOC5"/>
        <w:tabs>
          <w:tab w:val="right" w:leader="dot" w:pos="8306"/>
        </w:tabs>
        <w:ind w:left="2240"/>
      </w:pPr>
      <w:hyperlink w:anchor="_Toc25126" w:history="1">
        <w:r>
          <w:t xml:space="preserve">5.3.2.4.7 </w:t>
        </w:r>
        <w:r>
          <w:t>内部测试计划</w:t>
        </w:r>
        <w:r>
          <w:tab/>
        </w:r>
        <w:r>
          <w:fldChar w:fldCharType="begin"/>
        </w:r>
        <w:r>
          <w:instrText xml:space="preserve"> PAGEREF _Toc25126 \h </w:instrText>
        </w:r>
        <w:r>
          <w:fldChar w:fldCharType="separate"/>
        </w:r>
        <w:r>
          <w:t>152</w:t>
        </w:r>
        <w:r>
          <w:fldChar w:fldCharType="end"/>
        </w:r>
      </w:hyperlink>
    </w:p>
    <w:p w14:paraId="11F59AE1" w14:textId="77777777" w:rsidR="000D2AA3" w:rsidRDefault="000D2AA3">
      <w:pPr>
        <w:pStyle w:val="TOC5"/>
        <w:tabs>
          <w:tab w:val="right" w:leader="dot" w:pos="8306"/>
        </w:tabs>
        <w:ind w:left="2240"/>
      </w:pPr>
      <w:hyperlink w:anchor="_Toc12773" w:history="1">
        <w:r>
          <w:t xml:space="preserve">5.3.2.4.8 </w:t>
        </w:r>
        <w:r>
          <w:t>尚未解决的问题</w:t>
        </w:r>
        <w:r>
          <w:tab/>
        </w:r>
        <w:r>
          <w:fldChar w:fldCharType="begin"/>
        </w:r>
        <w:r>
          <w:instrText xml:space="preserve"> PAGEREF _Toc12773 \h </w:instrText>
        </w:r>
        <w:r>
          <w:fldChar w:fldCharType="separate"/>
        </w:r>
        <w:r>
          <w:t>152</w:t>
        </w:r>
        <w:r>
          <w:fldChar w:fldCharType="end"/>
        </w:r>
      </w:hyperlink>
    </w:p>
    <w:p w14:paraId="164351AE" w14:textId="77777777" w:rsidR="000D2AA3" w:rsidRDefault="000D2AA3">
      <w:pPr>
        <w:pStyle w:val="TOC5"/>
        <w:tabs>
          <w:tab w:val="right" w:leader="dot" w:pos="8306"/>
        </w:tabs>
        <w:ind w:left="2240"/>
      </w:pPr>
      <w:hyperlink w:anchor="_Toc25231" w:history="1">
        <w:r>
          <w:t xml:space="preserve">5.3.2.4.9 </w:t>
        </w:r>
        <w:r>
          <w:t>异常和错误处理</w:t>
        </w:r>
        <w:r>
          <w:tab/>
        </w:r>
        <w:r>
          <w:fldChar w:fldCharType="begin"/>
        </w:r>
        <w:r>
          <w:instrText xml:space="preserve"> PAGEREF _Toc25231 \h </w:instrText>
        </w:r>
        <w:r>
          <w:fldChar w:fldCharType="separate"/>
        </w:r>
        <w:r>
          <w:t>152</w:t>
        </w:r>
        <w:r>
          <w:fldChar w:fldCharType="end"/>
        </w:r>
      </w:hyperlink>
    </w:p>
    <w:p w14:paraId="2FA12C92" w14:textId="77777777" w:rsidR="000D2AA3" w:rsidRDefault="000D2AA3">
      <w:pPr>
        <w:pStyle w:val="TOC4"/>
        <w:tabs>
          <w:tab w:val="right" w:leader="dot" w:pos="8306"/>
        </w:tabs>
        <w:ind w:left="1680"/>
      </w:pPr>
      <w:hyperlink w:anchor="_Toc21005" w:history="1">
        <w:r>
          <w:t xml:space="preserve">5.3.2.5 </w:t>
        </w:r>
        <w:r>
          <w:t>链路状态判定类</w:t>
        </w:r>
        <w:r>
          <w:t>/DSDWRJQTLJS-BJ-FZYXYLLJS-LLZT</w:t>
        </w:r>
        <w:r>
          <w:tab/>
        </w:r>
        <w:r>
          <w:fldChar w:fldCharType="begin"/>
        </w:r>
        <w:r>
          <w:instrText xml:space="preserve"> PAGEREF _Toc21005 \h </w:instrText>
        </w:r>
        <w:r>
          <w:fldChar w:fldCharType="separate"/>
        </w:r>
        <w:r>
          <w:t>152</w:t>
        </w:r>
        <w:r>
          <w:fldChar w:fldCharType="end"/>
        </w:r>
      </w:hyperlink>
    </w:p>
    <w:p w14:paraId="5537A4E5" w14:textId="77777777" w:rsidR="000D2AA3" w:rsidRDefault="000D2AA3">
      <w:pPr>
        <w:pStyle w:val="TOC5"/>
        <w:tabs>
          <w:tab w:val="right" w:leader="dot" w:pos="8306"/>
        </w:tabs>
        <w:ind w:left="2240"/>
      </w:pPr>
      <w:hyperlink w:anchor="_Toc7054" w:history="1">
        <w:r>
          <w:t xml:space="preserve">5.3.2.5.1 </w:t>
        </w:r>
        <w:r>
          <w:t>功能</w:t>
        </w:r>
        <w:r>
          <w:tab/>
        </w:r>
        <w:r>
          <w:fldChar w:fldCharType="begin"/>
        </w:r>
        <w:r>
          <w:instrText xml:space="preserve"> PAGEREF _Toc7054 \h </w:instrText>
        </w:r>
        <w:r>
          <w:fldChar w:fldCharType="separate"/>
        </w:r>
        <w:r>
          <w:t>152</w:t>
        </w:r>
        <w:r>
          <w:fldChar w:fldCharType="end"/>
        </w:r>
      </w:hyperlink>
    </w:p>
    <w:p w14:paraId="52BDC673" w14:textId="77777777" w:rsidR="000D2AA3" w:rsidRDefault="000D2AA3">
      <w:pPr>
        <w:pStyle w:val="TOC5"/>
        <w:tabs>
          <w:tab w:val="right" w:leader="dot" w:pos="8306"/>
        </w:tabs>
        <w:ind w:left="2240"/>
      </w:pPr>
      <w:hyperlink w:anchor="_Toc25035" w:history="1">
        <w:r>
          <w:t xml:space="preserve">5.3.2.5.2 </w:t>
        </w:r>
        <w:r>
          <w:t>输入输出</w:t>
        </w:r>
        <w:r>
          <w:tab/>
        </w:r>
        <w:r>
          <w:fldChar w:fldCharType="begin"/>
        </w:r>
        <w:r>
          <w:instrText xml:space="preserve"> PAGEREF _Toc25035 \h </w:instrText>
        </w:r>
        <w:r>
          <w:fldChar w:fldCharType="separate"/>
        </w:r>
        <w:r>
          <w:t>152</w:t>
        </w:r>
        <w:r>
          <w:fldChar w:fldCharType="end"/>
        </w:r>
      </w:hyperlink>
    </w:p>
    <w:p w14:paraId="5572FAC6" w14:textId="77777777" w:rsidR="000D2AA3" w:rsidRDefault="000D2AA3">
      <w:pPr>
        <w:pStyle w:val="TOC5"/>
        <w:tabs>
          <w:tab w:val="right" w:leader="dot" w:pos="8306"/>
        </w:tabs>
        <w:ind w:left="2240"/>
      </w:pPr>
      <w:hyperlink w:anchor="_Toc9927" w:history="1">
        <w:r>
          <w:t xml:space="preserve">5.3.2.5.3 </w:t>
        </w:r>
        <w:r>
          <w:t>设计方法</w:t>
        </w:r>
        <w:r>
          <w:tab/>
        </w:r>
        <w:r>
          <w:fldChar w:fldCharType="begin"/>
        </w:r>
        <w:r>
          <w:instrText xml:space="preserve"> PAGEREF _Toc9927 \h </w:instrText>
        </w:r>
        <w:r>
          <w:fldChar w:fldCharType="separate"/>
        </w:r>
        <w:r>
          <w:t>153</w:t>
        </w:r>
        <w:r>
          <w:fldChar w:fldCharType="end"/>
        </w:r>
      </w:hyperlink>
    </w:p>
    <w:p w14:paraId="370B6555" w14:textId="77777777" w:rsidR="000D2AA3" w:rsidRDefault="000D2AA3">
      <w:pPr>
        <w:pStyle w:val="TOC5"/>
        <w:tabs>
          <w:tab w:val="right" w:leader="dot" w:pos="8306"/>
        </w:tabs>
        <w:ind w:left="2240"/>
      </w:pPr>
      <w:hyperlink w:anchor="_Toc20716" w:history="1">
        <w:r>
          <w:t xml:space="preserve">5.3.2.5.4 </w:t>
        </w:r>
        <w:r>
          <w:t>内部方法</w:t>
        </w:r>
        <w:r>
          <w:tab/>
        </w:r>
        <w:r>
          <w:fldChar w:fldCharType="begin"/>
        </w:r>
        <w:r>
          <w:instrText xml:space="preserve"> PAGEREF _Toc20716 \h </w:instrText>
        </w:r>
        <w:r>
          <w:fldChar w:fldCharType="separate"/>
        </w:r>
        <w:r>
          <w:t>153</w:t>
        </w:r>
        <w:r>
          <w:fldChar w:fldCharType="end"/>
        </w:r>
      </w:hyperlink>
    </w:p>
    <w:p w14:paraId="4B3B3AD4" w14:textId="77777777" w:rsidR="000D2AA3" w:rsidRDefault="000D2AA3">
      <w:pPr>
        <w:pStyle w:val="TOC5"/>
        <w:tabs>
          <w:tab w:val="right" w:leader="dot" w:pos="8306"/>
        </w:tabs>
        <w:ind w:left="2240"/>
      </w:pPr>
      <w:hyperlink w:anchor="_Toc26272" w:history="1">
        <w:r>
          <w:t xml:space="preserve">5.3.2.5.5 </w:t>
        </w:r>
        <w:r>
          <w:t>对外接口</w:t>
        </w:r>
        <w:r>
          <w:tab/>
        </w:r>
        <w:r>
          <w:fldChar w:fldCharType="begin"/>
        </w:r>
        <w:r>
          <w:instrText xml:space="preserve"> PAGEREF _Toc26272 \h </w:instrText>
        </w:r>
        <w:r>
          <w:fldChar w:fldCharType="separate"/>
        </w:r>
        <w:r>
          <w:t>153</w:t>
        </w:r>
        <w:r>
          <w:fldChar w:fldCharType="end"/>
        </w:r>
      </w:hyperlink>
    </w:p>
    <w:p w14:paraId="3A4CC5C3" w14:textId="77777777" w:rsidR="000D2AA3" w:rsidRDefault="000D2AA3">
      <w:pPr>
        <w:pStyle w:val="TOC5"/>
        <w:tabs>
          <w:tab w:val="right" w:leader="dot" w:pos="8306"/>
        </w:tabs>
        <w:ind w:left="2240"/>
      </w:pPr>
      <w:hyperlink w:anchor="_Toc10950" w:history="1">
        <w:r>
          <w:t xml:space="preserve">5.3.2.5.6 </w:t>
        </w:r>
        <w:r>
          <w:t>限制条件</w:t>
        </w:r>
        <w:r>
          <w:tab/>
        </w:r>
        <w:r>
          <w:fldChar w:fldCharType="begin"/>
        </w:r>
        <w:r>
          <w:instrText xml:space="preserve"> PAGEREF _Toc10950 \h </w:instrText>
        </w:r>
        <w:r>
          <w:fldChar w:fldCharType="separate"/>
        </w:r>
        <w:r>
          <w:t>153</w:t>
        </w:r>
        <w:r>
          <w:fldChar w:fldCharType="end"/>
        </w:r>
      </w:hyperlink>
    </w:p>
    <w:p w14:paraId="2E4B8F26" w14:textId="77777777" w:rsidR="000D2AA3" w:rsidRDefault="000D2AA3">
      <w:pPr>
        <w:pStyle w:val="TOC5"/>
        <w:tabs>
          <w:tab w:val="right" w:leader="dot" w:pos="8306"/>
        </w:tabs>
        <w:ind w:left="2240"/>
      </w:pPr>
      <w:hyperlink w:anchor="_Toc18815" w:history="1">
        <w:r>
          <w:t xml:space="preserve">5.3.2.5.7 </w:t>
        </w:r>
        <w:r>
          <w:t>内部测试计划</w:t>
        </w:r>
        <w:r>
          <w:tab/>
        </w:r>
        <w:r>
          <w:fldChar w:fldCharType="begin"/>
        </w:r>
        <w:r>
          <w:instrText xml:space="preserve"> PAGEREF _Toc18815 \h </w:instrText>
        </w:r>
        <w:r>
          <w:fldChar w:fldCharType="separate"/>
        </w:r>
        <w:r>
          <w:t>154</w:t>
        </w:r>
        <w:r>
          <w:fldChar w:fldCharType="end"/>
        </w:r>
      </w:hyperlink>
    </w:p>
    <w:p w14:paraId="23BF7F52" w14:textId="77777777" w:rsidR="000D2AA3" w:rsidRDefault="000D2AA3">
      <w:pPr>
        <w:pStyle w:val="TOC5"/>
        <w:tabs>
          <w:tab w:val="right" w:leader="dot" w:pos="8306"/>
        </w:tabs>
        <w:ind w:left="2240"/>
      </w:pPr>
      <w:hyperlink w:anchor="_Toc31495" w:history="1">
        <w:r>
          <w:t xml:space="preserve">5.3.2.5.8 </w:t>
        </w:r>
        <w:r>
          <w:t>尚未解决的问题</w:t>
        </w:r>
        <w:r>
          <w:tab/>
        </w:r>
        <w:r>
          <w:fldChar w:fldCharType="begin"/>
        </w:r>
        <w:r>
          <w:instrText xml:space="preserve"> PAGEREF _Toc31495 \h </w:instrText>
        </w:r>
        <w:r>
          <w:fldChar w:fldCharType="separate"/>
        </w:r>
        <w:r>
          <w:t>154</w:t>
        </w:r>
        <w:r>
          <w:fldChar w:fldCharType="end"/>
        </w:r>
      </w:hyperlink>
    </w:p>
    <w:p w14:paraId="04843074" w14:textId="77777777" w:rsidR="000D2AA3" w:rsidRDefault="000D2AA3">
      <w:pPr>
        <w:pStyle w:val="TOC5"/>
        <w:tabs>
          <w:tab w:val="right" w:leader="dot" w:pos="8306"/>
        </w:tabs>
        <w:ind w:left="2240"/>
      </w:pPr>
      <w:hyperlink w:anchor="_Toc4042" w:history="1">
        <w:r>
          <w:t xml:space="preserve">5.3.2.5.9 </w:t>
        </w:r>
        <w:r>
          <w:t>异常和错误处理</w:t>
        </w:r>
        <w:r>
          <w:tab/>
        </w:r>
        <w:r>
          <w:fldChar w:fldCharType="begin"/>
        </w:r>
        <w:r>
          <w:instrText xml:space="preserve"> PAGEREF _Toc4042 \h </w:instrText>
        </w:r>
        <w:r>
          <w:fldChar w:fldCharType="separate"/>
        </w:r>
        <w:r>
          <w:t>154</w:t>
        </w:r>
        <w:r>
          <w:fldChar w:fldCharType="end"/>
        </w:r>
      </w:hyperlink>
    </w:p>
    <w:p w14:paraId="5E438670" w14:textId="77777777" w:rsidR="000D2AA3" w:rsidRDefault="000D2AA3">
      <w:pPr>
        <w:pStyle w:val="TOC3"/>
        <w:tabs>
          <w:tab w:val="right" w:leader="dot" w:pos="8306"/>
        </w:tabs>
        <w:ind w:left="1120"/>
      </w:pPr>
      <w:hyperlink w:anchor="_Toc7714" w:history="1">
        <w:r>
          <w:t xml:space="preserve">5.3.3 </w:t>
        </w:r>
        <w:r>
          <w:t>界面设计</w:t>
        </w:r>
        <w:r>
          <w:tab/>
        </w:r>
        <w:r>
          <w:fldChar w:fldCharType="begin"/>
        </w:r>
        <w:r>
          <w:instrText xml:space="preserve"> PAGEREF _Toc7714 \h </w:instrText>
        </w:r>
        <w:r>
          <w:fldChar w:fldCharType="separate"/>
        </w:r>
        <w:r>
          <w:t>154</w:t>
        </w:r>
        <w:r>
          <w:fldChar w:fldCharType="end"/>
        </w:r>
      </w:hyperlink>
    </w:p>
    <w:p w14:paraId="5F896EA5" w14:textId="77777777" w:rsidR="000D2AA3" w:rsidRDefault="000D2AA3">
      <w:pPr>
        <w:pStyle w:val="TOC2"/>
        <w:tabs>
          <w:tab w:val="right" w:leader="dot" w:pos="8306"/>
        </w:tabs>
        <w:ind w:left="560"/>
      </w:pPr>
      <w:hyperlink w:anchor="_Toc29479" w:history="1">
        <w:r>
          <w:t xml:space="preserve">5.4 </w:t>
        </w:r>
        <w:r>
          <w:t>干扰与感知</w:t>
        </w:r>
        <w:r>
          <w:t>/DSDWRJQTLJS-GRYGZ</w:t>
        </w:r>
        <w:r>
          <w:tab/>
        </w:r>
        <w:r>
          <w:fldChar w:fldCharType="begin"/>
        </w:r>
        <w:r>
          <w:instrText xml:space="preserve"> PAGEREF _Toc29479 \h </w:instrText>
        </w:r>
        <w:r>
          <w:fldChar w:fldCharType="separate"/>
        </w:r>
        <w:r>
          <w:t>155</w:t>
        </w:r>
        <w:r>
          <w:fldChar w:fldCharType="end"/>
        </w:r>
      </w:hyperlink>
    </w:p>
    <w:p w14:paraId="3666A8BA" w14:textId="77777777" w:rsidR="000D2AA3" w:rsidRDefault="000D2AA3">
      <w:pPr>
        <w:pStyle w:val="TOC3"/>
        <w:tabs>
          <w:tab w:val="right" w:leader="dot" w:pos="8306"/>
        </w:tabs>
        <w:ind w:left="1120"/>
      </w:pPr>
      <w:hyperlink w:anchor="_Toc542" w:history="1">
        <w:r>
          <w:t xml:space="preserve">5.4.1 </w:t>
        </w:r>
        <w:r>
          <w:t>类属性描述</w:t>
        </w:r>
        <w:r>
          <w:tab/>
        </w:r>
        <w:r>
          <w:fldChar w:fldCharType="begin"/>
        </w:r>
        <w:r>
          <w:instrText xml:space="preserve"> PAGEREF _Toc542 \h </w:instrText>
        </w:r>
        <w:r>
          <w:fldChar w:fldCharType="separate"/>
        </w:r>
        <w:r>
          <w:t>155</w:t>
        </w:r>
        <w:r>
          <w:fldChar w:fldCharType="end"/>
        </w:r>
      </w:hyperlink>
    </w:p>
    <w:p w14:paraId="1B63B9EB" w14:textId="77777777" w:rsidR="000D2AA3" w:rsidRDefault="000D2AA3">
      <w:pPr>
        <w:pStyle w:val="TOC3"/>
        <w:tabs>
          <w:tab w:val="right" w:leader="dot" w:pos="8306"/>
        </w:tabs>
        <w:ind w:left="1120"/>
      </w:pPr>
      <w:hyperlink w:anchor="_Toc16533" w:history="1">
        <w:r>
          <w:t xml:space="preserve">5.4.2 </w:t>
        </w:r>
        <w:r>
          <w:t>详细操作类</w:t>
        </w:r>
        <w:r>
          <w:tab/>
        </w:r>
        <w:r>
          <w:fldChar w:fldCharType="begin"/>
        </w:r>
        <w:r>
          <w:instrText xml:space="preserve"> PAGEREF _Toc16533 \h </w:instrText>
        </w:r>
        <w:r>
          <w:fldChar w:fldCharType="separate"/>
        </w:r>
        <w:r>
          <w:t>155</w:t>
        </w:r>
        <w:r>
          <w:fldChar w:fldCharType="end"/>
        </w:r>
      </w:hyperlink>
    </w:p>
    <w:p w14:paraId="5BE037BF" w14:textId="77777777" w:rsidR="000D2AA3" w:rsidRDefault="000D2AA3">
      <w:pPr>
        <w:pStyle w:val="TOC4"/>
        <w:tabs>
          <w:tab w:val="right" w:leader="dot" w:pos="8306"/>
        </w:tabs>
        <w:ind w:left="1680"/>
      </w:pPr>
      <w:hyperlink w:anchor="_Toc17099" w:history="1">
        <w:r>
          <w:t>5.4.2.1 ESM</w:t>
        </w:r>
        <w:r>
          <w:t>侦测传感器管理类</w:t>
        </w:r>
        <w:r>
          <w:t>/DSDWRJQTLJS-BJ-GRYGZ-ESMGL</w:t>
        </w:r>
        <w:r>
          <w:tab/>
        </w:r>
        <w:r>
          <w:fldChar w:fldCharType="begin"/>
        </w:r>
        <w:r>
          <w:instrText xml:space="preserve"> PAGEREF _Toc17099 \h </w:instrText>
        </w:r>
        <w:r>
          <w:fldChar w:fldCharType="separate"/>
        </w:r>
        <w:r>
          <w:t>155</w:t>
        </w:r>
        <w:r>
          <w:fldChar w:fldCharType="end"/>
        </w:r>
      </w:hyperlink>
    </w:p>
    <w:p w14:paraId="43C79040" w14:textId="77777777" w:rsidR="000D2AA3" w:rsidRDefault="000D2AA3">
      <w:pPr>
        <w:pStyle w:val="TOC5"/>
        <w:tabs>
          <w:tab w:val="right" w:leader="dot" w:pos="8306"/>
        </w:tabs>
        <w:ind w:left="2240"/>
      </w:pPr>
      <w:hyperlink w:anchor="_Toc17480" w:history="1">
        <w:r>
          <w:t xml:space="preserve">5.4.2.1.1 </w:t>
        </w:r>
        <w:r>
          <w:t>功能</w:t>
        </w:r>
        <w:r>
          <w:tab/>
        </w:r>
        <w:r>
          <w:fldChar w:fldCharType="begin"/>
        </w:r>
        <w:r>
          <w:instrText xml:space="preserve"> PAGEREF _Toc17480 \h </w:instrText>
        </w:r>
        <w:r>
          <w:fldChar w:fldCharType="separate"/>
        </w:r>
        <w:r>
          <w:t>155</w:t>
        </w:r>
        <w:r>
          <w:fldChar w:fldCharType="end"/>
        </w:r>
      </w:hyperlink>
    </w:p>
    <w:p w14:paraId="59F5B65F" w14:textId="77777777" w:rsidR="000D2AA3" w:rsidRDefault="000D2AA3">
      <w:pPr>
        <w:pStyle w:val="TOC5"/>
        <w:tabs>
          <w:tab w:val="right" w:leader="dot" w:pos="8306"/>
        </w:tabs>
        <w:ind w:left="2240"/>
      </w:pPr>
      <w:hyperlink w:anchor="_Toc9384" w:history="1">
        <w:r>
          <w:t xml:space="preserve">5.4.2.1.2 </w:t>
        </w:r>
        <w:r>
          <w:t>输入输出</w:t>
        </w:r>
        <w:r>
          <w:tab/>
        </w:r>
        <w:r>
          <w:fldChar w:fldCharType="begin"/>
        </w:r>
        <w:r>
          <w:instrText xml:space="preserve"> PAGEREF _Toc9384 \h </w:instrText>
        </w:r>
        <w:r>
          <w:fldChar w:fldCharType="separate"/>
        </w:r>
        <w:r>
          <w:t>155</w:t>
        </w:r>
        <w:r>
          <w:fldChar w:fldCharType="end"/>
        </w:r>
      </w:hyperlink>
    </w:p>
    <w:p w14:paraId="42625385" w14:textId="77777777" w:rsidR="000D2AA3" w:rsidRDefault="000D2AA3">
      <w:pPr>
        <w:pStyle w:val="TOC5"/>
        <w:tabs>
          <w:tab w:val="right" w:leader="dot" w:pos="8306"/>
        </w:tabs>
        <w:ind w:left="2240"/>
      </w:pPr>
      <w:hyperlink w:anchor="_Toc7538" w:history="1">
        <w:r>
          <w:t xml:space="preserve">5.4.2.1.3 </w:t>
        </w:r>
        <w:r>
          <w:t>设计方法</w:t>
        </w:r>
        <w:r>
          <w:tab/>
        </w:r>
        <w:r>
          <w:fldChar w:fldCharType="begin"/>
        </w:r>
        <w:r>
          <w:instrText xml:space="preserve"> PAGEREF _Toc7538 \h </w:instrText>
        </w:r>
        <w:r>
          <w:fldChar w:fldCharType="separate"/>
        </w:r>
        <w:r>
          <w:t>156</w:t>
        </w:r>
        <w:r>
          <w:fldChar w:fldCharType="end"/>
        </w:r>
      </w:hyperlink>
    </w:p>
    <w:p w14:paraId="512AFC91" w14:textId="77777777" w:rsidR="000D2AA3" w:rsidRDefault="000D2AA3">
      <w:pPr>
        <w:pStyle w:val="TOC5"/>
        <w:tabs>
          <w:tab w:val="right" w:leader="dot" w:pos="8306"/>
        </w:tabs>
        <w:ind w:left="2240"/>
      </w:pPr>
      <w:hyperlink w:anchor="_Toc19460" w:history="1">
        <w:r>
          <w:t xml:space="preserve">5.4.2.1.4 </w:t>
        </w:r>
        <w:r>
          <w:t>内部方法</w:t>
        </w:r>
        <w:r>
          <w:tab/>
        </w:r>
        <w:r>
          <w:fldChar w:fldCharType="begin"/>
        </w:r>
        <w:r>
          <w:instrText xml:space="preserve"> PAGEREF _Toc19460 \h </w:instrText>
        </w:r>
        <w:r>
          <w:fldChar w:fldCharType="separate"/>
        </w:r>
        <w:r>
          <w:t>156</w:t>
        </w:r>
        <w:r>
          <w:fldChar w:fldCharType="end"/>
        </w:r>
      </w:hyperlink>
    </w:p>
    <w:p w14:paraId="79282C0D" w14:textId="77777777" w:rsidR="000D2AA3" w:rsidRDefault="000D2AA3">
      <w:pPr>
        <w:pStyle w:val="TOC5"/>
        <w:tabs>
          <w:tab w:val="right" w:leader="dot" w:pos="8306"/>
        </w:tabs>
        <w:ind w:left="2240"/>
      </w:pPr>
      <w:hyperlink w:anchor="_Toc360" w:history="1">
        <w:r>
          <w:t xml:space="preserve">5.4.2.1.5 </w:t>
        </w:r>
        <w:r>
          <w:t>对外接口</w:t>
        </w:r>
        <w:r>
          <w:tab/>
        </w:r>
        <w:r>
          <w:fldChar w:fldCharType="begin"/>
        </w:r>
        <w:r>
          <w:instrText xml:space="preserve"> PAGEREF _Toc360 \h </w:instrText>
        </w:r>
        <w:r>
          <w:fldChar w:fldCharType="separate"/>
        </w:r>
        <w:r>
          <w:t>156</w:t>
        </w:r>
        <w:r>
          <w:fldChar w:fldCharType="end"/>
        </w:r>
      </w:hyperlink>
    </w:p>
    <w:p w14:paraId="152EE5B6" w14:textId="77777777" w:rsidR="000D2AA3" w:rsidRDefault="000D2AA3">
      <w:pPr>
        <w:pStyle w:val="TOC5"/>
        <w:tabs>
          <w:tab w:val="right" w:leader="dot" w:pos="8306"/>
        </w:tabs>
        <w:ind w:left="2240"/>
      </w:pPr>
      <w:hyperlink w:anchor="_Toc14882" w:history="1">
        <w:r>
          <w:t xml:space="preserve">5.4.2.1.6 </w:t>
        </w:r>
        <w:r>
          <w:t>限制条件</w:t>
        </w:r>
        <w:r>
          <w:tab/>
        </w:r>
        <w:r>
          <w:fldChar w:fldCharType="begin"/>
        </w:r>
        <w:r>
          <w:instrText xml:space="preserve"> PAGEREF _Toc14882 \h </w:instrText>
        </w:r>
        <w:r>
          <w:fldChar w:fldCharType="separate"/>
        </w:r>
        <w:r>
          <w:t>156</w:t>
        </w:r>
        <w:r>
          <w:fldChar w:fldCharType="end"/>
        </w:r>
      </w:hyperlink>
    </w:p>
    <w:p w14:paraId="432F3BAD" w14:textId="77777777" w:rsidR="000D2AA3" w:rsidRDefault="000D2AA3">
      <w:pPr>
        <w:pStyle w:val="TOC5"/>
        <w:tabs>
          <w:tab w:val="right" w:leader="dot" w:pos="8306"/>
        </w:tabs>
        <w:ind w:left="2240"/>
      </w:pPr>
      <w:hyperlink w:anchor="_Toc28855" w:history="1">
        <w:r>
          <w:t xml:space="preserve">5.4.2.1.7 </w:t>
        </w:r>
        <w:r>
          <w:t>内部测试计划</w:t>
        </w:r>
        <w:r>
          <w:tab/>
        </w:r>
        <w:r>
          <w:fldChar w:fldCharType="begin"/>
        </w:r>
        <w:r>
          <w:instrText xml:space="preserve"> PAGEREF _Toc28855 \h </w:instrText>
        </w:r>
        <w:r>
          <w:fldChar w:fldCharType="separate"/>
        </w:r>
        <w:r>
          <w:t>157</w:t>
        </w:r>
        <w:r>
          <w:fldChar w:fldCharType="end"/>
        </w:r>
      </w:hyperlink>
    </w:p>
    <w:p w14:paraId="06113D68" w14:textId="77777777" w:rsidR="000D2AA3" w:rsidRDefault="000D2AA3">
      <w:pPr>
        <w:pStyle w:val="TOC5"/>
        <w:tabs>
          <w:tab w:val="right" w:leader="dot" w:pos="8306"/>
        </w:tabs>
        <w:ind w:left="2240"/>
      </w:pPr>
      <w:hyperlink w:anchor="_Toc10332" w:history="1">
        <w:r>
          <w:t xml:space="preserve">5.4.2.1.8 </w:t>
        </w:r>
        <w:r>
          <w:t>尚未解决的问题</w:t>
        </w:r>
        <w:r>
          <w:tab/>
        </w:r>
        <w:r>
          <w:fldChar w:fldCharType="begin"/>
        </w:r>
        <w:r>
          <w:instrText xml:space="preserve"> PAGEREF _Toc10332 \h </w:instrText>
        </w:r>
        <w:r>
          <w:fldChar w:fldCharType="separate"/>
        </w:r>
        <w:r>
          <w:t>157</w:t>
        </w:r>
        <w:r>
          <w:fldChar w:fldCharType="end"/>
        </w:r>
      </w:hyperlink>
    </w:p>
    <w:p w14:paraId="5E6D854A" w14:textId="77777777" w:rsidR="000D2AA3" w:rsidRDefault="000D2AA3">
      <w:pPr>
        <w:pStyle w:val="TOC5"/>
        <w:tabs>
          <w:tab w:val="right" w:leader="dot" w:pos="8306"/>
        </w:tabs>
        <w:ind w:left="2240"/>
      </w:pPr>
      <w:hyperlink w:anchor="_Toc13870" w:history="1">
        <w:r>
          <w:t xml:space="preserve">5.4.2.1.9 </w:t>
        </w:r>
        <w:r>
          <w:t>异常和错误处理</w:t>
        </w:r>
        <w:r>
          <w:tab/>
        </w:r>
        <w:r>
          <w:fldChar w:fldCharType="begin"/>
        </w:r>
        <w:r>
          <w:instrText xml:space="preserve"> PAGEREF _Toc13870 \h </w:instrText>
        </w:r>
        <w:r>
          <w:fldChar w:fldCharType="separate"/>
        </w:r>
        <w:r>
          <w:t>157</w:t>
        </w:r>
        <w:r>
          <w:fldChar w:fldCharType="end"/>
        </w:r>
      </w:hyperlink>
    </w:p>
    <w:p w14:paraId="2A9F3ECD" w14:textId="77777777" w:rsidR="000D2AA3" w:rsidRDefault="000D2AA3">
      <w:pPr>
        <w:pStyle w:val="TOC4"/>
        <w:tabs>
          <w:tab w:val="right" w:leader="dot" w:pos="8306"/>
        </w:tabs>
        <w:ind w:left="1680"/>
      </w:pPr>
      <w:hyperlink w:anchor="_Toc22951" w:history="1">
        <w:r>
          <w:t>5.4.2.2 RF</w:t>
        </w:r>
        <w:r>
          <w:t>干扰机控制类</w:t>
        </w:r>
        <w:r>
          <w:t>/DSDWRJQTLJS-BJ-GRYGZ-RFGR</w:t>
        </w:r>
        <w:r>
          <w:tab/>
        </w:r>
        <w:r>
          <w:fldChar w:fldCharType="begin"/>
        </w:r>
        <w:r>
          <w:instrText xml:space="preserve"> PAGEREF _Toc22951 \h </w:instrText>
        </w:r>
        <w:r>
          <w:fldChar w:fldCharType="separate"/>
        </w:r>
        <w:r>
          <w:t>157</w:t>
        </w:r>
        <w:r>
          <w:fldChar w:fldCharType="end"/>
        </w:r>
      </w:hyperlink>
    </w:p>
    <w:p w14:paraId="3A390CEC" w14:textId="77777777" w:rsidR="000D2AA3" w:rsidRDefault="000D2AA3">
      <w:pPr>
        <w:pStyle w:val="TOC5"/>
        <w:tabs>
          <w:tab w:val="right" w:leader="dot" w:pos="8306"/>
        </w:tabs>
        <w:ind w:left="2240"/>
      </w:pPr>
      <w:hyperlink w:anchor="_Toc1765" w:history="1">
        <w:r>
          <w:t xml:space="preserve">5.4.2.2.1 </w:t>
        </w:r>
        <w:r>
          <w:t>功能</w:t>
        </w:r>
        <w:r>
          <w:tab/>
        </w:r>
        <w:r>
          <w:fldChar w:fldCharType="begin"/>
        </w:r>
        <w:r>
          <w:instrText xml:space="preserve"> PAGEREF _Toc1765 \h </w:instrText>
        </w:r>
        <w:r>
          <w:fldChar w:fldCharType="separate"/>
        </w:r>
        <w:r>
          <w:t>157</w:t>
        </w:r>
        <w:r>
          <w:fldChar w:fldCharType="end"/>
        </w:r>
      </w:hyperlink>
    </w:p>
    <w:p w14:paraId="39B19A65" w14:textId="77777777" w:rsidR="000D2AA3" w:rsidRDefault="000D2AA3">
      <w:pPr>
        <w:pStyle w:val="TOC5"/>
        <w:tabs>
          <w:tab w:val="right" w:leader="dot" w:pos="8306"/>
        </w:tabs>
        <w:ind w:left="2240"/>
      </w:pPr>
      <w:hyperlink w:anchor="_Toc31966" w:history="1">
        <w:r>
          <w:t xml:space="preserve">5.4.2.2.2 </w:t>
        </w:r>
        <w:r>
          <w:t>输入输出</w:t>
        </w:r>
        <w:r>
          <w:tab/>
        </w:r>
        <w:r>
          <w:fldChar w:fldCharType="begin"/>
        </w:r>
        <w:r>
          <w:instrText xml:space="preserve"> PAGEREF _Toc31966 \h </w:instrText>
        </w:r>
        <w:r>
          <w:fldChar w:fldCharType="separate"/>
        </w:r>
        <w:r>
          <w:t>157</w:t>
        </w:r>
        <w:r>
          <w:fldChar w:fldCharType="end"/>
        </w:r>
      </w:hyperlink>
    </w:p>
    <w:p w14:paraId="6D7CD44E" w14:textId="77777777" w:rsidR="000D2AA3" w:rsidRDefault="000D2AA3">
      <w:pPr>
        <w:pStyle w:val="TOC5"/>
        <w:tabs>
          <w:tab w:val="right" w:leader="dot" w:pos="8306"/>
        </w:tabs>
        <w:ind w:left="2240"/>
      </w:pPr>
      <w:hyperlink w:anchor="_Toc5062" w:history="1">
        <w:r>
          <w:t xml:space="preserve">5.4.2.2.3 </w:t>
        </w:r>
        <w:r>
          <w:t>设计方法</w:t>
        </w:r>
        <w:r>
          <w:tab/>
        </w:r>
        <w:r>
          <w:fldChar w:fldCharType="begin"/>
        </w:r>
        <w:r>
          <w:instrText xml:space="preserve"> PAGEREF _Toc5062 \h </w:instrText>
        </w:r>
        <w:r>
          <w:fldChar w:fldCharType="separate"/>
        </w:r>
        <w:r>
          <w:t>158</w:t>
        </w:r>
        <w:r>
          <w:fldChar w:fldCharType="end"/>
        </w:r>
      </w:hyperlink>
    </w:p>
    <w:p w14:paraId="68E99657" w14:textId="77777777" w:rsidR="000D2AA3" w:rsidRDefault="000D2AA3">
      <w:pPr>
        <w:pStyle w:val="TOC5"/>
        <w:tabs>
          <w:tab w:val="right" w:leader="dot" w:pos="8306"/>
        </w:tabs>
        <w:ind w:left="2240"/>
      </w:pPr>
      <w:hyperlink w:anchor="_Toc20161" w:history="1">
        <w:r>
          <w:t xml:space="preserve">5.4.2.2.4 </w:t>
        </w:r>
        <w:r>
          <w:t>内部方法</w:t>
        </w:r>
        <w:r>
          <w:tab/>
        </w:r>
        <w:r>
          <w:fldChar w:fldCharType="begin"/>
        </w:r>
        <w:r>
          <w:instrText xml:space="preserve"> PAGEREF _Toc20161 \h </w:instrText>
        </w:r>
        <w:r>
          <w:fldChar w:fldCharType="separate"/>
        </w:r>
        <w:r>
          <w:t>158</w:t>
        </w:r>
        <w:r>
          <w:fldChar w:fldCharType="end"/>
        </w:r>
      </w:hyperlink>
    </w:p>
    <w:p w14:paraId="643977EC" w14:textId="77777777" w:rsidR="000D2AA3" w:rsidRDefault="000D2AA3">
      <w:pPr>
        <w:pStyle w:val="TOC5"/>
        <w:tabs>
          <w:tab w:val="right" w:leader="dot" w:pos="8306"/>
        </w:tabs>
        <w:ind w:left="2240"/>
      </w:pPr>
      <w:hyperlink w:anchor="_Toc8236" w:history="1">
        <w:r>
          <w:t xml:space="preserve">5.4.2.2.5 </w:t>
        </w:r>
        <w:r>
          <w:t>对外接口</w:t>
        </w:r>
        <w:r>
          <w:tab/>
        </w:r>
        <w:r>
          <w:fldChar w:fldCharType="begin"/>
        </w:r>
        <w:r>
          <w:instrText xml:space="preserve"> PAGEREF _Toc8236 \h </w:instrText>
        </w:r>
        <w:r>
          <w:fldChar w:fldCharType="separate"/>
        </w:r>
        <w:r>
          <w:t>158</w:t>
        </w:r>
        <w:r>
          <w:fldChar w:fldCharType="end"/>
        </w:r>
      </w:hyperlink>
    </w:p>
    <w:p w14:paraId="0BBA7D4B" w14:textId="77777777" w:rsidR="000D2AA3" w:rsidRDefault="000D2AA3">
      <w:pPr>
        <w:pStyle w:val="TOC5"/>
        <w:tabs>
          <w:tab w:val="right" w:leader="dot" w:pos="8306"/>
        </w:tabs>
        <w:ind w:left="2240"/>
      </w:pPr>
      <w:hyperlink w:anchor="_Toc24713" w:history="1">
        <w:r>
          <w:t xml:space="preserve">5.4.2.2.6 </w:t>
        </w:r>
        <w:r>
          <w:t>限制条件</w:t>
        </w:r>
        <w:r>
          <w:tab/>
        </w:r>
        <w:r>
          <w:fldChar w:fldCharType="begin"/>
        </w:r>
        <w:r>
          <w:instrText xml:space="preserve"> PAGEREF _Toc24713 \h </w:instrText>
        </w:r>
        <w:r>
          <w:fldChar w:fldCharType="separate"/>
        </w:r>
        <w:r>
          <w:t>158</w:t>
        </w:r>
        <w:r>
          <w:fldChar w:fldCharType="end"/>
        </w:r>
      </w:hyperlink>
    </w:p>
    <w:p w14:paraId="0C655096" w14:textId="77777777" w:rsidR="000D2AA3" w:rsidRDefault="000D2AA3">
      <w:pPr>
        <w:pStyle w:val="TOC5"/>
        <w:tabs>
          <w:tab w:val="right" w:leader="dot" w:pos="8306"/>
        </w:tabs>
        <w:ind w:left="2240"/>
      </w:pPr>
      <w:hyperlink w:anchor="_Toc3719" w:history="1">
        <w:r>
          <w:t xml:space="preserve">5.4.2.2.7 </w:t>
        </w:r>
        <w:r>
          <w:t>内部测试计划</w:t>
        </w:r>
        <w:r>
          <w:tab/>
        </w:r>
        <w:r>
          <w:fldChar w:fldCharType="begin"/>
        </w:r>
        <w:r>
          <w:instrText xml:space="preserve"> PAGEREF _Toc3719 \h </w:instrText>
        </w:r>
        <w:r>
          <w:fldChar w:fldCharType="separate"/>
        </w:r>
        <w:r>
          <w:t>159</w:t>
        </w:r>
        <w:r>
          <w:fldChar w:fldCharType="end"/>
        </w:r>
      </w:hyperlink>
    </w:p>
    <w:p w14:paraId="25D12FA9" w14:textId="77777777" w:rsidR="000D2AA3" w:rsidRDefault="000D2AA3">
      <w:pPr>
        <w:pStyle w:val="TOC5"/>
        <w:tabs>
          <w:tab w:val="right" w:leader="dot" w:pos="8306"/>
        </w:tabs>
        <w:ind w:left="2240"/>
      </w:pPr>
      <w:hyperlink w:anchor="_Toc20607" w:history="1">
        <w:r>
          <w:t xml:space="preserve">5.4.2.2.8 </w:t>
        </w:r>
        <w:r>
          <w:t>尚未解决的问题</w:t>
        </w:r>
        <w:r>
          <w:tab/>
        </w:r>
        <w:r>
          <w:fldChar w:fldCharType="begin"/>
        </w:r>
        <w:r>
          <w:instrText xml:space="preserve"> PAGEREF _Toc20607 \h </w:instrText>
        </w:r>
        <w:r>
          <w:fldChar w:fldCharType="separate"/>
        </w:r>
        <w:r>
          <w:t>159</w:t>
        </w:r>
        <w:r>
          <w:fldChar w:fldCharType="end"/>
        </w:r>
      </w:hyperlink>
    </w:p>
    <w:p w14:paraId="651E1D77" w14:textId="77777777" w:rsidR="000D2AA3" w:rsidRDefault="000D2AA3">
      <w:pPr>
        <w:pStyle w:val="TOC5"/>
        <w:tabs>
          <w:tab w:val="right" w:leader="dot" w:pos="8306"/>
        </w:tabs>
        <w:ind w:left="2240"/>
      </w:pPr>
      <w:hyperlink w:anchor="_Toc6961" w:history="1">
        <w:r>
          <w:t xml:space="preserve">5.4.2.2.9 </w:t>
        </w:r>
        <w:r>
          <w:t>异常和错误处理</w:t>
        </w:r>
        <w:r>
          <w:tab/>
        </w:r>
        <w:r>
          <w:fldChar w:fldCharType="begin"/>
        </w:r>
        <w:r>
          <w:instrText xml:space="preserve"> PAGEREF _Toc6961 \h </w:instrText>
        </w:r>
        <w:r>
          <w:fldChar w:fldCharType="separate"/>
        </w:r>
        <w:r>
          <w:t>159</w:t>
        </w:r>
        <w:r>
          <w:fldChar w:fldCharType="end"/>
        </w:r>
      </w:hyperlink>
    </w:p>
    <w:p w14:paraId="4F5D4B7A" w14:textId="77777777" w:rsidR="000D2AA3" w:rsidRDefault="000D2AA3">
      <w:pPr>
        <w:pStyle w:val="TOC4"/>
        <w:tabs>
          <w:tab w:val="right" w:leader="dot" w:pos="8306"/>
        </w:tabs>
        <w:ind w:left="1680"/>
      </w:pPr>
      <w:hyperlink w:anchor="_Toc27648" w:history="1">
        <w:r>
          <w:t xml:space="preserve">5.4.2.3 </w:t>
        </w:r>
        <w:r>
          <w:t>侦测</w:t>
        </w:r>
        <w:r>
          <w:t>-</w:t>
        </w:r>
        <w:r>
          <w:t>启扰</w:t>
        </w:r>
        <w:r>
          <w:t>-</w:t>
        </w:r>
        <w:r>
          <w:t>劣化闭环操作类</w:t>
        </w:r>
        <w:r>
          <w:t>/DSDWRJQTLJS-BJ-GRYGZ-BHC</w:t>
        </w:r>
        <w:r>
          <w:tab/>
        </w:r>
        <w:r>
          <w:fldChar w:fldCharType="begin"/>
        </w:r>
        <w:r>
          <w:instrText xml:space="preserve"> PAGEREF _Toc27648 \h </w:instrText>
        </w:r>
        <w:r>
          <w:fldChar w:fldCharType="separate"/>
        </w:r>
        <w:r>
          <w:t>159</w:t>
        </w:r>
        <w:r>
          <w:fldChar w:fldCharType="end"/>
        </w:r>
      </w:hyperlink>
    </w:p>
    <w:p w14:paraId="49255AB7" w14:textId="77777777" w:rsidR="000D2AA3" w:rsidRDefault="000D2AA3">
      <w:pPr>
        <w:pStyle w:val="TOC5"/>
        <w:tabs>
          <w:tab w:val="right" w:leader="dot" w:pos="8306"/>
        </w:tabs>
        <w:ind w:left="2240"/>
      </w:pPr>
      <w:hyperlink w:anchor="_Toc32467" w:history="1">
        <w:r>
          <w:t xml:space="preserve">5.4.2.3.1 </w:t>
        </w:r>
        <w:r>
          <w:t>功能</w:t>
        </w:r>
        <w:r>
          <w:tab/>
        </w:r>
        <w:r>
          <w:fldChar w:fldCharType="begin"/>
        </w:r>
        <w:r>
          <w:instrText xml:space="preserve"> PAGEREF _Toc32467 \h </w:instrText>
        </w:r>
        <w:r>
          <w:fldChar w:fldCharType="separate"/>
        </w:r>
        <w:r>
          <w:t>159</w:t>
        </w:r>
        <w:r>
          <w:fldChar w:fldCharType="end"/>
        </w:r>
      </w:hyperlink>
    </w:p>
    <w:p w14:paraId="3915FEB0" w14:textId="77777777" w:rsidR="000D2AA3" w:rsidRDefault="000D2AA3">
      <w:pPr>
        <w:pStyle w:val="TOC5"/>
        <w:tabs>
          <w:tab w:val="right" w:leader="dot" w:pos="8306"/>
        </w:tabs>
        <w:ind w:left="2240"/>
      </w:pPr>
      <w:hyperlink w:anchor="_Toc11975" w:history="1">
        <w:r>
          <w:t xml:space="preserve">5.4.2.3.2 </w:t>
        </w:r>
        <w:r>
          <w:t>输入输出</w:t>
        </w:r>
        <w:r>
          <w:tab/>
        </w:r>
        <w:r>
          <w:fldChar w:fldCharType="begin"/>
        </w:r>
        <w:r>
          <w:instrText xml:space="preserve"> PAGEREF _Toc11975 \h </w:instrText>
        </w:r>
        <w:r>
          <w:fldChar w:fldCharType="separate"/>
        </w:r>
        <w:r>
          <w:t>159</w:t>
        </w:r>
        <w:r>
          <w:fldChar w:fldCharType="end"/>
        </w:r>
      </w:hyperlink>
    </w:p>
    <w:p w14:paraId="1BD88879" w14:textId="77777777" w:rsidR="000D2AA3" w:rsidRDefault="000D2AA3">
      <w:pPr>
        <w:pStyle w:val="TOC5"/>
        <w:tabs>
          <w:tab w:val="right" w:leader="dot" w:pos="8306"/>
        </w:tabs>
        <w:ind w:left="2240"/>
      </w:pPr>
      <w:hyperlink w:anchor="_Toc15630" w:history="1">
        <w:r>
          <w:t xml:space="preserve">5.4.2.3.3 </w:t>
        </w:r>
        <w:r>
          <w:t>设计方法</w:t>
        </w:r>
        <w:r>
          <w:tab/>
        </w:r>
        <w:r>
          <w:fldChar w:fldCharType="begin"/>
        </w:r>
        <w:r>
          <w:instrText xml:space="preserve"> PAGEREF _Toc15630 \h </w:instrText>
        </w:r>
        <w:r>
          <w:fldChar w:fldCharType="separate"/>
        </w:r>
        <w:r>
          <w:t>160</w:t>
        </w:r>
        <w:r>
          <w:fldChar w:fldCharType="end"/>
        </w:r>
      </w:hyperlink>
    </w:p>
    <w:p w14:paraId="5CF837F6" w14:textId="77777777" w:rsidR="000D2AA3" w:rsidRDefault="000D2AA3">
      <w:pPr>
        <w:pStyle w:val="TOC5"/>
        <w:tabs>
          <w:tab w:val="right" w:leader="dot" w:pos="8306"/>
        </w:tabs>
        <w:ind w:left="2240"/>
      </w:pPr>
      <w:hyperlink w:anchor="_Toc29058" w:history="1">
        <w:r>
          <w:t xml:space="preserve">5.4.2.3.4 </w:t>
        </w:r>
        <w:r>
          <w:t>内部方法</w:t>
        </w:r>
        <w:r>
          <w:tab/>
        </w:r>
        <w:r>
          <w:fldChar w:fldCharType="begin"/>
        </w:r>
        <w:r>
          <w:instrText xml:space="preserve"> PAGEREF _Toc29058 \h </w:instrText>
        </w:r>
        <w:r>
          <w:fldChar w:fldCharType="separate"/>
        </w:r>
        <w:r>
          <w:t>160</w:t>
        </w:r>
        <w:r>
          <w:fldChar w:fldCharType="end"/>
        </w:r>
      </w:hyperlink>
    </w:p>
    <w:p w14:paraId="3987C670" w14:textId="77777777" w:rsidR="000D2AA3" w:rsidRDefault="000D2AA3">
      <w:pPr>
        <w:pStyle w:val="TOC5"/>
        <w:tabs>
          <w:tab w:val="right" w:leader="dot" w:pos="8306"/>
        </w:tabs>
        <w:ind w:left="2240"/>
      </w:pPr>
      <w:hyperlink w:anchor="_Toc18751" w:history="1">
        <w:r>
          <w:t xml:space="preserve">5.4.2.3.5 </w:t>
        </w:r>
        <w:r>
          <w:t>对外接口</w:t>
        </w:r>
        <w:r>
          <w:tab/>
        </w:r>
        <w:r>
          <w:fldChar w:fldCharType="begin"/>
        </w:r>
        <w:r>
          <w:instrText xml:space="preserve"> PAGEREF _Toc18751 \h </w:instrText>
        </w:r>
        <w:r>
          <w:fldChar w:fldCharType="separate"/>
        </w:r>
        <w:r>
          <w:t>160</w:t>
        </w:r>
        <w:r>
          <w:fldChar w:fldCharType="end"/>
        </w:r>
      </w:hyperlink>
    </w:p>
    <w:p w14:paraId="28D48A02" w14:textId="77777777" w:rsidR="000D2AA3" w:rsidRDefault="000D2AA3">
      <w:pPr>
        <w:pStyle w:val="TOC5"/>
        <w:tabs>
          <w:tab w:val="right" w:leader="dot" w:pos="8306"/>
        </w:tabs>
        <w:ind w:left="2240"/>
      </w:pPr>
      <w:hyperlink w:anchor="_Toc27118" w:history="1">
        <w:r>
          <w:t xml:space="preserve">5.4.2.3.6 </w:t>
        </w:r>
        <w:r>
          <w:t>限制条件</w:t>
        </w:r>
        <w:r>
          <w:tab/>
        </w:r>
        <w:r>
          <w:fldChar w:fldCharType="begin"/>
        </w:r>
        <w:r>
          <w:instrText xml:space="preserve"> PAGEREF _Toc27118 \h </w:instrText>
        </w:r>
        <w:r>
          <w:fldChar w:fldCharType="separate"/>
        </w:r>
        <w:r>
          <w:t>160</w:t>
        </w:r>
        <w:r>
          <w:fldChar w:fldCharType="end"/>
        </w:r>
      </w:hyperlink>
    </w:p>
    <w:p w14:paraId="7CBF47F6" w14:textId="77777777" w:rsidR="000D2AA3" w:rsidRDefault="000D2AA3">
      <w:pPr>
        <w:pStyle w:val="TOC5"/>
        <w:tabs>
          <w:tab w:val="right" w:leader="dot" w:pos="8306"/>
        </w:tabs>
        <w:ind w:left="2240"/>
      </w:pPr>
      <w:hyperlink w:anchor="_Toc15002" w:history="1">
        <w:r>
          <w:t xml:space="preserve">5.4.2.3.7 </w:t>
        </w:r>
        <w:r>
          <w:t>内部测试计划</w:t>
        </w:r>
        <w:r>
          <w:tab/>
        </w:r>
        <w:r>
          <w:fldChar w:fldCharType="begin"/>
        </w:r>
        <w:r>
          <w:instrText xml:space="preserve"> PAGEREF _Toc15002 \h </w:instrText>
        </w:r>
        <w:r>
          <w:fldChar w:fldCharType="separate"/>
        </w:r>
        <w:r>
          <w:t>161</w:t>
        </w:r>
        <w:r>
          <w:fldChar w:fldCharType="end"/>
        </w:r>
      </w:hyperlink>
    </w:p>
    <w:p w14:paraId="5138B562" w14:textId="77777777" w:rsidR="000D2AA3" w:rsidRDefault="000D2AA3">
      <w:pPr>
        <w:pStyle w:val="TOC5"/>
        <w:tabs>
          <w:tab w:val="right" w:leader="dot" w:pos="8306"/>
        </w:tabs>
        <w:ind w:left="2240"/>
      </w:pPr>
      <w:hyperlink w:anchor="_Toc28955" w:history="1">
        <w:r>
          <w:t xml:space="preserve">5.4.2.3.8 </w:t>
        </w:r>
        <w:r>
          <w:t>尚未解决的问题</w:t>
        </w:r>
        <w:r>
          <w:tab/>
        </w:r>
        <w:r>
          <w:fldChar w:fldCharType="begin"/>
        </w:r>
        <w:r>
          <w:instrText xml:space="preserve"> PAGEREF _Toc28955 \h </w:instrText>
        </w:r>
        <w:r>
          <w:fldChar w:fldCharType="separate"/>
        </w:r>
        <w:r>
          <w:t>161</w:t>
        </w:r>
        <w:r>
          <w:fldChar w:fldCharType="end"/>
        </w:r>
      </w:hyperlink>
    </w:p>
    <w:p w14:paraId="079344C0" w14:textId="77777777" w:rsidR="000D2AA3" w:rsidRDefault="000D2AA3">
      <w:pPr>
        <w:pStyle w:val="TOC5"/>
        <w:tabs>
          <w:tab w:val="right" w:leader="dot" w:pos="8306"/>
        </w:tabs>
        <w:ind w:left="2240"/>
      </w:pPr>
      <w:hyperlink w:anchor="_Toc20980" w:history="1">
        <w:r>
          <w:t xml:space="preserve">5.4.2.3.9 </w:t>
        </w:r>
        <w:r>
          <w:t>异常和错误处理</w:t>
        </w:r>
        <w:r>
          <w:tab/>
        </w:r>
        <w:r>
          <w:fldChar w:fldCharType="begin"/>
        </w:r>
        <w:r>
          <w:instrText xml:space="preserve"> PAGEREF _Toc20980 \h </w:instrText>
        </w:r>
        <w:r>
          <w:fldChar w:fldCharType="separate"/>
        </w:r>
        <w:r>
          <w:t>161</w:t>
        </w:r>
        <w:r>
          <w:fldChar w:fldCharType="end"/>
        </w:r>
      </w:hyperlink>
    </w:p>
    <w:p w14:paraId="37C12C8D" w14:textId="77777777" w:rsidR="000D2AA3" w:rsidRDefault="000D2AA3">
      <w:pPr>
        <w:pStyle w:val="TOC4"/>
        <w:tabs>
          <w:tab w:val="right" w:leader="dot" w:pos="8306"/>
        </w:tabs>
        <w:ind w:left="1680"/>
      </w:pPr>
      <w:hyperlink w:anchor="_Toc26758" w:history="1">
        <w:r>
          <w:t xml:space="preserve">5.4.2.4 </w:t>
        </w:r>
        <w:r>
          <w:t>干扰参数实时同步操作类</w:t>
        </w:r>
        <w:r>
          <w:t>/DSDWRJQTLJS-BJ-GRYGZ-CSS</w:t>
        </w:r>
        <w:r>
          <w:tab/>
        </w:r>
        <w:r>
          <w:fldChar w:fldCharType="begin"/>
        </w:r>
        <w:r>
          <w:instrText xml:space="preserve"> PAGEREF _Toc26758 \h </w:instrText>
        </w:r>
        <w:r>
          <w:fldChar w:fldCharType="separate"/>
        </w:r>
        <w:r>
          <w:t>161</w:t>
        </w:r>
        <w:r>
          <w:fldChar w:fldCharType="end"/>
        </w:r>
      </w:hyperlink>
    </w:p>
    <w:p w14:paraId="08D6FCE9" w14:textId="77777777" w:rsidR="000D2AA3" w:rsidRDefault="000D2AA3">
      <w:pPr>
        <w:pStyle w:val="TOC5"/>
        <w:tabs>
          <w:tab w:val="right" w:leader="dot" w:pos="8306"/>
        </w:tabs>
        <w:ind w:left="2240"/>
      </w:pPr>
      <w:hyperlink w:anchor="_Toc26348" w:history="1">
        <w:r>
          <w:t xml:space="preserve">5.4.2.4.1 </w:t>
        </w:r>
        <w:r>
          <w:t>功能</w:t>
        </w:r>
        <w:r>
          <w:tab/>
        </w:r>
        <w:r>
          <w:fldChar w:fldCharType="begin"/>
        </w:r>
        <w:r>
          <w:instrText xml:space="preserve"> PAGEREF _Toc26348 \h </w:instrText>
        </w:r>
        <w:r>
          <w:fldChar w:fldCharType="separate"/>
        </w:r>
        <w:r>
          <w:t>161</w:t>
        </w:r>
        <w:r>
          <w:fldChar w:fldCharType="end"/>
        </w:r>
      </w:hyperlink>
    </w:p>
    <w:p w14:paraId="3AB12866" w14:textId="77777777" w:rsidR="000D2AA3" w:rsidRDefault="000D2AA3">
      <w:pPr>
        <w:pStyle w:val="TOC5"/>
        <w:tabs>
          <w:tab w:val="right" w:leader="dot" w:pos="8306"/>
        </w:tabs>
        <w:ind w:left="2240"/>
      </w:pPr>
      <w:hyperlink w:anchor="_Toc7452" w:history="1">
        <w:r>
          <w:t xml:space="preserve">5.4.2.4.2 </w:t>
        </w:r>
        <w:r>
          <w:t>输入输出</w:t>
        </w:r>
        <w:r>
          <w:tab/>
        </w:r>
        <w:r>
          <w:fldChar w:fldCharType="begin"/>
        </w:r>
        <w:r>
          <w:instrText xml:space="preserve"> PAGEREF _Toc7452 \h </w:instrText>
        </w:r>
        <w:r>
          <w:fldChar w:fldCharType="separate"/>
        </w:r>
        <w:r>
          <w:t>161</w:t>
        </w:r>
        <w:r>
          <w:fldChar w:fldCharType="end"/>
        </w:r>
      </w:hyperlink>
    </w:p>
    <w:p w14:paraId="39679BE9" w14:textId="77777777" w:rsidR="000D2AA3" w:rsidRDefault="000D2AA3">
      <w:pPr>
        <w:pStyle w:val="TOC5"/>
        <w:tabs>
          <w:tab w:val="right" w:leader="dot" w:pos="8306"/>
        </w:tabs>
        <w:ind w:left="2240"/>
      </w:pPr>
      <w:hyperlink w:anchor="_Toc16214" w:history="1">
        <w:r>
          <w:t xml:space="preserve">5.4.2.4.3 </w:t>
        </w:r>
        <w:r>
          <w:t>设计方法</w:t>
        </w:r>
        <w:r>
          <w:tab/>
        </w:r>
        <w:r>
          <w:fldChar w:fldCharType="begin"/>
        </w:r>
        <w:r>
          <w:instrText xml:space="preserve"> PAGEREF _Toc16214 \h </w:instrText>
        </w:r>
        <w:r>
          <w:fldChar w:fldCharType="separate"/>
        </w:r>
        <w:r>
          <w:t>162</w:t>
        </w:r>
        <w:r>
          <w:fldChar w:fldCharType="end"/>
        </w:r>
      </w:hyperlink>
    </w:p>
    <w:p w14:paraId="56D4FEBA" w14:textId="77777777" w:rsidR="000D2AA3" w:rsidRDefault="000D2AA3">
      <w:pPr>
        <w:pStyle w:val="TOC5"/>
        <w:tabs>
          <w:tab w:val="right" w:leader="dot" w:pos="8306"/>
        </w:tabs>
        <w:ind w:left="2240"/>
      </w:pPr>
      <w:hyperlink w:anchor="_Toc16247" w:history="1">
        <w:r>
          <w:t xml:space="preserve">5.4.2.4.4 </w:t>
        </w:r>
        <w:r>
          <w:t>内部方法</w:t>
        </w:r>
        <w:r>
          <w:tab/>
        </w:r>
        <w:r>
          <w:fldChar w:fldCharType="begin"/>
        </w:r>
        <w:r>
          <w:instrText xml:space="preserve"> PAGEREF _Toc16247 \h </w:instrText>
        </w:r>
        <w:r>
          <w:fldChar w:fldCharType="separate"/>
        </w:r>
        <w:r>
          <w:t>162</w:t>
        </w:r>
        <w:r>
          <w:fldChar w:fldCharType="end"/>
        </w:r>
      </w:hyperlink>
    </w:p>
    <w:p w14:paraId="443D118B" w14:textId="77777777" w:rsidR="000D2AA3" w:rsidRDefault="000D2AA3">
      <w:pPr>
        <w:pStyle w:val="TOC5"/>
        <w:tabs>
          <w:tab w:val="right" w:leader="dot" w:pos="8306"/>
        </w:tabs>
        <w:ind w:left="2240"/>
      </w:pPr>
      <w:hyperlink w:anchor="_Toc11034" w:history="1">
        <w:r>
          <w:t xml:space="preserve">5.4.2.4.5 </w:t>
        </w:r>
        <w:r>
          <w:t>对外接口</w:t>
        </w:r>
        <w:r>
          <w:tab/>
        </w:r>
        <w:r>
          <w:fldChar w:fldCharType="begin"/>
        </w:r>
        <w:r>
          <w:instrText xml:space="preserve"> PAGEREF _Toc11034 \h </w:instrText>
        </w:r>
        <w:r>
          <w:fldChar w:fldCharType="separate"/>
        </w:r>
        <w:r>
          <w:t>162</w:t>
        </w:r>
        <w:r>
          <w:fldChar w:fldCharType="end"/>
        </w:r>
      </w:hyperlink>
    </w:p>
    <w:p w14:paraId="75D6D184" w14:textId="77777777" w:rsidR="000D2AA3" w:rsidRDefault="000D2AA3">
      <w:pPr>
        <w:pStyle w:val="TOC5"/>
        <w:tabs>
          <w:tab w:val="right" w:leader="dot" w:pos="8306"/>
        </w:tabs>
        <w:ind w:left="2240"/>
      </w:pPr>
      <w:hyperlink w:anchor="_Toc714" w:history="1">
        <w:r>
          <w:t xml:space="preserve">5.4.2.4.6 </w:t>
        </w:r>
        <w:r>
          <w:t>限制条件</w:t>
        </w:r>
        <w:r>
          <w:tab/>
        </w:r>
        <w:r>
          <w:fldChar w:fldCharType="begin"/>
        </w:r>
        <w:r>
          <w:instrText xml:space="preserve"> PAGEREF _Toc714 \h </w:instrText>
        </w:r>
        <w:r>
          <w:fldChar w:fldCharType="separate"/>
        </w:r>
        <w:r>
          <w:t>162</w:t>
        </w:r>
        <w:r>
          <w:fldChar w:fldCharType="end"/>
        </w:r>
      </w:hyperlink>
    </w:p>
    <w:p w14:paraId="4D30B4DB" w14:textId="77777777" w:rsidR="000D2AA3" w:rsidRDefault="000D2AA3">
      <w:pPr>
        <w:pStyle w:val="TOC5"/>
        <w:tabs>
          <w:tab w:val="right" w:leader="dot" w:pos="8306"/>
        </w:tabs>
        <w:ind w:left="2240"/>
      </w:pPr>
      <w:hyperlink w:anchor="_Toc20451" w:history="1">
        <w:r>
          <w:t xml:space="preserve">5.4.2.4.7 </w:t>
        </w:r>
        <w:r>
          <w:t>内部测试计划</w:t>
        </w:r>
        <w:r>
          <w:tab/>
        </w:r>
        <w:r>
          <w:fldChar w:fldCharType="begin"/>
        </w:r>
        <w:r>
          <w:instrText xml:space="preserve"> PAGEREF _Toc20451 \h </w:instrText>
        </w:r>
        <w:r>
          <w:fldChar w:fldCharType="separate"/>
        </w:r>
        <w:r>
          <w:t>163</w:t>
        </w:r>
        <w:r>
          <w:fldChar w:fldCharType="end"/>
        </w:r>
      </w:hyperlink>
    </w:p>
    <w:p w14:paraId="609711CB" w14:textId="77777777" w:rsidR="000D2AA3" w:rsidRDefault="000D2AA3">
      <w:pPr>
        <w:pStyle w:val="TOC5"/>
        <w:tabs>
          <w:tab w:val="right" w:leader="dot" w:pos="8306"/>
        </w:tabs>
        <w:ind w:left="2240"/>
      </w:pPr>
      <w:hyperlink w:anchor="_Toc16466" w:history="1">
        <w:r>
          <w:t xml:space="preserve">5.4.2.4.8 </w:t>
        </w:r>
        <w:r>
          <w:t>尚未解决的问题</w:t>
        </w:r>
        <w:r>
          <w:tab/>
        </w:r>
        <w:r>
          <w:fldChar w:fldCharType="begin"/>
        </w:r>
        <w:r>
          <w:instrText xml:space="preserve"> PAGEREF _Toc16466 \h </w:instrText>
        </w:r>
        <w:r>
          <w:fldChar w:fldCharType="separate"/>
        </w:r>
        <w:r>
          <w:t>163</w:t>
        </w:r>
        <w:r>
          <w:fldChar w:fldCharType="end"/>
        </w:r>
      </w:hyperlink>
    </w:p>
    <w:p w14:paraId="1E928997" w14:textId="77777777" w:rsidR="000D2AA3" w:rsidRDefault="000D2AA3">
      <w:pPr>
        <w:pStyle w:val="TOC5"/>
        <w:tabs>
          <w:tab w:val="right" w:leader="dot" w:pos="8306"/>
        </w:tabs>
        <w:ind w:left="2240"/>
      </w:pPr>
      <w:hyperlink w:anchor="_Toc11078" w:history="1">
        <w:r>
          <w:t xml:space="preserve">5.4.2.4.9 </w:t>
        </w:r>
        <w:r>
          <w:t>异常和错误处理</w:t>
        </w:r>
        <w:r>
          <w:tab/>
        </w:r>
        <w:r>
          <w:fldChar w:fldCharType="begin"/>
        </w:r>
        <w:r>
          <w:instrText xml:space="preserve"> PAGEREF _Toc11078 \h </w:instrText>
        </w:r>
        <w:r>
          <w:fldChar w:fldCharType="separate"/>
        </w:r>
        <w:r>
          <w:t>163</w:t>
        </w:r>
        <w:r>
          <w:fldChar w:fldCharType="end"/>
        </w:r>
      </w:hyperlink>
    </w:p>
    <w:p w14:paraId="76B52E75" w14:textId="77777777" w:rsidR="000D2AA3" w:rsidRDefault="000D2AA3">
      <w:pPr>
        <w:pStyle w:val="TOC3"/>
        <w:tabs>
          <w:tab w:val="right" w:leader="dot" w:pos="8306"/>
        </w:tabs>
        <w:ind w:left="1120"/>
      </w:pPr>
      <w:hyperlink w:anchor="_Toc11091" w:history="1">
        <w:r>
          <w:t xml:space="preserve">5.4.3 </w:t>
        </w:r>
        <w:r>
          <w:t>界面设计</w:t>
        </w:r>
        <w:r>
          <w:tab/>
        </w:r>
        <w:r>
          <w:fldChar w:fldCharType="begin"/>
        </w:r>
        <w:r>
          <w:instrText xml:space="preserve"> PAGEREF _Toc11091 \h </w:instrText>
        </w:r>
        <w:r>
          <w:fldChar w:fldCharType="separate"/>
        </w:r>
        <w:r>
          <w:t>163</w:t>
        </w:r>
        <w:r>
          <w:fldChar w:fldCharType="end"/>
        </w:r>
      </w:hyperlink>
    </w:p>
    <w:p w14:paraId="1FC43F15" w14:textId="77777777" w:rsidR="000D2AA3" w:rsidRDefault="000D2AA3">
      <w:pPr>
        <w:pStyle w:val="TOC2"/>
        <w:tabs>
          <w:tab w:val="right" w:leader="dot" w:pos="8306"/>
        </w:tabs>
        <w:ind w:left="560"/>
      </w:pPr>
      <w:hyperlink w:anchor="_Toc18269" w:history="1">
        <w:r>
          <w:t xml:space="preserve">5.5 </w:t>
        </w:r>
        <w:r>
          <w:t>链路切换与优选</w:t>
        </w:r>
        <w:r>
          <w:t>/DSDWRJQTLJS-LLQHYYX</w:t>
        </w:r>
        <w:r>
          <w:tab/>
        </w:r>
        <w:r>
          <w:fldChar w:fldCharType="begin"/>
        </w:r>
        <w:r>
          <w:instrText xml:space="preserve"> PAGEREF _Toc18269 \h </w:instrText>
        </w:r>
        <w:r>
          <w:fldChar w:fldCharType="separate"/>
        </w:r>
        <w:r>
          <w:t>164</w:t>
        </w:r>
        <w:r>
          <w:fldChar w:fldCharType="end"/>
        </w:r>
      </w:hyperlink>
    </w:p>
    <w:p w14:paraId="46B4D6C7" w14:textId="77777777" w:rsidR="000D2AA3" w:rsidRDefault="000D2AA3">
      <w:pPr>
        <w:pStyle w:val="TOC3"/>
        <w:tabs>
          <w:tab w:val="right" w:leader="dot" w:pos="8306"/>
        </w:tabs>
        <w:ind w:left="1120"/>
      </w:pPr>
      <w:hyperlink w:anchor="_Toc16865" w:history="1">
        <w:r>
          <w:t xml:space="preserve">5.5.1 </w:t>
        </w:r>
        <w:r>
          <w:t>类属性描述</w:t>
        </w:r>
        <w:r>
          <w:tab/>
        </w:r>
        <w:r>
          <w:fldChar w:fldCharType="begin"/>
        </w:r>
        <w:r>
          <w:instrText xml:space="preserve"> PAGEREF _Toc16865 \h </w:instrText>
        </w:r>
        <w:r>
          <w:fldChar w:fldCharType="separate"/>
        </w:r>
        <w:r>
          <w:t>164</w:t>
        </w:r>
        <w:r>
          <w:fldChar w:fldCharType="end"/>
        </w:r>
      </w:hyperlink>
    </w:p>
    <w:p w14:paraId="22A07B71" w14:textId="77777777" w:rsidR="000D2AA3" w:rsidRDefault="000D2AA3">
      <w:pPr>
        <w:pStyle w:val="TOC3"/>
        <w:tabs>
          <w:tab w:val="right" w:leader="dot" w:pos="8306"/>
        </w:tabs>
        <w:ind w:left="1120"/>
      </w:pPr>
      <w:hyperlink w:anchor="_Toc15580" w:history="1">
        <w:r>
          <w:t xml:space="preserve">5.5.2 </w:t>
        </w:r>
        <w:r>
          <w:t>详细操作类</w:t>
        </w:r>
        <w:r>
          <w:tab/>
        </w:r>
        <w:r>
          <w:fldChar w:fldCharType="begin"/>
        </w:r>
        <w:r>
          <w:instrText xml:space="preserve"> PAGEREF _Toc15580 \h </w:instrText>
        </w:r>
        <w:r>
          <w:fldChar w:fldCharType="separate"/>
        </w:r>
        <w:r>
          <w:t>164</w:t>
        </w:r>
        <w:r>
          <w:fldChar w:fldCharType="end"/>
        </w:r>
      </w:hyperlink>
    </w:p>
    <w:p w14:paraId="01AC6E27" w14:textId="77777777" w:rsidR="000D2AA3" w:rsidRDefault="000D2AA3">
      <w:pPr>
        <w:pStyle w:val="TOC4"/>
        <w:tabs>
          <w:tab w:val="right" w:leader="dot" w:pos="8306"/>
        </w:tabs>
        <w:ind w:left="1680"/>
      </w:pPr>
      <w:hyperlink w:anchor="_Toc18694" w:history="1">
        <w:r>
          <w:t>5.5.2.1 LinkManager</w:t>
        </w:r>
        <w:r>
          <w:t>插件（链路质量监测）类</w:t>
        </w:r>
        <w:r>
          <w:t>/DSDWRJQTLJS-BJ-LLQHYYX-LLJC</w:t>
        </w:r>
        <w:r>
          <w:tab/>
        </w:r>
        <w:r>
          <w:fldChar w:fldCharType="begin"/>
        </w:r>
        <w:r>
          <w:instrText xml:space="preserve"> PAGEREF _Toc18694 \h </w:instrText>
        </w:r>
        <w:r>
          <w:fldChar w:fldCharType="separate"/>
        </w:r>
        <w:r>
          <w:t>164</w:t>
        </w:r>
        <w:r>
          <w:fldChar w:fldCharType="end"/>
        </w:r>
      </w:hyperlink>
    </w:p>
    <w:p w14:paraId="4F0A8850" w14:textId="77777777" w:rsidR="000D2AA3" w:rsidRDefault="000D2AA3">
      <w:pPr>
        <w:pStyle w:val="TOC5"/>
        <w:tabs>
          <w:tab w:val="right" w:leader="dot" w:pos="8306"/>
        </w:tabs>
        <w:ind w:left="2240"/>
      </w:pPr>
      <w:hyperlink w:anchor="_Toc14123" w:history="1">
        <w:r>
          <w:t xml:space="preserve">5.5.2.1.1 </w:t>
        </w:r>
        <w:r>
          <w:t>功能</w:t>
        </w:r>
        <w:r>
          <w:tab/>
        </w:r>
        <w:r>
          <w:fldChar w:fldCharType="begin"/>
        </w:r>
        <w:r>
          <w:instrText xml:space="preserve"> PAGEREF _Toc14123 \h </w:instrText>
        </w:r>
        <w:r>
          <w:fldChar w:fldCharType="separate"/>
        </w:r>
        <w:r>
          <w:t>164</w:t>
        </w:r>
        <w:r>
          <w:fldChar w:fldCharType="end"/>
        </w:r>
      </w:hyperlink>
    </w:p>
    <w:p w14:paraId="621C3D1B" w14:textId="77777777" w:rsidR="000D2AA3" w:rsidRDefault="000D2AA3">
      <w:pPr>
        <w:pStyle w:val="TOC5"/>
        <w:tabs>
          <w:tab w:val="right" w:leader="dot" w:pos="8306"/>
        </w:tabs>
        <w:ind w:left="2240"/>
      </w:pPr>
      <w:hyperlink w:anchor="_Toc22275" w:history="1">
        <w:r>
          <w:t xml:space="preserve">5.5.2.1.2 </w:t>
        </w:r>
        <w:r>
          <w:t>输入输出</w:t>
        </w:r>
        <w:r>
          <w:tab/>
        </w:r>
        <w:r>
          <w:fldChar w:fldCharType="begin"/>
        </w:r>
        <w:r>
          <w:instrText xml:space="preserve"> PAGEREF _Toc22275 \h </w:instrText>
        </w:r>
        <w:r>
          <w:fldChar w:fldCharType="separate"/>
        </w:r>
        <w:r>
          <w:t>164</w:t>
        </w:r>
        <w:r>
          <w:fldChar w:fldCharType="end"/>
        </w:r>
      </w:hyperlink>
    </w:p>
    <w:p w14:paraId="70610FB2" w14:textId="77777777" w:rsidR="000D2AA3" w:rsidRDefault="000D2AA3">
      <w:pPr>
        <w:pStyle w:val="TOC5"/>
        <w:tabs>
          <w:tab w:val="right" w:leader="dot" w:pos="8306"/>
        </w:tabs>
        <w:ind w:left="2240"/>
      </w:pPr>
      <w:hyperlink w:anchor="_Toc4629" w:history="1">
        <w:r>
          <w:t xml:space="preserve">5.5.2.1.3 </w:t>
        </w:r>
        <w:r>
          <w:t>设计方法</w:t>
        </w:r>
        <w:r>
          <w:tab/>
        </w:r>
        <w:r>
          <w:fldChar w:fldCharType="begin"/>
        </w:r>
        <w:r>
          <w:instrText xml:space="preserve"> PAGEREF _Toc4629 \h </w:instrText>
        </w:r>
        <w:r>
          <w:fldChar w:fldCharType="separate"/>
        </w:r>
        <w:r>
          <w:t>165</w:t>
        </w:r>
        <w:r>
          <w:fldChar w:fldCharType="end"/>
        </w:r>
      </w:hyperlink>
    </w:p>
    <w:p w14:paraId="56A4062A" w14:textId="77777777" w:rsidR="000D2AA3" w:rsidRDefault="000D2AA3">
      <w:pPr>
        <w:pStyle w:val="TOC5"/>
        <w:tabs>
          <w:tab w:val="right" w:leader="dot" w:pos="8306"/>
        </w:tabs>
        <w:ind w:left="2240"/>
      </w:pPr>
      <w:hyperlink w:anchor="_Toc17602" w:history="1">
        <w:r>
          <w:t xml:space="preserve">5.5.2.1.4 </w:t>
        </w:r>
        <w:r>
          <w:t>内部方法</w:t>
        </w:r>
        <w:r>
          <w:tab/>
        </w:r>
        <w:r>
          <w:fldChar w:fldCharType="begin"/>
        </w:r>
        <w:r>
          <w:instrText xml:space="preserve"> PAGEREF _Toc17602 \h </w:instrText>
        </w:r>
        <w:r>
          <w:fldChar w:fldCharType="separate"/>
        </w:r>
        <w:r>
          <w:t>165</w:t>
        </w:r>
        <w:r>
          <w:fldChar w:fldCharType="end"/>
        </w:r>
      </w:hyperlink>
    </w:p>
    <w:p w14:paraId="6D8D65AD" w14:textId="77777777" w:rsidR="000D2AA3" w:rsidRDefault="000D2AA3">
      <w:pPr>
        <w:pStyle w:val="TOC5"/>
        <w:tabs>
          <w:tab w:val="right" w:leader="dot" w:pos="8306"/>
        </w:tabs>
        <w:ind w:left="2240"/>
      </w:pPr>
      <w:hyperlink w:anchor="_Toc9725" w:history="1">
        <w:r>
          <w:t xml:space="preserve">5.5.2.1.5 </w:t>
        </w:r>
        <w:r>
          <w:t>对外接口</w:t>
        </w:r>
        <w:r>
          <w:tab/>
        </w:r>
        <w:r>
          <w:fldChar w:fldCharType="begin"/>
        </w:r>
        <w:r>
          <w:instrText xml:space="preserve"> PAGEREF _Toc9725 \h </w:instrText>
        </w:r>
        <w:r>
          <w:fldChar w:fldCharType="separate"/>
        </w:r>
        <w:r>
          <w:t>165</w:t>
        </w:r>
        <w:r>
          <w:fldChar w:fldCharType="end"/>
        </w:r>
      </w:hyperlink>
    </w:p>
    <w:p w14:paraId="648297AE" w14:textId="77777777" w:rsidR="000D2AA3" w:rsidRDefault="000D2AA3">
      <w:pPr>
        <w:pStyle w:val="TOC5"/>
        <w:tabs>
          <w:tab w:val="right" w:leader="dot" w:pos="8306"/>
        </w:tabs>
        <w:ind w:left="2240"/>
      </w:pPr>
      <w:hyperlink w:anchor="_Toc26550" w:history="1">
        <w:r>
          <w:t xml:space="preserve">5.5.2.1.6 </w:t>
        </w:r>
        <w:r>
          <w:t>限制条件</w:t>
        </w:r>
        <w:r>
          <w:tab/>
        </w:r>
        <w:r>
          <w:fldChar w:fldCharType="begin"/>
        </w:r>
        <w:r>
          <w:instrText xml:space="preserve"> PAGEREF _Toc26550 \h </w:instrText>
        </w:r>
        <w:r>
          <w:fldChar w:fldCharType="separate"/>
        </w:r>
        <w:r>
          <w:t>165</w:t>
        </w:r>
        <w:r>
          <w:fldChar w:fldCharType="end"/>
        </w:r>
      </w:hyperlink>
    </w:p>
    <w:p w14:paraId="0101D58B" w14:textId="77777777" w:rsidR="000D2AA3" w:rsidRDefault="000D2AA3">
      <w:pPr>
        <w:pStyle w:val="TOC5"/>
        <w:tabs>
          <w:tab w:val="right" w:leader="dot" w:pos="8306"/>
        </w:tabs>
        <w:ind w:left="2240"/>
      </w:pPr>
      <w:hyperlink w:anchor="_Toc16303" w:history="1">
        <w:r>
          <w:t xml:space="preserve">5.5.2.1.7 </w:t>
        </w:r>
        <w:r>
          <w:t>内部测试计划</w:t>
        </w:r>
        <w:r>
          <w:tab/>
        </w:r>
        <w:r>
          <w:fldChar w:fldCharType="begin"/>
        </w:r>
        <w:r>
          <w:instrText xml:space="preserve"> PAGEREF _Toc16303 \h </w:instrText>
        </w:r>
        <w:r>
          <w:fldChar w:fldCharType="separate"/>
        </w:r>
        <w:r>
          <w:t>166</w:t>
        </w:r>
        <w:r>
          <w:fldChar w:fldCharType="end"/>
        </w:r>
      </w:hyperlink>
    </w:p>
    <w:p w14:paraId="3E69D51E" w14:textId="77777777" w:rsidR="000D2AA3" w:rsidRDefault="000D2AA3">
      <w:pPr>
        <w:pStyle w:val="TOC5"/>
        <w:tabs>
          <w:tab w:val="right" w:leader="dot" w:pos="8306"/>
        </w:tabs>
        <w:ind w:left="2240"/>
      </w:pPr>
      <w:hyperlink w:anchor="_Toc23215" w:history="1">
        <w:r>
          <w:t xml:space="preserve">5.5.2.1.8 </w:t>
        </w:r>
        <w:r>
          <w:t>尚未解决的问题</w:t>
        </w:r>
        <w:r>
          <w:tab/>
        </w:r>
        <w:r>
          <w:fldChar w:fldCharType="begin"/>
        </w:r>
        <w:r>
          <w:instrText xml:space="preserve"> PAGEREF _Toc23215 \h </w:instrText>
        </w:r>
        <w:r>
          <w:fldChar w:fldCharType="separate"/>
        </w:r>
        <w:r>
          <w:t>166</w:t>
        </w:r>
        <w:r>
          <w:fldChar w:fldCharType="end"/>
        </w:r>
      </w:hyperlink>
    </w:p>
    <w:p w14:paraId="7D21AC66" w14:textId="77777777" w:rsidR="000D2AA3" w:rsidRDefault="000D2AA3">
      <w:pPr>
        <w:pStyle w:val="TOC5"/>
        <w:tabs>
          <w:tab w:val="right" w:leader="dot" w:pos="8306"/>
        </w:tabs>
        <w:ind w:left="2240"/>
      </w:pPr>
      <w:hyperlink w:anchor="_Toc24694" w:history="1">
        <w:r>
          <w:t xml:space="preserve">5.5.2.1.9 </w:t>
        </w:r>
        <w:r>
          <w:t>异常和错误处理</w:t>
        </w:r>
        <w:r>
          <w:tab/>
        </w:r>
        <w:r>
          <w:fldChar w:fldCharType="begin"/>
        </w:r>
        <w:r>
          <w:instrText xml:space="preserve"> PAGEREF _Toc24694 \h </w:instrText>
        </w:r>
        <w:r>
          <w:fldChar w:fldCharType="separate"/>
        </w:r>
        <w:r>
          <w:t>166</w:t>
        </w:r>
        <w:r>
          <w:fldChar w:fldCharType="end"/>
        </w:r>
      </w:hyperlink>
    </w:p>
    <w:p w14:paraId="0FDFBBD2" w14:textId="77777777" w:rsidR="000D2AA3" w:rsidRDefault="000D2AA3">
      <w:pPr>
        <w:pStyle w:val="TOC4"/>
        <w:tabs>
          <w:tab w:val="right" w:leader="dot" w:pos="8306"/>
        </w:tabs>
        <w:ind w:left="1680"/>
      </w:pPr>
      <w:hyperlink w:anchor="_Toc31297" w:history="1">
        <w:r>
          <w:t xml:space="preserve">5.5.2.2 </w:t>
        </w:r>
        <w:r>
          <w:t>前向选路（干扰最小通道）类</w:t>
        </w:r>
        <w:r>
          <w:t>/DSDWRJQTLJS-BJ-LLQHYYX-QXL</w:t>
        </w:r>
        <w:r>
          <w:tab/>
        </w:r>
        <w:r>
          <w:fldChar w:fldCharType="begin"/>
        </w:r>
        <w:r>
          <w:instrText xml:space="preserve"> PAGEREF _Toc31297 \h </w:instrText>
        </w:r>
        <w:r>
          <w:fldChar w:fldCharType="separate"/>
        </w:r>
        <w:r>
          <w:t>166</w:t>
        </w:r>
        <w:r>
          <w:fldChar w:fldCharType="end"/>
        </w:r>
      </w:hyperlink>
    </w:p>
    <w:p w14:paraId="15351705" w14:textId="77777777" w:rsidR="000D2AA3" w:rsidRDefault="000D2AA3">
      <w:pPr>
        <w:pStyle w:val="TOC5"/>
        <w:tabs>
          <w:tab w:val="right" w:leader="dot" w:pos="8306"/>
        </w:tabs>
        <w:ind w:left="2240"/>
      </w:pPr>
      <w:hyperlink w:anchor="_Toc23853" w:history="1">
        <w:r>
          <w:t xml:space="preserve">5.5.2.2.1 </w:t>
        </w:r>
        <w:r>
          <w:t>功能</w:t>
        </w:r>
        <w:r>
          <w:tab/>
        </w:r>
        <w:r>
          <w:fldChar w:fldCharType="begin"/>
        </w:r>
        <w:r>
          <w:instrText xml:space="preserve"> PAGEREF _Toc23853 \h </w:instrText>
        </w:r>
        <w:r>
          <w:fldChar w:fldCharType="separate"/>
        </w:r>
        <w:r>
          <w:t>166</w:t>
        </w:r>
        <w:r>
          <w:fldChar w:fldCharType="end"/>
        </w:r>
      </w:hyperlink>
    </w:p>
    <w:p w14:paraId="30C0E958" w14:textId="77777777" w:rsidR="000D2AA3" w:rsidRDefault="000D2AA3">
      <w:pPr>
        <w:pStyle w:val="TOC5"/>
        <w:tabs>
          <w:tab w:val="right" w:leader="dot" w:pos="8306"/>
        </w:tabs>
        <w:ind w:left="2240"/>
      </w:pPr>
      <w:hyperlink w:anchor="_Toc20080" w:history="1">
        <w:r>
          <w:t xml:space="preserve">5.5.2.2.2 </w:t>
        </w:r>
        <w:r>
          <w:t>输入输出</w:t>
        </w:r>
        <w:r>
          <w:tab/>
        </w:r>
        <w:r>
          <w:fldChar w:fldCharType="begin"/>
        </w:r>
        <w:r>
          <w:instrText xml:space="preserve"> PAGEREF _Toc20080 \h </w:instrText>
        </w:r>
        <w:r>
          <w:fldChar w:fldCharType="separate"/>
        </w:r>
        <w:r>
          <w:t>166</w:t>
        </w:r>
        <w:r>
          <w:fldChar w:fldCharType="end"/>
        </w:r>
      </w:hyperlink>
    </w:p>
    <w:p w14:paraId="73C4963A" w14:textId="77777777" w:rsidR="000D2AA3" w:rsidRDefault="000D2AA3">
      <w:pPr>
        <w:pStyle w:val="TOC5"/>
        <w:tabs>
          <w:tab w:val="right" w:leader="dot" w:pos="8306"/>
        </w:tabs>
        <w:ind w:left="2240"/>
      </w:pPr>
      <w:hyperlink w:anchor="_Toc27590" w:history="1">
        <w:r>
          <w:t xml:space="preserve">5.5.2.2.3 </w:t>
        </w:r>
        <w:r>
          <w:t>设计方法</w:t>
        </w:r>
        <w:r>
          <w:tab/>
        </w:r>
        <w:r>
          <w:fldChar w:fldCharType="begin"/>
        </w:r>
        <w:r>
          <w:instrText xml:space="preserve"> PAGEREF _Toc27590 \h </w:instrText>
        </w:r>
        <w:r>
          <w:fldChar w:fldCharType="separate"/>
        </w:r>
        <w:r>
          <w:t>167</w:t>
        </w:r>
        <w:r>
          <w:fldChar w:fldCharType="end"/>
        </w:r>
      </w:hyperlink>
    </w:p>
    <w:p w14:paraId="57C4374A" w14:textId="77777777" w:rsidR="000D2AA3" w:rsidRDefault="000D2AA3">
      <w:pPr>
        <w:pStyle w:val="TOC5"/>
        <w:tabs>
          <w:tab w:val="right" w:leader="dot" w:pos="8306"/>
        </w:tabs>
        <w:ind w:left="2240"/>
      </w:pPr>
      <w:hyperlink w:anchor="_Toc17114" w:history="1">
        <w:r>
          <w:t xml:space="preserve">5.5.2.2.4 </w:t>
        </w:r>
        <w:r>
          <w:t>内部方法</w:t>
        </w:r>
        <w:r>
          <w:tab/>
        </w:r>
        <w:r>
          <w:fldChar w:fldCharType="begin"/>
        </w:r>
        <w:r>
          <w:instrText xml:space="preserve"> PAGEREF _Toc17114 \h </w:instrText>
        </w:r>
        <w:r>
          <w:fldChar w:fldCharType="separate"/>
        </w:r>
        <w:r>
          <w:t>167</w:t>
        </w:r>
        <w:r>
          <w:fldChar w:fldCharType="end"/>
        </w:r>
      </w:hyperlink>
    </w:p>
    <w:p w14:paraId="1D89F46A" w14:textId="77777777" w:rsidR="000D2AA3" w:rsidRDefault="000D2AA3">
      <w:pPr>
        <w:pStyle w:val="TOC5"/>
        <w:tabs>
          <w:tab w:val="right" w:leader="dot" w:pos="8306"/>
        </w:tabs>
        <w:ind w:left="2240"/>
      </w:pPr>
      <w:hyperlink w:anchor="_Toc26890" w:history="1">
        <w:r>
          <w:t xml:space="preserve">5.5.2.2.5 </w:t>
        </w:r>
        <w:r>
          <w:t>对外接口</w:t>
        </w:r>
        <w:r>
          <w:tab/>
        </w:r>
        <w:r>
          <w:fldChar w:fldCharType="begin"/>
        </w:r>
        <w:r>
          <w:instrText xml:space="preserve"> PAGEREF _Toc26890 \h </w:instrText>
        </w:r>
        <w:r>
          <w:fldChar w:fldCharType="separate"/>
        </w:r>
        <w:r>
          <w:t>167</w:t>
        </w:r>
        <w:r>
          <w:fldChar w:fldCharType="end"/>
        </w:r>
      </w:hyperlink>
    </w:p>
    <w:p w14:paraId="50725AE0" w14:textId="77777777" w:rsidR="000D2AA3" w:rsidRDefault="000D2AA3">
      <w:pPr>
        <w:pStyle w:val="TOC5"/>
        <w:tabs>
          <w:tab w:val="right" w:leader="dot" w:pos="8306"/>
        </w:tabs>
        <w:ind w:left="2240"/>
      </w:pPr>
      <w:hyperlink w:anchor="_Toc2595" w:history="1">
        <w:r>
          <w:t xml:space="preserve">5.5.2.2.6 </w:t>
        </w:r>
        <w:r>
          <w:t>限制条件</w:t>
        </w:r>
        <w:r>
          <w:tab/>
        </w:r>
        <w:r>
          <w:fldChar w:fldCharType="begin"/>
        </w:r>
        <w:r>
          <w:instrText xml:space="preserve"> PAGEREF _Toc2595 \h </w:instrText>
        </w:r>
        <w:r>
          <w:fldChar w:fldCharType="separate"/>
        </w:r>
        <w:r>
          <w:t>167</w:t>
        </w:r>
        <w:r>
          <w:fldChar w:fldCharType="end"/>
        </w:r>
      </w:hyperlink>
    </w:p>
    <w:p w14:paraId="4E153172" w14:textId="77777777" w:rsidR="000D2AA3" w:rsidRDefault="000D2AA3">
      <w:pPr>
        <w:pStyle w:val="TOC5"/>
        <w:tabs>
          <w:tab w:val="right" w:leader="dot" w:pos="8306"/>
        </w:tabs>
        <w:ind w:left="2240"/>
      </w:pPr>
      <w:hyperlink w:anchor="_Toc27148" w:history="1">
        <w:r>
          <w:t xml:space="preserve">5.5.2.2.7 </w:t>
        </w:r>
        <w:r>
          <w:t>内部测试计划</w:t>
        </w:r>
        <w:r>
          <w:tab/>
        </w:r>
        <w:r>
          <w:fldChar w:fldCharType="begin"/>
        </w:r>
        <w:r>
          <w:instrText xml:space="preserve"> PAGEREF _Toc27148 \h </w:instrText>
        </w:r>
        <w:r>
          <w:fldChar w:fldCharType="separate"/>
        </w:r>
        <w:r>
          <w:t>168</w:t>
        </w:r>
        <w:r>
          <w:fldChar w:fldCharType="end"/>
        </w:r>
      </w:hyperlink>
    </w:p>
    <w:p w14:paraId="1E16B5BD" w14:textId="77777777" w:rsidR="000D2AA3" w:rsidRDefault="000D2AA3">
      <w:pPr>
        <w:pStyle w:val="TOC5"/>
        <w:tabs>
          <w:tab w:val="right" w:leader="dot" w:pos="8306"/>
        </w:tabs>
        <w:ind w:left="2240"/>
      </w:pPr>
      <w:hyperlink w:anchor="_Toc17961" w:history="1">
        <w:r>
          <w:t xml:space="preserve">5.5.2.2.8 </w:t>
        </w:r>
        <w:r>
          <w:t>尚未解决的问题</w:t>
        </w:r>
        <w:r>
          <w:tab/>
        </w:r>
        <w:r>
          <w:fldChar w:fldCharType="begin"/>
        </w:r>
        <w:r>
          <w:instrText xml:space="preserve"> PAGEREF _Toc17961 \h </w:instrText>
        </w:r>
        <w:r>
          <w:fldChar w:fldCharType="separate"/>
        </w:r>
        <w:r>
          <w:t>168</w:t>
        </w:r>
        <w:r>
          <w:fldChar w:fldCharType="end"/>
        </w:r>
      </w:hyperlink>
    </w:p>
    <w:p w14:paraId="6846C689" w14:textId="77777777" w:rsidR="000D2AA3" w:rsidRDefault="000D2AA3">
      <w:pPr>
        <w:pStyle w:val="TOC5"/>
        <w:tabs>
          <w:tab w:val="right" w:leader="dot" w:pos="8306"/>
        </w:tabs>
        <w:ind w:left="2240"/>
      </w:pPr>
      <w:hyperlink w:anchor="_Toc11768" w:history="1">
        <w:r>
          <w:t xml:space="preserve">5.5.2.2.9 </w:t>
        </w:r>
        <w:r>
          <w:t>异常和错误处理</w:t>
        </w:r>
        <w:r>
          <w:tab/>
        </w:r>
        <w:r>
          <w:fldChar w:fldCharType="begin"/>
        </w:r>
        <w:r>
          <w:instrText xml:space="preserve"> PAGEREF _Toc11768 \h </w:instrText>
        </w:r>
        <w:r>
          <w:fldChar w:fldCharType="separate"/>
        </w:r>
        <w:r>
          <w:t>168</w:t>
        </w:r>
        <w:r>
          <w:fldChar w:fldCharType="end"/>
        </w:r>
      </w:hyperlink>
    </w:p>
    <w:p w14:paraId="7E3B5C6B" w14:textId="77777777" w:rsidR="000D2AA3" w:rsidRDefault="000D2AA3">
      <w:pPr>
        <w:pStyle w:val="TOC4"/>
        <w:tabs>
          <w:tab w:val="right" w:leader="dot" w:pos="8306"/>
        </w:tabs>
        <w:ind w:left="1680"/>
      </w:pPr>
      <w:hyperlink w:anchor="_Toc29445" w:history="1">
        <w:r>
          <w:t xml:space="preserve">5.5.2.3 </w:t>
        </w:r>
        <w:r>
          <w:t>返向选路（误码最低链路）类</w:t>
        </w:r>
        <w:r>
          <w:t>/DSDWRJQTLJS-BJ-LLQHYYX-HXL</w:t>
        </w:r>
        <w:r>
          <w:tab/>
        </w:r>
        <w:r>
          <w:fldChar w:fldCharType="begin"/>
        </w:r>
        <w:r>
          <w:instrText xml:space="preserve"> PAGEREF _Toc29445 \h </w:instrText>
        </w:r>
        <w:r>
          <w:fldChar w:fldCharType="separate"/>
        </w:r>
        <w:r>
          <w:t>168</w:t>
        </w:r>
        <w:r>
          <w:fldChar w:fldCharType="end"/>
        </w:r>
      </w:hyperlink>
    </w:p>
    <w:p w14:paraId="46556F3B" w14:textId="77777777" w:rsidR="000D2AA3" w:rsidRDefault="000D2AA3">
      <w:pPr>
        <w:pStyle w:val="TOC5"/>
        <w:tabs>
          <w:tab w:val="right" w:leader="dot" w:pos="8306"/>
        </w:tabs>
        <w:ind w:left="2240"/>
      </w:pPr>
      <w:hyperlink w:anchor="_Toc7073" w:history="1">
        <w:r>
          <w:t xml:space="preserve">5.5.2.3.1 </w:t>
        </w:r>
        <w:r>
          <w:t>功能</w:t>
        </w:r>
        <w:r>
          <w:tab/>
        </w:r>
        <w:r>
          <w:fldChar w:fldCharType="begin"/>
        </w:r>
        <w:r>
          <w:instrText xml:space="preserve"> PAGEREF _Toc7073 \h </w:instrText>
        </w:r>
        <w:r>
          <w:fldChar w:fldCharType="separate"/>
        </w:r>
        <w:r>
          <w:t>168</w:t>
        </w:r>
        <w:r>
          <w:fldChar w:fldCharType="end"/>
        </w:r>
      </w:hyperlink>
    </w:p>
    <w:p w14:paraId="5698F5BC" w14:textId="77777777" w:rsidR="000D2AA3" w:rsidRDefault="000D2AA3">
      <w:pPr>
        <w:pStyle w:val="TOC5"/>
        <w:tabs>
          <w:tab w:val="right" w:leader="dot" w:pos="8306"/>
        </w:tabs>
        <w:ind w:left="2240"/>
      </w:pPr>
      <w:hyperlink w:anchor="_Toc13042" w:history="1">
        <w:r>
          <w:t xml:space="preserve">5.5.2.3.2 </w:t>
        </w:r>
        <w:r>
          <w:t>输入输出</w:t>
        </w:r>
        <w:r>
          <w:tab/>
        </w:r>
        <w:r>
          <w:fldChar w:fldCharType="begin"/>
        </w:r>
        <w:r>
          <w:instrText xml:space="preserve"> PAGEREF _Toc13042 \h </w:instrText>
        </w:r>
        <w:r>
          <w:fldChar w:fldCharType="separate"/>
        </w:r>
        <w:r>
          <w:t>168</w:t>
        </w:r>
        <w:r>
          <w:fldChar w:fldCharType="end"/>
        </w:r>
      </w:hyperlink>
    </w:p>
    <w:p w14:paraId="45181C31" w14:textId="77777777" w:rsidR="000D2AA3" w:rsidRDefault="000D2AA3">
      <w:pPr>
        <w:pStyle w:val="TOC5"/>
        <w:tabs>
          <w:tab w:val="right" w:leader="dot" w:pos="8306"/>
        </w:tabs>
        <w:ind w:left="2240"/>
      </w:pPr>
      <w:hyperlink w:anchor="_Toc4158" w:history="1">
        <w:r>
          <w:t xml:space="preserve">5.5.2.3.3 </w:t>
        </w:r>
        <w:r>
          <w:t>设计方法</w:t>
        </w:r>
        <w:r>
          <w:tab/>
        </w:r>
        <w:r>
          <w:fldChar w:fldCharType="begin"/>
        </w:r>
        <w:r>
          <w:instrText xml:space="preserve"> PAGEREF _Toc4158 \h </w:instrText>
        </w:r>
        <w:r>
          <w:fldChar w:fldCharType="separate"/>
        </w:r>
        <w:r>
          <w:t>169</w:t>
        </w:r>
        <w:r>
          <w:fldChar w:fldCharType="end"/>
        </w:r>
      </w:hyperlink>
    </w:p>
    <w:p w14:paraId="48FE570C" w14:textId="77777777" w:rsidR="000D2AA3" w:rsidRDefault="000D2AA3">
      <w:pPr>
        <w:pStyle w:val="TOC5"/>
        <w:tabs>
          <w:tab w:val="right" w:leader="dot" w:pos="8306"/>
        </w:tabs>
        <w:ind w:left="2240"/>
      </w:pPr>
      <w:hyperlink w:anchor="_Toc19088" w:history="1">
        <w:r>
          <w:t xml:space="preserve">5.5.2.3.4 </w:t>
        </w:r>
        <w:r>
          <w:t>内部方法</w:t>
        </w:r>
        <w:r>
          <w:tab/>
        </w:r>
        <w:r>
          <w:fldChar w:fldCharType="begin"/>
        </w:r>
        <w:r>
          <w:instrText xml:space="preserve"> PAGEREF _Toc19088 \h </w:instrText>
        </w:r>
        <w:r>
          <w:fldChar w:fldCharType="separate"/>
        </w:r>
        <w:r>
          <w:t>169</w:t>
        </w:r>
        <w:r>
          <w:fldChar w:fldCharType="end"/>
        </w:r>
      </w:hyperlink>
    </w:p>
    <w:p w14:paraId="605E39A1" w14:textId="77777777" w:rsidR="000D2AA3" w:rsidRDefault="000D2AA3">
      <w:pPr>
        <w:pStyle w:val="TOC5"/>
        <w:tabs>
          <w:tab w:val="right" w:leader="dot" w:pos="8306"/>
        </w:tabs>
        <w:ind w:left="2240"/>
      </w:pPr>
      <w:hyperlink w:anchor="_Toc12585" w:history="1">
        <w:r>
          <w:t xml:space="preserve">5.5.2.3.5 </w:t>
        </w:r>
        <w:r>
          <w:t>对外接口</w:t>
        </w:r>
        <w:r>
          <w:tab/>
        </w:r>
        <w:r>
          <w:fldChar w:fldCharType="begin"/>
        </w:r>
        <w:r>
          <w:instrText xml:space="preserve"> PAGEREF _Toc12585 \h </w:instrText>
        </w:r>
        <w:r>
          <w:fldChar w:fldCharType="separate"/>
        </w:r>
        <w:r>
          <w:t>169</w:t>
        </w:r>
        <w:r>
          <w:fldChar w:fldCharType="end"/>
        </w:r>
      </w:hyperlink>
    </w:p>
    <w:p w14:paraId="19D5C044" w14:textId="77777777" w:rsidR="000D2AA3" w:rsidRDefault="000D2AA3">
      <w:pPr>
        <w:pStyle w:val="TOC5"/>
        <w:tabs>
          <w:tab w:val="right" w:leader="dot" w:pos="8306"/>
        </w:tabs>
        <w:ind w:left="2240"/>
      </w:pPr>
      <w:hyperlink w:anchor="_Toc22559" w:history="1">
        <w:r>
          <w:t xml:space="preserve">5.5.2.3.6 </w:t>
        </w:r>
        <w:r>
          <w:t>限制条件</w:t>
        </w:r>
        <w:r>
          <w:tab/>
        </w:r>
        <w:r>
          <w:fldChar w:fldCharType="begin"/>
        </w:r>
        <w:r>
          <w:instrText xml:space="preserve"> PAGEREF _Toc22559 \h </w:instrText>
        </w:r>
        <w:r>
          <w:fldChar w:fldCharType="separate"/>
        </w:r>
        <w:r>
          <w:t>169</w:t>
        </w:r>
        <w:r>
          <w:fldChar w:fldCharType="end"/>
        </w:r>
      </w:hyperlink>
    </w:p>
    <w:p w14:paraId="383D9DF6" w14:textId="77777777" w:rsidR="000D2AA3" w:rsidRDefault="000D2AA3">
      <w:pPr>
        <w:pStyle w:val="TOC5"/>
        <w:tabs>
          <w:tab w:val="right" w:leader="dot" w:pos="8306"/>
        </w:tabs>
        <w:ind w:left="2240"/>
      </w:pPr>
      <w:hyperlink w:anchor="_Toc16557" w:history="1">
        <w:r>
          <w:t xml:space="preserve">5.5.2.3.7 </w:t>
        </w:r>
        <w:r>
          <w:t>内部测试计划</w:t>
        </w:r>
        <w:r>
          <w:tab/>
        </w:r>
        <w:r>
          <w:fldChar w:fldCharType="begin"/>
        </w:r>
        <w:r>
          <w:instrText xml:space="preserve"> PAGEREF _Toc16557 \h </w:instrText>
        </w:r>
        <w:r>
          <w:fldChar w:fldCharType="separate"/>
        </w:r>
        <w:r>
          <w:t>170</w:t>
        </w:r>
        <w:r>
          <w:fldChar w:fldCharType="end"/>
        </w:r>
      </w:hyperlink>
    </w:p>
    <w:p w14:paraId="2EE1B51E" w14:textId="77777777" w:rsidR="000D2AA3" w:rsidRDefault="000D2AA3">
      <w:pPr>
        <w:pStyle w:val="TOC5"/>
        <w:tabs>
          <w:tab w:val="right" w:leader="dot" w:pos="8306"/>
        </w:tabs>
        <w:ind w:left="2240"/>
      </w:pPr>
      <w:hyperlink w:anchor="_Toc26016" w:history="1">
        <w:r>
          <w:t xml:space="preserve">5.5.2.3.8 </w:t>
        </w:r>
        <w:r>
          <w:t>尚未解决的问题</w:t>
        </w:r>
        <w:r>
          <w:tab/>
        </w:r>
        <w:r>
          <w:fldChar w:fldCharType="begin"/>
        </w:r>
        <w:r>
          <w:instrText xml:space="preserve"> PAGEREF _Toc26016 \h </w:instrText>
        </w:r>
        <w:r>
          <w:fldChar w:fldCharType="separate"/>
        </w:r>
        <w:r>
          <w:t>170</w:t>
        </w:r>
        <w:r>
          <w:fldChar w:fldCharType="end"/>
        </w:r>
      </w:hyperlink>
    </w:p>
    <w:p w14:paraId="23EE1611" w14:textId="77777777" w:rsidR="000D2AA3" w:rsidRDefault="000D2AA3">
      <w:pPr>
        <w:pStyle w:val="TOC5"/>
        <w:tabs>
          <w:tab w:val="right" w:leader="dot" w:pos="8306"/>
        </w:tabs>
        <w:ind w:left="2240"/>
      </w:pPr>
      <w:hyperlink w:anchor="_Toc13856" w:history="1">
        <w:r>
          <w:t xml:space="preserve">5.5.2.3.9 </w:t>
        </w:r>
        <w:r>
          <w:t>异常和错误处理</w:t>
        </w:r>
        <w:r>
          <w:tab/>
        </w:r>
        <w:r>
          <w:fldChar w:fldCharType="begin"/>
        </w:r>
        <w:r>
          <w:instrText xml:space="preserve"> PAGEREF _Toc13856 \h </w:instrText>
        </w:r>
        <w:r>
          <w:fldChar w:fldCharType="separate"/>
        </w:r>
        <w:r>
          <w:t>170</w:t>
        </w:r>
        <w:r>
          <w:fldChar w:fldCharType="end"/>
        </w:r>
      </w:hyperlink>
    </w:p>
    <w:p w14:paraId="7FD15FAA" w14:textId="77777777" w:rsidR="000D2AA3" w:rsidRDefault="000D2AA3">
      <w:pPr>
        <w:pStyle w:val="TOC4"/>
        <w:tabs>
          <w:tab w:val="right" w:leader="dot" w:pos="8306"/>
        </w:tabs>
        <w:ind w:left="1680"/>
      </w:pPr>
      <w:hyperlink w:anchor="_Toc13573" w:history="1">
        <w:r>
          <w:t xml:space="preserve">5.5.2.4 </w:t>
        </w:r>
        <w:r>
          <w:t>切换决策与事件记录类</w:t>
        </w:r>
        <w:r>
          <w:t>/DSDWRJQTLJS-BJ-LLQHYYX-QHJY</w:t>
        </w:r>
        <w:r>
          <w:tab/>
        </w:r>
        <w:r>
          <w:fldChar w:fldCharType="begin"/>
        </w:r>
        <w:r>
          <w:instrText xml:space="preserve"> PAGEREF _Toc13573 \h </w:instrText>
        </w:r>
        <w:r>
          <w:fldChar w:fldCharType="separate"/>
        </w:r>
        <w:r>
          <w:t>170</w:t>
        </w:r>
        <w:r>
          <w:fldChar w:fldCharType="end"/>
        </w:r>
      </w:hyperlink>
    </w:p>
    <w:p w14:paraId="1E5006A1" w14:textId="77777777" w:rsidR="000D2AA3" w:rsidRDefault="000D2AA3">
      <w:pPr>
        <w:pStyle w:val="TOC5"/>
        <w:tabs>
          <w:tab w:val="right" w:leader="dot" w:pos="8306"/>
        </w:tabs>
        <w:ind w:left="2240"/>
      </w:pPr>
      <w:hyperlink w:anchor="_Toc7126" w:history="1">
        <w:r>
          <w:t xml:space="preserve">5.5.2.4.1 </w:t>
        </w:r>
        <w:r>
          <w:t>功能</w:t>
        </w:r>
        <w:r>
          <w:tab/>
        </w:r>
        <w:r>
          <w:fldChar w:fldCharType="begin"/>
        </w:r>
        <w:r>
          <w:instrText xml:space="preserve"> PAGEREF _Toc7126 \h </w:instrText>
        </w:r>
        <w:r>
          <w:fldChar w:fldCharType="separate"/>
        </w:r>
        <w:r>
          <w:t>170</w:t>
        </w:r>
        <w:r>
          <w:fldChar w:fldCharType="end"/>
        </w:r>
      </w:hyperlink>
    </w:p>
    <w:p w14:paraId="7F1B0A5A" w14:textId="77777777" w:rsidR="000D2AA3" w:rsidRDefault="000D2AA3">
      <w:pPr>
        <w:pStyle w:val="TOC5"/>
        <w:tabs>
          <w:tab w:val="right" w:leader="dot" w:pos="8306"/>
        </w:tabs>
        <w:ind w:left="2240"/>
      </w:pPr>
      <w:hyperlink w:anchor="_Toc24277" w:history="1">
        <w:r>
          <w:t xml:space="preserve">5.5.2.4.2 </w:t>
        </w:r>
        <w:r>
          <w:t>输入输出</w:t>
        </w:r>
        <w:r>
          <w:tab/>
        </w:r>
        <w:r>
          <w:fldChar w:fldCharType="begin"/>
        </w:r>
        <w:r>
          <w:instrText xml:space="preserve"> PAGEREF _Toc24277 \h </w:instrText>
        </w:r>
        <w:r>
          <w:fldChar w:fldCharType="separate"/>
        </w:r>
        <w:r>
          <w:t>170</w:t>
        </w:r>
        <w:r>
          <w:fldChar w:fldCharType="end"/>
        </w:r>
      </w:hyperlink>
    </w:p>
    <w:p w14:paraId="4B6923EB" w14:textId="77777777" w:rsidR="000D2AA3" w:rsidRDefault="000D2AA3">
      <w:pPr>
        <w:pStyle w:val="TOC5"/>
        <w:tabs>
          <w:tab w:val="right" w:leader="dot" w:pos="8306"/>
        </w:tabs>
        <w:ind w:left="2240"/>
      </w:pPr>
      <w:hyperlink w:anchor="_Toc2486" w:history="1">
        <w:r>
          <w:t xml:space="preserve">5.5.2.4.3 </w:t>
        </w:r>
        <w:r>
          <w:t>设计方法</w:t>
        </w:r>
        <w:r>
          <w:tab/>
        </w:r>
        <w:r>
          <w:fldChar w:fldCharType="begin"/>
        </w:r>
        <w:r>
          <w:instrText xml:space="preserve"> PAGEREF _Toc2486 \h </w:instrText>
        </w:r>
        <w:r>
          <w:fldChar w:fldCharType="separate"/>
        </w:r>
        <w:r>
          <w:t>171</w:t>
        </w:r>
        <w:r>
          <w:fldChar w:fldCharType="end"/>
        </w:r>
      </w:hyperlink>
    </w:p>
    <w:p w14:paraId="1B93C6B7" w14:textId="77777777" w:rsidR="000D2AA3" w:rsidRDefault="000D2AA3">
      <w:pPr>
        <w:pStyle w:val="TOC5"/>
        <w:tabs>
          <w:tab w:val="right" w:leader="dot" w:pos="8306"/>
        </w:tabs>
        <w:ind w:left="2240"/>
      </w:pPr>
      <w:hyperlink w:anchor="_Toc24297" w:history="1">
        <w:r>
          <w:t xml:space="preserve">5.5.2.4.4 </w:t>
        </w:r>
        <w:r>
          <w:t>内部方法</w:t>
        </w:r>
        <w:r>
          <w:tab/>
        </w:r>
        <w:r>
          <w:fldChar w:fldCharType="begin"/>
        </w:r>
        <w:r>
          <w:instrText xml:space="preserve"> PAGEREF _Toc24297 \h </w:instrText>
        </w:r>
        <w:r>
          <w:fldChar w:fldCharType="separate"/>
        </w:r>
        <w:r>
          <w:t>171</w:t>
        </w:r>
        <w:r>
          <w:fldChar w:fldCharType="end"/>
        </w:r>
      </w:hyperlink>
    </w:p>
    <w:p w14:paraId="0F3B13E1" w14:textId="77777777" w:rsidR="000D2AA3" w:rsidRDefault="000D2AA3">
      <w:pPr>
        <w:pStyle w:val="TOC5"/>
        <w:tabs>
          <w:tab w:val="right" w:leader="dot" w:pos="8306"/>
        </w:tabs>
        <w:ind w:left="2240"/>
      </w:pPr>
      <w:hyperlink w:anchor="_Toc2426" w:history="1">
        <w:r>
          <w:t xml:space="preserve">5.5.2.4.5 </w:t>
        </w:r>
        <w:r>
          <w:t>对外接口</w:t>
        </w:r>
        <w:r>
          <w:tab/>
        </w:r>
        <w:r>
          <w:fldChar w:fldCharType="begin"/>
        </w:r>
        <w:r>
          <w:instrText xml:space="preserve"> PAGEREF _Toc2426 \h </w:instrText>
        </w:r>
        <w:r>
          <w:fldChar w:fldCharType="separate"/>
        </w:r>
        <w:r>
          <w:t>171</w:t>
        </w:r>
        <w:r>
          <w:fldChar w:fldCharType="end"/>
        </w:r>
      </w:hyperlink>
    </w:p>
    <w:p w14:paraId="68765775" w14:textId="77777777" w:rsidR="000D2AA3" w:rsidRDefault="000D2AA3">
      <w:pPr>
        <w:pStyle w:val="TOC5"/>
        <w:tabs>
          <w:tab w:val="right" w:leader="dot" w:pos="8306"/>
        </w:tabs>
        <w:ind w:left="2240"/>
      </w:pPr>
      <w:hyperlink w:anchor="_Toc18488" w:history="1">
        <w:r>
          <w:t xml:space="preserve">5.5.2.4.6 </w:t>
        </w:r>
        <w:r>
          <w:t>限制条件</w:t>
        </w:r>
        <w:r>
          <w:tab/>
        </w:r>
        <w:r>
          <w:fldChar w:fldCharType="begin"/>
        </w:r>
        <w:r>
          <w:instrText xml:space="preserve"> PAGEREF _Toc18488 \h </w:instrText>
        </w:r>
        <w:r>
          <w:fldChar w:fldCharType="separate"/>
        </w:r>
        <w:r>
          <w:t>171</w:t>
        </w:r>
        <w:r>
          <w:fldChar w:fldCharType="end"/>
        </w:r>
      </w:hyperlink>
    </w:p>
    <w:p w14:paraId="1F06109A" w14:textId="77777777" w:rsidR="000D2AA3" w:rsidRDefault="000D2AA3">
      <w:pPr>
        <w:pStyle w:val="TOC5"/>
        <w:tabs>
          <w:tab w:val="right" w:leader="dot" w:pos="8306"/>
        </w:tabs>
        <w:ind w:left="2240"/>
      </w:pPr>
      <w:hyperlink w:anchor="_Toc23005" w:history="1">
        <w:r>
          <w:t xml:space="preserve">5.5.2.4.7 </w:t>
        </w:r>
        <w:r>
          <w:t>内部测试计划</w:t>
        </w:r>
        <w:r>
          <w:tab/>
        </w:r>
        <w:r>
          <w:fldChar w:fldCharType="begin"/>
        </w:r>
        <w:r>
          <w:instrText xml:space="preserve"> PAGEREF _Toc23005 \h </w:instrText>
        </w:r>
        <w:r>
          <w:fldChar w:fldCharType="separate"/>
        </w:r>
        <w:r>
          <w:t>172</w:t>
        </w:r>
        <w:r>
          <w:fldChar w:fldCharType="end"/>
        </w:r>
      </w:hyperlink>
    </w:p>
    <w:p w14:paraId="46B7A967" w14:textId="77777777" w:rsidR="000D2AA3" w:rsidRDefault="000D2AA3">
      <w:pPr>
        <w:pStyle w:val="TOC5"/>
        <w:tabs>
          <w:tab w:val="right" w:leader="dot" w:pos="8306"/>
        </w:tabs>
        <w:ind w:left="2240"/>
      </w:pPr>
      <w:hyperlink w:anchor="_Toc24515" w:history="1">
        <w:r>
          <w:t xml:space="preserve">5.5.2.4.8 </w:t>
        </w:r>
        <w:r>
          <w:t>尚未解决的问题</w:t>
        </w:r>
        <w:r>
          <w:tab/>
        </w:r>
        <w:r>
          <w:fldChar w:fldCharType="begin"/>
        </w:r>
        <w:r>
          <w:instrText xml:space="preserve"> PAGEREF _Toc24515 \h </w:instrText>
        </w:r>
        <w:r>
          <w:fldChar w:fldCharType="separate"/>
        </w:r>
        <w:r>
          <w:t>172</w:t>
        </w:r>
        <w:r>
          <w:fldChar w:fldCharType="end"/>
        </w:r>
      </w:hyperlink>
    </w:p>
    <w:p w14:paraId="0EEABCDF" w14:textId="77777777" w:rsidR="000D2AA3" w:rsidRDefault="000D2AA3">
      <w:pPr>
        <w:pStyle w:val="TOC5"/>
        <w:tabs>
          <w:tab w:val="right" w:leader="dot" w:pos="8306"/>
        </w:tabs>
        <w:ind w:left="2240"/>
      </w:pPr>
      <w:hyperlink w:anchor="_Toc28738" w:history="1">
        <w:r>
          <w:t xml:space="preserve">5.5.2.4.9 </w:t>
        </w:r>
        <w:r>
          <w:t>异常和错误处理</w:t>
        </w:r>
        <w:r>
          <w:tab/>
        </w:r>
        <w:r>
          <w:fldChar w:fldCharType="begin"/>
        </w:r>
        <w:r>
          <w:instrText xml:space="preserve"> PAGEREF _Toc28738 \h </w:instrText>
        </w:r>
        <w:r>
          <w:fldChar w:fldCharType="separate"/>
        </w:r>
        <w:r>
          <w:t>172</w:t>
        </w:r>
        <w:r>
          <w:fldChar w:fldCharType="end"/>
        </w:r>
      </w:hyperlink>
    </w:p>
    <w:p w14:paraId="5E5C726E" w14:textId="77777777" w:rsidR="000D2AA3" w:rsidRDefault="000D2AA3">
      <w:pPr>
        <w:pStyle w:val="TOC3"/>
        <w:tabs>
          <w:tab w:val="right" w:leader="dot" w:pos="8306"/>
        </w:tabs>
        <w:ind w:left="1120"/>
      </w:pPr>
      <w:hyperlink w:anchor="_Toc8225" w:history="1">
        <w:r>
          <w:t xml:space="preserve">5.5.3 </w:t>
        </w:r>
        <w:r>
          <w:t>界面设计</w:t>
        </w:r>
        <w:r>
          <w:tab/>
        </w:r>
        <w:r>
          <w:fldChar w:fldCharType="begin"/>
        </w:r>
        <w:r>
          <w:instrText xml:space="preserve"> PAGEREF _Toc8225 \h </w:instrText>
        </w:r>
        <w:r>
          <w:fldChar w:fldCharType="separate"/>
        </w:r>
        <w:r>
          <w:t>172</w:t>
        </w:r>
        <w:r>
          <w:fldChar w:fldCharType="end"/>
        </w:r>
      </w:hyperlink>
    </w:p>
    <w:p w14:paraId="1B9EC160" w14:textId="77777777" w:rsidR="000D2AA3" w:rsidRDefault="000D2AA3">
      <w:pPr>
        <w:pStyle w:val="TOC2"/>
        <w:tabs>
          <w:tab w:val="right" w:leader="dot" w:pos="8306"/>
        </w:tabs>
        <w:ind w:left="560"/>
      </w:pPr>
      <w:hyperlink w:anchor="_Toc21664" w:history="1">
        <w:r>
          <w:t xml:space="preserve">5.6 </w:t>
        </w:r>
        <w:r>
          <w:t>数据交换与接口</w:t>
        </w:r>
        <w:r>
          <w:t>/DSDWRJQTLJS-SJJHYJK</w:t>
        </w:r>
        <w:r>
          <w:tab/>
        </w:r>
        <w:r>
          <w:fldChar w:fldCharType="begin"/>
        </w:r>
        <w:r>
          <w:instrText xml:space="preserve"> PAGEREF _Toc21664 \h </w:instrText>
        </w:r>
        <w:r>
          <w:fldChar w:fldCharType="separate"/>
        </w:r>
        <w:r>
          <w:t>173</w:t>
        </w:r>
        <w:r>
          <w:fldChar w:fldCharType="end"/>
        </w:r>
      </w:hyperlink>
    </w:p>
    <w:p w14:paraId="346D4A6E" w14:textId="77777777" w:rsidR="000D2AA3" w:rsidRDefault="000D2AA3">
      <w:pPr>
        <w:pStyle w:val="TOC3"/>
        <w:tabs>
          <w:tab w:val="right" w:leader="dot" w:pos="8306"/>
        </w:tabs>
        <w:ind w:left="1120"/>
      </w:pPr>
      <w:hyperlink w:anchor="_Toc29249" w:history="1">
        <w:r>
          <w:t xml:space="preserve">5.6.1 </w:t>
        </w:r>
        <w:r>
          <w:t>类属性描述</w:t>
        </w:r>
        <w:r>
          <w:tab/>
        </w:r>
        <w:r>
          <w:fldChar w:fldCharType="begin"/>
        </w:r>
        <w:r>
          <w:instrText xml:space="preserve"> PAGEREF _Toc29249 \h </w:instrText>
        </w:r>
        <w:r>
          <w:fldChar w:fldCharType="separate"/>
        </w:r>
        <w:r>
          <w:t>173</w:t>
        </w:r>
        <w:r>
          <w:fldChar w:fldCharType="end"/>
        </w:r>
      </w:hyperlink>
    </w:p>
    <w:p w14:paraId="5FCD2D88" w14:textId="77777777" w:rsidR="000D2AA3" w:rsidRDefault="000D2AA3">
      <w:pPr>
        <w:pStyle w:val="TOC3"/>
        <w:tabs>
          <w:tab w:val="right" w:leader="dot" w:pos="8306"/>
        </w:tabs>
        <w:ind w:left="1120"/>
      </w:pPr>
      <w:hyperlink w:anchor="_Toc4528" w:history="1">
        <w:r>
          <w:t xml:space="preserve">5.6.2 </w:t>
        </w:r>
        <w:r>
          <w:t>详细操作类</w:t>
        </w:r>
        <w:r>
          <w:tab/>
        </w:r>
        <w:r>
          <w:fldChar w:fldCharType="begin"/>
        </w:r>
        <w:r>
          <w:instrText xml:space="preserve"> PAGEREF _Toc4528 \h </w:instrText>
        </w:r>
        <w:r>
          <w:fldChar w:fldCharType="separate"/>
        </w:r>
        <w:r>
          <w:t>173</w:t>
        </w:r>
        <w:r>
          <w:fldChar w:fldCharType="end"/>
        </w:r>
      </w:hyperlink>
    </w:p>
    <w:p w14:paraId="5D58B6DC" w14:textId="77777777" w:rsidR="000D2AA3" w:rsidRDefault="000D2AA3">
      <w:pPr>
        <w:pStyle w:val="TOC4"/>
        <w:tabs>
          <w:tab w:val="right" w:leader="dot" w:pos="8306"/>
        </w:tabs>
        <w:ind w:left="1680"/>
      </w:pPr>
      <w:hyperlink w:anchor="_Toc3416" w:history="1">
        <w:r>
          <w:t>5.6.2.1 CSV</w:t>
        </w:r>
        <w:r>
          <w:t>文件读写类</w:t>
        </w:r>
        <w:r>
          <w:t>/DSDWRJQTLJS-BJ-SJJHYJK-CSVDX</w:t>
        </w:r>
        <w:r>
          <w:tab/>
        </w:r>
        <w:r>
          <w:fldChar w:fldCharType="begin"/>
        </w:r>
        <w:r>
          <w:instrText xml:space="preserve"> PAGEREF _Toc3416 \h </w:instrText>
        </w:r>
        <w:r>
          <w:fldChar w:fldCharType="separate"/>
        </w:r>
        <w:r>
          <w:t>173</w:t>
        </w:r>
        <w:r>
          <w:fldChar w:fldCharType="end"/>
        </w:r>
      </w:hyperlink>
    </w:p>
    <w:p w14:paraId="2F6C0AD0" w14:textId="77777777" w:rsidR="000D2AA3" w:rsidRDefault="000D2AA3">
      <w:pPr>
        <w:pStyle w:val="TOC5"/>
        <w:tabs>
          <w:tab w:val="right" w:leader="dot" w:pos="8306"/>
        </w:tabs>
        <w:ind w:left="2240"/>
      </w:pPr>
      <w:hyperlink w:anchor="_Toc950" w:history="1">
        <w:r>
          <w:t xml:space="preserve">5.6.2.1.1 </w:t>
        </w:r>
        <w:r>
          <w:t>功能</w:t>
        </w:r>
        <w:r>
          <w:tab/>
        </w:r>
        <w:r>
          <w:fldChar w:fldCharType="begin"/>
        </w:r>
        <w:r>
          <w:instrText xml:space="preserve"> PAGEREF _Toc950 \h </w:instrText>
        </w:r>
        <w:r>
          <w:fldChar w:fldCharType="separate"/>
        </w:r>
        <w:r>
          <w:t>173</w:t>
        </w:r>
        <w:r>
          <w:fldChar w:fldCharType="end"/>
        </w:r>
      </w:hyperlink>
    </w:p>
    <w:p w14:paraId="5EE78ED3" w14:textId="77777777" w:rsidR="000D2AA3" w:rsidRDefault="000D2AA3">
      <w:pPr>
        <w:pStyle w:val="TOC5"/>
        <w:tabs>
          <w:tab w:val="right" w:leader="dot" w:pos="8306"/>
        </w:tabs>
        <w:ind w:left="2240"/>
      </w:pPr>
      <w:hyperlink w:anchor="_Toc16143" w:history="1">
        <w:r>
          <w:t xml:space="preserve">5.6.2.1.2 </w:t>
        </w:r>
        <w:r>
          <w:t>输入输出</w:t>
        </w:r>
        <w:r>
          <w:tab/>
        </w:r>
        <w:r>
          <w:fldChar w:fldCharType="begin"/>
        </w:r>
        <w:r>
          <w:instrText xml:space="preserve"> PAGEREF _Toc16143 \h </w:instrText>
        </w:r>
        <w:r>
          <w:fldChar w:fldCharType="separate"/>
        </w:r>
        <w:r>
          <w:t>173</w:t>
        </w:r>
        <w:r>
          <w:fldChar w:fldCharType="end"/>
        </w:r>
      </w:hyperlink>
    </w:p>
    <w:p w14:paraId="745F1681" w14:textId="77777777" w:rsidR="000D2AA3" w:rsidRDefault="000D2AA3">
      <w:pPr>
        <w:pStyle w:val="TOC5"/>
        <w:tabs>
          <w:tab w:val="right" w:leader="dot" w:pos="8306"/>
        </w:tabs>
        <w:ind w:left="2240"/>
      </w:pPr>
      <w:hyperlink w:anchor="_Toc25174" w:history="1">
        <w:r>
          <w:t xml:space="preserve">5.6.2.1.3 </w:t>
        </w:r>
        <w:r>
          <w:t>设计方法</w:t>
        </w:r>
        <w:r>
          <w:tab/>
        </w:r>
        <w:r>
          <w:fldChar w:fldCharType="begin"/>
        </w:r>
        <w:r>
          <w:instrText xml:space="preserve"> PAGEREF _Toc25174 \h </w:instrText>
        </w:r>
        <w:r>
          <w:fldChar w:fldCharType="separate"/>
        </w:r>
        <w:r>
          <w:t>174</w:t>
        </w:r>
        <w:r>
          <w:fldChar w:fldCharType="end"/>
        </w:r>
      </w:hyperlink>
    </w:p>
    <w:p w14:paraId="7EEF5B9B" w14:textId="77777777" w:rsidR="000D2AA3" w:rsidRDefault="000D2AA3">
      <w:pPr>
        <w:pStyle w:val="TOC5"/>
        <w:tabs>
          <w:tab w:val="right" w:leader="dot" w:pos="8306"/>
        </w:tabs>
        <w:ind w:left="2240"/>
      </w:pPr>
      <w:hyperlink w:anchor="_Toc9850" w:history="1">
        <w:r>
          <w:t xml:space="preserve">5.6.2.1.4 </w:t>
        </w:r>
        <w:r>
          <w:t>内部方法</w:t>
        </w:r>
        <w:r>
          <w:tab/>
        </w:r>
        <w:r>
          <w:fldChar w:fldCharType="begin"/>
        </w:r>
        <w:r>
          <w:instrText xml:space="preserve"> PAGEREF _Toc9850 \h </w:instrText>
        </w:r>
        <w:r>
          <w:fldChar w:fldCharType="separate"/>
        </w:r>
        <w:r>
          <w:t>174</w:t>
        </w:r>
        <w:r>
          <w:fldChar w:fldCharType="end"/>
        </w:r>
      </w:hyperlink>
    </w:p>
    <w:p w14:paraId="3F9A362E" w14:textId="77777777" w:rsidR="000D2AA3" w:rsidRDefault="000D2AA3">
      <w:pPr>
        <w:pStyle w:val="TOC5"/>
        <w:tabs>
          <w:tab w:val="right" w:leader="dot" w:pos="8306"/>
        </w:tabs>
        <w:ind w:left="2240"/>
      </w:pPr>
      <w:hyperlink w:anchor="_Toc1623" w:history="1">
        <w:r>
          <w:t xml:space="preserve">5.6.2.1.5 </w:t>
        </w:r>
        <w:r>
          <w:t>对外接口</w:t>
        </w:r>
        <w:r>
          <w:tab/>
        </w:r>
        <w:r>
          <w:fldChar w:fldCharType="begin"/>
        </w:r>
        <w:r>
          <w:instrText xml:space="preserve"> PAGEREF _Toc1623 \h </w:instrText>
        </w:r>
        <w:r>
          <w:fldChar w:fldCharType="separate"/>
        </w:r>
        <w:r>
          <w:t>174</w:t>
        </w:r>
        <w:r>
          <w:fldChar w:fldCharType="end"/>
        </w:r>
      </w:hyperlink>
    </w:p>
    <w:p w14:paraId="1A1D59B5" w14:textId="77777777" w:rsidR="000D2AA3" w:rsidRDefault="000D2AA3">
      <w:pPr>
        <w:pStyle w:val="TOC5"/>
        <w:tabs>
          <w:tab w:val="right" w:leader="dot" w:pos="8306"/>
        </w:tabs>
        <w:ind w:left="2240"/>
      </w:pPr>
      <w:hyperlink w:anchor="_Toc32598" w:history="1">
        <w:r>
          <w:t xml:space="preserve">5.6.2.1.6 </w:t>
        </w:r>
        <w:r>
          <w:t>限制条件</w:t>
        </w:r>
        <w:r>
          <w:tab/>
        </w:r>
        <w:r>
          <w:fldChar w:fldCharType="begin"/>
        </w:r>
        <w:r>
          <w:instrText xml:space="preserve"> PAGEREF _Toc32598 \h </w:instrText>
        </w:r>
        <w:r>
          <w:fldChar w:fldCharType="separate"/>
        </w:r>
        <w:r>
          <w:t>174</w:t>
        </w:r>
        <w:r>
          <w:fldChar w:fldCharType="end"/>
        </w:r>
      </w:hyperlink>
    </w:p>
    <w:p w14:paraId="730723CE" w14:textId="77777777" w:rsidR="000D2AA3" w:rsidRDefault="000D2AA3">
      <w:pPr>
        <w:pStyle w:val="TOC5"/>
        <w:tabs>
          <w:tab w:val="right" w:leader="dot" w:pos="8306"/>
        </w:tabs>
        <w:ind w:left="2240"/>
      </w:pPr>
      <w:hyperlink w:anchor="_Toc12870" w:history="1">
        <w:r>
          <w:t xml:space="preserve">5.6.2.1.7 </w:t>
        </w:r>
        <w:r>
          <w:t>内部测试计划</w:t>
        </w:r>
        <w:r>
          <w:tab/>
        </w:r>
        <w:r>
          <w:fldChar w:fldCharType="begin"/>
        </w:r>
        <w:r>
          <w:instrText xml:space="preserve"> PAGEREF _Toc12870 \h </w:instrText>
        </w:r>
        <w:r>
          <w:fldChar w:fldCharType="separate"/>
        </w:r>
        <w:r>
          <w:t>175</w:t>
        </w:r>
        <w:r>
          <w:fldChar w:fldCharType="end"/>
        </w:r>
      </w:hyperlink>
    </w:p>
    <w:p w14:paraId="73F598BC" w14:textId="77777777" w:rsidR="000D2AA3" w:rsidRDefault="000D2AA3">
      <w:pPr>
        <w:pStyle w:val="TOC5"/>
        <w:tabs>
          <w:tab w:val="right" w:leader="dot" w:pos="8306"/>
        </w:tabs>
        <w:ind w:left="2240"/>
      </w:pPr>
      <w:hyperlink w:anchor="_Toc18590" w:history="1">
        <w:r>
          <w:t xml:space="preserve">5.6.2.1.8 </w:t>
        </w:r>
        <w:r>
          <w:t>尚未解决的问题</w:t>
        </w:r>
        <w:r>
          <w:tab/>
        </w:r>
        <w:r>
          <w:fldChar w:fldCharType="begin"/>
        </w:r>
        <w:r>
          <w:instrText xml:space="preserve"> PAGEREF _Toc18590 \h </w:instrText>
        </w:r>
        <w:r>
          <w:fldChar w:fldCharType="separate"/>
        </w:r>
        <w:r>
          <w:t>175</w:t>
        </w:r>
        <w:r>
          <w:fldChar w:fldCharType="end"/>
        </w:r>
      </w:hyperlink>
    </w:p>
    <w:p w14:paraId="2FF14ABA" w14:textId="77777777" w:rsidR="000D2AA3" w:rsidRDefault="000D2AA3">
      <w:pPr>
        <w:pStyle w:val="TOC5"/>
        <w:tabs>
          <w:tab w:val="right" w:leader="dot" w:pos="8306"/>
        </w:tabs>
        <w:ind w:left="2240"/>
      </w:pPr>
      <w:hyperlink w:anchor="_Toc7502" w:history="1">
        <w:r>
          <w:t xml:space="preserve">5.6.2.1.9 </w:t>
        </w:r>
        <w:r>
          <w:t>异常和错误处理</w:t>
        </w:r>
        <w:r>
          <w:tab/>
        </w:r>
        <w:r>
          <w:fldChar w:fldCharType="begin"/>
        </w:r>
        <w:r>
          <w:instrText xml:space="preserve"> PAGEREF _Toc7502 \h </w:instrText>
        </w:r>
        <w:r>
          <w:fldChar w:fldCharType="separate"/>
        </w:r>
        <w:r>
          <w:t>175</w:t>
        </w:r>
        <w:r>
          <w:fldChar w:fldCharType="end"/>
        </w:r>
      </w:hyperlink>
    </w:p>
    <w:p w14:paraId="56CC80BC" w14:textId="77777777" w:rsidR="000D2AA3" w:rsidRDefault="000D2AA3">
      <w:pPr>
        <w:pStyle w:val="TOC4"/>
        <w:tabs>
          <w:tab w:val="right" w:leader="dot" w:pos="8306"/>
        </w:tabs>
        <w:ind w:left="1680"/>
      </w:pPr>
      <w:hyperlink w:anchor="_Toc10371" w:history="1">
        <w:r>
          <w:t>5.6.2.2 JSON</w:t>
        </w:r>
        <w:r>
          <w:t>配置解析类</w:t>
        </w:r>
        <w:r>
          <w:t>/DSDWRJQTLJS-BJ-SJJHYJK-JSONJX</w:t>
        </w:r>
        <w:r>
          <w:tab/>
        </w:r>
        <w:r>
          <w:fldChar w:fldCharType="begin"/>
        </w:r>
        <w:r>
          <w:instrText xml:space="preserve"> PAGEREF _Toc10371 \h </w:instrText>
        </w:r>
        <w:r>
          <w:fldChar w:fldCharType="separate"/>
        </w:r>
        <w:r>
          <w:t>175</w:t>
        </w:r>
        <w:r>
          <w:fldChar w:fldCharType="end"/>
        </w:r>
      </w:hyperlink>
    </w:p>
    <w:p w14:paraId="7E738ADA" w14:textId="77777777" w:rsidR="000D2AA3" w:rsidRDefault="000D2AA3">
      <w:pPr>
        <w:pStyle w:val="TOC5"/>
        <w:tabs>
          <w:tab w:val="right" w:leader="dot" w:pos="8306"/>
        </w:tabs>
        <w:ind w:left="2240"/>
      </w:pPr>
      <w:hyperlink w:anchor="_Toc14793" w:history="1">
        <w:r>
          <w:t xml:space="preserve">5.6.2.2.1 </w:t>
        </w:r>
        <w:r>
          <w:t>功能</w:t>
        </w:r>
        <w:r>
          <w:tab/>
        </w:r>
        <w:r>
          <w:fldChar w:fldCharType="begin"/>
        </w:r>
        <w:r>
          <w:instrText xml:space="preserve"> PAGEREF _Toc14793 \h </w:instrText>
        </w:r>
        <w:r>
          <w:fldChar w:fldCharType="separate"/>
        </w:r>
        <w:r>
          <w:t>175</w:t>
        </w:r>
        <w:r>
          <w:fldChar w:fldCharType="end"/>
        </w:r>
      </w:hyperlink>
    </w:p>
    <w:p w14:paraId="31A2D63E" w14:textId="77777777" w:rsidR="000D2AA3" w:rsidRDefault="000D2AA3">
      <w:pPr>
        <w:pStyle w:val="TOC5"/>
        <w:tabs>
          <w:tab w:val="right" w:leader="dot" w:pos="8306"/>
        </w:tabs>
        <w:ind w:left="2240"/>
      </w:pPr>
      <w:hyperlink w:anchor="_Toc16697" w:history="1">
        <w:r>
          <w:t xml:space="preserve">5.6.2.2.2 </w:t>
        </w:r>
        <w:r>
          <w:t>输入输出</w:t>
        </w:r>
        <w:r>
          <w:tab/>
        </w:r>
        <w:r>
          <w:fldChar w:fldCharType="begin"/>
        </w:r>
        <w:r>
          <w:instrText xml:space="preserve"> PAGEREF _Toc16697 \h </w:instrText>
        </w:r>
        <w:r>
          <w:fldChar w:fldCharType="separate"/>
        </w:r>
        <w:r>
          <w:t>175</w:t>
        </w:r>
        <w:r>
          <w:fldChar w:fldCharType="end"/>
        </w:r>
      </w:hyperlink>
    </w:p>
    <w:p w14:paraId="4F01C48A" w14:textId="77777777" w:rsidR="000D2AA3" w:rsidRDefault="000D2AA3">
      <w:pPr>
        <w:pStyle w:val="TOC5"/>
        <w:tabs>
          <w:tab w:val="right" w:leader="dot" w:pos="8306"/>
        </w:tabs>
        <w:ind w:left="2240"/>
      </w:pPr>
      <w:hyperlink w:anchor="_Toc15696" w:history="1">
        <w:r>
          <w:t xml:space="preserve">5.6.2.2.3 </w:t>
        </w:r>
        <w:r>
          <w:t>设计方法</w:t>
        </w:r>
        <w:r>
          <w:tab/>
        </w:r>
        <w:r>
          <w:fldChar w:fldCharType="begin"/>
        </w:r>
        <w:r>
          <w:instrText xml:space="preserve"> PAGEREF _Toc15696 \h </w:instrText>
        </w:r>
        <w:r>
          <w:fldChar w:fldCharType="separate"/>
        </w:r>
        <w:r>
          <w:t>176</w:t>
        </w:r>
        <w:r>
          <w:fldChar w:fldCharType="end"/>
        </w:r>
      </w:hyperlink>
    </w:p>
    <w:p w14:paraId="11DDCEEF" w14:textId="77777777" w:rsidR="000D2AA3" w:rsidRDefault="000D2AA3">
      <w:pPr>
        <w:pStyle w:val="TOC5"/>
        <w:tabs>
          <w:tab w:val="right" w:leader="dot" w:pos="8306"/>
        </w:tabs>
        <w:ind w:left="2240"/>
      </w:pPr>
      <w:hyperlink w:anchor="_Toc1353" w:history="1">
        <w:r>
          <w:t xml:space="preserve">5.6.2.2.4 </w:t>
        </w:r>
        <w:r>
          <w:t>内部方法</w:t>
        </w:r>
        <w:r>
          <w:tab/>
        </w:r>
        <w:r>
          <w:fldChar w:fldCharType="begin"/>
        </w:r>
        <w:r>
          <w:instrText xml:space="preserve"> PAGEREF _Toc1353 \h </w:instrText>
        </w:r>
        <w:r>
          <w:fldChar w:fldCharType="separate"/>
        </w:r>
        <w:r>
          <w:t>176</w:t>
        </w:r>
        <w:r>
          <w:fldChar w:fldCharType="end"/>
        </w:r>
      </w:hyperlink>
    </w:p>
    <w:p w14:paraId="0558506A" w14:textId="77777777" w:rsidR="000D2AA3" w:rsidRDefault="000D2AA3">
      <w:pPr>
        <w:pStyle w:val="TOC5"/>
        <w:tabs>
          <w:tab w:val="right" w:leader="dot" w:pos="8306"/>
        </w:tabs>
        <w:ind w:left="2240"/>
      </w:pPr>
      <w:hyperlink w:anchor="_Toc20287" w:history="1">
        <w:r>
          <w:t xml:space="preserve">5.6.2.2.5 </w:t>
        </w:r>
        <w:r>
          <w:t>对外接口</w:t>
        </w:r>
        <w:r>
          <w:tab/>
        </w:r>
        <w:r>
          <w:fldChar w:fldCharType="begin"/>
        </w:r>
        <w:r>
          <w:instrText xml:space="preserve"> PAGEREF _Toc20287 \h </w:instrText>
        </w:r>
        <w:r>
          <w:fldChar w:fldCharType="separate"/>
        </w:r>
        <w:r>
          <w:t>176</w:t>
        </w:r>
        <w:r>
          <w:fldChar w:fldCharType="end"/>
        </w:r>
      </w:hyperlink>
    </w:p>
    <w:p w14:paraId="28119EB8" w14:textId="77777777" w:rsidR="000D2AA3" w:rsidRDefault="000D2AA3">
      <w:pPr>
        <w:pStyle w:val="TOC5"/>
        <w:tabs>
          <w:tab w:val="right" w:leader="dot" w:pos="8306"/>
        </w:tabs>
        <w:ind w:left="2240"/>
      </w:pPr>
      <w:hyperlink w:anchor="_Toc7052" w:history="1">
        <w:r>
          <w:t xml:space="preserve">5.6.2.2.6 </w:t>
        </w:r>
        <w:r>
          <w:t>限制条件</w:t>
        </w:r>
        <w:r>
          <w:tab/>
        </w:r>
        <w:r>
          <w:fldChar w:fldCharType="begin"/>
        </w:r>
        <w:r>
          <w:instrText xml:space="preserve"> PAGEREF _Toc7052 \h </w:instrText>
        </w:r>
        <w:r>
          <w:fldChar w:fldCharType="separate"/>
        </w:r>
        <w:r>
          <w:t>176</w:t>
        </w:r>
        <w:r>
          <w:fldChar w:fldCharType="end"/>
        </w:r>
      </w:hyperlink>
    </w:p>
    <w:p w14:paraId="4702B2C3" w14:textId="77777777" w:rsidR="000D2AA3" w:rsidRDefault="000D2AA3">
      <w:pPr>
        <w:pStyle w:val="TOC5"/>
        <w:tabs>
          <w:tab w:val="right" w:leader="dot" w:pos="8306"/>
        </w:tabs>
        <w:ind w:left="2240"/>
      </w:pPr>
      <w:hyperlink w:anchor="_Toc24553" w:history="1">
        <w:r>
          <w:t xml:space="preserve">5.6.2.2.7 </w:t>
        </w:r>
        <w:r>
          <w:t>内部测试计划</w:t>
        </w:r>
        <w:r>
          <w:tab/>
        </w:r>
        <w:r>
          <w:fldChar w:fldCharType="begin"/>
        </w:r>
        <w:r>
          <w:instrText xml:space="preserve"> PAGEREF _Toc24553 \h </w:instrText>
        </w:r>
        <w:r>
          <w:fldChar w:fldCharType="separate"/>
        </w:r>
        <w:r>
          <w:t>177</w:t>
        </w:r>
        <w:r>
          <w:fldChar w:fldCharType="end"/>
        </w:r>
      </w:hyperlink>
    </w:p>
    <w:p w14:paraId="4D90CC57" w14:textId="77777777" w:rsidR="000D2AA3" w:rsidRDefault="000D2AA3">
      <w:pPr>
        <w:pStyle w:val="TOC5"/>
        <w:tabs>
          <w:tab w:val="right" w:leader="dot" w:pos="8306"/>
        </w:tabs>
        <w:ind w:left="2240"/>
      </w:pPr>
      <w:hyperlink w:anchor="_Toc17335" w:history="1">
        <w:r>
          <w:t xml:space="preserve">5.6.2.2.8 </w:t>
        </w:r>
        <w:r>
          <w:t>尚未解决的问题</w:t>
        </w:r>
        <w:r>
          <w:tab/>
        </w:r>
        <w:r>
          <w:fldChar w:fldCharType="begin"/>
        </w:r>
        <w:r>
          <w:instrText xml:space="preserve"> PAGEREF _Toc17335 \h </w:instrText>
        </w:r>
        <w:r>
          <w:fldChar w:fldCharType="separate"/>
        </w:r>
        <w:r>
          <w:t>177</w:t>
        </w:r>
        <w:r>
          <w:fldChar w:fldCharType="end"/>
        </w:r>
      </w:hyperlink>
    </w:p>
    <w:p w14:paraId="46FBF5DB" w14:textId="77777777" w:rsidR="000D2AA3" w:rsidRDefault="000D2AA3">
      <w:pPr>
        <w:pStyle w:val="TOC5"/>
        <w:tabs>
          <w:tab w:val="right" w:leader="dot" w:pos="8306"/>
        </w:tabs>
        <w:ind w:left="2240"/>
      </w:pPr>
      <w:hyperlink w:anchor="_Toc16267" w:history="1">
        <w:r>
          <w:t xml:space="preserve">5.6.2.2.9 </w:t>
        </w:r>
        <w:r>
          <w:t>异常和错误处理</w:t>
        </w:r>
        <w:r>
          <w:tab/>
        </w:r>
        <w:r>
          <w:fldChar w:fldCharType="begin"/>
        </w:r>
        <w:r>
          <w:instrText xml:space="preserve"> PAGEREF _Toc16267 \h </w:instrText>
        </w:r>
        <w:r>
          <w:fldChar w:fldCharType="separate"/>
        </w:r>
        <w:r>
          <w:t>177</w:t>
        </w:r>
        <w:r>
          <w:fldChar w:fldCharType="end"/>
        </w:r>
      </w:hyperlink>
    </w:p>
    <w:p w14:paraId="4B139AA4" w14:textId="77777777" w:rsidR="000D2AA3" w:rsidRDefault="000D2AA3">
      <w:pPr>
        <w:pStyle w:val="TOC4"/>
        <w:tabs>
          <w:tab w:val="right" w:leader="dot" w:pos="8306"/>
        </w:tabs>
        <w:ind w:left="1680"/>
      </w:pPr>
      <w:hyperlink w:anchor="_Toc26755" w:history="1">
        <w:r>
          <w:t>5.6.2.3 WebSocket</w:t>
        </w:r>
        <w:r>
          <w:t>数据推送类</w:t>
        </w:r>
        <w:r>
          <w:t>/DSDWRJQTLJS-BJ-SJJHYJK-WSTC</w:t>
        </w:r>
        <w:r>
          <w:tab/>
        </w:r>
        <w:r>
          <w:fldChar w:fldCharType="begin"/>
        </w:r>
        <w:r>
          <w:instrText xml:space="preserve"> PAGEREF _Toc26755 \h </w:instrText>
        </w:r>
        <w:r>
          <w:fldChar w:fldCharType="separate"/>
        </w:r>
        <w:r>
          <w:t>177</w:t>
        </w:r>
        <w:r>
          <w:fldChar w:fldCharType="end"/>
        </w:r>
      </w:hyperlink>
    </w:p>
    <w:p w14:paraId="4A205560" w14:textId="77777777" w:rsidR="000D2AA3" w:rsidRDefault="000D2AA3">
      <w:pPr>
        <w:pStyle w:val="TOC5"/>
        <w:tabs>
          <w:tab w:val="right" w:leader="dot" w:pos="8306"/>
        </w:tabs>
        <w:ind w:left="2240"/>
      </w:pPr>
      <w:hyperlink w:anchor="_Toc8625" w:history="1">
        <w:r>
          <w:t xml:space="preserve">5.6.2.3.1 </w:t>
        </w:r>
        <w:r>
          <w:t>功能</w:t>
        </w:r>
        <w:r>
          <w:tab/>
        </w:r>
        <w:r>
          <w:fldChar w:fldCharType="begin"/>
        </w:r>
        <w:r>
          <w:instrText xml:space="preserve"> PAGEREF _Toc8625 \h </w:instrText>
        </w:r>
        <w:r>
          <w:fldChar w:fldCharType="separate"/>
        </w:r>
        <w:r>
          <w:t>177</w:t>
        </w:r>
        <w:r>
          <w:fldChar w:fldCharType="end"/>
        </w:r>
      </w:hyperlink>
    </w:p>
    <w:p w14:paraId="55782EDF" w14:textId="77777777" w:rsidR="000D2AA3" w:rsidRDefault="000D2AA3">
      <w:pPr>
        <w:pStyle w:val="TOC5"/>
        <w:tabs>
          <w:tab w:val="right" w:leader="dot" w:pos="8306"/>
        </w:tabs>
        <w:ind w:left="2240"/>
      </w:pPr>
      <w:hyperlink w:anchor="_Toc32152" w:history="1">
        <w:r>
          <w:t xml:space="preserve">5.6.2.3.2 </w:t>
        </w:r>
        <w:r>
          <w:t>输入输出</w:t>
        </w:r>
        <w:r>
          <w:tab/>
        </w:r>
        <w:r>
          <w:fldChar w:fldCharType="begin"/>
        </w:r>
        <w:r>
          <w:instrText xml:space="preserve"> PAGEREF _Toc32152 \h </w:instrText>
        </w:r>
        <w:r>
          <w:fldChar w:fldCharType="separate"/>
        </w:r>
        <w:r>
          <w:t>177</w:t>
        </w:r>
        <w:r>
          <w:fldChar w:fldCharType="end"/>
        </w:r>
      </w:hyperlink>
    </w:p>
    <w:p w14:paraId="7EAB0988" w14:textId="77777777" w:rsidR="000D2AA3" w:rsidRDefault="000D2AA3">
      <w:pPr>
        <w:pStyle w:val="TOC5"/>
        <w:tabs>
          <w:tab w:val="right" w:leader="dot" w:pos="8306"/>
        </w:tabs>
        <w:ind w:left="2240"/>
      </w:pPr>
      <w:hyperlink w:anchor="_Toc10369" w:history="1">
        <w:r>
          <w:t xml:space="preserve">5.6.2.3.3 </w:t>
        </w:r>
        <w:r>
          <w:t>设计方法</w:t>
        </w:r>
        <w:r>
          <w:tab/>
        </w:r>
        <w:r>
          <w:fldChar w:fldCharType="begin"/>
        </w:r>
        <w:r>
          <w:instrText xml:space="preserve"> PAGEREF _Toc10369 \h </w:instrText>
        </w:r>
        <w:r>
          <w:fldChar w:fldCharType="separate"/>
        </w:r>
        <w:r>
          <w:t>178</w:t>
        </w:r>
        <w:r>
          <w:fldChar w:fldCharType="end"/>
        </w:r>
      </w:hyperlink>
    </w:p>
    <w:p w14:paraId="0299B586" w14:textId="77777777" w:rsidR="000D2AA3" w:rsidRDefault="000D2AA3">
      <w:pPr>
        <w:pStyle w:val="TOC5"/>
        <w:tabs>
          <w:tab w:val="right" w:leader="dot" w:pos="8306"/>
        </w:tabs>
        <w:ind w:left="2240"/>
      </w:pPr>
      <w:hyperlink w:anchor="_Toc11546" w:history="1">
        <w:r>
          <w:t xml:space="preserve">5.6.2.3.4 </w:t>
        </w:r>
        <w:r>
          <w:t>内部方法</w:t>
        </w:r>
        <w:r>
          <w:tab/>
        </w:r>
        <w:r>
          <w:fldChar w:fldCharType="begin"/>
        </w:r>
        <w:r>
          <w:instrText xml:space="preserve"> PAGEREF _Toc11546 \h </w:instrText>
        </w:r>
        <w:r>
          <w:fldChar w:fldCharType="separate"/>
        </w:r>
        <w:r>
          <w:t>178</w:t>
        </w:r>
        <w:r>
          <w:fldChar w:fldCharType="end"/>
        </w:r>
      </w:hyperlink>
    </w:p>
    <w:p w14:paraId="5DD586C2" w14:textId="77777777" w:rsidR="000D2AA3" w:rsidRDefault="000D2AA3">
      <w:pPr>
        <w:pStyle w:val="TOC5"/>
        <w:tabs>
          <w:tab w:val="right" w:leader="dot" w:pos="8306"/>
        </w:tabs>
        <w:ind w:left="2240"/>
      </w:pPr>
      <w:hyperlink w:anchor="_Toc3010" w:history="1">
        <w:r>
          <w:t xml:space="preserve">5.6.2.3.5 </w:t>
        </w:r>
        <w:r>
          <w:t>对外接口</w:t>
        </w:r>
        <w:r>
          <w:tab/>
        </w:r>
        <w:r>
          <w:fldChar w:fldCharType="begin"/>
        </w:r>
        <w:r>
          <w:instrText xml:space="preserve"> PAGEREF _Toc3010 \h </w:instrText>
        </w:r>
        <w:r>
          <w:fldChar w:fldCharType="separate"/>
        </w:r>
        <w:r>
          <w:t>178</w:t>
        </w:r>
        <w:r>
          <w:fldChar w:fldCharType="end"/>
        </w:r>
      </w:hyperlink>
    </w:p>
    <w:p w14:paraId="639F9958" w14:textId="77777777" w:rsidR="000D2AA3" w:rsidRDefault="000D2AA3">
      <w:pPr>
        <w:pStyle w:val="TOC5"/>
        <w:tabs>
          <w:tab w:val="right" w:leader="dot" w:pos="8306"/>
        </w:tabs>
        <w:ind w:left="2240"/>
      </w:pPr>
      <w:hyperlink w:anchor="_Toc29984" w:history="1">
        <w:r>
          <w:t xml:space="preserve">5.6.2.3.6 </w:t>
        </w:r>
        <w:r>
          <w:t>限制条件</w:t>
        </w:r>
        <w:r>
          <w:tab/>
        </w:r>
        <w:r>
          <w:fldChar w:fldCharType="begin"/>
        </w:r>
        <w:r>
          <w:instrText xml:space="preserve"> PAGEREF _Toc29984 \h </w:instrText>
        </w:r>
        <w:r>
          <w:fldChar w:fldCharType="separate"/>
        </w:r>
        <w:r>
          <w:t>178</w:t>
        </w:r>
        <w:r>
          <w:fldChar w:fldCharType="end"/>
        </w:r>
      </w:hyperlink>
    </w:p>
    <w:p w14:paraId="7CCA9FC7" w14:textId="77777777" w:rsidR="000D2AA3" w:rsidRDefault="000D2AA3">
      <w:pPr>
        <w:pStyle w:val="TOC5"/>
        <w:tabs>
          <w:tab w:val="right" w:leader="dot" w:pos="8306"/>
        </w:tabs>
        <w:ind w:left="2240"/>
      </w:pPr>
      <w:hyperlink w:anchor="_Toc2290" w:history="1">
        <w:r>
          <w:t xml:space="preserve">5.6.2.3.7 </w:t>
        </w:r>
        <w:r>
          <w:t>内部测试计划</w:t>
        </w:r>
        <w:r>
          <w:tab/>
        </w:r>
        <w:r>
          <w:fldChar w:fldCharType="begin"/>
        </w:r>
        <w:r>
          <w:instrText xml:space="preserve"> PAGEREF _Toc2290 \h </w:instrText>
        </w:r>
        <w:r>
          <w:fldChar w:fldCharType="separate"/>
        </w:r>
        <w:r>
          <w:t>179</w:t>
        </w:r>
        <w:r>
          <w:fldChar w:fldCharType="end"/>
        </w:r>
      </w:hyperlink>
    </w:p>
    <w:p w14:paraId="04609B32" w14:textId="77777777" w:rsidR="000D2AA3" w:rsidRDefault="000D2AA3">
      <w:pPr>
        <w:pStyle w:val="TOC5"/>
        <w:tabs>
          <w:tab w:val="right" w:leader="dot" w:pos="8306"/>
        </w:tabs>
        <w:ind w:left="2240"/>
      </w:pPr>
      <w:hyperlink w:anchor="_Toc32237" w:history="1">
        <w:r>
          <w:t xml:space="preserve">5.6.2.3.8 </w:t>
        </w:r>
        <w:r>
          <w:t>尚未解决的问题</w:t>
        </w:r>
        <w:r>
          <w:tab/>
        </w:r>
        <w:r>
          <w:fldChar w:fldCharType="begin"/>
        </w:r>
        <w:r>
          <w:instrText xml:space="preserve"> PAGEREF _Toc32237 \h </w:instrText>
        </w:r>
        <w:r>
          <w:fldChar w:fldCharType="separate"/>
        </w:r>
        <w:r>
          <w:t>179</w:t>
        </w:r>
        <w:r>
          <w:fldChar w:fldCharType="end"/>
        </w:r>
      </w:hyperlink>
    </w:p>
    <w:p w14:paraId="092E710F" w14:textId="77777777" w:rsidR="000D2AA3" w:rsidRDefault="000D2AA3">
      <w:pPr>
        <w:pStyle w:val="TOC5"/>
        <w:tabs>
          <w:tab w:val="right" w:leader="dot" w:pos="8306"/>
        </w:tabs>
        <w:ind w:left="2240"/>
      </w:pPr>
      <w:hyperlink w:anchor="_Toc27927" w:history="1">
        <w:r>
          <w:t xml:space="preserve">5.6.2.3.9 </w:t>
        </w:r>
        <w:r>
          <w:t>异常和错误处理</w:t>
        </w:r>
        <w:r>
          <w:tab/>
        </w:r>
        <w:r>
          <w:fldChar w:fldCharType="begin"/>
        </w:r>
        <w:r>
          <w:instrText xml:space="preserve"> PAGEREF _Toc27927 \h </w:instrText>
        </w:r>
        <w:r>
          <w:fldChar w:fldCharType="separate"/>
        </w:r>
        <w:r>
          <w:t>179</w:t>
        </w:r>
        <w:r>
          <w:fldChar w:fldCharType="end"/>
        </w:r>
      </w:hyperlink>
    </w:p>
    <w:p w14:paraId="55B40026" w14:textId="77777777" w:rsidR="000D2AA3" w:rsidRDefault="000D2AA3">
      <w:pPr>
        <w:pStyle w:val="TOC4"/>
        <w:tabs>
          <w:tab w:val="right" w:leader="dot" w:pos="8306"/>
        </w:tabs>
        <w:ind w:left="1680"/>
      </w:pPr>
      <w:hyperlink w:anchor="_Toc22260" w:history="1">
        <w:r>
          <w:t>5.6.2.4 AFSIM</w:t>
        </w:r>
        <w:r>
          <w:t>进程管理类</w:t>
        </w:r>
        <w:r>
          <w:t>/DSDWRJQTLJS-BJ-SJJHYJK-JCGJ</w:t>
        </w:r>
        <w:r>
          <w:tab/>
        </w:r>
        <w:r>
          <w:fldChar w:fldCharType="begin"/>
        </w:r>
        <w:r>
          <w:instrText xml:space="preserve"> PAGEREF _Toc22260 \h </w:instrText>
        </w:r>
        <w:r>
          <w:fldChar w:fldCharType="separate"/>
        </w:r>
        <w:r>
          <w:t>179</w:t>
        </w:r>
        <w:r>
          <w:fldChar w:fldCharType="end"/>
        </w:r>
      </w:hyperlink>
    </w:p>
    <w:p w14:paraId="75769861" w14:textId="77777777" w:rsidR="000D2AA3" w:rsidRDefault="000D2AA3">
      <w:pPr>
        <w:pStyle w:val="TOC5"/>
        <w:tabs>
          <w:tab w:val="right" w:leader="dot" w:pos="8306"/>
        </w:tabs>
        <w:ind w:left="2240"/>
      </w:pPr>
      <w:hyperlink w:anchor="_Toc20031" w:history="1">
        <w:r>
          <w:t xml:space="preserve">5.6.2.4.1 </w:t>
        </w:r>
        <w:r>
          <w:t>功能</w:t>
        </w:r>
        <w:r>
          <w:tab/>
        </w:r>
        <w:r>
          <w:fldChar w:fldCharType="begin"/>
        </w:r>
        <w:r>
          <w:instrText xml:space="preserve"> PAGEREF _Toc20031 \h </w:instrText>
        </w:r>
        <w:r>
          <w:fldChar w:fldCharType="separate"/>
        </w:r>
        <w:r>
          <w:t>179</w:t>
        </w:r>
        <w:r>
          <w:fldChar w:fldCharType="end"/>
        </w:r>
      </w:hyperlink>
    </w:p>
    <w:p w14:paraId="61C0B4A0" w14:textId="77777777" w:rsidR="000D2AA3" w:rsidRDefault="000D2AA3">
      <w:pPr>
        <w:pStyle w:val="TOC5"/>
        <w:tabs>
          <w:tab w:val="right" w:leader="dot" w:pos="8306"/>
        </w:tabs>
        <w:ind w:left="2240"/>
      </w:pPr>
      <w:hyperlink w:anchor="_Toc30951" w:history="1">
        <w:r>
          <w:t xml:space="preserve">5.6.2.4.2 </w:t>
        </w:r>
        <w:r>
          <w:t>输入输出</w:t>
        </w:r>
        <w:r>
          <w:tab/>
        </w:r>
        <w:r>
          <w:fldChar w:fldCharType="begin"/>
        </w:r>
        <w:r>
          <w:instrText xml:space="preserve"> PAGEREF _Toc30951 \h </w:instrText>
        </w:r>
        <w:r>
          <w:fldChar w:fldCharType="separate"/>
        </w:r>
        <w:r>
          <w:t>179</w:t>
        </w:r>
        <w:r>
          <w:fldChar w:fldCharType="end"/>
        </w:r>
      </w:hyperlink>
    </w:p>
    <w:p w14:paraId="38DE53D7" w14:textId="77777777" w:rsidR="000D2AA3" w:rsidRDefault="000D2AA3">
      <w:pPr>
        <w:pStyle w:val="TOC5"/>
        <w:tabs>
          <w:tab w:val="right" w:leader="dot" w:pos="8306"/>
        </w:tabs>
        <w:ind w:left="2240"/>
      </w:pPr>
      <w:hyperlink w:anchor="_Toc31171" w:history="1">
        <w:r>
          <w:t xml:space="preserve">5.6.2.4.3 </w:t>
        </w:r>
        <w:r>
          <w:t>设计方法</w:t>
        </w:r>
        <w:r>
          <w:tab/>
        </w:r>
        <w:r>
          <w:fldChar w:fldCharType="begin"/>
        </w:r>
        <w:r>
          <w:instrText xml:space="preserve"> PAGEREF _Toc31171 \h </w:instrText>
        </w:r>
        <w:r>
          <w:fldChar w:fldCharType="separate"/>
        </w:r>
        <w:r>
          <w:t>180</w:t>
        </w:r>
        <w:r>
          <w:fldChar w:fldCharType="end"/>
        </w:r>
      </w:hyperlink>
    </w:p>
    <w:p w14:paraId="4443204B" w14:textId="77777777" w:rsidR="000D2AA3" w:rsidRDefault="000D2AA3">
      <w:pPr>
        <w:pStyle w:val="TOC5"/>
        <w:tabs>
          <w:tab w:val="right" w:leader="dot" w:pos="8306"/>
        </w:tabs>
        <w:ind w:left="2240"/>
      </w:pPr>
      <w:hyperlink w:anchor="_Toc7527" w:history="1">
        <w:r>
          <w:t xml:space="preserve">5.6.2.4.4 </w:t>
        </w:r>
        <w:r>
          <w:t>内部方法</w:t>
        </w:r>
        <w:r>
          <w:tab/>
        </w:r>
        <w:r>
          <w:fldChar w:fldCharType="begin"/>
        </w:r>
        <w:r>
          <w:instrText xml:space="preserve"> PAGEREF _Toc7527 \h </w:instrText>
        </w:r>
        <w:r>
          <w:fldChar w:fldCharType="separate"/>
        </w:r>
        <w:r>
          <w:t>180</w:t>
        </w:r>
        <w:r>
          <w:fldChar w:fldCharType="end"/>
        </w:r>
      </w:hyperlink>
    </w:p>
    <w:p w14:paraId="5E3AB822" w14:textId="77777777" w:rsidR="000D2AA3" w:rsidRDefault="000D2AA3">
      <w:pPr>
        <w:pStyle w:val="TOC5"/>
        <w:tabs>
          <w:tab w:val="right" w:leader="dot" w:pos="8306"/>
        </w:tabs>
        <w:ind w:left="2240"/>
      </w:pPr>
      <w:hyperlink w:anchor="_Toc1474" w:history="1">
        <w:r>
          <w:t xml:space="preserve">5.6.2.4.5 </w:t>
        </w:r>
        <w:r>
          <w:t>对外接口</w:t>
        </w:r>
        <w:r>
          <w:tab/>
        </w:r>
        <w:r>
          <w:fldChar w:fldCharType="begin"/>
        </w:r>
        <w:r>
          <w:instrText xml:space="preserve"> PAGEREF _Toc1474 \h </w:instrText>
        </w:r>
        <w:r>
          <w:fldChar w:fldCharType="separate"/>
        </w:r>
        <w:r>
          <w:t>180</w:t>
        </w:r>
        <w:r>
          <w:fldChar w:fldCharType="end"/>
        </w:r>
      </w:hyperlink>
    </w:p>
    <w:p w14:paraId="0DB6D6DB" w14:textId="77777777" w:rsidR="000D2AA3" w:rsidRDefault="000D2AA3">
      <w:pPr>
        <w:pStyle w:val="TOC5"/>
        <w:tabs>
          <w:tab w:val="right" w:leader="dot" w:pos="8306"/>
        </w:tabs>
        <w:ind w:left="2240"/>
      </w:pPr>
      <w:hyperlink w:anchor="_Toc16656" w:history="1">
        <w:r>
          <w:t xml:space="preserve">5.6.2.4.6 </w:t>
        </w:r>
        <w:r>
          <w:t>限制条件</w:t>
        </w:r>
        <w:r>
          <w:tab/>
        </w:r>
        <w:r>
          <w:fldChar w:fldCharType="begin"/>
        </w:r>
        <w:r>
          <w:instrText xml:space="preserve"> PAGEREF _Toc16656 \h </w:instrText>
        </w:r>
        <w:r>
          <w:fldChar w:fldCharType="separate"/>
        </w:r>
        <w:r>
          <w:t>180</w:t>
        </w:r>
        <w:r>
          <w:fldChar w:fldCharType="end"/>
        </w:r>
      </w:hyperlink>
    </w:p>
    <w:p w14:paraId="3A5D559E" w14:textId="77777777" w:rsidR="000D2AA3" w:rsidRDefault="000D2AA3">
      <w:pPr>
        <w:pStyle w:val="TOC5"/>
        <w:tabs>
          <w:tab w:val="right" w:leader="dot" w:pos="8306"/>
        </w:tabs>
        <w:ind w:left="2240"/>
      </w:pPr>
      <w:hyperlink w:anchor="_Toc10106" w:history="1">
        <w:r>
          <w:t xml:space="preserve">5.6.2.4.7 </w:t>
        </w:r>
        <w:r>
          <w:t>内部测试计划</w:t>
        </w:r>
        <w:r>
          <w:tab/>
        </w:r>
        <w:r>
          <w:fldChar w:fldCharType="begin"/>
        </w:r>
        <w:r>
          <w:instrText xml:space="preserve"> PAGEREF _Toc10106 \h </w:instrText>
        </w:r>
        <w:r>
          <w:fldChar w:fldCharType="separate"/>
        </w:r>
        <w:r>
          <w:t>181</w:t>
        </w:r>
        <w:r>
          <w:fldChar w:fldCharType="end"/>
        </w:r>
      </w:hyperlink>
    </w:p>
    <w:p w14:paraId="29AA61DF" w14:textId="77777777" w:rsidR="000D2AA3" w:rsidRDefault="000D2AA3">
      <w:pPr>
        <w:pStyle w:val="TOC5"/>
        <w:tabs>
          <w:tab w:val="right" w:leader="dot" w:pos="8306"/>
        </w:tabs>
        <w:ind w:left="2240"/>
      </w:pPr>
      <w:hyperlink w:anchor="_Toc2798" w:history="1">
        <w:r>
          <w:t xml:space="preserve">5.6.2.4.8 </w:t>
        </w:r>
        <w:r>
          <w:t>尚未解决的问题</w:t>
        </w:r>
        <w:r>
          <w:tab/>
        </w:r>
        <w:r>
          <w:fldChar w:fldCharType="begin"/>
        </w:r>
        <w:r>
          <w:instrText xml:space="preserve"> PAGEREF _Toc2798 \h </w:instrText>
        </w:r>
        <w:r>
          <w:fldChar w:fldCharType="separate"/>
        </w:r>
        <w:r>
          <w:t>181</w:t>
        </w:r>
        <w:r>
          <w:fldChar w:fldCharType="end"/>
        </w:r>
      </w:hyperlink>
    </w:p>
    <w:p w14:paraId="087968D4" w14:textId="77777777" w:rsidR="000D2AA3" w:rsidRDefault="000D2AA3">
      <w:pPr>
        <w:pStyle w:val="TOC5"/>
        <w:tabs>
          <w:tab w:val="right" w:leader="dot" w:pos="8306"/>
        </w:tabs>
        <w:ind w:left="2240"/>
      </w:pPr>
      <w:hyperlink w:anchor="_Toc15721" w:history="1">
        <w:r>
          <w:t xml:space="preserve">5.6.2.4.9 </w:t>
        </w:r>
        <w:r>
          <w:t>异常和错误处理</w:t>
        </w:r>
        <w:r>
          <w:tab/>
        </w:r>
        <w:r>
          <w:fldChar w:fldCharType="begin"/>
        </w:r>
        <w:r>
          <w:instrText xml:space="preserve"> PAGEREF _Toc15721 \h </w:instrText>
        </w:r>
        <w:r>
          <w:fldChar w:fldCharType="separate"/>
        </w:r>
        <w:r>
          <w:t>181</w:t>
        </w:r>
        <w:r>
          <w:fldChar w:fldCharType="end"/>
        </w:r>
      </w:hyperlink>
    </w:p>
    <w:p w14:paraId="34B74510" w14:textId="77777777" w:rsidR="000D2AA3" w:rsidRDefault="000D2AA3">
      <w:pPr>
        <w:pStyle w:val="TOC3"/>
        <w:tabs>
          <w:tab w:val="right" w:leader="dot" w:pos="8306"/>
        </w:tabs>
        <w:ind w:left="1120"/>
      </w:pPr>
      <w:hyperlink w:anchor="_Toc27813" w:history="1">
        <w:r>
          <w:t xml:space="preserve">5.6.3 </w:t>
        </w:r>
        <w:r>
          <w:t>界面设计</w:t>
        </w:r>
        <w:r>
          <w:tab/>
        </w:r>
        <w:r>
          <w:fldChar w:fldCharType="begin"/>
        </w:r>
        <w:r>
          <w:instrText xml:space="preserve"> PAGEREF _Toc27813 \h </w:instrText>
        </w:r>
        <w:r>
          <w:fldChar w:fldCharType="separate"/>
        </w:r>
        <w:r>
          <w:t>181</w:t>
        </w:r>
        <w:r>
          <w:fldChar w:fldCharType="end"/>
        </w:r>
      </w:hyperlink>
    </w:p>
    <w:p w14:paraId="75E14B8E" w14:textId="77777777" w:rsidR="000D2AA3" w:rsidRDefault="000D2AA3">
      <w:pPr>
        <w:pStyle w:val="TOC2"/>
        <w:tabs>
          <w:tab w:val="right" w:leader="dot" w:pos="8306"/>
        </w:tabs>
        <w:ind w:left="560"/>
      </w:pPr>
      <w:hyperlink w:anchor="_Toc13139" w:history="1">
        <w:r>
          <w:t xml:space="preserve">5.7 </w:t>
        </w:r>
        <w:r>
          <w:t>系统管理</w:t>
        </w:r>
        <w:r>
          <w:t>/DSDWRJQTLJS-XTGL</w:t>
        </w:r>
        <w:r>
          <w:tab/>
        </w:r>
        <w:r>
          <w:fldChar w:fldCharType="begin"/>
        </w:r>
        <w:r>
          <w:instrText xml:space="preserve"> PAGEREF _Toc13139 \h </w:instrText>
        </w:r>
        <w:r>
          <w:fldChar w:fldCharType="separate"/>
        </w:r>
        <w:r>
          <w:t>182</w:t>
        </w:r>
        <w:r>
          <w:fldChar w:fldCharType="end"/>
        </w:r>
      </w:hyperlink>
    </w:p>
    <w:p w14:paraId="5F1C7122" w14:textId="77777777" w:rsidR="000D2AA3" w:rsidRDefault="000D2AA3">
      <w:pPr>
        <w:pStyle w:val="TOC3"/>
        <w:tabs>
          <w:tab w:val="right" w:leader="dot" w:pos="8306"/>
        </w:tabs>
        <w:ind w:left="1120"/>
      </w:pPr>
      <w:hyperlink w:anchor="_Toc10452" w:history="1">
        <w:r>
          <w:t xml:space="preserve">5.7.1 </w:t>
        </w:r>
        <w:r>
          <w:t>类属性描述</w:t>
        </w:r>
        <w:r>
          <w:tab/>
        </w:r>
        <w:r>
          <w:fldChar w:fldCharType="begin"/>
        </w:r>
        <w:r>
          <w:instrText xml:space="preserve"> PAGEREF _Toc10452 \h </w:instrText>
        </w:r>
        <w:r>
          <w:fldChar w:fldCharType="separate"/>
        </w:r>
        <w:r>
          <w:t>182</w:t>
        </w:r>
        <w:r>
          <w:fldChar w:fldCharType="end"/>
        </w:r>
      </w:hyperlink>
    </w:p>
    <w:p w14:paraId="612D0A94" w14:textId="77777777" w:rsidR="000D2AA3" w:rsidRDefault="000D2AA3">
      <w:pPr>
        <w:pStyle w:val="TOC3"/>
        <w:tabs>
          <w:tab w:val="right" w:leader="dot" w:pos="8306"/>
        </w:tabs>
        <w:ind w:left="1120"/>
      </w:pPr>
      <w:hyperlink w:anchor="_Toc6510" w:history="1">
        <w:r>
          <w:t xml:space="preserve">5.7.2 </w:t>
        </w:r>
        <w:r>
          <w:t>详细操作类</w:t>
        </w:r>
        <w:r>
          <w:tab/>
        </w:r>
        <w:r>
          <w:fldChar w:fldCharType="begin"/>
        </w:r>
        <w:r>
          <w:instrText xml:space="preserve"> PAGEREF _Toc6510 \h </w:instrText>
        </w:r>
        <w:r>
          <w:fldChar w:fldCharType="separate"/>
        </w:r>
        <w:r>
          <w:t>182</w:t>
        </w:r>
        <w:r>
          <w:fldChar w:fldCharType="end"/>
        </w:r>
      </w:hyperlink>
    </w:p>
    <w:p w14:paraId="17FBB8D1" w14:textId="77777777" w:rsidR="000D2AA3" w:rsidRDefault="000D2AA3">
      <w:pPr>
        <w:pStyle w:val="TOC4"/>
        <w:tabs>
          <w:tab w:val="right" w:leader="dot" w:pos="8306"/>
        </w:tabs>
        <w:ind w:left="1680"/>
      </w:pPr>
      <w:hyperlink w:anchor="_Toc13516" w:history="1">
        <w:r>
          <w:t xml:space="preserve">5.7.2.1 </w:t>
        </w:r>
        <w:r>
          <w:t>基础数据管理类</w:t>
        </w:r>
        <w:r>
          <w:t>/DSDWRJQTLJS-BJ-XTGL-JCSJ</w:t>
        </w:r>
        <w:r>
          <w:tab/>
        </w:r>
        <w:r>
          <w:fldChar w:fldCharType="begin"/>
        </w:r>
        <w:r>
          <w:instrText xml:space="preserve"> PAGEREF _Toc13516 \h </w:instrText>
        </w:r>
        <w:r>
          <w:fldChar w:fldCharType="separate"/>
        </w:r>
        <w:r>
          <w:t>182</w:t>
        </w:r>
        <w:r>
          <w:fldChar w:fldCharType="end"/>
        </w:r>
      </w:hyperlink>
    </w:p>
    <w:p w14:paraId="2EEDF6BB" w14:textId="77777777" w:rsidR="000D2AA3" w:rsidRDefault="000D2AA3">
      <w:pPr>
        <w:pStyle w:val="TOC5"/>
        <w:tabs>
          <w:tab w:val="right" w:leader="dot" w:pos="8306"/>
        </w:tabs>
        <w:ind w:left="2240"/>
      </w:pPr>
      <w:hyperlink w:anchor="_Toc7726" w:history="1">
        <w:r>
          <w:t xml:space="preserve">5.7.2.1.1 </w:t>
        </w:r>
        <w:r>
          <w:t>功能</w:t>
        </w:r>
        <w:r>
          <w:tab/>
        </w:r>
        <w:r>
          <w:fldChar w:fldCharType="begin"/>
        </w:r>
        <w:r>
          <w:instrText xml:space="preserve"> PAGEREF _Toc7726 \h </w:instrText>
        </w:r>
        <w:r>
          <w:fldChar w:fldCharType="separate"/>
        </w:r>
        <w:r>
          <w:t>182</w:t>
        </w:r>
        <w:r>
          <w:fldChar w:fldCharType="end"/>
        </w:r>
      </w:hyperlink>
    </w:p>
    <w:p w14:paraId="7A1F1E60" w14:textId="77777777" w:rsidR="000D2AA3" w:rsidRDefault="000D2AA3">
      <w:pPr>
        <w:pStyle w:val="TOC5"/>
        <w:tabs>
          <w:tab w:val="right" w:leader="dot" w:pos="8306"/>
        </w:tabs>
        <w:ind w:left="2240"/>
      </w:pPr>
      <w:hyperlink w:anchor="_Toc22146" w:history="1">
        <w:r>
          <w:t xml:space="preserve">5.7.2.1.2 </w:t>
        </w:r>
        <w:r>
          <w:t>输入输出</w:t>
        </w:r>
        <w:r>
          <w:tab/>
        </w:r>
        <w:r>
          <w:fldChar w:fldCharType="begin"/>
        </w:r>
        <w:r>
          <w:instrText xml:space="preserve"> PAGEREF _Toc22146 \h </w:instrText>
        </w:r>
        <w:r>
          <w:fldChar w:fldCharType="separate"/>
        </w:r>
        <w:r>
          <w:t>182</w:t>
        </w:r>
        <w:r>
          <w:fldChar w:fldCharType="end"/>
        </w:r>
      </w:hyperlink>
    </w:p>
    <w:p w14:paraId="16DD3CCB" w14:textId="77777777" w:rsidR="000D2AA3" w:rsidRDefault="000D2AA3">
      <w:pPr>
        <w:pStyle w:val="TOC5"/>
        <w:tabs>
          <w:tab w:val="right" w:leader="dot" w:pos="8306"/>
        </w:tabs>
        <w:ind w:left="2240"/>
      </w:pPr>
      <w:hyperlink w:anchor="_Toc6988" w:history="1">
        <w:r>
          <w:t xml:space="preserve">5.7.2.1.3 </w:t>
        </w:r>
        <w:r>
          <w:t>设计方法</w:t>
        </w:r>
        <w:r>
          <w:tab/>
        </w:r>
        <w:r>
          <w:fldChar w:fldCharType="begin"/>
        </w:r>
        <w:r>
          <w:instrText xml:space="preserve"> PAGEREF _Toc6988 \h </w:instrText>
        </w:r>
        <w:r>
          <w:fldChar w:fldCharType="separate"/>
        </w:r>
        <w:r>
          <w:t>183</w:t>
        </w:r>
        <w:r>
          <w:fldChar w:fldCharType="end"/>
        </w:r>
      </w:hyperlink>
    </w:p>
    <w:p w14:paraId="4071EB39" w14:textId="77777777" w:rsidR="000D2AA3" w:rsidRDefault="000D2AA3">
      <w:pPr>
        <w:pStyle w:val="TOC5"/>
        <w:tabs>
          <w:tab w:val="right" w:leader="dot" w:pos="8306"/>
        </w:tabs>
        <w:ind w:left="2240"/>
      </w:pPr>
      <w:hyperlink w:anchor="_Toc25103" w:history="1">
        <w:r>
          <w:t xml:space="preserve">5.7.2.1.4 </w:t>
        </w:r>
        <w:r>
          <w:t>内部方法</w:t>
        </w:r>
        <w:r>
          <w:tab/>
        </w:r>
        <w:r>
          <w:fldChar w:fldCharType="begin"/>
        </w:r>
        <w:r>
          <w:instrText xml:space="preserve"> PAGEREF _Toc25103 \h </w:instrText>
        </w:r>
        <w:r>
          <w:fldChar w:fldCharType="separate"/>
        </w:r>
        <w:r>
          <w:t>183</w:t>
        </w:r>
        <w:r>
          <w:fldChar w:fldCharType="end"/>
        </w:r>
      </w:hyperlink>
    </w:p>
    <w:p w14:paraId="6D59BB60" w14:textId="77777777" w:rsidR="000D2AA3" w:rsidRDefault="000D2AA3">
      <w:pPr>
        <w:pStyle w:val="TOC5"/>
        <w:tabs>
          <w:tab w:val="right" w:leader="dot" w:pos="8306"/>
        </w:tabs>
        <w:ind w:left="2240"/>
      </w:pPr>
      <w:hyperlink w:anchor="_Toc29458" w:history="1">
        <w:r>
          <w:t xml:space="preserve">5.7.2.1.5 </w:t>
        </w:r>
        <w:r>
          <w:t>对外接口</w:t>
        </w:r>
        <w:r>
          <w:tab/>
        </w:r>
        <w:r>
          <w:fldChar w:fldCharType="begin"/>
        </w:r>
        <w:r>
          <w:instrText xml:space="preserve"> PAGEREF _Toc29458 \h </w:instrText>
        </w:r>
        <w:r>
          <w:fldChar w:fldCharType="separate"/>
        </w:r>
        <w:r>
          <w:t>183</w:t>
        </w:r>
        <w:r>
          <w:fldChar w:fldCharType="end"/>
        </w:r>
      </w:hyperlink>
    </w:p>
    <w:p w14:paraId="267651A1" w14:textId="77777777" w:rsidR="000D2AA3" w:rsidRDefault="000D2AA3">
      <w:pPr>
        <w:pStyle w:val="TOC5"/>
        <w:tabs>
          <w:tab w:val="right" w:leader="dot" w:pos="8306"/>
        </w:tabs>
        <w:ind w:left="2240"/>
      </w:pPr>
      <w:hyperlink w:anchor="_Toc25111" w:history="1">
        <w:r>
          <w:t xml:space="preserve">5.7.2.1.6 </w:t>
        </w:r>
        <w:r>
          <w:t>限制条件</w:t>
        </w:r>
        <w:r>
          <w:tab/>
        </w:r>
        <w:r>
          <w:fldChar w:fldCharType="begin"/>
        </w:r>
        <w:r>
          <w:instrText xml:space="preserve"> PAGEREF _Toc25111 \h </w:instrText>
        </w:r>
        <w:r>
          <w:fldChar w:fldCharType="separate"/>
        </w:r>
        <w:r>
          <w:t>183</w:t>
        </w:r>
        <w:r>
          <w:fldChar w:fldCharType="end"/>
        </w:r>
      </w:hyperlink>
    </w:p>
    <w:p w14:paraId="24265BCA" w14:textId="77777777" w:rsidR="000D2AA3" w:rsidRDefault="000D2AA3">
      <w:pPr>
        <w:pStyle w:val="TOC5"/>
        <w:tabs>
          <w:tab w:val="right" w:leader="dot" w:pos="8306"/>
        </w:tabs>
        <w:ind w:left="2240"/>
      </w:pPr>
      <w:hyperlink w:anchor="_Toc30994" w:history="1">
        <w:r>
          <w:t xml:space="preserve">5.7.2.1.7 </w:t>
        </w:r>
        <w:r>
          <w:t>内部测试计划</w:t>
        </w:r>
        <w:r>
          <w:tab/>
        </w:r>
        <w:r>
          <w:fldChar w:fldCharType="begin"/>
        </w:r>
        <w:r>
          <w:instrText xml:space="preserve"> PAGEREF _Toc30994 \h </w:instrText>
        </w:r>
        <w:r>
          <w:fldChar w:fldCharType="separate"/>
        </w:r>
        <w:r>
          <w:t>184</w:t>
        </w:r>
        <w:r>
          <w:fldChar w:fldCharType="end"/>
        </w:r>
      </w:hyperlink>
    </w:p>
    <w:p w14:paraId="6E9C271A" w14:textId="77777777" w:rsidR="000D2AA3" w:rsidRDefault="000D2AA3">
      <w:pPr>
        <w:pStyle w:val="TOC5"/>
        <w:tabs>
          <w:tab w:val="right" w:leader="dot" w:pos="8306"/>
        </w:tabs>
        <w:ind w:left="2240"/>
      </w:pPr>
      <w:hyperlink w:anchor="_Toc26996" w:history="1">
        <w:r>
          <w:t xml:space="preserve">5.7.2.1.8 </w:t>
        </w:r>
        <w:r>
          <w:t>尚未解决的问题</w:t>
        </w:r>
        <w:r>
          <w:tab/>
        </w:r>
        <w:r>
          <w:fldChar w:fldCharType="begin"/>
        </w:r>
        <w:r>
          <w:instrText xml:space="preserve"> PAGEREF _Toc26996 \h </w:instrText>
        </w:r>
        <w:r>
          <w:fldChar w:fldCharType="separate"/>
        </w:r>
        <w:r>
          <w:t>184</w:t>
        </w:r>
        <w:r>
          <w:fldChar w:fldCharType="end"/>
        </w:r>
      </w:hyperlink>
    </w:p>
    <w:p w14:paraId="7794FEA9" w14:textId="77777777" w:rsidR="000D2AA3" w:rsidRDefault="000D2AA3">
      <w:pPr>
        <w:pStyle w:val="TOC5"/>
        <w:tabs>
          <w:tab w:val="right" w:leader="dot" w:pos="8306"/>
        </w:tabs>
        <w:ind w:left="2240"/>
      </w:pPr>
      <w:hyperlink w:anchor="_Toc5124" w:history="1">
        <w:r>
          <w:t xml:space="preserve">5.7.2.1.9 </w:t>
        </w:r>
        <w:r>
          <w:t>异常和错误处理</w:t>
        </w:r>
        <w:r>
          <w:tab/>
        </w:r>
        <w:r>
          <w:fldChar w:fldCharType="begin"/>
        </w:r>
        <w:r>
          <w:instrText xml:space="preserve"> PAGEREF _Toc5124 \h </w:instrText>
        </w:r>
        <w:r>
          <w:fldChar w:fldCharType="separate"/>
        </w:r>
        <w:r>
          <w:t>184</w:t>
        </w:r>
        <w:r>
          <w:fldChar w:fldCharType="end"/>
        </w:r>
      </w:hyperlink>
    </w:p>
    <w:p w14:paraId="29FAA117" w14:textId="77777777" w:rsidR="000D2AA3" w:rsidRDefault="000D2AA3">
      <w:pPr>
        <w:pStyle w:val="TOC4"/>
        <w:tabs>
          <w:tab w:val="right" w:leader="dot" w:pos="8306"/>
        </w:tabs>
        <w:ind w:left="1680"/>
      </w:pPr>
      <w:hyperlink w:anchor="_Toc3616" w:history="1">
        <w:r>
          <w:t xml:space="preserve">5.7.2.2 </w:t>
        </w:r>
        <w:r>
          <w:t>用户与角色管理类</w:t>
        </w:r>
        <w:r>
          <w:t>/DSDWRJQTLJS-BJ-XTGL-YHJS</w:t>
        </w:r>
        <w:r>
          <w:tab/>
        </w:r>
        <w:r>
          <w:fldChar w:fldCharType="begin"/>
        </w:r>
        <w:r>
          <w:instrText xml:space="preserve"> PAGEREF _Toc3616 \h </w:instrText>
        </w:r>
        <w:r>
          <w:fldChar w:fldCharType="separate"/>
        </w:r>
        <w:r>
          <w:t>184</w:t>
        </w:r>
        <w:r>
          <w:fldChar w:fldCharType="end"/>
        </w:r>
      </w:hyperlink>
    </w:p>
    <w:p w14:paraId="0F02C766" w14:textId="77777777" w:rsidR="000D2AA3" w:rsidRDefault="000D2AA3">
      <w:pPr>
        <w:pStyle w:val="TOC5"/>
        <w:tabs>
          <w:tab w:val="right" w:leader="dot" w:pos="8306"/>
        </w:tabs>
        <w:ind w:left="2240"/>
      </w:pPr>
      <w:hyperlink w:anchor="_Toc11157" w:history="1">
        <w:r>
          <w:t xml:space="preserve">5.7.2.2.1 </w:t>
        </w:r>
        <w:r>
          <w:t>功能</w:t>
        </w:r>
        <w:r>
          <w:tab/>
        </w:r>
        <w:r>
          <w:fldChar w:fldCharType="begin"/>
        </w:r>
        <w:r>
          <w:instrText xml:space="preserve"> PAGEREF _Toc11157 \h </w:instrText>
        </w:r>
        <w:r>
          <w:fldChar w:fldCharType="separate"/>
        </w:r>
        <w:r>
          <w:t>184</w:t>
        </w:r>
        <w:r>
          <w:fldChar w:fldCharType="end"/>
        </w:r>
      </w:hyperlink>
    </w:p>
    <w:p w14:paraId="78A857F0" w14:textId="77777777" w:rsidR="000D2AA3" w:rsidRDefault="000D2AA3">
      <w:pPr>
        <w:pStyle w:val="TOC5"/>
        <w:tabs>
          <w:tab w:val="right" w:leader="dot" w:pos="8306"/>
        </w:tabs>
        <w:ind w:left="2240"/>
      </w:pPr>
      <w:hyperlink w:anchor="_Toc1094" w:history="1">
        <w:r>
          <w:t xml:space="preserve">5.7.2.2.2 </w:t>
        </w:r>
        <w:r>
          <w:t>输入输出</w:t>
        </w:r>
        <w:r>
          <w:tab/>
        </w:r>
        <w:r>
          <w:fldChar w:fldCharType="begin"/>
        </w:r>
        <w:r>
          <w:instrText xml:space="preserve"> PAGEREF _Toc1094 \h </w:instrText>
        </w:r>
        <w:r>
          <w:fldChar w:fldCharType="separate"/>
        </w:r>
        <w:r>
          <w:t>184</w:t>
        </w:r>
        <w:r>
          <w:fldChar w:fldCharType="end"/>
        </w:r>
      </w:hyperlink>
    </w:p>
    <w:p w14:paraId="6D4281C1" w14:textId="77777777" w:rsidR="000D2AA3" w:rsidRDefault="000D2AA3">
      <w:pPr>
        <w:pStyle w:val="TOC5"/>
        <w:tabs>
          <w:tab w:val="right" w:leader="dot" w:pos="8306"/>
        </w:tabs>
        <w:ind w:left="2240"/>
      </w:pPr>
      <w:hyperlink w:anchor="_Toc8938" w:history="1">
        <w:r>
          <w:t xml:space="preserve">5.7.2.2.3 </w:t>
        </w:r>
        <w:r>
          <w:t>设计方法</w:t>
        </w:r>
        <w:r>
          <w:tab/>
        </w:r>
        <w:r>
          <w:fldChar w:fldCharType="begin"/>
        </w:r>
        <w:r>
          <w:instrText xml:space="preserve"> PAGEREF _Toc8938 \h </w:instrText>
        </w:r>
        <w:r>
          <w:fldChar w:fldCharType="separate"/>
        </w:r>
        <w:r>
          <w:t>185</w:t>
        </w:r>
        <w:r>
          <w:fldChar w:fldCharType="end"/>
        </w:r>
      </w:hyperlink>
    </w:p>
    <w:p w14:paraId="2B78B4C9" w14:textId="77777777" w:rsidR="000D2AA3" w:rsidRDefault="000D2AA3">
      <w:pPr>
        <w:pStyle w:val="TOC5"/>
        <w:tabs>
          <w:tab w:val="right" w:leader="dot" w:pos="8306"/>
        </w:tabs>
        <w:ind w:left="2240"/>
      </w:pPr>
      <w:hyperlink w:anchor="_Toc21255" w:history="1">
        <w:r>
          <w:t xml:space="preserve">5.7.2.2.4 </w:t>
        </w:r>
        <w:r>
          <w:t>内部方法</w:t>
        </w:r>
        <w:r>
          <w:tab/>
        </w:r>
        <w:r>
          <w:fldChar w:fldCharType="begin"/>
        </w:r>
        <w:r>
          <w:instrText xml:space="preserve"> PAGEREF _Toc21255 \h </w:instrText>
        </w:r>
        <w:r>
          <w:fldChar w:fldCharType="separate"/>
        </w:r>
        <w:r>
          <w:t>185</w:t>
        </w:r>
        <w:r>
          <w:fldChar w:fldCharType="end"/>
        </w:r>
      </w:hyperlink>
    </w:p>
    <w:p w14:paraId="50BC5D9B" w14:textId="77777777" w:rsidR="000D2AA3" w:rsidRDefault="000D2AA3">
      <w:pPr>
        <w:pStyle w:val="TOC5"/>
        <w:tabs>
          <w:tab w:val="right" w:leader="dot" w:pos="8306"/>
        </w:tabs>
        <w:ind w:left="2240"/>
      </w:pPr>
      <w:hyperlink w:anchor="_Toc9930" w:history="1">
        <w:r>
          <w:t xml:space="preserve">5.7.2.2.5 </w:t>
        </w:r>
        <w:r>
          <w:t>对外接口</w:t>
        </w:r>
        <w:r>
          <w:tab/>
        </w:r>
        <w:r>
          <w:fldChar w:fldCharType="begin"/>
        </w:r>
        <w:r>
          <w:instrText xml:space="preserve"> PAGEREF _Toc9930 \h </w:instrText>
        </w:r>
        <w:r>
          <w:fldChar w:fldCharType="separate"/>
        </w:r>
        <w:r>
          <w:t>185</w:t>
        </w:r>
        <w:r>
          <w:fldChar w:fldCharType="end"/>
        </w:r>
      </w:hyperlink>
    </w:p>
    <w:p w14:paraId="655FF44C" w14:textId="77777777" w:rsidR="000D2AA3" w:rsidRDefault="000D2AA3">
      <w:pPr>
        <w:pStyle w:val="TOC5"/>
        <w:tabs>
          <w:tab w:val="right" w:leader="dot" w:pos="8306"/>
        </w:tabs>
        <w:ind w:left="2240"/>
      </w:pPr>
      <w:hyperlink w:anchor="_Toc6368" w:history="1">
        <w:r>
          <w:t xml:space="preserve">5.7.2.2.6 </w:t>
        </w:r>
        <w:r>
          <w:t>限制条件</w:t>
        </w:r>
        <w:r>
          <w:tab/>
        </w:r>
        <w:r>
          <w:fldChar w:fldCharType="begin"/>
        </w:r>
        <w:r>
          <w:instrText xml:space="preserve"> PAGEREF _Toc6368 \h </w:instrText>
        </w:r>
        <w:r>
          <w:fldChar w:fldCharType="separate"/>
        </w:r>
        <w:r>
          <w:t>185</w:t>
        </w:r>
        <w:r>
          <w:fldChar w:fldCharType="end"/>
        </w:r>
      </w:hyperlink>
    </w:p>
    <w:p w14:paraId="2D2C0484" w14:textId="77777777" w:rsidR="000D2AA3" w:rsidRDefault="000D2AA3">
      <w:pPr>
        <w:pStyle w:val="TOC5"/>
        <w:tabs>
          <w:tab w:val="right" w:leader="dot" w:pos="8306"/>
        </w:tabs>
        <w:ind w:left="2240"/>
      </w:pPr>
      <w:hyperlink w:anchor="_Toc28015" w:history="1">
        <w:r>
          <w:t xml:space="preserve">5.7.2.2.7 </w:t>
        </w:r>
        <w:r>
          <w:t>内部测试计划</w:t>
        </w:r>
        <w:r>
          <w:tab/>
        </w:r>
        <w:r>
          <w:fldChar w:fldCharType="begin"/>
        </w:r>
        <w:r>
          <w:instrText xml:space="preserve"> PAGEREF _Toc28015 \h </w:instrText>
        </w:r>
        <w:r>
          <w:fldChar w:fldCharType="separate"/>
        </w:r>
        <w:r>
          <w:t>186</w:t>
        </w:r>
        <w:r>
          <w:fldChar w:fldCharType="end"/>
        </w:r>
      </w:hyperlink>
    </w:p>
    <w:p w14:paraId="0CB60DEE" w14:textId="77777777" w:rsidR="000D2AA3" w:rsidRDefault="000D2AA3">
      <w:pPr>
        <w:pStyle w:val="TOC5"/>
        <w:tabs>
          <w:tab w:val="right" w:leader="dot" w:pos="8306"/>
        </w:tabs>
        <w:ind w:left="2240"/>
      </w:pPr>
      <w:hyperlink w:anchor="_Toc22144" w:history="1">
        <w:r>
          <w:t xml:space="preserve">5.7.2.2.8 </w:t>
        </w:r>
        <w:r>
          <w:t>尚未解决的问题</w:t>
        </w:r>
        <w:r>
          <w:tab/>
        </w:r>
        <w:r>
          <w:fldChar w:fldCharType="begin"/>
        </w:r>
        <w:r>
          <w:instrText xml:space="preserve"> PAGEREF _Toc22144 \h </w:instrText>
        </w:r>
        <w:r>
          <w:fldChar w:fldCharType="separate"/>
        </w:r>
        <w:r>
          <w:t>186</w:t>
        </w:r>
        <w:r>
          <w:fldChar w:fldCharType="end"/>
        </w:r>
      </w:hyperlink>
    </w:p>
    <w:p w14:paraId="3F410BFF" w14:textId="77777777" w:rsidR="000D2AA3" w:rsidRDefault="000D2AA3">
      <w:pPr>
        <w:pStyle w:val="TOC5"/>
        <w:tabs>
          <w:tab w:val="right" w:leader="dot" w:pos="8306"/>
        </w:tabs>
        <w:ind w:left="2240"/>
      </w:pPr>
      <w:hyperlink w:anchor="_Toc29053" w:history="1">
        <w:r>
          <w:t xml:space="preserve">5.7.2.2.9 </w:t>
        </w:r>
        <w:r>
          <w:t>异常和错误处理</w:t>
        </w:r>
        <w:r>
          <w:tab/>
        </w:r>
        <w:r>
          <w:fldChar w:fldCharType="begin"/>
        </w:r>
        <w:r>
          <w:instrText xml:space="preserve"> PAGEREF _Toc29053 \h </w:instrText>
        </w:r>
        <w:r>
          <w:fldChar w:fldCharType="separate"/>
        </w:r>
        <w:r>
          <w:t>186</w:t>
        </w:r>
        <w:r>
          <w:fldChar w:fldCharType="end"/>
        </w:r>
      </w:hyperlink>
    </w:p>
    <w:p w14:paraId="3D7619BE" w14:textId="77777777" w:rsidR="000D2AA3" w:rsidRDefault="000D2AA3">
      <w:pPr>
        <w:pStyle w:val="TOC4"/>
        <w:tabs>
          <w:tab w:val="right" w:leader="dot" w:pos="8306"/>
        </w:tabs>
        <w:ind w:left="1680"/>
      </w:pPr>
      <w:hyperlink w:anchor="_Toc16037" w:history="1">
        <w:r>
          <w:t xml:space="preserve">5.7.2.3 </w:t>
        </w:r>
        <w:r>
          <w:t>数据库备份与恢复类</w:t>
        </w:r>
        <w:r>
          <w:t>/DSDWRJQTLJS-BJ-XTGL-BFHF</w:t>
        </w:r>
        <w:r>
          <w:tab/>
        </w:r>
        <w:r>
          <w:fldChar w:fldCharType="begin"/>
        </w:r>
        <w:r>
          <w:instrText xml:space="preserve"> PAGEREF _Toc16037 \h </w:instrText>
        </w:r>
        <w:r>
          <w:fldChar w:fldCharType="separate"/>
        </w:r>
        <w:r>
          <w:t>186</w:t>
        </w:r>
        <w:r>
          <w:fldChar w:fldCharType="end"/>
        </w:r>
      </w:hyperlink>
    </w:p>
    <w:p w14:paraId="76C65B46" w14:textId="77777777" w:rsidR="000D2AA3" w:rsidRDefault="000D2AA3">
      <w:pPr>
        <w:pStyle w:val="TOC5"/>
        <w:tabs>
          <w:tab w:val="right" w:leader="dot" w:pos="8306"/>
        </w:tabs>
        <w:ind w:left="2240"/>
      </w:pPr>
      <w:hyperlink w:anchor="_Toc23234" w:history="1">
        <w:r>
          <w:t xml:space="preserve">5.7.2.3.1 </w:t>
        </w:r>
        <w:r>
          <w:t>功能</w:t>
        </w:r>
        <w:r>
          <w:tab/>
        </w:r>
        <w:r>
          <w:fldChar w:fldCharType="begin"/>
        </w:r>
        <w:r>
          <w:instrText xml:space="preserve"> PAGEREF _Toc23234 \h </w:instrText>
        </w:r>
        <w:r>
          <w:fldChar w:fldCharType="separate"/>
        </w:r>
        <w:r>
          <w:t>186</w:t>
        </w:r>
        <w:r>
          <w:fldChar w:fldCharType="end"/>
        </w:r>
      </w:hyperlink>
    </w:p>
    <w:p w14:paraId="32A870AF" w14:textId="77777777" w:rsidR="000D2AA3" w:rsidRDefault="000D2AA3">
      <w:pPr>
        <w:pStyle w:val="TOC5"/>
        <w:tabs>
          <w:tab w:val="right" w:leader="dot" w:pos="8306"/>
        </w:tabs>
        <w:ind w:left="2240"/>
      </w:pPr>
      <w:hyperlink w:anchor="_Toc8670" w:history="1">
        <w:r>
          <w:t xml:space="preserve">5.7.2.3.2 </w:t>
        </w:r>
        <w:r>
          <w:t>输入输出</w:t>
        </w:r>
        <w:r>
          <w:tab/>
        </w:r>
        <w:r>
          <w:fldChar w:fldCharType="begin"/>
        </w:r>
        <w:r>
          <w:instrText xml:space="preserve"> PAGEREF _Toc8670 \h </w:instrText>
        </w:r>
        <w:r>
          <w:fldChar w:fldCharType="separate"/>
        </w:r>
        <w:r>
          <w:t>186</w:t>
        </w:r>
        <w:r>
          <w:fldChar w:fldCharType="end"/>
        </w:r>
      </w:hyperlink>
    </w:p>
    <w:p w14:paraId="02F7C4EA" w14:textId="77777777" w:rsidR="000D2AA3" w:rsidRDefault="000D2AA3">
      <w:pPr>
        <w:pStyle w:val="TOC5"/>
        <w:tabs>
          <w:tab w:val="right" w:leader="dot" w:pos="8306"/>
        </w:tabs>
        <w:ind w:left="2240"/>
      </w:pPr>
      <w:hyperlink w:anchor="_Toc18334" w:history="1">
        <w:r>
          <w:t xml:space="preserve">5.7.2.3.3 </w:t>
        </w:r>
        <w:r>
          <w:t>设计方法</w:t>
        </w:r>
        <w:r>
          <w:tab/>
        </w:r>
        <w:r>
          <w:fldChar w:fldCharType="begin"/>
        </w:r>
        <w:r>
          <w:instrText xml:space="preserve"> PAGEREF _Toc18334 \h </w:instrText>
        </w:r>
        <w:r>
          <w:fldChar w:fldCharType="separate"/>
        </w:r>
        <w:r>
          <w:t>187</w:t>
        </w:r>
        <w:r>
          <w:fldChar w:fldCharType="end"/>
        </w:r>
      </w:hyperlink>
    </w:p>
    <w:p w14:paraId="764A0897" w14:textId="77777777" w:rsidR="000D2AA3" w:rsidRDefault="000D2AA3">
      <w:pPr>
        <w:pStyle w:val="TOC5"/>
        <w:tabs>
          <w:tab w:val="right" w:leader="dot" w:pos="8306"/>
        </w:tabs>
        <w:ind w:left="2240"/>
      </w:pPr>
      <w:hyperlink w:anchor="_Toc15575" w:history="1">
        <w:r>
          <w:t xml:space="preserve">5.7.2.3.4 </w:t>
        </w:r>
        <w:r>
          <w:t>内部方法</w:t>
        </w:r>
        <w:r>
          <w:tab/>
        </w:r>
        <w:r>
          <w:fldChar w:fldCharType="begin"/>
        </w:r>
        <w:r>
          <w:instrText xml:space="preserve"> PAGEREF _Toc15575 \h </w:instrText>
        </w:r>
        <w:r>
          <w:fldChar w:fldCharType="separate"/>
        </w:r>
        <w:r>
          <w:t>187</w:t>
        </w:r>
        <w:r>
          <w:fldChar w:fldCharType="end"/>
        </w:r>
      </w:hyperlink>
    </w:p>
    <w:p w14:paraId="113882EB" w14:textId="77777777" w:rsidR="000D2AA3" w:rsidRDefault="000D2AA3">
      <w:pPr>
        <w:pStyle w:val="TOC5"/>
        <w:tabs>
          <w:tab w:val="right" w:leader="dot" w:pos="8306"/>
        </w:tabs>
        <w:ind w:left="2240"/>
      </w:pPr>
      <w:hyperlink w:anchor="_Toc25262" w:history="1">
        <w:r>
          <w:t xml:space="preserve">5.7.2.3.5 </w:t>
        </w:r>
        <w:r>
          <w:t>对外接口</w:t>
        </w:r>
        <w:r>
          <w:tab/>
        </w:r>
        <w:r>
          <w:fldChar w:fldCharType="begin"/>
        </w:r>
        <w:r>
          <w:instrText xml:space="preserve"> PAGEREF _Toc25262 \h </w:instrText>
        </w:r>
        <w:r>
          <w:fldChar w:fldCharType="separate"/>
        </w:r>
        <w:r>
          <w:t>187</w:t>
        </w:r>
        <w:r>
          <w:fldChar w:fldCharType="end"/>
        </w:r>
      </w:hyperlink>
    </w:p>
    <w:p w14:paraId="400337BB" w14:textId="77777777" w:rsidR="000D2AA3" w:rsidRDefault="000D2AA3">
      <w:pPr>
        <w:pStyle w:val="TOC5"/>
        <w:tabs>
          <w:tab w:val="right" w:leader="dot" w:pos="8306"/>
        </w:tabs>
        <w:ind w:left="2240"/>
      </w:pPr>
      <w:hyperlink w:anchor="_Toc30159" w:history="1">
        <w:r>
          <w:t xml:space="preserve">5.7.2.3.6 </w:t>
        </w:r>
        <w:r>
          <w:t>限制条件</w:t>
        </w:r>
        <w:r>
          <w:tab/>
        </w:r>
        <w:r>
          <w:fldChar w:fldCharType="begin"/>
        </w:r>
        <w:r>
          <w:instrText xml:space="preserve"> PAGEREF _Toc30159 \h </w:instrText>
        </w:r>
        <w:r>
          <w:fldChar w:fldCharType="separate"/>
        </w:r>
        <w:r>
          <w:t>187</w:t>
        </w:r>
        <w:r>
          <w:fldChar w:fldCharType="end"/>
        </w:r>
      </w:hyperlink>
    </w:p>
    <w:p w14:paraId="567DC9EA" w14:textId="77777777" w:rsidR="000D2AA3" w:rsidRDefault="000D2AA3">
      <w:pPr>
        <w:pStyle w:val="TOC5"/>
        <w:tabs>
          <w:tab w:val="right" w:leader="dot" w:pos="8306"/>
        </w:tabs>
        <w:ind w:left="2240"/>
      </w:pPr>
      <w:hyperlink w:anchor="_Toc12012" w:history="1">
        <w:r>
          <w:t xml:space="preserve">5.7.2.3.7 </w:t>
        </w:r>
        <w:r>
          <w:t>内部测试计划</w:t>
        </w:r>
        <w:r>
          <w:tab/>
        </w:r>
        <w:r>
          <w:fldChar w:fldCharType="begin"/>
        </w:r>
        <w:r>
          <w:instrText xml:space="preserve"> PAGEREF _Toc12012 \h </w:instrText>
        </w:r>
        <w:r>
          <w:fldChar w:fldCharType="separate"/>
        </w:r>
        <w:r>
          <w:t>188</w:t>
        </w:r>
        <w:r>
          <w:fldChar w:fldCharType="end"/>
        </w:r>
      </w:hyperlink>
    </w:p>
    <w:p w14:paraId="32B7ECB3" w14:textId="77777777" w:rsidR="000D2AA3" w:rsidRDefault="000D2AA3">
      <w:pPr>
        <w:pStyle w:val="TOC5"/>
        <w:tabs>
          <w:tab w:val="right" w:leader="dot" w:pos="8306"/>
        </w:tabs>
        <w:ind w:left="2240"/>
      </w:pPr>
      <w:hyperlink w:anchor="_Toc27333" w:history="1">
        <w:r>
          <w:t xml:space="preserve">5.7.2.3.8 </w:t>
        </w:r>
        <w:r>
          <w:t>尚未解决的问题</w:t>
        </w:r>
        <w:r>
          <w:tab/>
        </w:r>
        <w:r>
          <w:fldChar w:fldCharType="begin"/>
        </w:r>
        <w:r>
          <w:instrText xml:space="preserve"> PAGEREF _Toc27333 \h </w:instrText>
        </w:r>
        <w:r>
          <w:fldChar w:fldCharType="separate"/>
        </w:r>
        <w:r>
          <w:t>188</w:t>
        </w:r>
        <w:r>
          <w:fldChar w:fldCharType="end"/>
        </w:r>
      </w:hyperlink>
    </w:p>
    <w:p w14:paraId="55006EEF" w14:textId="77777777" w:rsidR="000D2AA3" w:rsidRDefault="000D2AA3">
      <w:pPr>
        <w:pStyle w:val="TOC5"/>
        <w:tabs>
          <w:tab w:val="right" w:leader="dot" w:pos="8306"/>
        </w:tabs>
        <w:ind w:left="2240"/>
      </w:pPr>
      <w:hyperlink w:anchor="_Toc1434" w:history="1">
        <w:r>
          <w:t xml:space="preserve">5.7.2.3.9 </w:t>
        </w:r>
        <w:r>
          <w:t>异常和错误处理</w:t>
        </w:r>
        <w:r>
          <w:tab/>
        </w:r>
        <w:r>
          <w:fldChar w:fldCharType="begin"/>
        </w:r>
        <w:r>
          <w:instrText xml:space="preserve"> PAGEREF _Toc1434 \h </w:instrText>
        </w:r>
        <w:r>
          <w:fldChar w:fldCharType="separate"/>
        </w:r>
        <w:r>
          <w:t>188</w:t>
        </w:r>
        <w:r>
          <w:fldChar w:fldCharType="end"/>
        </w:r>
      </w:hyperlink>
    </w:p>
    <w:p w14:paraId="0CACB3D9" w14:textId="77777777" w:rsidR="000D2AA3" w:rsidRDefault="000D2AA3">
      <w:pPr>
        <w:pStyle w:val="TOC4"/>
        <w:tabs>
          <w:tab w:val="right" w:leader="dot" w:pos="8306"/>
        </w:tabs>
        <w:ind w:left="1680"/>
      </w:pPr>
      <w:hyperlink w:anchor="_Toc32300" w:history="1">
        <w:r>
          <w:t xml:space="preserve">5.7.2.4 </w:t>
        </w:r>
        <w:r>
          <w:t>用户操作日志类</w:t>
        </w:r>
        <w:r>
          <w:t>/DSDWRJQTLJS-BJ-XTGL-CZRZ</w:t>
        </w:r>
        <w:r>
          <w:tab/>
        </w:r>
        <w:r>
          <w:fldChar w:fldCharType="begin"/>
        </w:r>
        <w:r>
          <w:instrText xml:space="preserve"> PAGEREF _Toc32300 \h </w:instrText>
        </w:r>
        <w:r>
          <w:fldChar w:fldCharType="separate"/>
        </w:r>
        <w:r>
          <w:t>188</w:t>
        </w:r>
        <w:r>
          <w:fldChar w:fldCharType="end"/>
        </w:r>
      </w:hyperlink>
    </w:p>
    <w:p w14:paraId="587C4A52" w14:textId="77777777" w:rsidR="000D2AA3" w:rsidRDefault="000D2AA3">
      <w:pPr>
        <w:pStyle w:val="TOC5"/>
        <w:tabs>
          <w:tab w:val="right" w:leader="dot" w:pos="8306"/>
        </w:tabs>
        <w:ind w:left="2240"/>
      </w:pPr>
      <w:hyperlink w:anchor="_Toc23729" w:history="1">
        <w:r>
          <w:t xml:space="preserve">5.7.2.4.1 </w:t>
        </w:r>
        <w:r>
          <w:t>功能</w:t>
        </w:r>
        <w:r>
          <w:tab/>
        </w:r>
        <w:r>
          <w:fldChar w:fldCharType="begin"/>
        </w:r>
        <w:r>
          <w:instrText xml:space="preserve"> PAGEREF _Toc23729 \h </w:instrText>
        </w:r>
        <w:r>
          <w:fldChar w:fldCharType="separate"/>
        </w:r>
        <w:r>
          <w:t>188</w:t>
        </w:r>
        <w:r>
          <w:fldChar w:fldCharType="end"/>
        </w:r>
      </w:hyperlink>
    </w:p>
    <w:p w14:paraId="333C185C" w14:textId="77777777" w:rsidR="000D2AA3" w:rsidRDefault="000D2AA3">
      <w:pPr>
        <w:pStyle w:val="TOC5"/>
        <w:tabs>
          <w:tab w:val="right" w:leader="dot" w:pos="8306"/>
        </w:tabs>
        <w:ind w:left="2240"/>
      </w:pPr>
      <w:hyperlink w:anchor="_Toc15909" w:history="1">
        <w:r>
          <w:t xml:space="preserve">5.7.2.4.2 </w:t>
        </w:r>
        <w:r>
          <w:t>输入输出</w:t>
        </w:r>
        <w:r>
          <w:tab/>
        </w:r>
        <w:r>
          <w:fldChar w:fldCharType="begin"/>
        </w:r>
        <w:r>
          <w:instrText xml:space="preserve"> PAGEREF _Toc15909 \h </w:instrText>
        </w:r>
        <w:r>
          <w:fldChar w:fldCharType="separate"/>
        </w:r>
        <w:r>
          <w:t>188</w:t>
        </w:r>
        <w:r>
          <w:fldChar w:fldCharType="end"/>
        </w:r>
      </w:hyperlink>
    </w:p>
    <w:p w14:paraId="237F62D5" w14:textId="77777777" w:rsidR="000D2AA3" w:rsidRDefault="000D2AA3">
      <w:pPr>
        <w:pStyle w:val="TOC5"/>
        <w:tabs>
          <w:tab w:val="right" w:leader="dot" w:pos="8306"/>
        </w:tabs>
        <w:ind w:left="2240"/>
      </w:pPr>
      <w:hyperlink w:anchor="_Toc25008" w:history="1">
        <w:r>
          <w:t xml:space="preserve">5.7.2.4.3 </w:t>
        </w:r>
        <w:r>
          <w:t>设计方法</w:t>
        </w:r>
        <w:r>
          <w:tab/>
        </w:r>
        <w:r>
          <w:fldChar w:fldCharType="begin"/>
        </w:r>
        <w:r>
          <w:instrText xml:space="preserve"> PAGEREF _Toc25008 \h </w:instrText>
        </w:r>
        <w:r>
          <w:fldChar w:fldCharType="separate"/>
        </w:r>
        <w:r>
          <w:t>189</w:t>
        </w:r>
        <w:r>
          <w:fldChar w:fldCharType="end"/>
        </w:r>
      </w:hyperlink>
    </w:p>
    <w:p w14:paraId="68FF3DF3" w14:textId="77777777" w:rsidR="000D2AA3" w:rsidRDefault="000D2AA3">
      <w:pPr>
        <w:pStyle w:val="TOC5"/>
        <w:tabs>
          <w:tab w:val="right" w:leader="dot" w:pos="8306"/>
        </w:tabs>
        <w:ind w:left="2240"/>
      </w:pPr>
      <w:hyperlink w:anchor="_Toc8841" w:history="1">
        <w:r>
          <w:t xml:space="preserve">5.7.2.4.4 </w:t>
        </w:r>
        <w:r>
          <w:t>内部方法</w:t>
        </w:r>
        <w:r>
          <w:tab/>
        </w:r>
        <w:r>
          <w:fldChar w:fldCharType="begin"/>
        </w:r>
        <w:r>
          <w:instrText xml:space="preserve"> PAGEREF _Toc8841 \h </w:instrText>
        </w:r>
        <w:r>
          <w:fldChar w:fldCharType="separate"/>
        </w:r>
        <w:r>
          <w:t>189</w:t>
        </w:r>
        <w:r>
          <w:fldChar w:fldCharType="end"/>
        </w:r>
      </w:hyperlink>
    </w:p>
    <w:p w14:paraId="22F87270" w14:textId="77777777" w:rsidR="000D2AA3" w:rsidRDefault="000D2AA3">
      <w:pPr>
        <w:pStyle w:val="TOC5"/>
        <w:tabs>
          <w:tab w:val="right" w:leader="dot" w:pos="8306"/>
        </w:tabs>
        <w:ind w:left="2240"/>
      </w:pPr>
      <w:hyperlink w:anchor="_Toc5119" w:history="1">
        <w:r>
          <w:t xml:space="preserve">5.7.2.4.5 </w:t>
        </w:r>
        <w:r>
          <w:t>对外接口</w:t>
        </w:r>
        <w:r>
          <w:tab/>
        </w:r>
        <w:r>
          <w:fldChar w:fldCharType="begin"/>
        </w:r>
        <w:r>
          <w:instrText xml:space="preserve"> PAGEREF _Toc5119 \h </w:instrText>
        </w:r>
        <w:r>
          <w:fldChar w:fldCharType="separate"/>
        </w:r>
        <w:r>
          <w:t>189</w:t>
        </w:r>
        <w:r>
          <w:fldChar w:fldCharType="end"/>
        </w:r>
      </w:hyperlink>
    </w:p>
    <w:p w14:paraId="304B0064" w14:textId="77777777" w:rsidR="000D2AA3" w:rsidRDefault="000D2AA3">
      <w:pPr>
        <w:pStyle w:val="TOC5"/>
        <w:tabs>
          <w:tab w:val="right" w:leader="dot" w:pos="8306"/>
        </w:tabs>
        <w:ind w:left="2240"/>
      </w:pPr>
      <w:hyperlink w:anchor="_Toc16461" w:history="1">
        <w:r>
          <w:t xml:space="preserve">5.7.2.4.6 </w:t>
        </w:r>
        <w:r>
          <w:t>限制条件</w:t>
        </w:r>
        <w:r>
          <w:tab/>
        </w:r>
        <w:r>
          <w:fldChar w:fldCharType="begin"/>
        </w:r>
        <w:r>
          <w:instrText xml:space="preserve"> PAGEREF _Toc16461 \h </w:instrText>
        </w:r>
        <w:r>
          <w:fldChar w:fldCharType="separate"/>
        </w:r>
        <w:r>
          <w:t>189</w:t>
        </w:r>
        <w:r>
          <w:fldChar w:fldCharType="end"/>
        </w:r>
      </w:hyperlink>
    </w:p>
    <w:p w14:paraId="485ABDAA" w14:textId="77777777" w:rsidR="000D2AA3" w:rsidRDefault="000D2AA3">
      <w:pPr>
        <w:pStyle w:val="TOC5"/>
        <w:tabs>
          <w:tab w:val="right" w:leader="dot" w:pos="8306"/>
        </w:tabs>
        <w:ind w:left="2240"/>
      </w:pPr>
      <w:hyperlink w:anchor="_Toc9023" w:history="1">
        <w:r>
          <w:t xml:space="preserve">5.7.2.4.7 </w:t>
        </w:r>
        <w:r>
          <w:t>内部测试计划</w:t>
        </w:r>
        <w:r>
          <w:tab/>
        </w:r>
        <w:r>
          <w:fldChar w:fldCharType="begin"/>
        </w:r>
        <w:r>
          <w:instrText xml:space="preserve"> PAGEREF _Toc9023 \h </w:instrText>
        </w:r>
        <w:r>
          <w:fldChar w:fldCharType="separate"/>
        </w:r>
        <w:r>
          <w:t>190</w:t>
        </w:r>
        <w:r>
          <w:fldChar w:fldCharType="end"/>
        </w:r>
      </w:hyperlink>
    </w:p>
    <w:p w14:paraId="5C2B0B95" w14:textId="77777777" w:rsidR="000D2AA3" w:rsidRDefault="000D2AA3">
      <w:pPr>
        <w:pStyle w:val="TOC5"/>
        <w:tabs>
          <w:tab w:val="right" w:leader="dot" w:pos="8306"/>
        </w:tabs>
        <w:ind w:left="2240"/>
      </w:pPr>
      <w:hyperlink w:anchor="_Toc17674" w:history="1">
        <w:r>
          <w:t xml:space="preserve">5.7.2.4.8 </w:t>
        </w:r>
        <w:r>
          <w:t>尚未解决的问题</w:t>
        </w:r>
        <w:r>
          <w:tab/>
        </w:r>
        <w:r>
          <w:fldChar w:fldCharType="begin"/>
        </w:r>
        <w:r>
          <w:instrText xml:space="preserve"> PAGEREF _Toc17674 \h </w:instrText>
        </w:r>
        <w:r>
          <w:fldChar w:fldCharType="separate"/>
        </w:r>
        <w:r>
          <w:t>190</w:t>
        </w:r>
        <w:r>
          <w:fldChar w:fldCharType="end"/>
        </w:r>
      </w:hyperlink>
    </w:p>
    <w:p w14:paraId="7A683163" w14:textId="77777777" w:rsidR="000D2AA3" w:rsidRDefault="000D2AA3">
      <w:pPr>
        <w:pStyle w:val="TOC5"/>
        <w:tabs>
          <w:tab w:val="right" w:leader="dot" w:pos="8306"/>
        </w:tabs>
        <w:ind w:left="2240"/>
      </w:pPr>
      <w:hyperlink w:anchor="_Toc14650" w:history="1">
        <w:r>
          <w:t xml:space="preserve">5.7.2.4.9 </w:t>
        </w:r>
        <w:r>
          <w:t>异常和错误处理</w:t>
        </w:r>
        <w:r>
          <w:tab/>
        </w:r>
        <w:r>
          <w:fldChar w:fldCharType="begin"/>
        </w:r>
        <w:r>
          <w:instrText xml:space="preserve"> PAGEREF _Toc14650 \h </w:instrText>
        </w:r>
        <w:r>
          <w:fldChar w:fldCharType="separate"/>
        </w:r>
        <w:r>
          <w:t>190</w:t>
        </w:r>
        <w:r>
          <w:fldChar w:fldCharType="end"/>
        </w:r>
      </w:hyperlink>
    </w:p>
    <w:p w14:paraId="0A3B9024" w14:textId="77777777" w:rsidR="000D2AA3" w:rsidRDefault="000D2AA3">
      <w:pPr>
        <w:pStyle w:val="TOC3"/>
        <w:tabs>
          <w:tab w:val="right" w:leader="dot" w:pos="8306"/>
        </w:tabs>
        <w:ind w:left="1120"/>
      </w:pPr>
      <w:hyperlink w:anchor="_Toc25510" w:history="1">
        <w:r>
          <w:t xml:space="preserve">5.7.3 </w:t>
        </w:r>
        <w:r>
          <w:t>界面设计</w:t>
        </w:r>
        <w:r>
          <w:tab/>
        </w:r>
        <w:r>
          <w:fldChar w:fldCharType="begin"/>
        </w:r>
        <w:r>
          <w:instrText xml:space="preserve"> PAGEREF _Toc25510 \h </w:instrText>
        </w:r>
        <w:r>
          <w:fldChar w:fldCharType="separate"/>
        </w:r>
        <w:r>
          <w:t>190</w:t>
        </w:r>
        <w:r>
          <w:fldChar w:fldCharType="end"/>
        </w:r>
      </w:hyperlink>
    </w:p>
    <w:p w14:paraId="2A155B38" w14:textId="77777777" w:rsidR="000D2AA3" w:rsidRDefault="000D2AA3">
      <w:pPr>
        <w:pStyle w:val="TOC1"/>
        <w:tabs>
          <w:tab w:val="right" w:leader="dot" w:pos="8306"/>
        </w:tabs>
      </w:pPr>
      <w:hyperlink w:anchor="_Toc21597" w:history="1">
        <w:r>
          <w:t xml:space="preserve">6 </w:t>
        </w:r>
        <w:r>
          <w:t>需求可追踪性</w:t>
        </w:r>
        <w:r>
          <w:tab/>
        </w:r>
        <w:r>
          <w:fldChar w:fldCharType="begin"/>
        </w:r>
        <w:r>
          <w:instrText xml:space="preserve"> PAGEREF _Toc21597 \h </w:instrText>
        </w:r>
        <w:r>
          <w:fldChar w:fldCharType="separate"/>
        </w:r>
        <w:r>
          <w:t>191</w:t>
        </w:r>
        <w:r>
          <w:fldChar w:fldCharType="end"/>
        </w:r>
      </w:hyperlink>
    </w:p>
    <w:p w14:paraId="10593848" w14:textId="77777777" w:rsidR="000D2AA3" w:rsidRDefault="000D2AA3">
      <w:pPr>
        <w:pStyle w:val="TOC1"/>
        <w:tabs>
          <w:tab w:val="right" w:leader="dot" w:pos="8306"/>
        </w:tabs>
      </w:pPr>
      <w:hyperlink w:anchor="_Toc25464" w:history="1">
        <w:r>
          <w:t xml:space="preserve">7 </w:t>
        </w:r>
        <w:r>
          <w:t>注释</w:t>
        </w:r>
        <w:r>
          <w:tab/>
        </w:r>
        <w:r>
          <w:fldChar w:fldCharType="begin"/>
        </w:r>
        <w:r>
          <w:instrText xml:space="preserve"> PAGEREF _Toc25464 \h </w:instrText>
        </w:r>
        <w:r>
          <w:fldChar w:fldCharType="separate"/>
        </w:r>
        <w:r>
          <w:t>193</w:t>
        </w:r>
        <w:r>
          <w:fldChar w:fldCharType="end"/>
        </w:r>
      </w:hyperlink>
    </w:p>
    <w:p w14:paraId="49D0D9D4" w14:textId="77777777" w:rsidR="000D2AA3" w:rsidRDefault="00000000">
      <w:pPr>
        <w:pStyle w:val="BodyNoIndent"/>
      </w:pPr>
      <w:r>
        <w:rPr>
          <w:rFonts w:eastAsia="宋体"/>
        </w:rPr>
        <w:fldChar w:fldCharType="end"/>
      </w:r>
    </w:p>
    <w:p w14:paraId="6C417247" w14:textId="77777777" w:rsidR="000D2AA3" w:rsidRDefault="000D2AA3">
      <w:pPr>
        <w:sectPr w:rsidR="000D2AA3">
          <w:headerReference w:type="default" r:id="rId8"/>
          <w:footerReference w:type="default" r:id="rId9"/>
          <w:pgSz w:w="11906" w:h="16838"/>
          <w:pgMar w:top="1440" w:right="1800" w:bottom="1440" w:left="1800" w:header="680" w:footer="680" w:gutter="0"/>
          <w:pgNumType w:fmt="upperRoman" w:start="1"/>
          <w:cols w:space="720"/>
          <w:titlePg/>
          <w:docGrid w:linePitch="360"/>
        </w:sectPr>
      </w:pPr>
    </w:p>
    <w:p w14:paraId="25CA0CF3" w14:textId="77777777" w:rsidR="000D2AA3" w:rsidRDefault="00000000">
      <w:pPr>
        <w:pStyle w:val="1"/>
        <w:spacing w:beforeLines="50" w:before="156" w:afterLines="50" w:after="156" w:line="360" w:lineRule="auto"/>
        <w:ind w:left="431" w:hanging="431"/>
        <w:rPr>
          <w:rFonts w:ascii="黑体" w:eastAsia="黑体" w:hAnsi="黑体"/>
          <w:sz w:val="32"/>
          <w:lang w:eastAsia="zh-CN"/>
        </w:rPr>
      </w:pPr>
      <w:bookmarkStart w:id="0" w:name="_Toc16939"/>
      <w:proofErr w:type="gramStart"/>
      <w:r>
        <w:rPr>
          <w:rFonts w:ascii="黑体" w:eastAsia="黑体" w:hAnsi="黑体"/>
          <w:sz w:val="32"/>
          <w:lang w:eastAsia="zh-CN"/>
        </w:rPr>
        <w:lastRenderedPageBreak/>
        <w:t>1 范围</w:t>
      </w:r>
      <w:bookmarkEnd w:id="0"/>
      <w:proofErr w:type="gramEnd"/>
    </w:p>
    <w:p w14:paraId="535F8331" w14:textId="77777777" w:rsidR="000D2AA3" w:rsidRDefault="00000000">
      <w:pPr>
        <w:ind w:firstLine="420"/>
        <w:rPr>
          <w:lang w:eastAsia="zh-CN"/>
        </w:rPr>
      </w:pPr>
      <w:r>
        <w:rPr>
          <w:lang w:eastAsia="zh-CN"/>
        </w:rPr>
        <w:t>本文档给出多手段无人集群通联技术软件的</w:t>
      </w:r>
      <w:r>
        <w:rPr>
          <w:lang w:eastAsia="zh-CN"/>
        </w:rPr>
        <w:t>CSCI</w:t>
      </w:r>
      <w:r>
        <w:rPr>
          <w:lang w:eastAsia="zh-CN"/>
        </w:rPr>
        <w:t>级设计决策、体系结构、执行方案、数据结构、接口和</w:t>
      </w:r>
      <w:r>
        <w:rPr>
          <w:lang w:eastAsia="zh-CN"/>
        </w:rPr>
        <w:t>CSCI</w:t>
      </w:r>
      <w:r>
        <w:rPr>
          <w:lang w:eastAsia="zh-CN"/>
        </w:rPr>
        <w:t>详细设计，作为编码实现、联调测试、配置管理和维护保障的设计基线。</w:t>
      </w:r>
    </w:p>
    <w:p w14:paraId="1238E27E" w14:textId="77777777" w:rsidR="000D2AA3" w:rsidRDefault="00000000">
      <w:pPr>
        <w:rPr>
          <w:lang w:eastAsia="zh-CN"/>
        </w:rPr>
      </w:pPr>
      <w:r>
        <w:rPr>
          <w:lang w:eastAsia="zh-CN"/>
        </w:rPr>
        <w:t>详细设计遵循需求规格说明中确定的</w:t>
      </w:r>
      <w:r>
        <w:rPr>
          <w:lang w:eastAsia="zh-CN"/>
        </w:rPr>
        <w:t>AFSIM 2.9.0</w:t>
      </w:r>
      <w:r>
        <w:rPr>
          <w:lang w:eastAsia="zh-CN"/>
        </w:rPr>
        <w:t>、单机离线、</w:t>
      </w:r>
      <w:r>
        <w:rPr>
          <w:lang w:eastAsia="zh-CN"/>
        </w:rPr>
        <w:t>50</w:t>
      </w:r>
      <w:r>
        <w:rPr>
          <w:lang w:eastAsia="zh-CN"/>
        </w:rPr>
        <w:t>节点、</w:t>
      </w:r>
      <w:r>
        <w:rPr>
          <w:lang w:eastAsia="zh-CN"/>
        </w:rPr>
        <w:t>4</w:t>
      </w:r>
      <w:r>
        <w:rPr>
          <w:lang w:eastAsia="zh-CN"/>
        </w:rPr>
        <w:t>类异构链路、不少于</w:t>
      </w:r>
      <w:r>
        <w:rPr>
          <w:lang w:eastAsia="zh-CN"/>
        </w:rPr>
        <w:t>2</w:t>
      </w:r>
      <w:r>
        <w:rPr>
          <w:lang w:eastAsia="zh-CN"/>
        </w:rPr>
        <w:t>种干扰设备、逐帧</w:t>
      </w:r>
      <w:r>
        <w:rPr>
          <w:lang w:eastAsia="zh-CN"/>
        </w:rPr>
        <w:t>SNR/BER</w:t>
      </w:r>
      <w:r>
        <w:rPr>
          <w:lang w:eastAsia="zh-CN"/>
        </w:rPr>
        <w:t>计算和自动链路切换约束。</w:t>
      </w:r>
    </w:p>
    <w:p w14:paraId="2B55C0A2" w14:textId="26B2F434" w:rsidR="000D2AA3" w:rsidRDefault="007D5291">
      <w:pPr>
        <w:rPr>
          <w:rFonts w:ascii="宋体" w:eastAsia="宋体" w:hAnsi="宋体" w:cs="宋体"/>
          <w:lang w:eastAsia="zh-CN"/>
        </w:rPr>
      </w:pPr>
      <w:r>
        <w:rPr>
          <w:rFonts w:ascii="宋体" w:eastAsia="宋体" w:hAnsi="宋体" w:cs="宋体" w:hint="eastAsia"/>
          <w:lang w:eastAsia="zh-CN"/>
        </w:rPr>
        <w:t>具体如下：</w:t>
      </w:r>
    </w:p>
    <w:p w14:paraId="0BFCBE42" w14:textId="47833311" w:rsidR="007D5291" w:rsidRPr="007D5291" w:rsidRDefault="007D5291" w:rsidP="007D5291">
      <w:pPr>
        <w:pStyle w:val="aff"/>
        <w:numPr>
          <w:ilvl w:val="0"/>
          <w:numId w:val="7"/>
        </w:numPr>
        <w:rPr>
          <w:rFonts w:ascii="宋体" w:eastAsia="宋体" w:hAnsi="宋体" w:cs="宋体"/>
          <w:lang w:eastAsia="zh-CN"/>
        </w:rPr>
      </w:pPr>
      <w:r w:rsidRPr="007D5291">
        <w:rPr>
          <w:rFonts w:ascii="宋体" w:eastAsia="宋体" w:hAnsi="宋体" w:cs="宋体" w:hint="eastAsia"/>
          <w:lang w:eastAsia="zh-CN"/>
        </w:rPr>
        <w:t>可仿真卫星、微波、新一代数传链和新型通信链路（激光）4中异构链路信息链路</w:t>
      </w:r>
    </w:p>
    <w:p w14:paraId="7ED4DF30" w14:textId="35F2F696" w:rsidR="007D5291" w:rsidRPr="007D5291" w:rsidRDefault="007D5291" w:rsidP="007D5291">
      <w:pPr>
        <w:pStyle w:val="aff"/>
        <w:numPr>
          <w:ilvl w:val="0"/>
          <w:numId w:val="7"/>
        </w:numPr>
        <w:rPr>
          <w:lang w:eastAsia="zh-CN"/>
        </w:rPr>
      </w:pPr>
      <w:r>
        <w:rPr>
          <w:rFonts w:ascii="宋体" w:eastAsia="宋体" w:hAnsi="宋体" w:cs="宋体" w:hint="eastAsia"/>
          <w:lang w:eastAsia="zh-CN"/>
        </w:rPr>
        <w:t>支持不少于4类共50个信息节点、不少于4类信息链路、不少于2种干扰设备的仿真建模和通信仿真测试。</w:t>
      </w:r>
    </w:p>
    <w:p w14:paraId="7B21548A" w14:textId="699BBCC4" w:rsidR="007D5291" w:rsidRPr="007D5291" w:rsidRDefault="007D5291" w:rsidP="007D5291">
      <w:pPr>
        <w:pStyle w:val="aff"/>
        <w:numPr>
          <w:ilvl w:val="0"/>
          <w:numId w:val="7"/>
        </w:numPr>
        <w:rPr>
          <w:lang w:eastAsia="zh-CN"/>
        </w:rPr>
      </w:pPr>
      <w:r>
        <w:rPr>
          <w:rFonts w:ascii="宋体" w:eastAsia="宋体" w:hAnsi="宋体" w:cs="宋体" w:hint="eastAsia"/>
          <w:lang w:eastAsia="zh-CN"/>
        </w:rPr>
        <w:t>可设置前向、反向信息速率；可提供宽带压制干扰源模型，且能够设置干扰功率，并在软件中显示当前干扰下的链路互通情况。</w:t>
      </w:r>
    </w:p>
    <w:p w14:paraId="6C62C9D0" w14:textId="3339A36C" w:rsidR="007D5291" w:rsidRDefault="007D5291" w:rsidP="007D5291">
      <w:pPr>
        <w:pStyle w:val="aff"/>
        <w:numPr>
          <w:ilvl w:val="0"/>
          <w:numId w:val="7"/>
        </w:numPr>
        <w:rPr>
          <w:rFonts w:hint="eastAsia"/>
          <w:lang w:eastAsia="zh-CN"/>
        </w:rPr>
      </w:pPr>
      <w:r>
        <w:rPr>
          <w:rFonts w:ascii="宋体" w:eastAsia="宋体" w:hAnsi="宋体" w:cs="宋体" w:hint="eastAsia"/>
          <w:lang w:eastAsia="zh-CN"/>
        </w:rPr>
        <w:t>可实现组织应用方法下最优信息链路选取，并能够计算信息</w:t>
      </w:r>
      <w:r w:rsidR="000A6D16">
        <w:rPr>
          <w:rFonts w:ascii="宋体" w:eastAsia="宋体" w:hAnsi="宋体" w:cs="宋体" w:hint="eastAsia"/>
          <w:lang w:eastAsia="zh-CN"/>
        </w:rPr>
        <w:t>链路的信噪比</w:t>
      </w:r>
      <w:r w:rsidR="00677961">
        <w:rPr>
          <w:rFonts w:ascii="宋体" w:eastAsia="宋体" w:hAnsi="宋体" w:cs="宋体" w:hint="eastAsia"/>
          <w:lang w:eastAsia="zh-CN"/>
        </w:rPr>
        <w:t>和误码率</w:t>
      </w:r>
      <w:r w:rsidR="000A6D16">
        <w:rPr>
          <w:rFonts w:ascii="宋体" w:eastAsia="宋体" w:hAnsi="宋体" w:cs="宋体" w:hint="eastAsia"/>
          <w:lang w:eastAsia="zh-CN"/>
        </w:rPr>
        <w:t>。</w:t>
      </w:r>
    </w:p>
    <w:p w14:paraId="13CBDDEC" w14:textId="77777777" w:rsidR="000D2AA3" w:rsidRDefault="00000000">
      <w:pPr>
        <w:pStyle w:val="21"/>
        <w:spacing w:beforeLines="50" w:before="156" w:afterLines="50" w:after="156" w:line="360" w:lineRule="auto"/>
        <w:ind w:left="578" w:hanging="578"/>
        <w:rPr>
          <w:rFonts w:ascii="黑体" w:eastAsia="黑体" w:hAnsi="黑体"/>
          <w:kern w:val="2"/>
          <w:sz w:val="30"/>
          <w:szCs w:val="28"/>
          <w:lang w:eastAsia="zh-CN"/>
        </w:rPr>
      </w:pPr>
      <w:bookmarkStart w:id="1" w:name="_Toc9372"/>
      <w:proofErr w:type="gramStart"/>
      <w:r>
        <w:rPr>
          <w:rFonts w:ascii="黑体" w:eastAsia="黑体" w:hAnsi="黑体"/>
          <w:kern w:val="2"/>
          <w:sz w:val="30"/>
          <w:szCs w:val="28"/>
          <w:lang w:eastAsia="zh-CN"/>
        </w:rPr>
        <w:t>1.1 标</w:t>
      </w:r>
      <w:proofErr w:type="gramEnd"/>
      <w:r>
        <w:rPr>
          <w:rFonts w:ascii="黑体" w:eastAsia="黑体" w:hAnsi="黑体"/>
          <w:kern w:val="2"/>
          <w:sz w:val="30"/>
          <w:szCs w:val="28"/>
          <w:lang w:eastAsia="zh-CN"/>
        </w:rPr>
        <w:t>识</w:t>
      </w:r>
      <w:bookmarkEnd w:id="1"/>
    </w:p>
    <w:p w14:paraId="0F0D5CC3" w14:textId="77777777" w:rsidR="000D2AA3" w:rsidRDefault="00000000">
      <w:pPr>
        <w:pStyle w:val="31"/>
        <w:spacing w:beforeLines="50" w:before="156" w:afterLines="50" w:after="156" w:line="360" w:lineRule="auto"/>
        <w:rPr>
          <w:rFonts w:eastAsia="黑体"/>
          <w:kern w:val="24"/>
          <w:sz w:val="28"/>
          <w:szCs w:val="24"/>
          <w:lang w:eastAsia="zh-CN"/>
        </w:rPr>
      </w:pPr>
      <w:bookmarkStart w:id="2" w:name="_Toc16443"/>
      <w:r>
        <w:rPr>
          <w:rFonts w:eastAsia="黑体"/>
          <w:kern w:val="24"/>
          <w:sz w:val="28"/>
          <w:szCs w:val="24"/>
          <w:lang w:eastAsia="zh-CN"/>
        </w:rPr>
        <w:t>1.1.</w:t>
      </w:r>
      <w:proofErr w:type="gramStart"/>
      <w:r>
        <w:rPr>
          <w:rFonts w:eastAsia="黑体"/>
          <w:kern w:val="24"/>
          <w:sz w:val="28"/>
          <w:szCs w:val="24"/>
          <w:lang w:eastAsia="zh-CN"/>
        </w:rPr>
        <w:t xml:space="preserve">1 </w:t>
      </w:r>
      <w:r>
        <w:rPr>
          <w:rFonts w:eastAsia="黑体"/>
          <w:kern w:val="24"/>
          <w:sz w:val="28"/>
          <w:szCs w:val="24"/>
          <w:lang w:eastAsia="zh-CN"/>
        </w:rPr>
        <w:t>项目</w:t>
      </w:r>
      <w:proofErr w:type="gramEnd"/>
      <w:r>
        <w:rPr>
          <w:rFonts w:eastAsia="黑体"/>
          <w:kern w:val="24"/>
          <w:sz w:val="28"/>
          <w:szCs w:val="24"/>
          <w:lang w:eastAsia="zh-CN"/>
        </w:rPr>
        <w:t>标识</w:t>
      </w:r>
      <w:bookmarkEnd w:id="2"/>
    </w:p>
    <w:p w14:paraId="0EAC56E5" w14:textId="77777777" w:rsidR="000D2AA3" w:rsidRDefault="00000000">
      <w:pPr>
        <w:ind w:firstLineChars="200" w:firstLine="480"/>
        <w:jc w:val="left"/>
        <w:rPr>
          <w:rFonts w:eastAsia="宋体" w:cs="Times New Roman"/>
          <w:sz w:val="24"/>
          <w:lang w:eastAsia="zh-CN"/>
        </w:rPr>
      </w:pPr>
      <w:r>
        <w:rPr>
          <w:rFonts w:eastAsia="宋体" w:cs="Times New Roman" w:hint="eastAsia"/>
          <w:sz w:val="24"/>
          <w:lang w:eastAsia="zh-CN"/>
        </w:rPr>
        <w:t>（</w:t>
      </w:r>
      <w:r>
        <w:rPr>
          <w:rFonts w:eastAsia="宋体" w:cs="Times New Roman" w:hint="eastAsia"/>
          <w:sz w:val="24"/>
          <w:lang w:eastAsia="zh-CN"/>
        </w:rPr>
        <w:t>1</w:t>
      </w:r>
      <w:r>
        <w:rPr>
          <w:rFonts w:eastAsia="宋体" w:cs="Times New Roman" w:hint="eastAsia"/>
          <w:sz w:val="24"/>
          <w:lang w:eastAsia="zh-CN"/>
        </w:rPr>
        <w:t>）标识号：</w:t>
      </w:r>
      <w:r>
        <w:rPr>
          <w:rFonts w:eastAsia="宋体" w:cs="Times New Roman" w:hint="eastAsia"/>
          <w:sz w:val="24"/>
          <w:lang w:eastAsia="zh-CN"/>
        </w:rPr>
        <w:t>DSDWRJQTLJS-XXSJ</w:t>
      </w:r>
      <w:r>
        <w:rPr>
          <w:rFonts w:eastAsia="宋体" w:cs="Times New Roman" w:hint="eastAsia"/>
          <w:sz w:val="24"/>
          <w:lang w:eastAsia="zh-CN"/>
        </w:rPr>
        <w:t>；</w:t>
      </w:r>
      <w:r>
        <w:rPr>
          <w:rFonts w:eastAsia="宋体" w:cs="Times New Roman" w:hint="eastAsia"/>
          <w:sz w:val="24"/>
          <w:lang w:eastAsia="zh-CN"/>
        </w:rPr>
        <w:t xml:space="preserve"> </w:t>
      </w:r>
    </w:p>
    <w:p w14:paraId="048E4F8F" w14:textId="77777777" w:rsidR="000D2AA3" w:rsidRDefault="00000000">
      <w:pPr>
        <w:ind w:firstLineChars="200" w:firstLine="480"/>
        <w:jc w:val="left"/>
        <w:rPr>
          <w:rFonts w:eastAsia="宋体" w:cs="Times New Roman"/>
          <w:sz w:val="24"/>
          <w:lang w:eastAsia="zh-CN"/>
        </w:rPr>
      </w:pPr>
      <w:r>
        <w:rPr>
          <w:rFonts w:eastAsia="宋体" w:cs="Times New Roman" w:hint="eastAsia"/>
          <w:sz w:val="24"/>
          <w:lang w:eastAsia="zh-CN"/>
        </w:rPr>
        <w:t>（</w:t>
      </w:r>
      <w:r>
        <w:rPr>
          <w:rFonts w:eastAsia="宋体" w:cs="Times New Roman" w:hint="eastAsia"/>
          <w:sz w:val="24"/>
          <w:lang w:eastAsia="zh-CN"/>
        </w:rPr>
        <w:t>2</w:t>
      </w:r>
      <w:r>
        <w:rPr>
          <w:rFonts w:eastAsia="宋体" w:cs="Times New Roman" w:hint="eastAsia"/>
          <w:sz w:val="24"/>
          <w:lang w:eastAsia="zh-CN"/>
        </w:rPr>
        <w:t>）系统名称：多手段无人集群通联技术软件；</w:t>
      </w:r>
      <w:r>
        <w:rPr>
          <w:rFonts w:eastAsia="宋体" w:cs="Times New Roman" w:hint="eastAsia"/>
          <w:sz w:val="24"/>
          <w:lang w:eastAsia="zh-CN"/>
        </w:rPr>
        <w:t xml:space="preserve"> </w:t>
      </w:r>
    </w:p>
    <w:p w14:paraId="628ED58C" w14:textId="77777777" w:rsidR="000D2AA3" w:rsidRDefault="00000000">
      <w:pPr>
        <w:ind w:firstLineChars="200" w:firstLine="480"/>
        <w:jc w:val="left"/>
        <w:rPr>
          <w:rFonts w:eastAsia="宋体" w:cs="Times New Roman"/>
          <w:sz w:val="24"/>
          <w:lang w:eastAsia="zh-CN"/>
        </w:rPr>
      </w:pPr>
      <w:r>
        <w:rPr>
          <w:rFonts w:eastAsia="宋体" w:cs="Times New Roman" w:hint="eastAsia"/>
          <w:sz w:val="24"/>
          <w:lang w:eastAsia="zh-CN"/>
        </w:rPr>
        <w:t>（</w:t>
      </w:r>
      <w:r>
        <w:rPr>
          <w:rFonts w:eastAsia="宋体" w:cs="Times New Roman" w:hint="eastAsia"/>
          <w:sz w:val="24"/>
          <w:lang w:eastAsia="zh-CN"/>
        </w:rPr>
        <w:t>3</w:t>
      </w:r>
      <w:r>
        <w:rPr>
          <w:rFonts w:eastAsia="宋体" w:cs="Times New Roman" w:hint="eastAsia"/>
          <w:sz w:val="24"/>
          <w:lang w:eastAsia="zh-CN"/>
        </w:rPr>
        <w:t>）缩略名：</w:t>
      </w:r>
      <w:r>
        <w:rPr>
          <w:rFonts w:eastAsia="宋体" w:cs="Times New Roman" w:hint="eastAsia"/>
          <w:sz w:val="24"/>
          <w:lang w:eastAsia="zh-CN"/>
        </w:rPr>
        <w:t>DSDWRJQTLJS</w:t>
      </w:r>
      <w:r>
        <w:rPr>
          <w:rFonts w:eastAsia="宋体" w:cs="Times New Roman" w:hint="eastAsia"/>
          <w:sz w:val="24"/>
          <w:lang w:eastAsia="zh-CN"/>
        </w:rPr>
        <w:t>；</w:t>
      </w:r>
      <w:r>
        <w:rPr>
          <w:rFonts w:eastAsia="宋体" w:cs="Times New Roman" w:hint="eastAsia"/>
          <w:sz w:val="24"/>
          <w:lang w:eastAsia="zh-CN"/>
        </w:rPr>
        <w:t xml:space="preserve"> </w:t>
      </w:r>
    </w:p>
    <w:p w14:paraId="1CA34955" w14:textId="77777777" w:rsidR="000D2AA3" w:rsidRDefault="00000000">
      <w:pPr>
        <w:ind w:firstLineChars="200" w:firstLine="480"/>
        <w:jc w:val="left"/>
        <w:rPr>
          <w:rFonts w:eastAsia="宋体" w:cs="Times New Roman"/>
          <w:sz w:val="24"/>
          <w:lang w:eastAsia="zh-CN"/>
        </w:rPr>
      </w:pPr>
      <w:r>
        <w:rPr>
          <w:rFonts w:eastAsia="宋体" w:cs="Times New Roman" w:hint="eastAsia"/>
          <w:sz w:val="24"/>
          <w:lang w:eastAsia="zh-CN"/>
        </w:rPr>
        <w:t>（</w:t>
      </w:r>
      <w:r>
        <w:rPr>
          <w:rFonts w:eastAsia="宋体" w:cs="Times New Roman" w:hint="eastAsia"/>
          <w:sz w:val="24"/>
          <w:lang w:eastAsia="zh-CN"/>
        </w:rPr>
        <w:t>4</w:t>
      </w:r>
      <w:r>
        <w:rPr>
          <w:rFonts w:eastAsia="宋体" w:cs="Times New Roman" w:hint="eastAsia"/>
          <w:sz w:val="24"/>
          <w:lang w:eastAsia="zh-CN"/>
        </w:rPr>
        <w:t>）版本号：</w:t>
      </w:r>
      <w:r>
        <w:rPr>
          <w:rFonts w:eastAsia="宋体" w:cs="Times New Roman" w:hint="eastAsia"/>
          <w:sz w:val="24"/>
          <w:lang w:eastAsia="zh-CN"/>
        </w:rPr>
        <w:t>V1.0</w:t>
      </w:r>
      <w:r>
        <w:rPr>
          <w:rFonts w:eastAsia="宋体" w:cs="Times New Roman" w:hint="eastAsia"/>
          <w:sz w:val="24"/>
          <w:lang w:eastAsia="zh-CN"/>
        </w:rPr>
        <w:t>；</w:t>
      </w:r>
      <w:r>
        <w:rPr>
          <w:rFonts w:eastAsia="宋体" w:cs="Times New Roman" w:hint="eastAsia"/>
          <w:sz w:val="24"/>
          <w:lang w:eastAsia="zh-CN"/>
        </w:rPr>
        <w:t xml:space="preserve"> </w:t>
      </w:r>
    </w:p>
    <w:p w14:paraId="3F4103D1" w14:textId="77777777" w:rsidR="000D2AA3" w:rsidRDefault="00000000">
      <w:pPr>
        <w:ind w:firstLineChars="200" w:firstLine="480"/>
        <w:jc w:val="left"/>
        <w:rPr>
          <w:rFonts w:eastAsia="宋体" w:cs="Times New Roman"/>
          <w:sz w:val="24"/>
          <w:lang w:eastAsia="zh-CN"/>
        </w:rPr>
      </w:pPr>
      <w:r>
        <w:rPr>
          <w:rFonts w:eastAsia="宋体" w:cs="Times New Roman" w:hint="eastAsia"/>
          <w:sz w:val="24"/>
          <w:lang w:eastAsia="zh-CN"/>
        </w:rPr>
        <w:lastRenderedPageBreak/>
        <w:t>（</w:t>
      </w:r>
      <w:r>
        <w:rPr>
          <w:rFonts w:eastAsia="宋体" w:cs="Times New Roman" w:hint="eastAsia"/>
          <w:sz w:val="24"/>
          <w:lang w:eastAsia="zh-CN"/>
        </w:rPr>
        <w:t>5</w:t>
      </w:r>
      <w:r>
        <w:rPr>
          <w:rFonts w:eastAsia="宋体" w:cs="Times New Roman" w:hint="eastAsia"/>
          <w:sz w:val="24"/>
          <w:lang w:eastAsia="zh-CN"/>
        </w:rPr>
        <w:t>）发布号：</w:t>
      </w:r>
      <w:r>
        <w:rPr>
          <w:rFonts w:eastAsia="宋体" w:cs="Times New Roman" w:hint="eastAsia"/>
          <w:sz w:val="24"/>
          <w:lang w:eastAsia="zh-CN"/>
        </w:rPr>
        <w:t>1.0.2026.08</w:t>
      </w:r>
      <w:r>
        <w:rPr>
          <w:rFonts w:eastAsia="宋体" w:cs="Times New Roman" w:hint="eastAsia"/>
          <w:sz w:val="24"/>
          <w:lang w:eastAsia="zh-CN"/>
        </w:rPr>
        <w:t>。</w:t>
      </w:r>
    </w:p>
    <w:p w14:paraId="3C3C3CC5" w14:textId="77777777" w:rsidR="000D2AA3" w:rsidRDefault="00000000">
      <w:pPr>
        <w:pStyle w:val="31"/>
        <w:spacing w:beforeLines="50" w:before="156" w:afterLines="50" w:after="156" w:line="360" w:lineRule="auto"/>
        <w:rPr>
          <w:rFonts w:eastAsia="黑体"/>
          <w:kern w:val="24"/>
          <w:sz w:val="28"/>
          <w:szCs w:val="24"/>
          <w:lang w:eastAsia="zh-CN"/>
        </w:rPr>
      </w:pPr>
      <w:bookmarkStart w:id="3" w:name="_Toc19769"/>
      <w:r>
        <w:rPr>
          <w:rFonts w:eastAsia="黑体"/>
          <w:kern w:val="24"/>
          <w:sz w:val="28"/>
          <w:szCs w:val="24"/>
          <w:lang w:eastAsia="zh-CN"/>
        </w:rPr>
        <w:t xml:space="preserve">1.1.2 CSCI </w:t>
      </w:r>
      <w:r>
        <w:rPr>
          <w:rFonts w:eastAsia="黑体"/>
          <w:kern w:val="24"/>
          <w:sz w:val="28"/>
          <w:szCs w:val="24"/>
          <w:lang w:eastAsia="zh-CN"/>
        </w:rPr>
        <w:t>标识</w:t>
      </w:r>
      <w:bookmarkEnd w:id="3"/>
    </w:p>
    <w:p w14:paraId="6DF43538" w14:textId="77777777" w:rsidR="000D2AA3" w:rsidRDefault="00000000" w:rsidP="00694555">
      <w:pPr>
        <w:ind w:firstLineChars="200" w:firstLine="480"/>
        <w:jc w:val="left"/>
        <w:rPr>
          <w:rFonts w:eastAsia="宋体" w:cs="Times New Roman"/>
          <w:sz w:val="24"/>
          <w:lang w:eastAsia="zh-CN"/>
        </w:rPr>
      </w:pPr>
      <w:r w:rsidRPr="00694555">
        <w:rPr>
          <w:rFonts w:eastAsia="宋体" w:cs="Times New Roman"/>
          <w:sz w:val="24"/>
          <w:lang w:eastAsia="zh-CN"/>
        </w:rPr>
        <w:t>本软件共划分为七个计算机软件配置项（</w:t>
      </w:r>
      <w:r w:rsidRPr="00694555">
        <w:rPr>
          <w:rFonts w:eastAsia="宋体" w:cs="Times New Roman"/>
          <w:sz w:val="24"/>
          <w:lang w:eastAsia="zh-CN"/>
        </w:rPr>
        <w:t>CSCI</w:t>
      </w:r>
      <w:r w:rsidRPr="00694555">
        <w:rPr>
          <w:rFonts w:eastAsia="宋体" w:cs="Times New Roman"/>
          <w:sz w:val="24"/>
          <w:lang w:eastAsia="zh-CN"/>
        </w:rPr>
        <w:t>），各配置项拥有全局唯一标识，分别对应系统七个核心业务模块。其中，前端展示模块配置项标识为</w:t>
      </w:r>
      <w:r w:rsidRPr="00694555">
        <w:rPr>
          <w:rFonts w:eastAsia="宋体" w:cs="Times New Roman"/>
          <w:sz w:val="24"/>
          <w:lang w:eastAsia="zh-CN"/>
        </w:rPr>
        <w:t xml:space="preserve"> DSDWRJQTLJS-QDZS</w:t>
      </w:r>
      <w:r w:rsidRPr="00694555">
        <w:rPr>
          <w:rFonts w:eastAsia="宋体" w:cs="Times New Roman"/>
          <w:sz w:val="24"/>
          <w:lang w:eastAsia="zh-CN"/>
        </w:rPr>
        <w:t>，场景配置与脚本生成模块配置项标识为</w:t>
      </w:r>
      <w:r w:rsidRPr="00694555">
        <w:rPr>
          <w:rFonts w:eastAsia="宋体" w:cs="Times New Roman"/>
          <w:sz w:val="24"/>
          <w:lang w:eastAsia="zh-CN"/>
        </w:rPr>
        <w:t xml:space="preserve"> DSDWRJQTLJS-CJPZYJBSC</w:t>
      </w:r>
      <w:r w:rsidRPr="00694555">
        <w:rPr>
          <w:rFonts w:eastAsia="宋体" w:cs="Times New Roman"/>
          <w:sz w:val="24"/>
          <w:lang w:eastAsia="zh-CN"/>
        </w:rPr>
        <w:t>，仿真运行与链路计算模块配置项标识为</w:t>
      </w:r>
      <w:r w:rsidRPr="00694555">
        <w:rPr>
          <w:rFonts w:eastAsia="宋体" w:cs="Times New Roman"/>
          <w:sz w:val="24"/>
          <w:lang w:eastAsia="zh-CN"/>
        </w:rPr>
        <w:t xml:space="preserve"> DSDWRJQTLJS-FZYXYLLJS</w:t>
      </w:r>
      <w:r w:rsidRPr="00694555">
        <w:rPr>
          <w:rFonts w:eastAsia="宋体" w:cs="Times New Roman"/>
          <w:sz w:val="24"/>
          <w:lang w:eastAsia="zh-CN"/>
        </w:rPr>
        <w:t>，干扰与感知模块配置项标识为</w:t>
      </w:r>
      <w:r w:rsidRPr="00694555">
        <w:rPr>
          <w:rFonts w:eastAsia="宋体" w:cs="Times New Roman"/>
          <w:sz w:val="24"/>
          <w:lang w:eastAsia="zh-CN"/>
        </w:rPr>
        <w:t xml:space="preserve"> DSDWRJQTLJS-GRYGZ</w:t>
      </w:r>
      <w:r w:rsidRPr="00694555">
        <w:rPr>
          <w:rFonts w:eastAsia="宋体" w:cs="Times New Roman"/>
          <w:sz w:val="24"/>
          <w:lang w:eastAsia="zh-CN"/>
        </w:rPr>
        <w:t>，链路切换与优选模块配置项标识为</w:t>
      </w:r>
      <w:r w:rsidRPr="00694555">
        <w:rPr>
          <w:rFonts w:eastAsia="宋体" w:cs="Times New Roman"/>
          <w:sz w:val="24"/>
          <w:lang w:eastAsia="zh-CN"/>
        </w:rPr>
        <w:t xml:space="preserve"> DSDWRJQTLJS-LLQHYYX</w:t>
      </w:r>
      <w:r w:rsidRPr="00694555">
        <w:rPr>
          <w:rFonts w:eastAsia="宋体" w:cs="Times New Roman"/>
          <w:sz w:val="24"/>
          <w:lang w:eastAsia="zh-CN"/>
        </w:rPr>
        <w:t>，数据交换与接口模块配置项标识为</w:t>
      </w:r>
      <w:r w:rsidRPr="00694555">
        <w:rPr>
          <w:rFonts w:eastAsia="宋体" w:cs="Times New Roman"/>
          <w:sz w:val="24"/>
          <w:lang w:eastAsia="zh-CN"/>
        </w:rPr>
        <w:t xml:space="preserve"> DSDWRJQTLJS-SJJHYJK</w:t>
      </w:r>
      <w:r w:rsidRPr="00694555">
        <w:rPr>
          <w:rFonts w:eastAsia="宋体" w:cs="Times New Roman"/>
          <w:sz w:val="24"/>
          <w:lang w:eastAsia="zh-CN"/>
        </w:rPr>
        <w:t>，系统管理模块配置项标识为</w:t>
      </w:r>
      <w:r w:rsidRPr="00694555">
        <w:rPr>
          <w:rFonts w:eastAsia="宋体" w:cs="Times New Roman"/>
          <w:sz w:val="24"/>
          <w:lang w:eastAsia="zh-CN"/>
        </w:rPr>
        <w:t xml:space="preserve"> DSDWRJQTLJS-XTGL</w:t>
      </w:r>
      <w:r w:rsidRPr="00694555">
        <w:rPr>
          <w:rFonts w:eastAsia="宋体" w:cs="Times New Roman"/>
          <w:sz w:val="24"/>
          <w:lang w:eastAsia="zh-CN"/>
        </w:rPr>
        <w:t>。各配置项下的子功能均在此基础上进行层级扩展，形成全系统统一的需求、设计与实现标识体系，支撑需求追踪、模块开发、集成测试、版本管理与验证验收工作标准化开展。</w:t>
      </w:r>
    </w:p>
    <w:p w14:paraId="4CAA9583" w14:textId="77777777" w:rsidR="000D2AA3" w:rsidRDefault="00000000">
      <w:pPr>
        <w:pStyle w:val="31"/>
        <w:spacing w:beforeLines="50" w:before="156" w:afterLines="50" w:after="156" w:line="360" w:lineRule="auto"/>
        <w:rPr>
          <w:rFonts w:eastAsia="黑体"/>
          <w:kern w:val="24"/>
          <w:sz w:val="28"/>
          <w:szCs w:val="24"/>
          <w:lang w:eastAsia="zh-CN"/>
        </w:rPr>
      </w:pPr>
      <w:bookmarkStart w:id="4" w:name="_Toc19621"/>
      <w:r>
        <w:rPr>
          <w:rFonts w:eastAsia="黑体"/>
          <w:kern w:val="24"/>
          <w:sz w:val="28"/>
          <w:szCs w:val="24"/>
          <w:lang w:eastAsia="zh-CN"/>
        </w:rPr>
        <w:t>1.</w:t>
      </w:r>
      <w:proofErr w:type="gramStart"/>
      <w:r>
        <w:rPr>
          <w:rFonts w:eastAsia="黑体"/>
          <w:kern w:val="24"/>
          <w:sz w:val="28"/>
          <w:szCs w:val="24"/>
          <w:lang w:eastAsia="zh-CN"/>
        </w:rPr>
        <w:t xml:space="preserve">1.3 </w:t>
      </w:r>
      <w:r>
        <w:rPr>
          <w:rFonts w:eastAsia="黑体"/>
          <w:kern w:val="24"/>
          <w:sz w:val="28"/>
          <w:szCs w:val="24"/>
          <w:lang w:eastAsia="zh-CN"/>
        </w:rPr>
        <w:t>缩略语</w:t>
      </w:r>
      <w:proofErr w:type="gramEnd"/>
      <w:r>
        <w:rPr>
          <w:rFonts w:eastAsia="黑体"/>
          <w:kern w:val="24"/>
          <w:sz w:val="28"/>
          <w:szCs w:val="24"/>
          <w:lang w:eastAsia="zh-CN"/>
        </w:rPr>
        <w:t>对照表</w:t>
      </w:r>
      <w:bookmarkEnd w:id="4"/>
    </w:p>
    <w:p w14:paraId="47369948" w14:textId="77777777" w:rsidR="000D2AA3" w:rsidRDefault="00000000">
      <w:pPr>
        <w:ind w:firstLineChars="200" w:firstLine="480"/>
        <w:jc w:val="left"/>
        <w:rPr>
          <w:rFonts w:eastAsia="宋体" w:cs="Times New Roman"/>
          <w:sz w:val="24"/>
          <w:lang w:eastAsia="zh-CN"/>
        </w:rPr>
      </w:pPr>
      <w:r>
        <w:rPr>
          <w:rFonts w:ascii="宋体" w:eastAsia="宋体" w:hAnsi="宋体" w:cs="宋体"/>
          <w:sz w:val="24"/>
          <w:lang w:eastAsia="zh-CN"/>
        </w:rPr>
        <w:t>本软件涉及的核心缩略语定义如下表所示：</w:t>
      </w:r>
    </w:p>
    <w:tbl>
      <w:tblPr>
        <w:tblW w:w="5000" w:type="pct"/>
        <w:tblCellMar>
          <w:top w:w="15" w:type="dxa"/>
          <w:left w:w="15" w:type="dxa"/>
          <w:bottom w:w="15" w:type="dxa"/>
          <w:right w:w="15" w:type="dxa"/>
        </w:tblCellMar>
        <w:tblLook w:val="04A0" w:firstRow="1" w:lastRow="0" w:firstColumn="1" w:lastColumn="0" w:noHBand="0" w:noVBand="1"/>
      </w:tblPr>
      <w:tblGrid>
        <w:gridCol w:w="1632"/>
        <w:gridCol w:w="6866"/>
      </w:tblGrid>
      <w:tr w:rsidR="000D2AA3" w14:paraId="7099113B" w14:textId="77777777">
        <w:trPr>
          <w:tblHeader/>
        </w:trPr>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14A33F11" w14:textId="77777777" w:rsidR="000D2AA3" w:rsidRDefault="00000000">
            <w:pPr>
              <w:keepNext/>
              <w:keepLines/>
              <w:ind w:firstLine="0"/>
              <w:jc w:val="left"/>
              <w:rPr>
                <w:b/>
                <w:bCs/>
              </w:rPr>
            </w:pPr>
            <w:proofErr w:type="spellStart"/>
            <w:r>
              <w:rPr>
                <w:rFonts w:ascii="宋体" w:eastAsia="宋体" w:hAnsi="宋体" w:cs="宋体"/>
                <w:b/>
                <w:bCs/>
                <w:sz w:val="24"/>
                <w:lang w:bidi="ar"/>
              </w:rPr>
              <w:t>缩略语</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55B735D5" w14:textId="77777777" w:rsidR="000D2AA3" w:rsidRDefault="00000000">
            <w:pPr>
              <w:keepNext/>
              <w:keepLines/>
              <w:ind w:firstLine="0"/>
              <w:jc w:val="left"/>
              <w:rPr>
                <w:b/>
                <w:bCs/>
              </w:rPr>
            </w:pPr>
            <w:proofErr w:type="spellStart"/>
            <w:r>
              <w:rPr>
                <w:rFonts w:ascii="宋体" w:eastAsia="宋体" w:hAnsi="宋体" w:cs="宋体"/>
                <w:b/>
                <w:bCs/>
                <w:sz w:val="24"/>
                <w:lang w:bidi="ar"/>
              </w:rPr>
              <w:t>中文释义</w:t>
            </w:r>
            <w:proofErr w:type="spellEnd"/>
          </w:p>
        </w:tc>
      </w:tr>
      <w:tr w:rsidR="000D2AA3" w14:paraId="3B03085F"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B36F101" w14:textId="77777777" w:rsidR="000D2AA3" w:rsidRDefault="00000000">
            <w:pPr>
              <w:ind w:firstLine="0"/>
              <w:jc w:val="left"/>
            </w:pPr>
            <w:r>
              <w:rPr>
                <w:rFonts w:ascii="宋体" w:eastAsia="宋体" w:hAnsi="宋体" w:cs="宋体"/>
                <w:sz w:val="24"/>
                <w:lang w:bidi="ar"/>
              </w:rPr>
              <w:t>AFSIM</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45C894D8" w14:textId="77777777" w:rsidR="000D2AA3" w:rsidRDefault="00000000">
            <w:pPr>
              <w:ind w:firstLine="0"/>
              <w:jc w:val="left"/>
              <w:rPr>
                <w:lang w:eastAsia="zh-CN"/>
              </w:rPr>
            </w:pPr>
            <w:r>
              <w:rPr>
                <w:rFonts w:ascii="宋体" w:eastAsia="宋体" w:hAnsi="宋体" w:cs="宋体"/>
                <w:sz w:val="24"/>
                <w:lang w:eastAsia="zh-CN" w:bidi="ar"/>
              </w:rPr>
              <w:t>离散事件仿真平台，本项目底层仿真引擎，</w:t>
            </w:r>
            <w:proofErr w:type="gramStart"/>
            <w:r>
              <w:rPr>
                <w:rFonts w:ascii="宋体" w:eastAsia="宋体" w:hAnsi="宋体" w:cs="宋体"/>
                <w:sz w:val="24"/>
                <w:lang w:eastAsia="zh-CN" w:bidi="ar"/>
              </w:rPr>
              <w:t>使用 2</w:t>
            </w:r>
            <w:proofErr w:type="gramEnd"/>
            <w:r>
              <w:rPr>
                <w:rFonts w:ascii="宋体" w:eastAsia="宋体" w:hAnsi="宋体" w:cs="宋体"/>
                <w:sz w:val="24"/>
                <w:lang w:eastAsia="zh-CN" w:bidi="ar"/>
              </w:rPr>
              <w:t>.</w:t>
            </w:r>
            <w:proofErr w:type="gramStart"/>
            <w:r>
              <w:rPr>
                <w:rFonts w:ascii="宋体" w:eastAsia="宋体" w:hAnsi="宋体" w:cs="宋体"/>
                <w:sz w:val="24"/>
                <w:lang w:eastAsia="zh-CN" w:bidi="ar"/>
              </w:rPr>
              <w:t>9.0 版本</w:t>
            </w:r>
            <w:proofErr w:type="gramEnd"/>
          </w:p>
        </w:tc>
      </w:tr>
      <w:tr w:rsidR="000D2AA3" w14:paraId="0E7551F1"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E64FF8C" w14:textId="77777777" w:rsidR="000D2AA3" w:rsidRDefault="00000000">
            <w:pPr>
              <w:ind w:firstLine="0"/>
              <w:jc w:val="left"/>
            </w:pPr>
            <w:proofErr w:type="spellStart"/>
            <w:r>
              <w:rPr>
                <w:rFonts w:ascii="宋体" w:eastAsia="宋体" w:hAnsi="宋体" w:cs="宋体"/>
                <w:sz w:val="24"/>
                <w:lang w:bidi="ar"/>
              </w:rPr>
              <w:t>WsfProcessor</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03AC924D" w14:textId="77777777" w:rsidR="000D2AA3" w:rsidRDefault="00000000">
            <w:pPr>
              <w:ind w:firstLine="0"/>
              <w:jc w:val="left"/>
              <w:rPr>
                <w:lang w:eastAsia="zh-CN"/>
              </w:rPr>
            </w:pPr>
            <w:r>
              <w:rPr>
                <w:rFonts w:ascii="宋体" w:eastAsia="宋体" w:hAnsi="宋体" w:cs="宋体"/>
                <w:sz w:val="24"/>
                <w:lang w:eastAsia="zh-CN" w:bidi="ar"/>
              </w:rPr>
              <w:t>AFSIM 自定义插件基类，用于开发链路计算、调度类业务逻辑</w:t>
            </w:r>
          </w:p>
        </w:tc>
      </w:tr>
      <w:tr w:rsidR="000D2AA3" w14:paraId="53CE553C"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45D54658" w14:textId="77777777" w:rsidR="000D2AA3" w:rsidRDefault="00000000">
            <w:pPr>
              <w:ind w:firstLine="0"/>
              <w:jc w:val="left"/>
            </w:pPr>
            <w:r>
              <w:rPr>
                <w:rFonts w:ascii="宋体" w:eastAsia="宋体" w:hAnsi="宋体" w:cs="宋体"/>
                <w:sz w:val="24"/>
                <w:lang w:bidi="ar"/>
              </w:rPr>
              <w:t>SNR</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1F875DD" w14:textId="77777777" w:rsidR="000D2AA3" w:rsidRDefault="00000000">
            <w:pPr>
              <w:ind w:firstLine="0"/>
              <w:jc w:val="left"/>
              <w:rPr>
                <w:lang w:eastAsia="zh-CN"/>
              </w:rPr>
            </w:pPr>
            <w:r>
              <w:rPr>
                <w:rFonts w:ascii="宋体" w:eastAsia="宋体" w:hAnsi="宋体" w:cs="宋体"/>
                <w:sz w:val="24"/>
                <w:lang w:eastAsia="zh-CN" w:bidi="ar"/>
              </w:rPr>
              <w:t>信噪比，有效信号功率与噪声功率的比值，评判通信质量的核心指标</w:t>
            </w:r>
          </w:p>
        </w:tc>
      </w:tr>
      <w:tr w:rsidR="000D2AA3" w14:paraId="716C8819"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DA8B03F" w14:textId="77777777" w:rsidR="000D2AA3" w:rsidRDefault="00000000">
            <w:pPr>
              <w:ind w:firstLine="0"/>
              <w:jc w:val="left"/>
            </w:pPr>
            <w:r>
              <w:rPr>
                <w:rFonts w:ascii="宋体" w:eastAsia="宋体" w:hAnsi="宋体" w:cs="宋体"/>
                <w:sz w:val="24"/>
                <w:lang w:bidi="ar"/>
              </w:rPr>
              <w:t>BER</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B7E255F" w14:textId="77777777" w:rsidR="000D2AA3" w:rsidRDefault="00000000">
            <w:pPr>
              <w:ind w:firstLine="0"/>
              <w:jc w:val="left"/>
              <w:rPr>
                <w:lang w:eastAsia="zh-CN"/>
              </w:rPr>
            </w:pPr>
            <w:r>
              <w:rPr>
                <w:rFonts w:ascii="宋体" w:eastAsia="宋体" w:hAnsi="宋体" w:cs="宋体"/>
                <w:sz w:val="24"/>
                <w:lang w:eastAsia="zh-CN" w:bidi="ar"/>
              </w:rPr>
              <w:t>误码率，传输码元中错误码元的占比，数值越低代表通信可靠性越高</w:t>
            </w:r>
          </w:p>
        </w:tc>
      </w:tr>
      <w:tr w:rsidR="000D2AA3" w14:paraId="3F335276"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6BAE1812" w14:textId="77777777" w:rsidR="000D2AA3" w:rsidRDefault="00000000">
            <w:pPr>
              <w:ind w:firstLine="0"/>
              <w:jc w:val="left"/>
            </w:pPr>
            <w:r>
              <w:rPr>
                <w:rFonts w:ascii="宋体" w:eastAsia="宋体" w:hAnsi="宋体" w:cs="宋体"/>
                <w:sz w:val="24"/>
                <w:lang w:bidi="ar"/>
              </w:rPr>
              <w:t>BPSK/QPSK</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10DE6773" w14:textId="77777777" w:rsidR="000D2AA3" w:rsidRDefault="00000000">
            <w:pPr>
              <w:ind w:firstLine="0"/>
              <w:jc w:val="left"/>
              <w:rPr>
                <w:lang w:eastAsia="zh-CN"/>
              </w:rPr>
            </w:pPr>
            <w:r>
              <w:rPr>
                <w:rFonts w:ascii="宋体" w:eastAsia="宋体" w:hAnsi="宋体" w:cs="宋体"/>
                <w:sz w:val="24"/>
                <w:lang w:eastAsia="zh-CN" w:bidi="ar"/>
              </w:rPr>
              <w:t>二进制相移键控与正交相移键控，项目采用的主流数字调制方式</w:t>
            </w:r>
          </w:p>
        </w:tc>
      </w:tr>
      <w:tr w:rsidR="000D2AA3" w14:paraId="494331C8"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EEF4EBD" w14:textId="77777777" w:rsidR="000D2AA3" w:rsidRDefault="00000000">
            <w:pPr>
              <w:ind w:firstLine="0"/>
              <w:jc w:val="left"/>
            </w:pPr>
            <w:r>
              <w:rPr>
                <w:rFonts w:ascii="宋体" w:eastAsia="宋体" w:hAnsi="宋体" w:cs="宋体"/>
                <w:sz w:val="24"/>
                <w:lang w:bidi="ar"/>
              </w:rPr>
              <w:t>Vue 3</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DAC6248" w14:textId="77777777" w:rsidR="000D2AA3" w:rsidRDefault="00000000">
            <w:pPr>
              <w:ind w:firstLine="0"/>
              <w:jc w:val="left"/>
              <w:rPr>
                <w:lang w:eastAsia="zh-CN"/>
              </w:rPr>
            </w:pPr>
            <w:r>
              <w:rPr>
                <w:rFonts w:ascii="宋体" w:eastAsia="宋体" w:hAnsi="宋体" w:cs="宋体"/>
                <w:sz w:val="24"/>
                <w:lang w:eastAsia="zh-CN" w:bidi="ar"/>
              </w:rPr>
              <w:t>前端开发框架，用于搭建可视化操作界面</w:t>
            </w:r>
          </w:p>
        </w:tc>
      </w:tr>
      <w:tr w:rsidR="000D2AA3" w14:paraId="40829888"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1D9A664" w14:textId="77777777" w:rsidR="000D2AA3" w:rsidRDefault="00000000">
            <w:pPr>
              <w:ind w:firstLine="0"/>
              <w:jc w:val="left"/>
            </w:pPr>
            <w:r>
              <w:rPr>
                <w:rFonts w:ascii="宋体" w:eastAsia="宋体" w:hAnsi="宋体" w:cs="宋体"/>
                <w:sz w:val="24"/>
                <w:lang w:bidi="ar"/>
              </w:rPr>
              <w:t>TypeScript</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05D110EA" w14:textId="77777777" w:rsidR="000D2AA3" w:rsidRDefault="00000000">
            <w:pPr>
              <w:ind w:firstLine="0"/>
              <w:jc w:val="left"/>
              <w:rPr>
                <w:lang w:eastAsia="zh-CN"/>
              </w:rPr>
            </w:pPr>
            <w:r>
              <w:rPr>
                <w:rFonts w:ascii="宋体" w:eastAsia="宋体" w:hAnsi="宋体" w:cs="宋体"/>
                <w:sz w:val="24"/>
                <w:lang w:eastAsia="zh-CN" w:bidi="ar"/>
              </w:rPr>
              <w:t>前端类型约束语言，用于降低界面逻辑报错概率</w:t>
            </w:r>
          </w:p>
        </w:tc>
      </w:tr>
      <w:tr w:rsidR="000D2AA3" w14:paraId="0107ED0D"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6D2263BC" w14:textId="77777777" w:rsidR="000D2AA3" w:rsidRDefault="00000000">
            <w:pPr>
              <w:ind w:firstLine="0"/>
              <w:jc w:val="left"/>
            </w:pPr>
            <w:r>
              <w:rPr>
                <w:rFonts w:ascii="宋体" w:eastAsia="宋体" w:hAnsi="宋体" w:cs="宋体"/>
                <w:sz w:val="24"/>
                <w:lang w:bidi="ar"/>
              </w:rPr>
              <w:lastRenderedPageBreak/>
              <w:t>Leaflet</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5B590454" w14:textId="77777777" w:rsidR="000D2AA3" w:rsidRDefault="00000000">
            <w:pPr>
              <w:ind w:firstLine="0"/>
              <w:jc w:val="left"/>
              <w:rPr>
                <w:lang w:eastAsia="zh-CN"/>
              </w:rPr>
            </w:pPr>
            <w:r>
              <w:rPr>
                <w:rFonts w:ascii="宋体" w:eastAsia="宋体" w:hAnsi="宋体" w:cs="宋体"/>
                <w:sz w:val="24"/>
                <w:lang w:eastAsia="zh-CN" w:bidi="ar"/>
              </w:rPr>
              <w:t>离线区域态势与节点链路动态渲染工具</w:t>
            </w:r>
          </w:p>
        </w:tc>
      </w:tr>
      <w:tr w:rsidR="000D2AA3" w14:paraId="7F512C65"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81DB9BB" w14:textId="77777777" w:rsidR="000D2AA3" w:rsidRDefault="00000000">
            <w:pPr>
              <w:ind w:firstLine="0"/>
              <w:jc w:val="left"/>
            </w:pPr>
            <w:proofErr w:type="spellStart"/>
            <w:r>
              <w:rPr>
                <w:rFonts w:ascii="宋体" w:eastAsia="宋体" w:hAnsi="宋体" w:cs="宋体"/>
                <w:sz w:val="24"/>
                <w:lang w:bidi="ar"/>
              </w:rPr>
              <w:t>ECharts</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176B02A5" w14:textId="77777777" w:rsidR="000D2AA3" w:rsidRDefault="00000000">
            <w:pPr>
              <w:ind w:firstLine="0"/>
              <w:jc w:val="left"/>
              <w:rPr>
                <w:lang w:eastAsia="zh-CN"/>
              </w:rPr>
            </w:pPr>
            <w:r>
              <w:rPr>
                <w:rFonts w:ascii="宋体" w:eastAsia="宋体" w:hAnsi="宋体" w:cs="宋体"/>
                <w:sz w:val="24"/>
                <w:lang w:eastAsia="zh-CN" w:bidi="ar"/>
              </w:rPr>
              <w:t>图表生成工具，用于生成信噪比、误码率时序变化曲线与统计图表</w:t>
            </w:r>
          </w:p>
        </w:tc>
      </w:tr>
      <w:tr w:rsidR="000D2AA3" w14:paraId="5616BDFB"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68212CF1" w14:textId="77777777" w:rsidR="000D2AA3" w:rsidRDefault="00000000">
            <w:pPr>
              <w:ind w:firstLine="0"/>
              <w:jc w:val="left"/>
            </w:pPr>
            <w:r>
              <w:rPr>
                <w:rFonts w:ascii="宋体" w:eastAsia="宋体" w:hAnsi="宋体" w:cs="宋体"/>
                <w:sz w:val="24"/>
                <w:lang w:bidi="ar"/>
              </w:rPr>
              <w:t>SQLite</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5BC600BA" w14:textId="77777777" w:rsidR="000D2AA3" w:rsidRDefault="00000000">
            <w:pPr>
              <w:ind w:firstLine="0"/>
              <w:jc w:val="left"/>
              <w:rPr>
                <w:lang w:eastAsia="zh-CN"/>
              </w:rPr>
            </w:pPr>
            <w:r>
              <w:rPr>
                <w:rFonts w:ascii="宋体" w:eastAsia="宋体" w:hAnsi="宋体" w:cs="宋体"/>
                <w:sz w:val="24"/>
                <w:lang w:eastAsia="zh-CN" w:bidi="ar"/>
              </w:rPr>
              <w:t>无服务本地单文件数据库，用于存储设备参数与账号信息</w:t>
            </w:r>
          </w:p>
        </w:tc>
      </w:tr>
      <w:tr w:rsidR="000D2AA3" w14:paraId="4C32FF05"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41831AED" w14:textId="77777777" w:rsidR="000D2AA3" w:rsidRDefault="00000000">
            <w:pPr>
              <w:ind w:firstLine="0"/>
              <w:jc w:val="left"/>
            </w:pPr>
            <w:r>
              <w:rPr>
                <w:rFonts w:ascii="宋体" w:eastAsia="宋体" w:hAnsi="宋体" w:cs="宋体"/>
                <w:sz w:val="24"/>
                <w:lang w:bidi="ar"/>
              </w:rPr>
              <w:t>CSV</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5DACE0A5" w14:textId="77777777" w:rsidR="000D2AA3" w:rsidRDefault="00000000">
            <w:pPr>
              <w:ind w:firstLine="0"/>
              <w:jc w:val="left"/>
              <w:rPr>
                <w:lang w:eastAsia="zh-CN"/>
              </w:rPr>
            </w:pPr>
            <w:r>
              <w:rPr>
                <w:rFonts w:ascii="宋体" w:eastAsia="宋体" w:hAnsi="宋体" w:cs="宋体"/>
                <w:sz w:val="24"/>
                <w:lang w:eastAsia="zh-CN" w:bidi="ar"/>
              </w:rPr>
              <w:t>逗号分隔文本格式，仿真时序事件的标准存储格式</w:t>
            </w:r>
          </w:p>
        </w:tc>
      </w:tr>
    </w:tbl>
    <w:p w14:paraId="5B6E3DEE" w14:textId="77777777" w:rsidR="000D2AA3" w:rsidRDefault="00000000">
      <w:pPr>
        <w:pStyle w:val="21"/>
        <w:spacing w:beforeLines="50" w:before="156" w:afterLines="50" w:after="156" w:line="360" w:lineRule="auto"/>
        <w:ind w:left="578" w:hanging="578"/>
        <w:rPr>
          <w:rFonts w:ascii="黑体" w:eastAsia="黑体" w:hAnsi="黑体"/>
          <w:kern w:val="2"/>
          <w:sz w:val="30"/>
          <w:szCs w:val="28"/>
          <w:lang w:eastAsia="zh-CN"/>
        </w:rPr>
      </w:pPr>
      <w:bookmarkStart w:id="5" w:name="_Toc18783"/>
      <w:proofErr w:type="gramStart"/>
      <w:r>
        <w:rPr>
          <w:rFonts w:ascii="黑体" w:eastAsia="黑体" w:hAnsi="黑体"/>
          <w:kern w:val="2"/>
          <w:sz w:val="30"/>
          <w:szCs w:val="28"/>
          <w:lang w:eastAsia="zh-CN"/>
        </w:rPr>
        <w:t>1.2 系统</w:t>
      </w:r>
      <w:proofErr w:type="gramEnd"/>
      <w:r>
        <w:rPr>
          <w:rFonts w:ascii="黑体" w:eastAsia="黑体" w:hAnsi="黑体"/>
          <w:kern w:val="2"/>
          <w:sz w:val="30"/>
          <w:szCs w:val="28"/>
          <w:lang w:eastAsia="zh-CN"/>
        </w:rPr>
        <w:t>概述</w:t>
      </w:r>
      <w:bookmarkEnd w:id="5"/>
    </w:p>
    <w:p w14:paraId="2F4AA882" w14:textId="77777777" w:rsidR="000D2AA3" w:rsidRDefault="00000000">
      <w:pPr>
        <w:pStyle w:val="31"/>
        <w:spacing w:beforeLines="50" w:before="156" w:afterLines="50" w:after="156" w:line="360" w:lineRule="auto"/>
        <w:rPr>
          <w:rFonts w:eastAsia="黑体"/>
          <w:kern w:val="24"/>
          <w:sz w:val="28"/>
          <w:szCs w:val="24"/>
          <w:lang w:eastAsia="zh-CN"/>
        </w:rPr>
      </w:pPr>
      <w:bookmarkStart w:id="6" w:name="_Toc22436"/>
      <w:r>
        <w:rPr>
          <w:rFonts w:eastAsia="黑体"/>
          <w:kern w:val="24"/>
          <w:sz w:val="28"/>
          <w:szCs w:val="24"/>
          <w:lang w:eastAsia="zh-CN"/>
        </w:rPr>
        <w:t>1.</w:t>
      </w:r>
      <w:proofErr w:type="gramStart"/>
      <w:r>
        <w:rPr>
          <w:rFonts w:eastAsia="黑体"/>
          <w:kern w:val="24"/>
          <w:sz w:val="28"/>
          <w:szCs w:val="24"/>
          <w:lang w:eastAsia="zh-CN"/>
        </w:rPr>
        <w:t xml:space="preserve">2.1 </w:t>
      </w:r>
      <w:r>
        <w:rPr>
          <w:rFonts w:eastAsia="黑体"/>
          <w:kern w:val="24"/>
          <w:sz w:val="28"/>
          <w:szCs w:val="24"/>
          <w:lang w:eastAsia="zh-CN"/>
        </w:rPr>
        <w:t>建设</w:t>
      </w:r>
      <w:proofErr w:type="gramEnd"/>
      <w:r>
        <w:rPr>
          <w:rFonts w:eastAsia="黑体"/>
          <w:kern w:val="24"/>
          <w:sz w:val="28"/>
          <w:szCs w:val="24"/>
          <w:lang w:eastAsia="zh-CN"/>
        </w:rPr>
        <w:t>背景</w:t>
      </w:r>
      <w:bookmarkEnd w:id="6"/>
    </w:p>
    <w:p w14:paraId="5E2F3CEB" w14:textId="77777777" w:rsidR="000D2AA3" w:rsidRDefault="00000000">
      <w:pPr>
        <w:ind w:firstLineChars="200" w:firstLine="480"/>
        <w:jc w:val="left"/>
        <w:rPr>
          <w:rFonts w:eastAsia="宋体" w:cs="Times New Roman"/>
          <w:sz w:val="24"/>
          <w:lang w:eastAsia="zh-CN"/>
        </w:rPr>
      </w:pPr>
      <w:r>
        <w:rPr>
          <w:rFonts w:eastAsia="宋体" w:cs="Times New Roman" w:hint="eastAsia"/>
          <w:sz w:val="24"/>
          <w:lang w:eastAsia="zh-CN"/>
        </w:rPr>
        <w:t>随着无人作业体系的快速发展，近海协同作业已成为核心作业样式，作业全程由公共服务平台后方指挥节点、高空前出中继节点、地面无人集群指挥车、空中无人作战集群构成全域分布式作业网络，需要依托卫星通信、微波通信、新一代数据链、激光通信四类异构链路完成指令下发、态势回传、视频传输、状态上报等海量双向信息交互。海上作业环境存在多重天然通信制约，海面大气衰减、多径反射、云雨损耗会持续压缩通信有效距离，同时对方配备成套电子侦察与宽带压制干扰装备，可实时侦测我方无线通信信号并针对工作频段实施大功率电磁压制，极易造成单条通信链路信噪比骤降、误码率超标、传输中断，进而导致指挥链路断裂、无人集群失联、作战协同失效。基于上述作业需求与现有工具短板，项目依托成熟</w:t>
      </w:r>
      <w:r>
        <w:rPr>
          <w:rFonts w:eastAsia="宋体" w:cs="Times New Roman" w:hint="eastAsia"/>
          <w:sz w:val="24"/>
          <w:lang w:eastAsia="zh-CN"/>
        </w:rPr>
        <w:t xml:space="preserve"> AFSIM </w:t>
      </w:r>
      <w:r>
        <w:rPr>
          <w:rFonts w:eastAsia="宋体" w:cs="Times New Roman" w:hint="eastAsia"/>
          <w:sz w:val="24"/>
          <w:lang w:eastAsia="zh-CN"/>
        </w:rPr>
        <w:t>离散事件仿真平台开展二次定制开发，研制多手段无人集群通联技术软件，用于验证多手段无人集群融合通信组织运用方法，量化评估复杂濒海强电磁环境下全域通联可靠性，为无人作业体系跨域协同、全域抗扰通信建设提供仿真支撑与技术依据。</w:t>
      </w:r>
    </w:p>
    <w:p w14:paraId="5540FE54" w14:textId="77777777" w:rsidR="000D2AA3" w:rsidRDefault="00000000">
      <w:pPr>
        <w:pStyle w:val="31"/>
        <w:spacing w:beforeLines="50" w:before="156" w:afterLines="50" w:after="156" w:line="360" w:lineRule="auto"/>
        <w:rPr>
          <w:rFonts w:eastAsia="黑体"/>
          <w:kern w:val="24"/>
          <w:sz w:val="28"/>
          <w:szCs w:val="24"/>
          <w:lang w:eastAsia="zh-CN"/>
        </w:rPr>
      </w:pPr>
      <w:bookmarkStart w:id="7" w:name="_Toc32552"/>
      <w:r>
        <w:rPr>
          <w:rFonts w:eastAsia="黑体"/>
          <w:kern w:val="24"/>
          <w:sz w:val="28"/>
          <w:szCs w:val="24"/>
          <w:lang w:eastAsia="zh-CN"/>
        </w:rPr>
        <w:t>1.</w:t>
      </w:r>
      <w:proofErr w:type="gramStart"/>
      <w:r>
        <w:rPr>
          <w:rFonts w:eastAsia="黑体"/>
          <w:kern w:val="24"/>
          <w:sz w:val="28"/>
          <w:szCs w:val="24"/>
          <w:lang w:eastAsia="zh-CN"/>
        </w:rPr>
        <w:t xml:space="preserve">2.2 </w:t>
      </w:r>
      <w:r>
        <w:rPr>
          <w:rFonts w:eastAsia="黑体"/>
          <w:kern w:val="24"/>
          <w:sz w:val="28"/>
          <w:szCs w:val="24"/>
          <w:lang w:eastAsia="zh-CN"/>
        </w:rPr>
        <w:t>建设</w:t>
      </w:r>
      <w:proofErr w:type="gramEnd"/>
      <w:r>
        <w:rPr>
          <w:rFonts w:eastAsia="黑体"/>
          <w:kern w:val="24"/>
          <w:sz w:val="28"/>
          <w:szCs w:val="24"/>
          <w:lang w:eastAsia="zh-CN"/>
        </w:rPr>
        <w:t>目标</w:t>
      </w:r>
      <w:bookmarkEnd w:id="7"/>
    </w:p>
    <w:p w14:paraId="3969B921" w14:textId="77777777" w:rsidR="000D2AA3" w:rsidRDefault="00000000">
      <w:pPr>
        <w:ind w:firstLineChars="200" w:firstLine="480"/>
        <w:jc w:val="left"/>
        <w:rPr>
          <w:rFonts w:eastAsia="宋体" w:cs="Times New Roman"/>
          <w:sz w:val="24"/>
          <w:lang w:eastAsia="zh-CN"/>
        </w:rPr>
      </w:pPr>
      <w:r>
        <w:rPr>
          <w:rFonts w:eastAsia="宋体" w:cs="Times New Roman" w:hint="eastAsia"/>
          <w:sz w:val="24"/>
          <w:lang w:eastAsia="zh-CN"/>
        </w:rPr>
        <w:t>本项目以无人集群多异构链路协同通联为核心仿真场景，基于</w:t>
      </w:r>
      <w:r>
        <w:rPr>
          <w:rFonts w:eastAsia="宋体" w:cs="Times New Roman" w:hint="eastAsia"/>
          <w:sz w:val="24"/>
          <w:lang w:eastAsia="zh-CN"/>
        </w:rPr>
        <w:t xml:space="preserve"> AFSIM 2.9.</w:t>
      </w:r>
      <w:proofErr w:type="gramStart"/>
      <w:r>
        <w:rPr>
          <w:rFonts w:eastAsia="宋体" w:cs="Times New Roman" w:hint="eastAsia"/>
          <w:sz w:val="24"/>
          <w:lang w:eastAsia="zh-CN"/>
        </w:rPr>
        <w:t xml:space="preserve">0 </w:t>
      </w:r>
      <w:r>
        <w:rPr>
          <w:rFonts w:eastAsia="宋体" w:cs="Times New Roman" w:hint="eastAsia"/>
          <w:sz w:val="24"/>
          <w:lang w:eastAsia="zh-CN"/>
        </w:rPr>
        <w:t>仿真</w:t>
      </w:r>
      <w:proofErr w:type="gramEnd"/>
      <w:r>
        <w:rPr>
          <w:rFonts w:eastAsia="宋体" w:cs="Times New Roman" w:hint="eastAsia"/>
          <w:sz w:val="24"/>
          <w:lang w:eastAsia="zh-CN"/>
        </w:rPr>
        <w:t>平台完成全套仿真原型软件定制开发、模块集成、全场景联调、功能性能测试与单机部署交付。软件全程采用单机离线闭环运行模式，适配科研单机使用要求，不依赖网络、分布式集群与半实物硬件设备。系统整体需达成的核心</w:t>
      </w:r>
      <w:r>
        <w:rPr>
          <w:rFonts w:eastAsia="宋体" w:cs="Times New Roman" w:hint="eastAsia"/>
          <w:sz w:val="24"/>
          <w:lang w:eastAsia="zh-CN"/>
        </w:rPr>
        <w:lastRenderedPageBreak/>
        <w:t>目标为完整</w:t>
      </w:r>
      <w:proofErr w:type="gramStart"/>
      <w:r>
        <w:rPr>
          <w:rFonts w:eastAsia="宋体" w:cs="Times New Roman" w:hint="eastAsia"/>
          <w:sz w:val="24"/>
          <w:lang w:eastAsia="zh-CN"/>
        </w:rPr>
        <w:t>支撑</w:t>
      </w:r>
      <w:r>
        <w:rPr>
          <w:rFonts w:eastAsia="宋体" w:cs="Times New Roman" w:hint="eastAsia"/>
          <w:sz w:val="24"/>
          <w:lang w:eastAsia="zh-CN"/>
        </w:rPr>
        <w:t xml:space="preserve"> 4 </w:t>
      </w:r>
      <w:proofErr w:type="gramEnd"/>
      <w:r>
        <w:rPr>
          <w:rFonts w:eastAsia="宋体" w:cs="Times New Roman" w:hint="eastAsia"/>
          <w:sz w:val="24"/>
          <w:lang w:eastAsia="zh-CN"/>
        </w:rPr>
        <w:t>类作业节点、</w:t>
      </w:r>
      <w:proofErr w:type="gramStart"/>
      <w:r>
        <w:rPr>
          <w:rFonts w:eastAsia="宋体" w:cs="Times New Roman" w:hint="eastAsia"/>
          <w:sz w:val="24"/>
          <w:lang w:eastAsia="zh-CN"/>
        </w:rPr>
        <w:t xml:space="preserve">4 </w:t>
      </w:r>
      <w:r>
        <w:rPr>
          <w:rFonts w:eastAsia="宋体" w:cs="Times New Roman" w:hint="eastAsia"/>
          <w:sz w:val="24"/>
          <w:lang w:eastAsia="zh-CN"/>
        </w:rPr>
        <w:t>类</w:t>
      </w:r>
      <w:proofErr w:type="gramEnd"/>
      <w:r>
        <w:rPr>
          <w:rFonts w:eastAsia="宋体" w:cs="Times New Roman" w:hint="eastAsia"/>
          <w:sz w:val="24"/>
          <w:lang w:eastAsia="zh-CN"/>
        </w:rPr>
        <w:t>异构通信链路、不少</w:t>
      </w:r>
      <w:proofErr w:type="gramStart"/>
      <w:r>
        <w:rPr>
          <w:rFonts w:eastAsia="宋体" w:cs="Times New Roman" w:hint="eastAsia"/>
          <w:sz w:val="24"/>
          <w:lang w:eastAsia="zh-CN"/>
        </w:rPr>
        <w:t>于</w:t>
      </w:r>
      <w:r>
        <w:rPr>
          <w:rFonts w:eastAsia="宋体" w:cs="Times New Roman" w:hint="eastAsia"/>
          <w:sz w:val="24"/>
          <w:lang w:eastAsia="zh-CN"/>
        </w:rPr>
        <w:t xml:space="preserve"> 2 </w:t>
      </w:r>
      <w:proofErr w:type="gramEnd"/>
      <w:r>
        <w:rPr>
          <w:rFonts w:eastAsia="宋体" w:cs="Times New Roman" w:hint="eastAsia"/>
          <w:sz w:val="24"/>
          <w:lang w:eastAsia="zh-CN"/>
        </w:rPr>
        <w:t>种对方干扰设备的一体化建模仿真，完整</w:t>
      </w:r>
      <w:proofErr w:type="gramStart"/>
      <w:r>
        <w:rPr>
          <w:rFonts w:eastAsia="宋体" w:cs="Times New Roman" w:hint="eastAsia"/>
          <w:sz w:val="24"/>
          <w:lang w:eastAsia="zh-CN"/>
        </w:rPr>
        <w:t>复现</w:t>
      </w:r>
      <w:r>
        <w:rPr>
          <w:rFonts w:eastAsia="宋体" w:cs="Times New Roman" w:hint="eastAsia"/>
          <w:sz w:val="24"/>
          <w:lang w:eastAsia="zh-CN"/>
        </w:rPr>
        <w:t xml:space="preserve"> </w:t>
      </w:r>
      <w:r>
        <w:rPr>
          <w:rFonts w:eastAsia="宋体" w:cs="Times New Roman" w:hint="eastAsia"/>
          <w:sz w:val="24"/>
          <w:lang w:eastAsia="zh-CN"/>
        </w:rPr>
        <w:t>“</w:t>
      </w:r>
      <w:proofErr w:type="gramEnd"/>
      <w:r>
        <w:rPr>
          <w:rFonts w:eastAsia="宋体" w:cs="Times New Roman" w:hint="eastAsia"/>
          <w:sz w:val="24"/>
          <w:lang w:eastAsia="zh-CN"/>
        </w:rPr>
        <w:t>我方</w:t>
      </w:r>
      <w:proofErr w:type="gramStart"/>
      <w:r>
        <w:rPr>
          <w:rFonts w:eastAsia="宋体" w:cs="Times New Roman" w:hint="eastAsia"/>
          <w:sz w:val="24"/>
          <w:lang w:eastAsia="zh-CN"/>
        </w:rPr>
        <w:t>集群</w:t>
      </w:r>
      <w:r>
        <w:rPr>
          <w:rFonts w:eastAsia="宋体" w:cs="Times New Roman" w:hint="eastAsia"/>
          <w:sz w:val="24"/>
          <w:lang w:eastAsia="zh-CN"/>
        </w:rPr>
        <w:t xml:space="preserve"> </w:t>
      </w:r>
      <w:r>
        <w:rPr>
          <w:rFonts w:eastAsia="宋体" w:cs="Times New Roman" w:hint="eastAsia"/>
          <w:sz w:val="24"/>
          <w:lang w:eastAsia="zh-CN"/>
        </w:rPr>
        <w:t>—</w:t>
      </w:r>
      <w:r>
        <w:rPr>
          <w:rFonts w:eastAsia="宋体" w:cs="Times New Roman" w:hint="eastAsia"/>
          <w:sz w:val="24"/>
          <w:lang w:eastAsia="zh-CN"/>
        </w:rPr>
        <w:t xml:space="preserve"> </w:t>
      </w:r>
      <w:proofErr w:type="gramEnd"/>
      <w:r>
        <w:rPr>
          <w:rFonts w:eastAsia="宋体" w:cs="Times New Roman" w:hint="eastAsia"/>
          <w:sz w:val="24"/>
          <w:lang w:eastAsia="zh-CN"/>
        </w:rPr>
        <w:t>对方电子侦测</w:t>
      </w:r>
      <w:proofErr w:type="gramStart"/>
      <w:r>
        <w:rPr>
          <w:rFonts w:eastAsia="宋体" w:cs="Times New Roman" w:hint="eastAsia"/>
          <w:sz w:val="24"/>
          <w:lang w:eastAsia="zh-CN"/>
        </w:rPr>
        <w:t>识别</w:t>
      </w:r>
      <w:r>
        <w:rPr>
          <w:rFonts w:eastAsia="宋体" w:cs="Times New Roman" w:hint="eastAsia"/>
          <w:sz w:val="24"/>
          <w:lang w:eastAsia="zh-CN"/>
        </w:rPr>
        <w:t xml:space="preserve"> </w:t>
      </w:r>
      <w:r>
        <w:rPr>
          <w:rFonts w:eastAsia="宋体" w:cs="Times New Roman" w:hint="eastAsia"/>
          <w:sz w:val="24"/>
          <w:lang w:eastAsia="zh-CN"/>
        </w:rPr>
        <w:t>—</w:t>
      </w:r>
      <w:r>
        <w:rPr>
          <w:rFonts w:eastAsia="宋体" w:cs="Times New Roman" w:hint="eastAsia"/>
          <w:sz w:val="24"/>
          <w:lang w:eastAsia="zh-CN"/>
        </w:rPr>
        <w:t xml:space="preserve"> </w:t>
      </w:r>
      <w:proofErr w:type="gramEnd"/>
      <w:r>
        <w:rPr>
          <w:rFonts w:eastAsia="宋体" w:cs="Times New Roman" w:hint="eastAsia"/>
          <w:sz w:val="24"/>
          <w:lang w:eastAsia="zh-CN"/>
        </w:rPr>
        <w:t>宽带压制干扰</w:t>
      </w:r>
      <w:proofErr w:type="gramStart"/>
      <w:r>
        <w:rPr>
          <w:rFonts w:eastAsia="宋体" w:cs="Times New Roman" w:hint="eastAsia"/>
          <w:sz w:val="24"/>
          <w:lang w:eastAsia="zh-CN"/>
        </w:rPr>
        <w:t>开启</w:t>
      </w:r>
      <w:r>
        <w:rPr>
          <w:rFonts w:eastAsia="宋体" w:cs="Times New Roman" w:hint="eastAsia"/>
          <w:sz w:val="24"/>
          <w:lang w:eastAsia="zh-CN"/>
        </w:rPr>
        <w:t xml:space="preserve"> </w:t>
      </w:r>
      <w:r>
        <w:rPr>
          <w:rFonts w:eastAsia="宋体" w:cs="Times New Roman" w:hint="eastAsia"/>
          <w:sz w:val="24"/>
          <w:lang w:eastAsia="zh-CN"/>
        </w:rPr>
        <w:t>—</w:t>
      </w:r>
      <w:r>
        <w:rPr>
          <w:rFonts w:eastAsia="宋体" w:cs="Times New Roman" w:hint="eastAsia"/>
          <w:sz w:val="24"/>
          <w:lang w:eastAsia="zh-CN"/>
        </w:rPr>
        <w:t xml:space="preserve"> </w:t>
      </w:r>
      <w:proofErr w:type="gramEnd"/>
      <w:r>
        <w:rPr>
          <w:rFonts w:eastAsia="宋体" w:cs="Times New Roman" w:hint="eastAsia"/>
          <w:sz w:val="24"/>
          <w:lang w:eastAsia="zh-CN"/>
        </w:rPr>
        <w:t>通信链路质量</w:t>
      </w:r>
      <w:proofErr w:type="gramStart"/>
      <w:r>
        <w:rPr>
          <w:rFonts w:eastAsia="宋体" w:cs="Times New Roman" w:hint="eastAsia"/>
          <w:sz w:val="24"/>
          <w:lang w:eastAsia="zh-CN"/>
        </w:rPr>
        <w:t>劣化</w:t>
      </w:r>
      <w:r>
        <w:rPr>
          <w:rFonts w:eastAsia="宋体" w:cs="Times New Roman" w:hint="eastAsia"/>
          <w:sz w:val="24"/>
          <w:lang w:eastAsia="zh-CN"/>
        </w:rPr>
        <w:t xml:space="preserve"> </w:t>
      </w:r>
      <w:r>
        <w:rPr>
          <w:rFonts w:eastAsia="宋体" w:cs="Times New Roman" w:hint="eastAsia"/>
          <w:sz w:val="24"/>
          <w:lang w:eastAsia="zh-CN"/>
        </w:rPr>
        <w:t>—</w:t>
      </w:r>
      <w:r>
        <w:rPr>
          <w:rFonts w:eastAsia="宋体" w:cs="Times New Roman" w:hint="eastAsia"/>
          <w:sz w:val="24"/>
          <w:lang w:eastAsia="zh-CN"/>
        </w:rPr>
        <w:t xml:space="preserve"> </w:t>
      </w:r>
      <w:proofErr w:type="gramEnd"/>
      <w:r>
        <w:rPr>
          <w:rFonts w:eastAsia="宋体" w:cs="Times New Roman" w:hint="eastAsia"/>
          <w:sz w:val="24"/>
          <w:lang w:eastAsia="zh-CN"/>
        </w:rPr>
        <w:t>系统自动监测</w:t>
      </w:r>
      <w:proofErr w:type="gramStart"/>
      <w:r>
        <w:rPr>
          <w:rFonts w:eastAsia="宋体" w:cs="Times New Roman" w:hint="eastAsia"/>
          <w:sz w:val="24"/>
          <w:lang w:eastAsia="zh-CN"/>
        </w:rPr>
        <w:t>评估</w:t>
      </w:r>
      <w:r>
        <w:rPr>
          <w:rFonts w:eastAsia="宋体" w:cs="Times New Roman" w:hint="eastAsia"/>
          <w:sz w:val="24"/>
          <w:lang w:eastAsia="zh-CN"/>
        </w:rPr>
        <w:t xml:space="preserve"> </w:t>
      </w:r>
      <w:r>
        <w:rPr>
          <w:rFonts w:eastAsia="宋体" w:cs="Times New Roman" w:hint="eastAsia"/>
          <w:sz w:val="24"/>
          <w:lang w:eastAsia="zh-CN"/>
        </w:rPr>
        <w:t>—</w:t>
      </w:r>
      <w:r>
        <w:rPr>
          <w:rFonts w:eastAsia="宋体" w:cs="Times New Roman" w:hint="eastAsia"/>
          <w:sz w:val="24"/>
          <w:lang w:eastAsia="zh-CN"/>
        </w:rPr>
        <w:t xml:space="preserve"> </w:t>
      </w:r>
      <w:proofErr w:type="gramEnd"/>
      <w:r>
        <w:rPr>
          <w:rFonts w:eastAsia="宋体" w:cs="Times New Roman" w:hint="eastAsia"/>
          <w:sz w:val="24"/>
          <w:lang w:eastAsia="zh-CN"/>
        </w:rPr>
        <w:t>异构链路智能切换</w:t>
      </w:r>
      <w:proofErr w:type="gramStart"/>
      <w:r>
        <w:rPr>
          <w:rFonts w:eastAsia="宋体" w:cs="Times New Roman" w:hint="eastAsia"/>
          <w:sz w:val="24"/>
          <w:lang w:eastAsia="zh-CN"/>
        </w:rPr>
        <w:t>”</w:t>
      </w:r>
      <w:r>
        <w:rPr>
          <w:rFonts w:eastAsia="宋体" w:cs="Times New Roman" w:hint="eastAsia"/>
          <w:sz w:val="24"/>
          <w:lang w:eastAsia="zh-CN"/>
        </w:rPr>
        <w:t xml:space="preserve"> </w:t>
      </w:r>
      <w:r>
        <w:rPr>
          <w:rFonts w:eastAsia="宋体" w:cs="Times New Roman" w:hint="eastAsia"/>
          <w:sz w:val="24"/>
          <w:lang w:eastAsia="zh-CN"/>
        </w:rPr>
        <w:t>的</w:t>
      </w:r>
      <w:proofErr w:type="gramEnd"/>
      <w:r>
        <w:rPr>
          <w:rFonts w:eastAsia="宋体" w:cs="Times New Roman" w:hint="eastAsia"/>
          <w:sz w:val="24"/>
          <w:lang w:eastAsia="zh-CN"/>
        </w:rPr>
        <w:t>完整系统闭环。在细分领域层面，实现无代码场景可视化配置、多异构链路实时量化计算、电磁对抗闭环仿真、多链路智能优选切换、可视化态势交互、自动效能评估六大核心能力，形成一套完整、可复现、易操作的专业仿真工具。</w:t>
      </w:r>
    </w:p>
    <w:p w14:paraId="73C61CA5" w14:textId="56B0A244" w:rsidR="00701EFB" w:rsidRDefault="00701EFB">
      <w:pPr>
        <w:ind w:firstLineChars="200" w:firstLine="480"/>
        <w:jc w:val="left"/>
        <w:rPr>
          <w:rFonts w:eastAsia="宋体" w:cs="Times New Roman"/>
          <w:sz w:val="24"/>
          <w:lang w:eastAsia="zh-CN"/>
        </w:rPr>
      </w:pPr>
      <w:r>
        <w:rPr>
          <w:rFonts w:eastAsia="宋体" w:cs="Times New Roman" w:hint="eastAsia"/>
          <w:sz w:val="24"/>
          <w:lang w:eastAsia="zh-CN"/>
        </w:rPr>
        <w:t>本项目是研制开发多手段无人集群通联技术研究仿真原型软件，该软件针对无人集群工作需要大量信息支持和海量信息回传等信息通联需求，聚焦复杂电磁环境下无人集群与多种类型指挥控制节点之间的抗干扰、大容量、远距离和网络化的信息通联目标，仿真无人集群在卫星通信链路、微波通信链路、新一代数据链路以及新型通信链路异构协同组网条件下的通联情况，并检验评估多手段无人集群融合通信组织运用方法的通信效能。</w:t>
      </w:r>
    </w:p>
    <w:p w14:paraId="3ED59D45" w14:textId="12D8B9E3" w:rsidR="002D3798" w:rsidRPr="002D3798" w:rsidRDefault="002D3798" w:rsidP="002D3798">
      <w:pPr>
        <w:ind w:firstLineChars="200" w:firstLine="480"/>
        <w:jc w:val="left"/>
        <w:rPr>
          <w:rFonts w:eastAsia="宋体" w:cs="Times New Roman"/>
          <w:sz w:val="24"/>
          <w:lang w:eastAsia="zh-CN"/>
        </w:rPr>
      </w:pPr>
      <w:r>
        <w:rPr>
          <w:rFonts w:eastAsia="宋体" w:cs="Times New Roman" w:hint="eastAsia"/>
          <w:sz w:val="24"/>
          <w:lang w:eastAsia="zh-CN"/>
        </w:rPr>
        <w:t>场景化界面：</w:t>
      </w:r>
      <w:r w:rsidRPr="002D3798">
        <w:rPr>
          <w:rFonts w:eastAsia="宋体" w:cs="Times New Roman" w:hint="eastAsia"/>
          <w:sz w:val="24"/>
          <w:lang w:eastAsia="zh-CN"/>
        </w:rPr>
        <w:t>可输入或计算输出特定场景下通信节点通联的信息需求参数，包括信息类型、信息量、传输频次、时延、节点类型、节点数量、传输距离、信息速率、调制方式、信道编码、电磁环境、自然环境、链路设计等；可输出链路优化情况、误码率等数据。</w:t>
      </w:r>
    </w:p>
    <w:p w14:paraId="58CC34D4" w14:textId="5DAE5C0C" w:rsidR="00694555" w:rsidRPr="002D3798" w:rsidRDefault="002D3798" w:rsidP="002D3798">
      <w:pPr>
        <w:rPr>
          <w:rFonts w:eastAsia="宋体" w:cs="Times New Roman" w:hint="eastAsia"/>
          <w:sz w:val="24"/>
          <w:lang w:eastAsia="zh-CN"/>
        </w:rPr>
      </w:pPr>
      <w:r>
        <w:rPr>
          <w:rFonts w:eastAsia="宋体" w:cs="Times New Roman" w:hint="eastAsia"/>
          <w:sz w:val="24"/>
          <w:lang w:eastAsia="zh-CN"/>
        </w:rPr>
        <w:t>检验评估通信效能：</w:t>
      </w:r>
      <w:r w:rsidRPr="002D3798">
        <w:rPr>
          <w:rFonts w:eastAsia="宋体" w:cs="Times New Roman" w:hint="eastAsia"/>
          <w:sz w:val="24"/>
          <w:lang w:eastAsia="zh-CN"/>
        </w:rPr>
        <w:t>构建系统化检验评估指标体系，评估指标涵盖异构链路信息传输速率、通联误码率、链路抗干扰能力等。分析链路切换效率、资源调度合理性、网络抗毁重构等性能，对多手段融合组织运用方法进行全面检验评估。</w:t>
      </w:r>
    </w:p>
    <w:p w14:paraId="27EFEDF2" w14:textId="77777777" w:rsidR="000D2AA3" w:rsidRDefault="00000000">
      <w:pPr>
        <w:pStyle w:val="31"/>
        <w:spacing w:beforeLines="50" w:before="156" w:afterLines="50" w:after="156" w:line="360" w:lineRule="auto"/>
        <w:rPr>
          <w:rFonts w:eastAsia="黑体"/>
          <w:kern w:val="24"/>
          <w:sz w:val="28"/>
          <w:szCs w:val="24"/>
          <w:lang w:eastAsia="zh-CN"/>
        </w:rPr>
      </w:pPr>
      <w:bookmarkStart w:id="8" w:name="_Toc12946"/>
      <w:r>
        <w:rPr>
          <w:rFonts w:eastAsia="黑体"/>
          <w:kern w:val="24"/>
          <w:sz w:val="28"/>
          <w:szCs w:val="24"/>
          <w:lang w:eastAsia="zh-CN"/>
        </w:rPr>
        <w:t>1.</w:t>
      </w:r>
      <w:proofErr w:type="gramStart"/>
      <w:r>
        <w:rPr>
          <w:rFonts w:eastAsia="黑体"/>
          <w:kern w:val="24"/>
          <w:sz w:val="28"/>
          <w:szCs w:val="24"/>
          <w:lang w:eastAsia="zh-CN"/>
        </w:rPr>
        <w:t xml:space="preserve">2.3 </w:t>
      </w:r>
      <w:r>
        <w:rPr>
          <w:rFonts w:eastAsia="黑体"/>
          <w:kern w:val="24"/>
          <w:sz w:val="28"/>
          <w:szCs w:val="24"/>
          <w:lang w:eastAsia="zh-CN"/>
        </w:rPr>
        <w:t>建设</w:t>
      </w:r>
      <w:proofErr w:type="gramEnd"/>
      <w:r>
        <w:rPr>
          <w:rFonts w:eastAsia="黑体"/>
          <w:kern w:val="24"/>
          <w:sz w:val="28"/>
          <w:szCs w:val="24"/>
          <w:lang w:eastAsia="zh-CN"/>
        </w:rPr>
        <w:t>范围</w:t>
      </w:r>
      <w:bookmarkEnd w:id="8"/>
    </w:p>
    <w:p w14:paraId="3A883747" w14:textId="77777777" w:rsidR="000D2AA3" w:rsidRDefault="00000000">
      <w:pPr>
        <w:ind w:firstLineChars="200" w:firstLine="480"/>
        <w:jc w:val="left"/>
        <w:rPr>
          <w:rFonts w:eastAsia="宋体" w:cs="Times New Roman"/>
          <w:sz w:val="24"/>
          <w:lang w:eastAsia="zh-CN"/>
        </w:rPr>
      </w:pPr>
      <w:r>
        <w:rPr>
          <w:rFonts w:eastAsia="宋体" w:cs="Times New Roman" w:hint="eastAsia"/>
          <w:sz w:val="24"/>
          <w:lang w:eastAsia="zh-CN"/>
        </w:rPr>
        <w:t>本设计文档覆盖的建设范围严格限定为基于</w:t>
      </w:r>
      <w:r>
        <w:rPr>
          <w:rFonts w:eastAsia="宋体" w:cs="Times New Roman" w:hint="eastAsia"/>
          <w:sz w:val="24"/>
          <w:lang w:eastAsia="zh-CN"/>
        </w:rPr>
        <w:t xml:space="preserve"> AFSIM </w:t>
      </w:r>
      <w:r>
        <w:rPr>
          <w:rFonts w:eastAsia="宋体" w:cs="Times New Roman" w:hint="eastAsia"/>
          <w:sz w:val="24"/>
          <w:lang w:eastAsia="zh-CN"/>
        </w:rPr>
        <w:t>平台的单机离线仿真原型软件，从底层仿真载体、硬件部署、软件部署环境、仿真场景与实体四个维度明确设计边界。底层仿真载体层面，基于</w:t>
      </w:r>
      <w:r>
        <w:rPr>
          <w:rFonts w:eastAsia="宋体" w:cs="Times New Roman" w:hint="eastAsia"/>
          <w:sz w:val="24"/>
          <w:lang w:eastAsia="zh-CN"/>
        </w:rPr>
        <w:t xml:space="preserve"> AFSIM 2.9.</w:t>
      </w:r>
      <w:proofErr w:type="gramStart"/>
      <w:r>
        <w:rPr>
          <w:rFonts w:eastAsia="宋体" w:cs="Times New Roman" w:hint="eastAsia"/>
          <w:sz w:val="24"/>
          <w:lang w:eastAsia="zh-CN"/>
        </w:rPr>
        <w:t xml:space="preserve">0 </w:t>
      </w:r>
      <w:r>
        <w:rPr>
          <w:rFonts w:eastAsia="宋体" w:cs="Times New Roman" w:hint="eastAsia"/>
          <w:sz w:val="24"/>
          <w:lang w:eastAsia="zh-CN"/>
        </w:rPr>
        <w:t>稳定</w:t>
      </w:r>
      <w:proofErr w:type="gramEnd"/>
      <w:r>
        <w:rPr>
          <w:rFonts w:eastAsia="宋体" w:cs="Times New Roman" w:hint="eastAsia"/>
          <w:sz w:val="24"/>
          <w:lang w:eastAsia="zh-CN"/>
        </w:rPr>
        <w:t>版本进行插件化二次开发，复用平台原生机动、通信、探测干扰组件，不修改仿真引擎底层内核；硬件层面适配通用台式机与工作站，不依赖专用加速硬件；软件层面覆盖七个</w:t>
      </w:r>
      <w:r>
        <w:rPr>
          <w:rFonts w:eastAsia="宋体" w:cs="Times New Roman" w:hint="eastAsia"/>
          <w:sz w:val="24"/>
          <w:lang w:eastAsia="zh-CN"/>
        </w:rPr>
        <w:t xml:space="preserve"> CSCI </w:t>
      </w:r>
      <w:r>
        <w:rPr>
          <w:rFonts w:eastAsia="宋体" w:cs="Times New Roman" w:hint="eastAsia"/>
          <w:sz w:val="24"/>
          <w:lang w:eastAsia="zh-CN"/>
        </w:rPr>
        <w:t>模块的全部功能设计、接口设计、数据结构设计与实现逻辑；仿真场景层面覆盖四类作业节点、四类异构通信链路、两类以上干扰设备的濒海作业场景设计。本设计不涉及分布式集群部署、半实物硬件对接、外网数据交互等超出单机离线仿真边界的内容。</w:t>
      </w:r>
    </w:p>
    <w:p w14:paraId="16BD7AE2" w14:textId="77777777" w:rsidR="000D2AA3" w:rsidRDefault="00000000">
      <w:pPr>
        <w:pStyle w:val="21"/>
        <w:spacing w:beforeLines="50" w:before="156" w:afterLines="50" w:after="156" w:line="360" w:lineRule="auto"/>
        <w:ind w:left="578" w:hanging="578"/>
        <w:rPr>
          <w:rFonts w:ascii="黑体" w:eastAsia="黑体" w:hAnsi="黑体"/>
          <w:kern w:val="2"/>
          <w:sz w:val="30"/>
          <w:szCs w:val="28"/>
          <w:lang w:eastAsia="zh-CN"/>
        </w:rPr>
      </w:pPr>
      <w:bookmarkStart w:id="9" w:name="_Toc30629"/>
      <w:proofErr w:type="gramStart"/>
      <w:r>
        <w:rPr>
          <w:rFonts w:ascii="黑体" w:eastAsia="黑体" w:hAnsi="黑体"/>
          <w:kern w:val="2"/>
          <w:sz w:val="30"/>
          <w:szCs w:val="28"/>
          <w:lang w:eastAsia="zh-CN"/>
        </w:rPr>
        <w:lastRenderedPageBreak/>
        <w:t>1.3 文档</w:t>
      </w:r>
      <w:proofErr w:type="gramEnd"/>
      <w:r>
        <w:rPr>
          <w:rFonts w:ascii="黑体" w:eastAsia="黑体" w:hAnsi="黑体"/>
          <w:kern w:val="2"/>
          <w:sz w:val="30"/>
          <w:szCs w:val="28"/>
          <w:lang w:eastAsia="zh-CN"/>
        </w:rPr>
        <w:t>概述</w:t>
      </w:r>
      <w:bookmarkEnd w:id="9"/>
    </w:p>
    <w:p w14:paraId="7E1FECA4" w14:textId="77777777" w:rsidR="000D2AA3" w:rsidRDefault="00000000">
      <w:pPr>
        <w:pStyle w:val="31"/>
        <w:spacing w:beforeLines="50" w:before="156" w:afterLines="50" w:after="156" w:line="360" w:lineRule="auto"/>
        <w:rPr>
          <w:rFonts w:eastAsia="黑体"/>
          <w:kern w:val="24"/>
          <w:sz w:val="28"/>
          <w:szCs w:val="24"/>
          <w:lang w:eastAsia="zh-CN"/>
        </w:rPr>
      </w:pPr>
      <w:bookmarkStart w:id="10" w:name="_Toc13038"/>
      <w:r>
        <w:rPr>
          <w:rFonts w:eastAsia="黑体"/>
          <w:kern w:val="24"/>
          <w:sz w:val="28"/>
          <w:szCs w:val="24"/>
          <w:lang w:eastAsia="zh-CN"/>
        </w:rPr>
        <w:t>1.</w:t>
      </w:r>
      <w:proofErr w:type="gramStart"/>
      <w:r>
        <w:rPr>
          <w:rFonts w:eastAsia="黑体"/>
          <w:kern w:val="24"/>
          <w:sz w:val="28"/>
          <w:szCs w:val="24"/>
          <w:lang w:eastAsia="zh-CN"/>
        </w:rPr>
        <w:t xml:space="preserve">3.1 </w:t>
      </w:r>
      <w:r>
        <w:rPr>
          <w:rFonts w:eastAsia="黑体"/>
          <w:kern w:val="24"/>
          <w:sz w:val="28"/>
          <w:szCs w:val="24"/>
          <w:lang w:eastAsia="zh-CN"/>
        </w:rPr>
        <w:t>文档</w:t>
      </w:r>
      <w:proofErr w:type="gramEnd"/>
      <w:r>
        <w:rPr>
          <w:rFonts w:eastAsia="黑体"/>
          <w:kern w:val="24"/>
          <w:sz w:val="28"/>
          <w:szCs w:val="24"/>
          <w:lang w:eastAsia="zh-CN"/>
        </w:rPr>
        <w:t>用途</w:t>
      </w:r>
      <w:bookmarkEnd w:id="10"/>
    </w:p>
    <w:p w14:paraId="29C646CA" w14:textId="77777777" w:rsidR="000D2AA3" w:rsidRDefault="00000000">
      <w:pPr>
        <w:ind w:firstLineChars="200" w:firstLine="480"/>
        <w:jc w:val="left"/>
        <w:rPr>
          <w:rFonts w:eastAsia="宋体" w:cs="Times New Roman"/>
          <w:sz w:val="24"/>
          <w:lang w:eastAsia="zh-CN"/>
        </w:rPr>
      </w:pPr>
      <w:r>
        <w:rPr>
          <w:rFonts w:eastAsia="宋体" w:cs="Times New Roman" w:hint="eastAsia"/>
          <w:sz w:val="24"/>
          <w:lang w:eastAsia="zh-CN"/>
        </w:rPr>
        <w:t>本文档为多手段无人集群通联技术软件的详细设计说明，是设计阶段的核心输出成果。文档基于软件需求规格说明与总体方案设计，对系统各模块的内部架构、实现逻辑、算法流程、数据结构、接口细节进行逐层细化定义，核心目的是为编码开发、单元测试、集成联调提供直接的设计依据，同时为后续软件维护、功能扩展与版本迭代提供技术参考，保障开发过程与设计要求一致，确保软件实现满足全部需求指标。</w:t>
      </w:r>
    </w:p>
    <w:p w14:paraId="36968CEC" w14:textId="77777777" w:rsidR="000D2AA3" w:rsidRDefault="00000000">
      <w:pPr>
        <w:pStyle w:val="31"/>
        <w:spacing w:beforeLines="50" w:before="156" w:afterLines="50" w:after="156" w:line="360" w:lineRule="auto"/>
        <w:rPr>
          <w:rFonts w:eastAsia="黑体"/>
          <w:kern w:val="24"/>
          <w:sz w:val="28"/>
          <w:szCs w:val="24"/>
          <w:lang w:eastAsia="zh-CN"/>
        </w:rPr>
      </w:pPr>
      <w:bookmarkStart w:id="11" w:name="_Toc10301"/>
      <w:r>
        <w:rPr>
          <w:rFonts w:eastAsia="黑体"/>
          <w:kern w:val="24"/>
          <w:sz w:val="28"/>
          <w:szCs w:val="24"/>
          <w:lang w:eastAsia="zh-CN"/>
        </w:rPr>
        <w:t>1.</w:t>
      </w:r>
      <w:proofErr w:type="gramStart"/>
      <w:r>
        <w:rPr>
          <w:rFonts w:eastAsia="黑体"/>
          <w:kern w:val="24"/>
          <w:sz w:val="28"/>
          <w:szCs w:val="24"/>
          <w:lang w:eastAsia="zh-CN"/>
        </w:rPr>
        <w:t xml:space="preserve">3.2 </w:t>
      </w:r>
      <w:r>
        <w:rPr>
          <w:rFonts w:eastAsia="黑体"/>
          <w:kern w:val="24"/>
          <w:sz w:val="28"/>
          <w:szCs w:val="24"/>
          <w:lang w:eastAsia="zh-CN"/>
        </w:rPr>
        <w:t>读者</w:t>
      </w:r>
      <w:proofErr w:type="gramEnd"/>
      <w:r>
        <w:rPr>
          <w:rFonts w:eastAsia="黑体"/>
          <w:kern w:val="24"/>
          <w:sz w:val="28"/>
          <w:szCs w:val="24"/>
          <w:lang w:eastAsia="zh-CN"/>
        </w:rPr>
        <w:t>对象</w:t>
      </w:r>
      <w:bookmarkEnd w:id="11"/>
    </w:p>
    <w:p w14:paraId="48A915E5" w14:textId="77777777" w:rsidR="000D2AA3" w:rsidRDefault="00000000">
      <w:pPr>
        <w:ind w:firstLineChars="200" w:firstLine="480"/>
        <w:jc w:val="left"/>
        <w:rPr>
          <w:rFonts w:eastAsia="宋体" w:cs="Times New Roman"/>
          <w:sz w:val="24"/>
          <w:lang w:eastAsia="zh-CN"/>
        </w:rPr>
      </w:pPr>
      <w:r>
        <w:rPr>
          <w:rFonts w:eastAsia="宋体" w:cs="Times New Roman" w:hint="eastAsia"/>
          <w:sz w:val="24"/>
          <w:lang w:eastAsia="zh-CN"/>
        </w:rPr>
        <w:t>本文档的读者对象涵盖项目全生命周期的技术相关人员，具体包括开发方的后端</w:t>
      </w:r>
      <w:r>
        <w:rPr>
          <w:rFonts w:eastAsia="宋体" w:cs="Times New Roman" w:hint="eastAsia"/>
          <w:sz w:val="24"/>
          <w:lang w:eastAsia="zh-CN"/>
        </w:rPr>
        <w:t xml:space="preserve"> C++ </w:t>
      </w:r>
      <w:r>
        <w:rPr>
          <w:rFonts w:eastAsia="宋体" w:cs="Times New Roman" w:hint="eastAsia"/>
          <w:sz w:val="24"/>
          <w:lang w:eastAsia="zh-CN"/>
        </w:rPr>
        <w:t>插件开发工程师、前端开发工程师、测试工程师、质量管理人员、运维技术人员，以及需求方的技术对接人员、验收评审人员。不同角色可根据工作范围查阅对应模块的设计内容，所有开发、测试、运维工作均需以本文档定义的设计方案为基准开展。</w:t>
      </w:r>
    </w:p>
    <w:p w14:paraId="19B9DC11" w14:textId="77777777" w:rsidR="000D2AA3" w:rsidRDefault="00000000">
      <w:pPr>
        <w:pStyle w:val="31"/>
        <w:spacing w:beforeLines="50" w:before="156" w:afterLines="50" w:after="156" w:line="360" w:lineRule="auto"/>
        <w:rPr>
          <w:rFonts w:eastAsia="黑体"/>
          <w:kern w:val="24"/>
          <w:sz w:val="28"/>
          <w:szCs w:val="24"/>
          <w:lang w:eastAsia="zh-CN"/>
        </w:rPr>
      </w:pPr>
      <w:bookmarkStart w:id="12" w:name="_Toc16064"/>
      <w:r>
        <w:rPr>
          <w:rFonts w:eastAsia="黑体"/>
          <w:kern w:val="24"/>
          <w:sz w:val="28"/>
          <w:szCs w:val="24"/>
          <w:lang w:eastAsia="zh-CN"/>
        </w:rPr>
        <w:t>1.3.</w:t>
      </w:r>
      <w:proofErr w:type="gramStart"/>
      <w:r>
        <w:rPr>
          <w:rFonts w:eastAsia="黑体"/>
          <w:kern w:val="24"/>
          <w:sz w:val="28"/>
          <w:szCs w:val="24"/>
          <w:lang w:eastAsia="zh-CN"/>
        </w:rPr>
        <w:t xml:space="preserve">3 </w:t>
      </w:r>
      <w:r>
        <w:rPr>
          <w:rFonts w:eastAsia="黑体"/>
          <w:kern w:val="24"/>
          <w:sz w:val="28"/>
          <w:szCs w:val="24"/>
          <w:lang w:eastAsia="zh-CN"/>
        </w:rPr>
        <w:t>核心</w:t>
      </w:r>
      <w:proofErr w:type="gramEnd"/>
      <w:r>
        <w:rPr>
          <w:rFonts w:eastAsia="黑体"/>
          <w:kern w:val="24"/>
          <w:sz w:val="28"/>
          <w:szCs w:val="24"/>
          <w:lang w:eastAsia="zh-CN"/>
        </w:rPr>
        <w:t>术语表</w:t>
      </w:r>
      <w:bookmarkEnd w:id="12"/>
    </w:p>
    <w:p w14:paraId="0A3C44E8" w14:textId="77777777" w:rsidR="000D2AA3" w:rsidRDefault="00000000">
      <w:pPr>
        <w:ind w:firstLineChars="200" w:firstLine="480"/>
        <w:jc w:val="left"/>
        <w:rPr>
          <w:rFonts w:eastAsia="宋体" w:cs="Times New Roman"/>
          <w:sz w:val="24"/>
          <w:lang w:eastAsia="zh-CN"/>
        </w:rPr>
      </w:pPr>
      <w:r>
        <w:rPr>
          <w:rFonts w:ascii="宋体" w:eastAsia="宋体" w:hAnsi="宋体" w:cs="宋体"/>
          <w:sz w:val="24"/>
          <w:lang w:eastAsia="zh-CN"/>
        </w:rPr>
        <w:t>本文档涉及的核心术语定义如下表所示：</w:t>
      </w:r>
    </w:p>
    <w:tbl>
      <w:tblPr>
        <w:tblW w:w="5000" w:type="pct"/>
        <w:tblCellMar>
          <w:top w:w="15" w:type="dxa"/>
          <w:left w:w="15" w:type="dxa"/>
          <w:bottom w:w="15" w:type="dxa"/>
          <w:right w:w="15" w:type="dxa"/>
        </w:tblCellMar>
        <w:tblLook w:val="04A0" w:firstRow="1" w:lastRow="0" w:firstColumn="1" w:lastColumn="0" w:noHBand="0" w:noVBand="1"/>
      </w:tblPr>
      <w:tblGrid>
        <w:gridCol w:w="555"/>
        <w:gridCol w:w="1339"/>
        <w:gridCol w:w="6604"/>
      </w:tblGrid>
      <w:tr w:rsidR="000D2AA3" w14:paraId="5B1FA663" w14:textId="77777777">
        <w:trPr>
          <w:tblHeader/>
        </w:trPr>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452C2BC2" w14:textId="77777777" w:rsidR="000D2AA3" w:rsidRDefault="00000000">
            <w:pPr>
              <w:keepNext/>
              <w:keepLines/>
              <w:ind w:firstLine="0"/>
              <w:jc w:val="left"/>
              <w:rPr>
                <w:b/>
                <w:bCs/>
              </w:rPr>
            </w:pPr>
            <w:proofErr w:type="spellStart"/>
            <w:r>
              <w:rPr>
                <w:rFonts w:ascii="宋体" w:eastAsia="宋体" w:hAnsi="宋体" w:cs="宋体"/>
                <w:b/>
                <w:bCs/>
                <w:sz w:val="24"/>
                <w:lang w:bidi="ar"/>
              </w:rPr>
              <w:t>序号</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4A978326" w14:textId="77777777" w:rsidR="000D2AA3" w:rsidRDefault="00000000">
            <w:pPr>
              <w:keepNext/>
              <w:keepLines/>
              <w:ind w:firstLine="0"/>
              <w:jc w:val="left"/>
              <w:rPr>
                <w:b/>
                <w:bCs/>
              </w:rPr>
            </w:pPr>
            <w:proofErr w:type="spellStart"/>
            <w:r>
              <w:rPr>
                <w:rFonts w:ascii="宋体" w:eastAsia="宋体" w:hAnsi="宋体" w:cs="宋体"/>
                <w:b/>
                <w:bCs/>
                <w:sz w:val="24"/>
                <w:lang w:bidi="ar"/>
              </w:rPr>
              <w:t>术语名称</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18F2232" w14:textId="77777777" w:rsidR="000D2AA3" w:rsidRDefault="00000000">
            <w:pPr>
              <w:keepNext/>
              <w:keepLines/>
              <w:ind w:firstLine="0"/>
              <w:jc w:val="left"/>
              <w:rPr>
                <w:b/>
                <w:bCs/>
              </w:rPr>
            </w:pPr>
            <w:proofErr w:type="spellStart"/>
            <w:r>
              <w:rPr>
                <w:rFonts w:ascii="宋体" w:eastAsia="宋体" w:hAnsi="宋体" w:cs="宋体"/>
                <w:b/>
                <w:bCs/>
                <w:sz w:val="24"/>
                <w:lang w:bidi="ar"/>
              </w:rPr>
              <w:t>完整释义</w:t>
            </w:r>
            <w:proofErr w:type="spellEnd"/>
          </w:p>
        </w:tc>
      </w:tr>
      <w:tr w:rsidR="000D2AA3" w14:paraId="1B10A253"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683F1614" w14:textId="77777777" w:rsidR="000D2AA3" w:rsidRDefault="00000000">
            <w:pPr>
              <w:ind w:firstLine="0"/>
              <w:jc w:val="left"/>
            </w:pPr>
            <w:r>
              <w:rPr>
                <w:rFonts w:ascii="宋体" w:eastAsia="宋体" w:hAnsi="宋体" w:cs="宋体"/>
                <w:sz w:val="24"/>
                <w:lang w:bidi="ar"/>
              </w:rPr>
              <w:t>1</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573EEF9B" w14:textId="77777777" w:rsidR="000D2AA3" w:rsidRDefault="00000000">
            <w:pPr>
              <w:ind w:firstLine="0"/>
              <w:jc w:val="left"/>
            </w:pPr>
            <w:proofErr w:type="spellStart"/>
            <w:r>
              <w:rPr>
                <w:rFonts w:ascii="宋体" w:eastAsia="宋体" w:hAnsi="宋体" w:cs="宋体"/>
                <w:sz w:val="24"/>
                <w:lang w:bidi="ar"/>
              </w:rPr>
              <w:t>无人集群</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47AEE31" w14:textId="77777777" w:rsidR="000D2AA3" w:rsidRDefault="00000000">
            <w:pPr>
              <w:ind w:firstLine="0"/>
              <w:jc w:val="left"/>
              <w:rPr>
                <w:lang w:eastAsia="zh-CN"/>
              </w:rPr>
            </w:pPr>
            <w:r>
              <w:rPr>
                <w:rFonts w:ascii="宋体" w:eastAsia="宋体" w:hAnsi="宋体" w:cs="宋体"/>
                <w:sz w:val="24"/>
                <w:lang w:eastAsia="zh-CN" w:bidi="ar"/>
              </w:rPr>
              <w:t>由高空中继、地面指挥车、空中无人作业单元、后方指挥平台构成，执行近海突防、探测、协同作业的无人编队</w:t>
            </w:r>
          </w:p>
        </w:tc>
      </w:tr>
      <w:tr w:rsidR="000D2AA3" w14:paraId="3C446C64"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682FF96E" w14:textId="77777777" w:rsidR="000D2AA3" w:rsidRDefault="00000000">
            <w:pPr>
              <w:ind w:firstLine="0"/>
              <w:jc w:val="left"/>
            </w:pPr>
            <w:r>
              <w:rPr>
                <w:rFonts w:ascii="宋体" w:eastAsia="宋体" w:hAnsi="宋体" w:cs="宋体"/>
                <w:sz w:val="24"/>
                <w:lang w:bidi="ar"/>
              </w:rPr>
              <w:t>2</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1380E268" w14:textId="77777777" w:rsidR="000D2AA3" w:rsidRDefault="00000000">
            <w:pPr>
              <w:ind w:firstLine="0"/>
              <w:jc w:val="left"/>
            </w:pPr>
            <w:proofErr w:type="spellStart"/>
            <w:r>
              <w:rPr>
                <w:rFonts w:ascii="宋体" w:eastAsia="宋体" w:hAnsi="宋体" w:cs="宋体"/>
                <w:sz w:val="24"/>
                <w:lang w:bidi="ar"/>
              </w:rPr>
              <w:t>异构通信链路</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527A6368" w14:textId="77777777" w:rsidR="000D2AA3" w:rsidRDefault="00000000">
            <w:pPr>
              <w:ind w:firstLine="0"/>
              <w:jc w:val="left"/>
              <w:rPr>
                <w:lang w:eastAsia="zh-CN"/>
              </w:rPr>
            </w:pPr>
            <w:r>
              <w:rPr>
                <w:rFonts w:ascii="宋体" w:eastAsia="宋体" w:hAnsi="宋体" w:cs="宋体"/>
                <w:sz w:val="24"/>
                <w:lang w:eastAsia="zh-CN" w:bidi="ar"/>
              </w:rPr>
              <w:t>卫星、微波、新一代数据链、激光四类制式互不通用的无线传输通道</w:t>
            </w:r>
          </w:p>
        </w:tc>
      </w:tr>
      <w:tr w:rsidR="000D2AA3" w14:paraId="6336D6FE"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7FF097A" w14:textId="77777777" w:rsidR="000D2AA3" w:rsidRDefault="00000000">
            <w:pPr>
              <w:ind w:firstLine="0"/>
              <w:jc w:val="left"/>
            </w:pPr>
            <w:r>
              <w:rPr>
                <w:rFonts w:ascii="宋体" w:eastAsia="宋体" w:hAnsi="宋体" w:cs="宋体"/>
                <w:sz w:val="24"/>
                <w:lang w:bidi="ar"/>
              </w:rPr>
              <w:t>3</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E1B5C4B" w14:textId="77777777" w:rsidR="000D2AA3" w:rsidRDefault="00000000">
            <w:pPr>
              <w:ind w:firstLine="0"/>
              <w:jc w:val="left"/>
            </w:pPr>
            <w:proofErr w:type="spellStart"/>
            <w:r>
              <w:rPr>
                <w:rFonts w:ascii="宋体" w:eastAsia="宋体" w:hAnsi="宋体" w:cs="宋体"/>
                <w:sz w:val="24"/>
                <w:lang w:bidi="ar"/>
              </w:rPr>
              <w:t>多链路自适应切换</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AB09451" w14:textId="77777777" w:rsidR="000D2AA3" w:rsidRDefault="00000000">
            <w:pPr>
              <w:ind w:firstLine="0"/>
              <w:jc w:val="left"/>
              <w:rPr>
                <w:lang w:eastAsia="zh-CN"/>
              </w:rPr>
            </w:pPr>
            <w:r>
              <w:rPr>
                <w:rFonts w:ascii="宋体" w:eastAsia="宋体" w:hAnsi="宋体" w:cs="宋体"/>
                <w:sz w:val="24"/>
                <w:lang w:eastAsia="zh-CN" w:bidi="ar"/>
              </w:rPr>
              <w:t>链路误码超标、受强干扰时，系统自动筛选最优备用链路完成通信通道切换</w:t>
            </w:r>
          </w:p>
        </w:tc>
      </w:tr>
      <w:tr w:rsidR="000D2AA3" w14:paraId="57CABC6C"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49E2B9F2" w14:textId="77777777" w:rsidR="000D2AA3" w:rsidRDefault="00000000">
            <w:pPr>
              <w:ind w:firstLine="0"/>
              <w:jc w:val="left"/>
            </w:pPr>
            <w:r>
              <w:rPr>
                <w:rFonts w:ascii="宋体" w:eastAsia="宋体" w:hAnsi="宋体" w:cs="宋体"/>
                <w:sz w:val="24"/>
                <w:lang w:bidi="ar"/>
              </w:rPr>
              <w:t>4</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1A04536E" w14:textId="77777777" w:rsidR="000D2AA3" w:rsidRDefault="00000000">
            <w:pPr>
              <w:ind w:firstLine="0"/>
              <w:jc w:val="left"/>
            </w:pPr>
            <w:proofErr w:type="spellStart"/>
            <w:r>
              <w:rPr>
                <w:rFonts w:ascii="宋体" w:eastAsia="宋体" w:hAnsi="宋体" w:cs="宋体"/>
                <w:sz w:val="24"/>
                <w:lang w:bidi="ar"/>
              </w:rPr>
              <w:t>前向通信</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301669F" w14:textId="77777777" w:rsidR="000D2AA3" w:rsidRDefault="00000000">
            <w:pPr>
              <w:ind w:firstLine="0"/>
              <w:jc w:val="left"/>
              <w:rPr>
                <w:lang w:eastAsia="zh-CN"/>
              </w:rPr>
            </w:pPr>
            <w:r>
              <w:rPr>
                <w:rFonts w:ascii="宋体" w:eastAsia="宋体" w:hAnsi="宋体" w:cs="宋体"/>
                <w:sz w:val="24"/>
                <w:lang w:eastAsia="zh-CN" w:bidi="ar"/>
              </w:rPr>
              <w:t>指挥平台下发指令、任务参数至无人集群的下行传输链路</w:t>
            </w:r>
          </w:p>
        </w:tc>
      </w:tr>
      <w:tr w:rsidR="000D2AA3" w14:paraId="577BAE7B"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17AB7333" w14:textId="77777777" w:rsidR="000D2AA3" w:rsidRDefault="00000000">
            <w:pPr>
              <w:ind w:firstLine="0"/>
              <w:jc w:val="left"/>
            </w:pPr>
            <w:r>
              <w:rPr>
                <w:rFonts w:ascii="宋体" w:eastAsia="宋体" w:hAnsi="宋体" w:cs="宋体"/>
                <w:sz w:val="24"/>
                <w:lang w:bidi="ar"/>
              </w:rPr>
              <w:lastRenderedPageBreak/>
              <w:t>5</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76F1796" w14:textId="77777777" w:rsidR="000D2AA3" w:rsidRDefault="00000000">
            <w:pPr>
              <w:ind w:firstLine="0"/>
              <w:jc w:val="left"/>
            </w:pPr>
            <w:proofErr w:type="spellStart"/>
            <w:r>
              <w:rPr>
                <w:rFonts w:ascii="宋体" w:eastAsia="宋体" w:hAnsi="宋体" w:cs="宋体"/>
                <w:sz w:val="24"/>
                <w:lang w:bidi="ar"/>
              </w:rPr>
              <w:t>返向通信</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6BE8A7D6" w14:textId="77777777" w:rsidR="000D2AA3" w:rsidRDefault="00000000">
            <w:pPr>
              <w:ind w:firstLine="0"/>
              <w:jc w:val="left"/>
              <w:rPr>
                <w:lang w:eastAsia="zh-CN"/>
              </w:rPr>
            </w:pPr>
            <w:r>
              <w:rPr>
                <w:rFonts w:ascii="宋体" w:eastAsia="宋体" w:hAnsi="宋体" w:cs="宋体"/>
                <w:sz w:val="24"/>
                <w:lang w:eastAsia="zh-CN" w:bidi="ar"/>
              </w:rPr>
              <w:t>无人集群回传探测画面、探测数据、设备状态至指挥端的上行链路</w:t>
            </w:r>
          </w:p>
        </w:tc>
      </w:tr>
      <w:tr w:rsidR="000D2AA3" w14:paraId="23F53089"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EE19AB2" w14:textId="77777777" w:rsidR="000D2AA3" w:rsidRDefault="00000000">
            <w:pPr>
              <w:ind w:firstLine="0"/>
              <w:jc w:val="left"/>
            </w:pPr>
            <w:r>
              <w:rPr>
                <w:rFonts w:ascii="宋体" w:eastAsia="宋体" w:hAnsi="宋体" w:cs="宋体"/>
                <w:sz w:val="24"/>
                <w:lang w:bidi="ar"/>
              </w:rPr>
              <w:t>6</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6FF87BB9" w14:textId="77777777" w:rsidR="000D2AA3" w:rsidRDefault="00000000">
            <w:pPr>
              <w:ind w:firstLine="0"/>
              <w:jc w:val="left"/>
            </w:pPr>
            <w:proofErr w:type="spellStart"/>
            <w:r>
              <w:rPr>
                <w:rFonts w:ascii="宋体" w:eastAsia="宋体" w:hAnsi="宋体" w:cs="宋体"/>
                <w:sz w:val="24"/>
                <w:lang w:bidi="ar"/>
              </w:rPr>
              <w:t>电磁侦测</w:t>
            </w:r>
            <w:proofErr w:type="spellEnd"/>
            <w:r>
              <w:rPr>
                <w:rFonts w:ascii="宋体" w:eastAsia="宋体" w:hAnsi="宋体" w:cs="宋体"/>
                <w:sz w:val="24"/>
                <w:lang w:bidi="ar"/>
              </w:rPr>
              <w:t xml:space="preserve"> ESM</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AAF58FA" w14:textId="77777777" w:rsidR="000D2AA3" w:rsidRDefault="00000000">
            <w:pPr>
              <w:ind w:firstLine="0"/>
              <w:jc w:val="left"/>
              <w:rPr>
                <w:lang w:eastAsia="zh-CN"/>
              </w:rPr>
            </w:pPr>
            <w:r>
              <w:rPr>
                <w:rFonts w:ascii="宋体" w:eastAsia="宋体" w:hAnsi="宋体" w:cs="宋体"/>
                <w:sz w:val="24"/>
                <w:lang w:eastAsia="zh-CN" w:bidi="ar"/>
              </w:rPr>
              <w:t>对方探测设备空域扫描，捕获我方通信信号、定位作业单元的对抗能力</w:t>
            </w:r>
          </w:p>
        </w:tc>
      </w:tr>
      <w:tr w:rsidR="000D2AA3" w14:paraId="1721BB02"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1053B6B6" w14:textId="77777777" w:rsidR="000D2AA3" w:rsidRDefault="00000000">
            <w:pPr>
              <w:ind w:firstLine="0"/>
              <w:jc w:val="left"/>
            </w:pPr>
            <w:r>
              <w:rPr>
                <w:rFonts w:ascii="宋体" w:eastAsia="宋体" w:hAnsi="宋体" w:cs="宋体"/>
                <w:sz w:val="24"/>
                <w:lang w:bidi="ar"/>
              </w:rPr>
              <w:t>7</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6952DC5" w14:textId="77777777" w:rsidR="000D2AA3" w:rsidRDefault="00000000">
            <w:pPr>
              <w:ind w:firstLine="0"/>
              <w:jc w:val="left"/>
            </w:pPr>
            <w:proofErr w:type="spellStart"/>
            <w:r>
              <w:rPr>
                <w:rFonts w:ascii="宋体" w:eastAsia="宋体" w:hAnsi="宋体" w:cs="宋体"/>
                <w:sz w:val="24"/>
                <w:lang w:bidi="ar"/>
              </w:rPr>
              <w:t>宽带压制干扰</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5409CD9C" w14:textId="77777777" w:rsidR="000D2AA3" w:rsidRDefault="00000000">
            <w:pPr>
              <w:ind w:firstLine="0"/>
              <w:jc w:val="left"/>
              <w:rPr>
                <w:lang w:eastAsia="zh-CN"/>
              </w:rPr>
            </w:pPr>
            <w:r>
              <w:rPr>
                <w:rFonts w:ascii="宋体" w:eastAsia="宋体" w:hAnsi="宋体" w:cs="宋体"/>
                <w:sz w:val="24"/>
                <w:lang w:eastAsia="zh-CN" w:bidi="ar"/>
              </w:rPr>
              <w:t>对方射频设备发射宽频大功率噪声，抬高底噪、降低我方通信信噪比的干扰模式</w:t>
            </w:r>
          </w:p>
        </w:tc>
      </w:tr>
      <w:tr w:rsidR="000D2AA3" w14:paraId="22C5B28C"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040FED55" w14:textId="77777777" w:rsidR="000D2AA3" w:rsidRDefault="00000000">
            <w:pPr>
              <w:ind w:firstLine="0"/>
              <w:jc w:val="left"/>
            </w:pPr>
            <w:r>
              <w:rPr>
                <w:rFonts w:ascii="宋体" w:eastAsia="宋体" w:hAnsi="宋体" w:cs="宋体"/>
                <w:sz w:val="24"/>
                <w:lang w:bidi="ar"/>
              </w:rPr>
              <w:t>8</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21092CB" w14:textId="77777777" w:rsidR="000D2AA3" w:rsidRDefault="00000000">
            <w:pPr>
              <w:ind w:firstLine="0"/>
              <w:jc w:val="left"/>
            </w:pPr>
            <w:proofErr w:type="spellStart"/>
            <w:r>
              <w:rPr>
                <w:rFonts w:ascii="宋体" w:eastAsia="宋体" w:hAnsi="宋体" w:cs="宋体"/>
                <w:sz w:val="24"/>
                <w:lang w:bidi="ar"/>
              </w:rPr>
              <w:t>自由空间损耗</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00DC6971" w14:textId="77777777" w:rsidR="000D2AA3" w:rsidRDefault="00000000">
            <w:pPr>
              <w:ind w:firstLine="0"/>
              <w:jc w:val="left"/>
              <w:rPr>
                <w:lang w:eastAsia="zh-CN"/>
              </w:rPr>
            </w:pPr>
            <w:r>
              <w:rPr>
                <w:rFonts w:ascii="宋体" w:eastAsia="宋体" w:hAnsi="宋体" w:cs="宋体"/>
                <w:sz w:val="24"/>
                <w:lang w:eastAsia="zh-CN" w:bidi="ar"/>
              </w:rPr>
              <w:t>无线电波在空间传播扩散产生的基础信号衰减量</w:t>
            </w:r>
          </w:p>
        </w:tc>
      </w:tr>
      <w:tr w:rsidR="000D2AA3" w14:paraId="52C073CF"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155F7BEE" w14:textId="77777777" w:rsidR="000D2AA3" w:rsidRDefault="00000000">
            <w:pPr>
              <w:ind w:firstLine="0"/>
              <w:jc w:val="left"/>
            </w:pPr>
            <w:r>
              <w:rPr>
                <w:rFonts w:ascii="宋体" w:eastAsia="宋体" w:hAnsi="宋体" w:cs="宋体"/>
                <w:sz w:val="24"/>
                <w:lang w:bidi="ar"/>
              </w:rPr>
              <w:t>9</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0B221AFD" w14:textId="77777777" w:rsidR="000D2AA3" w:rsidRDefault="00000000">
            <w:pPr>
              <w:ind w:firstLine="0"/>
              <w:jc w:val="left"/>
            </w:pPr>
            <w:proofErr w:type="spellStart"/>
            <w:r>
              <w:rPr>
                <w:rFonts w:ascii="宋体" w:eastAsia="宋体" w:hAnsi="宋体" w:cs="宋体"/>
                <w:sz w:val="24"/>
                <w:lang w:bidi="ar"/>
              </w:rPr>
              <w:t>海面多径衰减</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6721C9D" w14:textId="77777777" w:rsidR="000D2AA3" w:rsidRDefault="00000000">
            <w:pPr>
              <w:ind w:firstLine="0"/>
              <w:jc w:val="left"/>
              <w:rPr>
                <w:lang w:eastAsia="zh-CN"/>
              </w:rPr>
            </w:pPr>
            <w:r>
              <w:rPr>
                <w:rFonts w:ascii="宋体" w:eastAsia="宋体" w:hAnsi="宋体" w:cs="宋体"/>
                <w:sz w:val="24"/>
                <w:lang w:eastAsia="zh-CN" w:bidi="ar"/>
              </w:rPr>
              <w:t>海面反射电磁波与直射波干涉叠加，造成信号起伏损耗</w:t>
            </w:r>
          </w:p>
        </w:tc>
      </w:tr>
      <w:tr w:rsidR="000D2AA3" w14:paraId="4CB230BF"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C27BA58" w14:textId="77777777" w:rsidR="000D2AA3" w:rsidRDefault="00000000">
            <w:pPr>
              <w:ind w:firstLine="0"/>
              <w:jc w:val="left"/>
            </w:pPr>
            <w:r>
              <w:rPr>
                <w:rFonts w:ascii="宋体" w:eastAsia="宋体" w:hAnsi="宋体" w:cs="宋体"/>
                <w:sz w:val="24"/>
                <w:lang w:bidi="ar"/>
              </w:rPr>
              <w:t>10</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5B249C42" w14:textId="77777777" w:rsidR="000D2AA3" w:rsidRDefault="00000000">
            <w:pPr>
              <w:ind w:firstLine="0"/>
              <w:jc w:val="left"/>
            </w:pPr>
            <w:proofErr w:type="spellStart"/>
            <w:r>
              <w:rPr>
                <w:rFonts w:ascii="宋体" w:eastAsia="宋体" w:hAnsi="宋体" w:cs="宋体"/>
                <w:sz w:val="24"/>
                <w:lang w:bidi="ar"/>
              </w:rPr>
              <w:t>离散事件仿真</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68B6519" w14:textId="77777777" w:rsidR="000D2AA3" w:rsidRDefault="00000000">
            <w:pPr>
              <w:ind w:firstLine="0"/>
              <w:jc w:val="left"/>
              <w:rPr>
                <w:lang w:eastAsia="zh-CN"/>
              </w:rPr>
            </w:pPr>
            <w:r>
              <w:rPr>
                <w:rFonts w:ascii="宋体" w:eastAsia="宋体" w:hAnsi="宋体" w:cs="宋体"/>
                <w:sz w:val="24"/>
                <w:lang w:eastAsia="zh-CN" w:bidi="ar"/>
              </w:rPr>
              <w:t>以事件驱动时序推演的仿真机制，为本项目 AFSIM 平台的底层运行模式</w:t>
            </w:r>
          </w:p>
        </w:tc>
      </w:tr>
      <w:tr w:rsidR="000D2AA3" w14:paraId="1A08D043"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6B04DFDB" w14:textId="77777777" w:rsidR="000D2AA3" w:rsidRDefault="00000000">
            <w:pPr>
              <w:ind w:firstLine="0"/>
              <w:jc w:val="left"/>
            </w:pPr>
            <w:r>
              <w:rPr>
                <w:rFonts w:ascii="宋体" w:eastAsia="宋体" w:hAnsi="宋体" w:cs="宋体"/>
                <w:sz w:val="24"/>
                <w:lang w:bidi="ar"/>
              </w:rPr>
              <w:t>11</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50CD7E9" w14:textId="77777777" w:rsidR="000D2AA3" w:rsidRDefault="00000000">
            <w:pPr>
              <w:ind w:firstLine="0"/>
              <w:jc w:val="left"/>
            </w:pPr>
            <w:proofErr w:type="spellStart"/>
            <w:r>
              <w:rPr>
                <w:rFonts w:ascii="宋体" w:eastAsia="宋体" w:hAnsi="宋体" w:cs="宋体"/>
                <w:sz w:val="24"/>
                <w:lang w:bidi="ar"/>
              </w:rPr>
              <w:t>仿真步长</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48C3C928" w14:textId="77777777" w:rsidR="000D2AA3" w:rsidRDefault="00000000">
            <w:pPr>
              <w:ind w:firstLine="0"/>
              <w:jc w:val="left"/>
              <w:rPr>
                <w:lang w:eastAsia="zh-CN"/>
              </w:rPr>
            </w:pPr>
            <w:r>
              <w:rPr>
                <w:rFonts w:ascii="宋体" w:eastAsia="宋体" w:hAnsi="宋体" w:cs="宋体"/>
                <w:sz w:val="24"/>
                <w:lang w:eastAsia="zh-CN" w:bidi="ar"/>
              </w:rPr>
              <w:t>仿真时序最小推进单位，每步完成节点、通信、干扰全套计算</w:t>
            </w:r>
          </w:p>
        </w:tc>
      </w:tr>
      <w:tr w:rsidR="000D2AA3" w14:paraId="2E0F08C2"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5F2A4DD0" w14:textId="77777777" w:rsidR="000D2AA3" w:rsidRDefault="00000000">
            <w:pPr>
              <w:ind w:firstLine="0"/>
              <w:jc w:val="left"/>
            </w:pPr>
            <w:r>
              <w:rPr>
                <w:rFonts w:ascii="宋体" w:eastAsia="宋体" w:hAnsi="宋体" w:cs="宋体"/>
                <w:sz w:val="24"/>
                <w:lang w:bidi="ar"/>
              </w:rPr>
              <w:t>12</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4F81C98" w14:textId="77777777" w:rsidR="000D2AA3" w:rsidRDefault="00000000">
            <w:pPr>
              <w:ind w:firstLine="0"/>
              <w:jc w:val="left"/>
            </w:pPr>
            <w:proofErr w:type="spellStart"/>
            <w:r>
              <w:rPr>
                <w:rFonts w:ascii="宋体" w:eastAsia="宋体" w:hAnsi="宋体" w:cs="宋体"/>
                <w:sz w:val="24"/>
                <w:lang w:bidi="ar"/>
              </w:rPr>
              <w:t>场景脚本</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6D6DF2F8" w14:textId="77777777" w:rsidR="000D2AA3" w:rsidRDefault="00000000">
            <w:pPr>
              <w:ind w:firstLine="0"/>
              <w:jc w:val="left"/>
              <w:rPr>
                <w:lang w:eastAsia="zh-CN"/>
              </w:rPr>
            </w:pPr>
            <w:r>
              <w:rPr>
                <w:rFonts w:ascii="宋体" w:eastAsia="宋体" w:hAnsi="宋体" w:cs="宋体"/>
                <w:sz w:val="24"/>
                <w:lang w:eastAsia="zh-CN" w:bidi="ar"/>
              </w:rPr>
              <w:t>符合 AFSIM 语法的文本文件，承载节点、链路、干扰、仿真全部配置参数</w:t>
            </w:r>
          </w:p>
        </w:tc>
      </w:tr>
      <w:tr w:rsidR="000D2AA3" w14:paraId="21D93633"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11CFCD47" w14:textId="77777777" w:rsidR="000D2AA3" w:rsidRDefault="00000000">
            <w:pPr>
              <w:ind w:firstLine="0"/>
              <w:jc w:val="left"/>
            </w:pPr>
            <w:r>
              <w:rPr>
                <w:rFonts w:ascii="宋体" w:eastAsia="宋体" w:hAnsi="宋体" w:cs="宋体"/>
                <w:sz w:val="24"/>
                <w:lang w:bidi="ar"/>
              </w:rPr>
              <w:t>13</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6C02C540" w14:textId="77777777" w:rsidR="000D2AA3" w:rsidRDefault="00000000">
            <w:pPr>
              <w:ind w:firstLine="0"/>
              <w:jc w:val="left"/>
            </w:pPr>
            <w:proofErr w:type="spellStart"/>
            <w:r>
              <w:rPr>
                <w:rFonts w:ascii="宋体" w:eastAsia="宋体" w:hAnsi="宋体" w:cs="宋体"/>
                <w:sz w:val="24"/>
                <w:lang w:bidi="ar"/>
              </w:rPr>
              <w:t>离线单机</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41562BC0" w14:textId="77777777" w:rsidR="000D2AA3" w:rsidRDefault="00000000">
            <w:pPr>
              <w:ind w:firstLine="0"/>
              <w:jc w:val="left"/>
              <w:rPr>
                <w:lang w:eastAsia="zh-CN"/>
              </w:rPr>
            </w:pPr>
            <w:r>
              <w:rPr>
                <w:rFonts w:ascii="宋体" w:eastAsia="宋体" w:hAnsi="宋体" w:cs="宋体"/>
                <w:sz w:val="24"/>
                <w:lang w:eastAsia="zh-CN" w:bidi="ar"/>
              </w:rPr>
              <w:t>物理断网、无</w:t>
            </w:r>
            <w:proofErr w:type="gramStart"/>
            <w:r>
              <w:rPr>
                <w:rFonts w:ascii="宋体" w:eastAsia="宋体" w:hAnsi="宋体" w:cs="宋体"/>
                <w:sz w:val="24"/>
                <w:lang w:eastAsia="zh-CN" w:bidi="ar"/>
              </w:rPr>
              <w:t xml:space="preserve">局域网 / </w:t>
            </w:r>
            <w:proofErr w:type="gramEnd"/>
            <w:r>
              <w:rPr>
                <w:rFonts w:ascii="宋体" w:eastAsia="宋体" w:hAnsi="宋体" w:cs="宋体"/>
                <w:sz w:val="24"/>
                <w:lang w:eastAsia="zh-CN" w:bidi="ar"/>
              </w:rPr>
              <w:t>互联网连通，仅 U 盘传输数据的本地运行设备</w:t>
            </w:r>
          </w:p>
        </w:tc>
      </w:tr>
      <w:tr w:rsidR="000D2AA3" w14:paraId="0AE0EFA7"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5010704" w14:textId="77777777" w:rsidR="000D2AA3" w:rsidRDefault="00000000">
            <w:pPr>
              <w:ind w:firstLine="0"/>
              <w:jc w:val="left"/>
            </w:pPr>
            <w:r>
              <w:rPr>
                <w:rFonts w:ascii="宋体" w:eastAsia="宋体" w:hAnsi="宋体" w:cs="宋体"/>
                <w:sz w:val="24"/>
                <w:lang w:bidi="ar"/>
              </w:rPr>
              <w:t>14</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376D8AE" w14:textId="77777777" w:rsidR="000D2AA3" w:rsidRDefault="00000000">
            <w:pPr>
              <w:ind w:firstLine="0"/>
              <w:jc w:val="left"/>
            </w:pPr>
            <w:proofErr w:type="spellStart"/>
            <w:r>
              <w:rPr>
                <w:rFonts w:ascii="宋体" w:eastAsia="宋体" w:hAnsi="宋体" w:cs="宋体"/>
                <w:sz w:val="24"/>
                <w:lang w:bidi="ar"/>
              </w:rPr>
              <w:t>插件化二次开发</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16355D6" w14:textId="77777777" w:rsidR="000D2AA3" w:rsidRDefault="00000000">
            <w:pPr>
              <w:ind w:firstLine="0"/>
              <w:jc w:val="left"/>
              <w:rPr>
                <w:lang w:eastAsia="zh-CN"/>
              </w:rPr>
            </w:pPr>
            <w:r>
              <w:rPr>
                <w:rFonts w:ascii="宋体" w:eastAsia="宋体" w:hAnsi="宋体" w:cs="宋体"/>
                <w:sz w:val="24"/>
                <w:lang w:eastAsia="zh-CN" w:bidi="ar"/>
              </w:rPr>
              <w:t>仅使用 AFSIM 官方扩展接口开发业务逻辑，不修改仿真引擎底层内核</w:t>
            </w:r>
          </w:p>
        </w:tc>
      </w:tr>
      <w:tr w:rsidR="000D2AA3" w14:paraId="6AA7100D"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2568559" w14:textId="77777777" w:rsidR="000D2AA3" w:rsidRDefault="00000000">
            <w:pPr>
              <w:ind w:firstLine="0"/>
              <w:jc w:val="left"/>
            </w:pPr>
            <w:r>
              <w:rPr>
                <w:rFonts w:ascii="宋体" w:eastAsia="宋体" w:hAnsi="宋体" w:cs="宋体"/>
                <w:sz w:val="24"/>
                <w:lang w:bidi="ar"/>
              </w:rPr>
              <w:t>15</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C46A38F" w14:textId="77777777" w:rsidR="000D2AA3" w:rsidRDefault="00000000">
            <w:pPr>
              <w:ind w:firstLine="0"/>
              <w:jc w:val="left"/>
            </w:pPr>
            <w:proofErr w:type="spellStart"/>
            <w:r>
              <w:rPr>
                <w:rFonts w:ascii="宋体" w:eastAsia="宋体" w:hAnsi="宋体" w:cs="宋体"/>
                <w:sz w:val="24"/>
                <w:lang w:bidi="ar"/>
              </w:rPr>
              <w:t>仿真回放</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CFDAB72" w14:textId="77777777" w:rsidR="000D2AA3" w:rsidRDefault="00000000">
            <w:pPr>
              <w:ind w:firstLine="0"/>
              <w:jc w:val="left"/>
              <w:rPr>
                <w:lang w:eastAsia="zh-CN"/>
              </w:rPr>
            </w:pPr>
            <w:r>
              <w:rPr>
                <w:rFonts w:ascii="宋体" w:eastAsia="宋体" w:hAnsi="宋体" w:cs="宋体"/>
                <w:sz w:val="24"/>
                <w:lang w:eastAsia="zh-CN" w:bidi="ar"/>
              </w:rPr>
              <w:t>读取历史仿真事件文件，无需重新计算，复现完整作业推演过程</w:t>
            </w:r>
          </w:p>
        </w:tc>
      </w:tr>
      <w:tr w:rsidR="000D2AA3" w14:paraId="092749A0"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61FA22F" w14:textId="77777777" w:rsidR="000D2AA3" w:rsidRDefault="00000000">
            <w:pPr>
              <w:ind w:firstLine="0"/>
              <w:jc w:val="left"/>
            </w:pPr>
            <w:r>
              <w:rPr>
                <w:rFonts w:ascii="宋体" w:eastAsia="宋体" w:hAnsi="宋体" w:cs="宋体"/>
                <w:sz w:val="24"/>
                <w:lang w:bidi="ar"/>
              </w:rPr>
              <w:t>16</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69DA849" w14:textId="77777777" w:rsidR="000D2AA3" w:rsidRDefault="00000000">
            <w:pPr>
              <w:ind w:firstLine="0"/>
              <w:jc w:val="left"/>
            </w:pPr>
            <w:proofErr w:type="spellStart"/>
            <w:r>
              <w:rPr>
                <w:rFonts w:ascii="宋体" w:eastAsia="宋体" w:hAnsi="宋体" w:cs="宋体"/>
                <w:sz w:val="24"/>
                <w:lang w:bidi="ar"/>
              </w:rPr>
              <w:t>效能评估</w:t>
            </w:r>
            <w:r>
              <w:rPr>
                <w:rFonts w:ascii="宋体" w:eastAsia="宋体" w:hAnsi="宋体" w:cs="宋体"/>
                <w:sz w:val="24"/>
                <w:lang w:bidi="ar"/>
              </w:rPr>
              <w:lastRenderedPageBreak/>
              <w:t>报表</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094DCFBD" w14:textId="77777777" w:rsidR="000D2AA3" w:rsidRDefault="00000000">
            <w:pPr>
              <w:ind w:firstLine="0"/>
              <w:jc w:val="left"/>
              <w:rPr>
                <w:lang w:eastAsia="zh-CN"/>
              </w:rPr>
            </w:pPr>
            <w:r>
              <w:rPr>
                <w:rFonts w:ascii="宋体" w:eastAsia="宋体" w:hAnsi="宋体" w:cs="宋体"/>
                <w:sz w:val="24"/>
                <w:lang w:eastAsia="zh-CN" w:bidi="ar"/>
              </w:rPr>
              <w:lastRenderedPageBreak/>
              <w:t xml:space="preserve">仿真结束自动生成，包含统计表格、指标时序曲线的 </w:t>
            </w:r>
            <w:r>
              <w:rPr>
                <w:rFonts w:ascii="宋体" w:eastAsia="宋体" w:hAnsi="宋体" w:cs="宋体"/>
                <w:sz w:val="24"/>
                <w:lang w:eastAsia="zh-CN" w:bidi="ar"/>
              </w:rPr>
              <w:lastRenderedPageBreak/>
              <w:t>PDF/HTML 分析文档</w:t>
            </w:r>
          </w:p>
        </w:tc>
      </w:tr>
    </w:tbl>
    <w:p w14:paraId="434028EF" w14:textId="77777777" w:rsidR="000D2AA3" w:rsidRDefault="00000000">
      <w:pPr>
        <w:pStyle w:val="1"/>
        <w:spacing w:beforeLines="50" w:before="156" w:afterLines="50" w:after="156" w:line="360" w:lineRule="auto"/>
        <w:ind w:left="431" w:hanging="431"/>
        <w:rPr>
          <w:rFonts w:ascii="黑体" w:eastAsia="黑体" w:hAnsi="黑体"/>
          <w:sz w:val="32"/>
          <w:lang w:eastAsia="zh-CN"/>
        </w:rPr>
      </w:pPr>
      <w:bookmarkStart w:id="13" w:name="_Toc5139"/>
      <w:proofErr w:type="gramStart"/>
      <w:r>
        <w:rPr>
          <w:rFonts w:ascii="黑体" w:eastAsia="黑体" w:hAnsi="黑体"/>
          <w:sz w:val="32"/>
          <w:lang w:eastAsia="zh-CN"/>
        </w:rPr>
        <w:lastRenderedPageBreak/>
        <w:t>2 引用</w:t>
      </w:r>
      <w:proofErr w:type="gramEnd"/>
      <w:r>
        <w:rPr>
          <w:rFonts w:ascii="黑体" w:eastAsia="黑体" w:hAnsi="黑体"/>
          <w:sz w:val="32"/>
          <w:lang w:eastAsia="zh-CN"/>
        </w:rPr>
        <w:t>文档</w:t>
      </w:r>
      <w:bookmarkEnd w:id="13"/>
    </w:p>
    <w:p w14:paraId="0F6F404E" w14:textId="77777777" w:rsidR="000D2AA3" w:rsidRDefault="00000000">
      <w:pPr>
        <w:ind w:firstLineChars="200" w:firstLine="480"/>
        <w:jc w:val="left"/>
        <w:rPr>
          <w:rFonts w:eastAsia="宋体" w:cs="Times New Roman"/>
          <w:sz w:val="24"/>
        </w:rPr>
      </w:pPr>
      <w:r>
        <w:rPr>
          <w:rFonts w:eastAsia="宋体" w:cs="Times New Roman" w:hint="eastAsia"/>
          <w:sz w:val="24"/>
          <w:lang w:eastAsia="zh-CN"/>
        </w:rPr>
        <w:t>下列文件中的有关条款通过引用而成为本文档的条款。凡注日期或版次的引用文件，其后的任何修改单或修订版本都不适用于本文档。凡不注日期或版次的引用文件，其最新版本都适用于本文档。</w:t>
      </w:r>
      <w:proofErr w:type="spellStart"/>
      <w:r>
        <w:rPr>
          <w:rFonts w:eastAsia="宋体" w:cs="Times New Roman" w:hint="eastAsia"/>
          <w:sz w:val="24"/>
        </w:rPr>
        <w:t>引用文档清单详见</w:t>
      </w:r>
      <w:r>
        <w:rPr>
          <w:rFonts w:eastAsia="宋体" w:cs="Times New Roman" w:hint="eastAsia"/>
          <w:sz w:val="24"/>
        </w:rPr>
        <w:fldChar w:fldCharType="begin"/>
      </w:r>
      <w:r>
        <w:rPr>
          <w:rFonts w:eastAsia="宋体" w:cs="Times New Roman" w:hint="eastAsia"/>
          <w:sz w:val="24"/>
        </w:rPr>
        <w:instrText xml:space="preserve"> REF _Ref160202507 \h  \* MERGEFORMAT </w:instrText>
      </w:r>
      <w:r>
        <w:rPr>
          <w:rFonts w:eastAsia="宋体" w:cs="Times New Roman" w:hint="eastAsia"/>
          <w:sz w:val="24"/>
        </w:rPr>
      </w:r>
      <w:r>
        <w:rPr>
          <w:rFonts w:eastAsia="宋体" w:cs="Times New Roman" w:hint="eastAsia"/>
          <w:sz w:val="24"/>
        </w:rPr>
        <w:fldChar w:fldCharType="separate"/>
      </w:r>
      <w:r>
        <w:rPr>
          <w:rFonts w:eastAsia="宋体" w:cs="Times New Roman" w:hint="eastAsia"/>
          <w:sz w:val="24"/>
        </w:rPr>
        <w:t>表</w:t>
      </w:r>
      <w:proofErr w:type="spellEnd"/>
      <w:r>
        <w:rPr>
          <w:rFonts w:eastAsia="宋体" w:cs="Times New Roman" w:hint="eastAsia"/>
          <w:sz w:val="24"/>
        </w:rPr>
        <w:t xml:space="preserve"> 1</w:t>
      </w:r>
      <w:r>
        <w:rPr>
          <w:rFonts w:eastAsia="宋体" w:cs="Times New Roman" w:hint="eastAsia"/>
          <w:sz w:val="24"/>
        </w:rPr>
        <w:fldChar w:fldCharType="end"/>
      </w:r>
      <w:r>
        <w:rPr>
          <w:rFonts w:eastAsia="宋体" w:cs="Times New Roman" w:hint="eastAsia"/>
          <w:sz w:val="24"/>
        </w:rPr>
        <w:t>。</w:t>
      </w:r>
    </w:p>
    <w:p w14:paraId="3A029DE5" w14:textId="77777777" w:rsidR="000D2AA3" w:rsidRDefault="00000000">
      <w:pPr>
        <w:pStyle w:val="a7"/>
        <w:spacing w:before="156"/>
      </w:pPr>
      <w:bookmarkStart w:id="14" w:name="_Ref16020250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1</w:t>
      </w:r>
      <w:r>
        <w:fldChar w:fldCharType="end"/>
      </w:r>
      <w:bookmarkEnd w:id="14"/>
      <w:r>
        <w:t xml:space="preserve"> </w:t>
      </w:r>
      <w:proofErr w:type="spellStart"/>
      <w:r>
        <w:rPr>
          <w:rFonts w:hint="eastAsia"/>
        </w:rPr>
        <w:t>引用文档清单</w:t>
      </w:r>
      <w:proofErr w:type="spellEnd"/>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1"/>
        <w:gridCol w:w="2239"/>
        <w:gridCol w:w="1406"/>
        <w:gridCol w:w="1122"/>
        <w:gridCol w:w="1265"/>
        <w:gridCol w:w="1819"/>
      </w:tblGrid>
      <w:tr w:rsidR="000D2AA3" w14:paraId="7ADE708A" w14:textId="77777777">
        <w:trPr>
          <w:cantSplit/>
          <w:trHeight w:val="567"/>
          <w:tblHeader/>
          <w:jc w:val="center"/>
        </w:trPr>
        <w:tc>
          <w:tcPr>
            <w:tcW w:w="498" w:type="pct"/>
            <w:vAlign w:val="center"/>
          </w:tcPr>
          <w:p w14:paraId="11701E74" w14:textId="77777777" w:rsidR="000D2AA3" w:rsidRDefault="00000000">
            <w:pPr>
              <w:pStyle w:val="a8"/>
              <w:keepNext/>
              <w:keepLines/>
              <w:ind w:firstLine="0"/>
            </w:pPr>
            <w:proofErr w:type="spellStart"/>
            <w:r>
              <w:rPr>
                <w:rFonts w:hint="eastAsia"/>
              </w:rPr>
              <w:t>序号</w:t>
            </w:r>
            <w:proofErr w:type="spellEnd"/>
          </w:p>
        </w:tc>
        <w:tc>
          <w:tcPr>
            <w:tcW w:w="792" w:type="pct"/>
            <w:vAlign w:val="center"/>
          </w:tcPr>
          <w:p w14:paraId="154D0DD4" w14:textId="77777777" w:rsidR="000D2AA3" w:rsidRDefault="00000000">
            <w:pPr>
              <w:pStyle w:val="a8"/>
              <w:keepNext/>
              <w:keepLines/>
              <w:ind w:firstLine="0"/>
            </w:pPr>
            <w:proofErr w:type="spellStart"/>
            <w:r>
              <w:rPr>
                <w:rFonts w:hint="eastAsia"/>
              </w:rPr>
              <w:t>文档编号</w:t>
            </w:r>
            <w:proofErr w:type="spellEnd"/>
          </w:p>
        </w:tc>
        <w:tc>
          <w:tcPr>
            <w:tcW w:w="929" w:type="pct"/>
            <w:vAlign w:val="center"/>
          </w:tcPr>
          <w:p w14:paraId="48182EA5" w14:textId="77777777" w:rsidR="000D2AA3" w:rsidRDefault="00000000">
            <w:pPr>
              <w:pStyle w:val="a8"/>
              <w:keepNext/>
              <w:keepLines/>
              <w:ind w:firstLine="0"/>
            </w:pPr>
            <w:proofErr w:type="spellStart"/>
            <w:r>
              <w:rPr>
                <w:rFonts w:hint="eastAsia"/>
              </w:rPr>
              <w:t>标题</w:t>
            </w:r>
            <w:proofErr w:type="spellEnd"/>
          </w:p>
        </w:tc>
        <w:tc>
          <w:tcPr>
            <w:tcW w:w="762" w:type="pct"/>
            <w:vAlign w:val="center"/>
          </w:tcPr>
          <w:p w14:paraId="62C2455C" w14:textId="77777777" w:rsidR="000D2AA3" w:rsidRDefault="00000000">
            <w:pPr>
              <w:pStyle w:val="a8"/>
              <w:keepNext/>
              <w:keepLines/>
              <w:ind w:firstLine="0"/>
            </w:pPr>
            <w:proofErr w:type="spellStart"/>
            <w:r>
              <w:rPr>
                <w:rFonts w:hint="eastAsia"/>
              </w:rPr>
              <w:t>修订版本</w:t>
            </w:r>
            <w:proofErr w:type="spellEnd"/>
          </w:p>
        </w:tc>
        <w:tc>
          <w:tcPr>
            <w:tcW w:w="846" w:type="pct"/>
            <w:vAlign w:val="center"/>
          </w:tcPr>
          <w:p w14:paraId="51EBB6F5" w14:textId="77777777" w:rsidR="000D2AA3" w:rsidRDefault="00000000">
            <w:pPr>
              <w:pStyle w:val="a8"/>
              <w:keepNext/>
              <w:keepLines/>
              <w:ind w:firstLine="0"/>
            </w:pPr>
            <w:proofErr w:type="spellStart"/>
            <w:r>
              <w:rPr>
                <w:rFonts w:hint="eastAsia"/>
              </w:rPr>
              <w:t>修订日期</w:t>
            </w:r>
            <w:proofErr w:type="spellEnd"/>
          </w:p>
        </w:tc>
        <w:tc>
          <w:tcPr>
            <w:tcW w:w="1171" w:type="pct"/>
            <w:vAlign w:val="center"/>
          </w:tcPr>
          <w:p w14:paraId="5AD6BB5B" w14:textId="77777777" w:rsidR="000D2AA3" w:rsidRDefault="00000000">
            <w:pPr>
              <w:pStyle w:val="a8"/>
              <w:keepNext/>
              <w:keepLines/>
              <w:ind w:firstLine="0"/>
            </w:pPr>
            <w:proofErr w:type="spellStart"/>
            <w:r>
              <w:rPr>
                <w:rFonts w:hint="eastAsia"/>
              </w:rPr>
              <w:t>单位</w:t>
            </w:r>
            <w:proofErr w:type="spellEnd"/>
          </w:p>
        </w:tc>
      </w:tr>
      <w:tr w:rsidR="000D2AA3" w14:paraId="0846E282" w14:textId="77777777">
        <w:trPr>
          <w:cantSplit/>
          <w:trHeight w:val="680"/>
          <w:jc w:val="center"/>
        </w:trPr>
        <w:tc>
          <w:tcPr>
            <w:tcW w:w="498" w:type="pct"/>
            <w:vAlign w:val="center"/>
          </w:tcPr>
          <w:p w14:paraId="42906035" w14:textId="77777777" w:rsidR="000D2AA3" w:rsidRDefault="00000000">
            <w:pPr>
              <w:pStyle w:val="23"/>
              <w:ind w:left="0" w:firstLine="0"/>
            </w:pPr>
            <w:r>
              <w:rPr>
                <w:rFonts w:hint="eastAsia"/>
              </w:rPr>
              <w:t>1</w:t>
            </w:r>
          </w:p>
        </w:tc>
        <w:tc>
          <w:tcPr>
            <w:tcW w:w="792" w:type="pct"/>
            <w:vAlign w:val="center"/>
          </w:tcPr>
          <w:p w14:paraId="37C7B7AF" w14:textId="77777777" w:rsidR="000D2AA3" w:rsidRDefault="00000000">
            <w:pPr>
              <w:pStyle w:val="23"/>
              <w:ind w:left="0" w:firstLine="0"/>
            </w:pPr>
            <w:r>
              <w:rPr>
                <w:rFonts w:eastAsia="宋体" w:cs="Times New Roman" w:hint="eastAsia"/>
                <w:szCs w:val="24"/>
              </w:rPr>
              <w:t>2025-KY-1S009</w:t>
            </w:r>
          </w:p>
        </w:tc>
        <w:tc>
          <w:tcPr>
            <w:tcW w:w="929" w:type="pct"/>
            <w:vAlign w:val="center"/>
          </w:tcPr>
          <w:p w14:paraId="03DE73AB" w14:textId="77777777" w:rsidR="000D2AA3" w:rsidRDefault="00000000">
            <w:pPr>
              <w:pStyle w:val="23"/>
              <w:ind w:left="0" w:firstLine="0"/>
              <w:rPr>
                <w:lang w:eastAsia="zh-CN"/>
              </w:rPr>
            </w:pPr>
            <w:r>
              <w:rPr>
                <w:rFonts w:eastAsia="宋体" w:cs="Times New Roman" w:hint="eastAsia"/>
                <w:szCs w:val="24"/>
                <w:lang w:eastAsia="zh-CN"/>
              </w:rPr>
              <w:t>多手段无人集群通联技术软件方案设计</w:t>
            </w:r>
          </w:p>
        </w:tc>
        <w:tc>
          <w:tcPr>
            <w:tcW w:w="762" w:type="pct"/>
            <w:vAlign w:val="center"/>
          </w:tcPr>
          <w:p w14:paraId="0808185A" w14:textId="77777777" w:rsidR="000D2AA3" w:rsidRDefault="00000000">
            <w:pPr>
              <w:pStyle w:val="23"/>
              <w:ind w:left="0" w:firstLine="0"/>
            </w:pPr>
            <w:r>
              <w:rPr>
                <w:rFonts w:hint="eastAsia"/>
              </w:rPr>
              <w:t>2026</w:t>
            </w:r>
          </w:p>
        </w:tc>
        <w:tc>
          <w:tcPr>
            <w:tcW w:w="846" w:type="pct"/>
            <w:vAlign w:val="center"/>
          </w:tcPr>
          <w:p w14:paraId="399AF522" w14:textId="77777777" w:rsidR="000D2AA3" w:rsidRDefault="00000000">
            <w:pPr>
              <w:pStyle w:val="23"/>
              <w:ind w:left="0" w:firstLine="0"/>
            </w:pPr>
            <w:r>
              <w:rPr>
                <w:rFonts w:hint="eastAsia"/>
              </w:rPr>
              <w:t>2026-08</w:t>
            </w:r>
          </w:p>
        </w:tc>
        <w:tc>
          <w:tcPr>
            <w:tcW w:w="1171" w:type="pct"/>
            <w:vAlign w:val="center"/>
          </w:tcPr>
          <w:p w14:paraId="08BAFB49" w14:textId="77777777" w:rsidR="000D2AA3" w:rsidRDefault="00000000">
            <w:pPr>
              <w:pStyle w:val="23"/>
              <w:ind w:left="0" w:firstLine="0"/>
            </w:pPr>
            <w:proofErr w:type="spellStart"/>
            <w:r>
              <w:rPr>
                <w:rFonts w:hint="eastAsia"/>
              </w:rPr>
              <w:t>环中科技有限公司</w:t>
            </w:r>
            <w:proofErr w:type="spellEnd"/>
          </w:p>
        </w:tc>
      </w:tr>
      <w:tr w:rsidR="000D2AA3" w14:paraId="6B090067" w14:textId="77777777">
        <w:trPr>
          <w:cantSplit/>
          <w:trHeight w:val="680"/>
          <w:jc w:val="center"/>
        </w:trPr>
        <w:tc>
          <w:tcPr>
            <w:tcW w:w="498" w:type="pct"/>
            <w:vAlign w:val="center"/>
          </w:tcPr>
          <w:p w14:paraId="226C578A" w14:textId="77777777" w:rsidR="000D2AA3" w:rsidRDefault="00000000">
            <w:pPr>
              <w:pStyle w:val="23"/>
              <w:ind w:left="0" w:firstLine="0"/>
            </w:pPr>
            <w:r>
              <w:rPr>
                <w:rFonts w:hint="eastAsia"/>
              </w:rPr>
              <w:t>2</w:t>
            </w:r>
          </w:p>
        </w:tc>
        <w:tc>
          <w:tcPr>
            <w:tcW w:w="792" w:type="pct"/>
            <w:vAlign w:val="center"/>
          </w:tcPr>
          <w:p w14:paraId="31671975" w14:textId="77777777" w:rsidR="000D2AA3" w:rsidRDefault="00000000">
            <w:pPr>
              <w:pStyle w:val="23"/>
              <w:ind w:left="0" w:firstLine="0"/>
              <w:rPr>
                <w:rFonts w:eastAsia="宋体" w:cs="Times New Roman"/>
                <w:szCs w:val="24"/>
              </w:rPr>
            </w:pPr>
            <w:r>
              <w:rPr>
                <w:rFonts w:eastAsia="宋体" w:cs="Times New Roman" w:hint="eastAsia"/>
                <w:szCs w:val="24"/>
              </w:rPr>
              <w:t>DSDWRJQTLJS-XQGGSM</w:t>
            </w:r>
          </w:p>
        </w:tc>
        <w:tc>
          <w:tcPr>
            <w:tcW w:w="929" w:type="pct"/>
            <w:vAlign w:val="center"/>
          </w:tcPr>
          <w:p w14:paraId="5B486C8D" w14:textId="77777777" w:rsidR="000D2AA3" w:rsidRDefault="00000000">
            <w:pPr>
              <w:pStyle w:val="23"/>
              <w:ind w:left="0" w:firstLine="0"/>
              <w:rPr>
                <w:rFonts w:eastAsia="宋体" w:cs="Times New Roman"/>
                <w:szCs w:val="24"/>
                <w:lang w:eastAsia="zh-CN"/>
              </w:rPr>
            </w:pPr>
            <w:r>
              <w:rPr>
                <w:rFonts w:eastAsia="宋体" w:cs="Times New Roman" w:hint="eastAsia"/>
                <w:szCs w:val="24"/>
                <w:lang w:eastAsia="zh-CN"/>
              </w:rPr>
              <w:t>多手段无人集群通联技术软件需求规格说明书</w:t>
            </w:r>
          </w:p>
        </w:tc>
        <w:tc>
          <w:tcPr>
            <w:tcW w:w="1299" w:type="dxa"/>
            <w:vAlign w:val="center"/>
          </w:tcPr>
          <w:p w14:paraId="04794F44" w14:textId="77777777" w:rsidR="000D2AA3" w:rsidRDefault="00000000">
            <w:pPr>
              <w:pStyle w:val="23"/>
              <w:ind w:left="0" w:firstLine="0"/>
            </w:pPr>
            <w:r>
              <w:rPr>
                <w:rFonts w:hint="eastAsia"/>
              </w:rPr>
              <w:t>2026</w:t>
            </w:r>
          </w:p>
        </w:tc>
        <w:tc>
          <w:tcPr>
            <w:tcW w:w="1442" w:type="dxa"/>
            <w:vAlign w:val="center"/>
          </w:tcPr>
          <w:p w14:paraId="3CE2A8B6" w14:textId="77777777" w:rsidR="000D2AA3" w:rsidRDefault="00000000">
            <w:pPr>
              <w:pStyle w:val="23"/>
              <w:ind w:left="0" w:firstLine="0"/>
            </w:pPr>
            <w:r>
              <w:rPr>
                <w:rFonts w:hint="eastAsia"/>
              </w:rPr>
              <w:t>2026-08</w:t>
            </w:r>
          </w:p>
        </w:tc>
        <w:tc>
          <w:tcPr>
            <w:tcW w:w="1998" w:type="dxa"/>
            <w:vAlign w:val="center"/>
          </w:tcPr>
          <w:p w14:paraId="5E6F331E" w14:textId="77777777" w:rsidR="000D2AA3" w:rsidRDefault="00000000">
            <w:pPr>
              <w:pStyle w:val="23"/>
              <w:ind w:left="0" w:firstLine="0"/>
            </w:pPr>
            <w:proofErr w:type="spellStart"/>
            <w:r>
              <w:rPr>
                <w:rFonts w:hint="eastAsia"/>
              </w:rPr>
              <w:t>环中科技有限公司</w:t>
            </w:r>
            <w:proofErr w:type="spellEnd"/>
          </w:p>
        </w:tc>
      </w:tr>
    </w:tbl>
    <w:p w14:paraId="53616EF2" w14:textId="77777777" w:rsidR="000D2AA3" w:rsidRDefault="00000000">
      <w:pPr>
        <w:pStyle w:val="1"/>
      </w:pPr>
      <w:bookmarkStart w:id="15" w:name="_Toc5365"/>
      <w:r>
        <w:rPr>
          <w:rFonts w:ascii="Times New Roman" w:eastAsia="黑体" w:hAnsi="Times New Roman"/>
        </w:rPr>
        <w:t xml:space="preserve">3 </w:t>
      </w:r>
      <w:proofErr w:type="spellStart"/>
      <w:r>
        <w:rPr>
          <w:rFonts w:ascii="Times New Roman" w:eastAsia="黑体" w:hAnsi="Times New Roman"/>
        </w:rPr>
        <w:t>CSCI</w:t>
      </w:r>
      <w:r>
        <w:rPr>
          <w:rFonts w:ascii="Times New Roman" w:eastAsia="黑体" w:hAnsi="Times New Roman"/>
        </w:rPr>
        <w:t>级设计决策</w:t>
      </w:r>
      <w:bookmarkEnd w:id="15"/>
      <w:proofErr w:type="spellEnd"/>
    </w:p>
    <w:p w14:paraId="5BEA19BF" w14:textId="77777777" w:rsidR="000D2AA3" w:rsidRDefault="00000000">
      <w:pPr>
        <w:rPr>
          <w:lang w:eastAsia="zh-CN"/>
        </w:rPr>
      </w:pPr>
      <w:r>
        <w:rPr>
          <w:lang w:eastAsia="zh-CN"/>
        </w:rPr>
        <w:t>本章确定系统的分层架构、技术选型、业务流程、输入输出、数据存储、安全保密、易用性、测试性和保障性设计决策。设计原</w:t>
      </w:r>
      <w:r>
        <w:rPr>
          <w:lang w:eastAsia="zh-CN"/>
        </w:rPr>
        <w:lastRenderedPageBreak/>
        <w:t>则是：核心闭环优先、接口标准化、计算可解释、数据可复现、部署可离线、模块可替换。</w:t>
      </w:r>
    </w:p>
    <w:p w14:paraId="3EEA9A70" w14:textId="77777777" w:rsidR="000D2AA3" w:rsidRDefault="00000000">
      <w:pPr>
        <w:pStyle w:val="21"/>
        <w:rPr>
          <w:rFonts w:eastAsia="黑体"/>
          <w:lang w:eastAsia="zh-CN"/>
        </w:rPr>
      </w:pPr>
      <w:bookmarkStart w:id="16" w:name="_Toc28013"/>
      <w:proofErr w:type="gramStart"/>
      <w:r>
        <w:rPr>
          <w:lang w:eastAsia="zh-CN"/>
        </w:rPr>
        <w:t xml:space="preserve">3.1 </w:t>
      </w:r>
      <w:r>
        <w:rPr>
          <w:lang w:eastAsia="zh-CN"/>
        </w:rPr>
        <w:t>架构</w:t>
      </w:r>
      <w:proofErr w:type="gramEnd"/>
      <w:r>
        <w:rPr>
          <w:lang w:eastAsia="zh-CN"/>
        </w:rPr>
        <w:t>设计决策</w:t>
      </w:r>
      <w:bookmarkEnd w:id="16"/>
    </w:p>
    <w:p w14:paraId="4933A3A9" w14:textId="77777777" w:rsidR="000D2AA3" w:rsidRDefault="00000000">
      <w:pPr>
        <w:rPr>
          <w:lang w:eastAsia="zh-CN"/>
        </w:rPr>
      </w:pPr>
      <w:r>
        <w:rPr>
          <w:lang w:eastAsia="zh-CN"/>
        </w:rPr>
        <w:t>系统采用前端展示层、数据交换与接口层、</w:t>
      </w:r>
      <w:r>
        <w:rPr>
          <w:lang w:eastAsia="zh-CN"/>
        </w:rPr>
        <w:t>AFSIM</w:t>
      </w:r>
      <w:r>
        <w:rPr>
          <w:lang w:eastAsia="zh-CN"/>
        </w:rPr>
        <w:t>仿真引擎层三层架构。层间只通过明确的数据契约或事件接口交互，禁止跨层直接访问私有对象。</w:t>
      </w:r>
    </w:p>
    <w:p w14:paraId="5D1A7697" w14:textId="77777777" w:rsidR="000D2AA3" w:rsidRDefault="00000000">
      <w:pPr>
        <w:pStyle w:val="31"/>
      </w:pPr>
      <w:bookmarkStart w:id="17" w:name="_Toc31135"/>
      <w:r>
        <w:rPr>
          <w:rFonts w:ascii="Times New Roman" w:eastAsia="黑体" w:hAnsi="Times New Roman"/>
        </w:rPr>
        <w:t xml:space="preserve">3.1.1 </w:t>
      </w:r>
      <w:proofErr w:type="spellStart"/>
      <w:r>
        <w:rPr>
          <w:rFonts w:ascii="Times New Roman" w:eastAsia="黑体" w:hAnsi="Times New Roman"/>
        </w:rPr>
        <w:t>总体架构设计决策</w:t>
      </w:r>
      <w:bookmarkEnd w:id="17"/>
      <w:proofErr w:type="spellEnd"/>
    </w:p>
    <w:p w14:paraId="5B4463C8" w14:textId="77777777" w:rsidR="000D2AA3" w:rsidRDefault="00000000">
      <w:pPr>
        <w:pStyle w:val="BodyNoIndent"/>
        <w:keepNext/>
        <w:keepLines/>
        <w:jc w:val="center"/>
      </w:pPr>
      <w:r>
        <w:rPr>
          <w:noProof/>
        </w:rPr>
        <w:drawing>
          <wp:inline distT="0" distB="0" distL="114300" distR="114300" wp14:anchorId="1908A2B1" wp14:editId="7B5620A9">
            <wp:extent cx="5201920" cy="2832100"/>
            <wp:effectExtent l="0" t="0" r="1270" b="6985"/>
            <wp:docPr id="2" name="Picture 2" descr="图 2 三层架构设计决策" title="图 2 三层架构设计决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 2 三层架构设计决策" title="图 2 三层架构设计决策"/>
                    <pic:cNvPicPr>
                      <a:picLocks noChangeAspect="1"/>
                    </pic:cNvPicPr>
                  </pic:nvPicPr>
                  <pic:blipFill>
                    <a:blip r:embed="rId10"/>
                    <a:stretch>
                      <a:fillRect/>
                    </a:stretch>
                  </pic:blipFill>
                  <pic:spPr>
                    <a:xfrm>
                      <a:off x="0" y="0"/>
                      <a:ext cx="5202309" cy="2832368"/>
                    </a:xfrm>
                    <a:prstGeom prst="rect">
                      <a:avLst/>
                    </a:prstGeom>
                  </pic:spPr>
                </pic:pic>
              </a:graphicData>
            </a:graphic>
          </wp:inline>
        </w:drawing>
      </w:r>
    </w:p>
    <w:p w14:paraId="69B4E332" w14:textId="77777777" w:rsidR="000D2AA3" w:rsidRDefault="00000000">
      <w:pPr>
        <w:pStyle w:val="a7"/>
      </w:pPr>
      <w:r>
        <w:t>图</w:t>
      </w:r>
      <w:r>
        <w:t xml:space="preserve"> 2 </w:t>
      </w:r>
      <w:proofErr w:type="spellStart"/>
      <w:r>
        <w:t>三层架构设计决策</w:t>
      </w:r>
      <w:proofErr w:type="spellEnd"/>
    </w:p>
    <w:p w14:paraId="5B7CD273" w14:textId="77777777" w:rsidR="000D2AA3" w:rsidRDefault="00000000">
      <w:pPr>
        <w:pStyle w:val="a0"/>
        <w:spacing w:line="324" w:lineRule="auto"/>
        <w:ind w:left="420" w:hanging="215"/>
        <w:rPr>
          <w:lang w:eastAsia="zh-CN"/>
        </w:rPr>
      </w:pPr>
      <w:r>
        <w:rPr>
          <w:lang w:eastAsia="zh-CN"/>
        </w:rPr>
        <w:t>前端展示层只负责配置、控制、展示和报表，不承载仿真核心算法。</w:t>
      </w:r>
    </w:p>
    <w:p w14:paraId="5EA26516" w14:textId="77777777" w:rsidR="000D2AA3" w:rsidRDefault="00000000">
      <w:pPr>
        <w:pStyle w:val="a0"/>
        <w:spacing w:line="324" w:lineRule="auto"/>
        <w:ind w:left="420" w:hanging="215"/>
        <w:rPr>
          <w:lang w:eastAsia="zh-CN"/>
        </w:rPr>
      </w:pPr>
      <w:r>
        <w:rPr>
          <w:lang w:eastAsia="zh-CN"/>
        </w:rPr>
        <w:t>数据交换与接口层负责</w:t>
      </w:r>
      <w:r>
        <w:rPr>
          <w:lang w:eastAsia="zh-CN"/>
        </w:rPr>
        <w:t>JSON/CSV</w:t>
      </w:r>
      <w:r>
        <w:rPr>
          <w:lang w:eastAsia="zh-CN"/>
        </w:rPr>
        <w:t>转换、进程生命周期、缓存和推送。</w:t>
      </w:r>
    </w:p>
    <w:p w14:paraId="170CD8A2" w14:textId="77777777" w:rsidR="000D2AA3" w:rsidRDefault="00000000">
      <w:pPr>
        <w:pStyle w:val="a0"/>
        <w:spacing w:line="324" w:lineRule="auto"/>
        <w:ind w:left="420" w:hanging="215"/>
        <w:rPr>
          <w:lang w:eastAsia="zh-CN"/>
        </w:rPr>
      </w:pPr>
      <w:r>
        <w:rPr>
          <w:lang w:eastAsia="zh-CN"/>
        </w:rPr>
        <w:t>AFSIM</w:t>
      </w:r>
      <w:r>
        <w:rPr>
          <w:lang w:eastAsia="zh-CN"/>
        </w:rPr>
        <w:t>层负责实体机动、链路质量、干扰和切换等确定性计算。</w:t>
      </w:r>
    </w:p>
    <w:p w14:paraId="62DF77F2" w14:textId="77777777" w:rsidR="000D2AA3" w:rsidRDefault="00000000">
      <w:pPr>
        <w:pStyle w:val="31"/>
        <w:rPr>
          <w:lang w:eastAsia="zh-CN"/>
        </w:rPr>
      </w:pPr>
      <w:bookmarkStart w:id="18" w:name="_Toc24429"/>
      <w:r>
        <w:rPr>
          <w:rFonts w:ascii="Times New Roman" w:eastAsia="黑体" w:hAnsi="Times New Roman"/>
          <w:lang w:eastAsia="zh-CN"/>
        </w:rPr>
        <w:lastRenderedPageBreak/>
        <w:t xml:space="preserve">3.1.2 </w:t>
      </w:r>
      <w:r>
        <w:rPr>
          <w:rFonts w:ascii="Times New Roman" w:eastAsia="黑体" w:hAnsi="Times New Roman"/>
          <w:lang w:eastAsia="zh-CN"/>
        </w:rPr>
        <w:t>三层分层解耦架构</w:t>
      </w:r>
      <w:bookmarkEnd w:id="18"/>
    </w:p>
    <w:p w14:paraId="3209687D" w14:textId="77777777" w:rsidR="000D2AA3" w:rsidRDefault="00000000">
      <w:pPr>
        <w:rPr>
          <w:lang w:eastAsia="zh-CN"/>
        </w:rPr>
      </w:pPr>
      <w:r>
        <w:rPr>
          <w:lang w:eastAsia="zh-CN"/>
        </w:rPr>
        <w:t>三层分层解耦架构通过接口隔离实现功能替换和独立测试。场景配置组件可替换前端框架而不改变</w:t>
      </w:r>
      <w:r>
        <w:rPr>
          <w:lang w:eastAsia="zh-CN"/>
        </w:rPr>
        <w:t>AFSIM</w:t>
      </w:r>
      <w:r>
        <w:rPr>
          <w:lang w:eastAsia="zh-CN"/>
        </w:rPr>
        <w:t>插件；链路模型可扩展而不改变</w:t>
      </w:r>
      <w:r>
        <w:rPr>
          <w:lang w:eastAsia="zh-CN"/>
        </w:rPr>
        <w:t>CSV</w:t>
      </w:r>
      <w:r>
        <w:rPr>
          <w:lang w:eastAsia="zh-CN"/>
        </w:rPr>
        <w:t>读取器；报表可扩展而不改变仿真核心。</w:t>
      </w:r>
    </w:p>
    <w:p w14:paraId="2DFA5AA1" w14:textId="77777777" w:rsidR="000D2AA3" w:rsidRDefault="00000000">
      <w:pPr>
        <w:pStyle w:val="31"/>
        <w:rPr>
          <w:lang w:eastAsia="zh-CN"/>
        </w:rPr>
      </w:pPr>
      <w:bookmarkStart w:id="19" w:name="_Toc27972"/>
      <w:r>
        <w:rPr>
          <w:rFonts w:ascii="Times New Roman" w:eastAsia="黑体" w:hAnsi="Times New Roman"/>
          <w:lang w:eastAsia="zh-CN"/>
        </w:rPr>
        <w:t>3.1.</w:t>
      </w:r>
      <w:proofErr w:type="gramStart"/>
      <w:r>
        <w:rPr>
          <w:rFonts w:ascii="Times New Roman" w:eastAsia="黑体" w:hAnsi="Times New Roman"/>
          <w:lang w:eastAsia="zh-CN"/>
        </w:rPr>
        <w:t xml:space="preserve">3 </w:t>
      </w:r>
      <w:r>
        <w:rPr>
          <w:rFonts w:ascii="Times New Roman" w:eastAsia="黑体" w:hAnsi="Times New Roman"/>
          <w:lang w:eastAsia="zh-CN"/>
        </w:rPr>
        <w:t>层级</w:t>
      </w:r>
      <w:proofErr w:type="gramEnd"/>
      <w:r>
        <w:rPr>
          <w:rFonts w:ascii="Times New Roman" w:eastAsia="黑体" w:hAnsi="Times New Roman"/>
          <w:lang w:eastAsia="zh-CN"/>
        </w:rPr>
        <w:t>整体流转逻辑</w:t>
      </w:r>
      <w:bookmarkEnd w:id="19"/>
    </w:p>
    <w:p w14:paraId="78739672" w14:textId="77777777" w:rsidR="000D2AA3" w:rsidRDefault="00000000">
      <w:r>
        <w:rPr>
          <w:lang w:eastAsia="zh-CN"/>
        </w:rPr>
        <w:t>用户配置经</w:t>
      </w:r>
      <w:r>
        <w:rPr>
          <w:lang w:eastAsia="zh-CN"/>
        </w:rPr>
        <w:t>JSON</w:t>
      </w:r>
      <w:r>
        <w:rPr>
          <w:lang w:eastAsia="zh-CN"/>
        </w:rPr>
        <w:t>进入脚本生成器，生成</w:t>
      </w:r>
      <w:r>
        <w:rPr>
          <w:lang w:eastAsia="zh-CN"/>
        </w:rPr>
        <w:t>scenario.txt</w:t>
      </w:r>
      <w:r>
        <w:rPr>
          <w:lang w:eastAsia="zh-CN"/>
        </w:rPr>
        <w:t>后由</w:t>
      </w:r>
      <w:r>
        <w:rPr>
          <w:lang w:eastAsia="zh-CN"/>
        </w:rPr>
        <w:t>Node.js</w:t>
      </w:r>
      <w:r>
        <w:rPr>
          <w:lang w:eastAsia="zh-CN"/>
        </w:rPr>
        <w:t>启动</w:t>
      </w:r>
      <w:r>
        <w:rPr>
          <w:lang w:eastAsia="zh-CN"/>
        </w:rPr>
        <w:t>mission.exe</w:t>
      </w:r>
      <w:r>
        <w:rPr>
          <w:lang w:eastAsia="zh-CN"/>
        </w:rPr>
        <w:t>。</w:t>
      </w:r>
      <w:r>
        <w:t>AFSIM</w:t>
      </w:r>
      <w:r>
        <w:t>逐帧驱动</w:t>
      </w:r>
      <w:r>
        <w:t>LinkCalculator</w:t>
      </w:r>
      <w:r>
        <w:t>、干扰组件和</w:t>
      </w:r>
      <w:r>
        <w:t>LinkManager</w:t>
      </w:r>
      <w:r>
        <w:t>，输出</w:t>
      </w:r>
      <w:r>
        <w:t>CSV</w:t>
      </w:r>
      <w:r>
        <w:t>事件；数据交换层增量解析并通过本机</w:t>
      </w:r>
      <w:r>
        <w:t>WebSocket</w:t>
      </w:r>
      <w:r>
        <w:t>推送前端。</w:t>
      </w:r>
    </w:p>
    <w:p w14:paraId="055F89F4" w14:textId="77777777" w:rsidR="000D2AA3" w:rsidRDefault="00000000">
      <w:pPr>
        <w:pStyle w:val="BodyNoIndent"/>
        <w:keepNext/>
        <w:keepLines/>
        <w:jc w:val="center"/>
      </w:pPr>
      <w:r>
        <w:rPr>
          <w:noProof/>
        </w:rPr>
        <w:drawing>
          <wp:inline distT="0" distB="0" distL="114300" distR="114300" wp14:anchorId="322FF4B9" wp14:editId="74CC2476">
            <wp:extent cx="5201920" cy="2832100"/>
            <wp:effectExtent l="0" t="0" r="1270" b="6985"/>
            <wp:docPr id="3" name="Picture 3" descr="图 3 层级整体流转时序" title="图 3 层级整体流转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 3 层级整体流转时序" title="图 3 层级整体流转时序"/>
                    <pic:cNvPicPr>
                      <a:picLocks noChangeAspect="1"/>
                    </pic:cNvPicPr>
                  </pic:nvPicPr>
                  <pic:blipFill>
                    <a:blip r:embed="rId11"/>
                    <a:stretch>
                      <a:fillRect/>
                    </a:stretch>
                  </pic:blipFill>
                  <pic:spPr>
                    <a:xfrm>
                      <a:off x="0" y="0"/>
                      <a:ext cx="5202309" cy="2832368"/>
                    </a:xfrm>
                    <a:prstGeom prst="rect">
                      <a:avLst/>
                    </a:prstGeom>
                  </pic:spPr>
                </pic:pic>
              </a:graphicData>
            </a:graphic>
          </wp:inline>
        </w:drawing>
      </w:r>
    </w:p>
    <w:p w14:paraId="3D3C16E7" w14:textId="77777777" w:rsidR="000D2AA3" w:rsidRDefault="00000000">
      <w:pPr>
        <w:pStyle w:val="a7"/>
        <w:rPr>
          <w:lang w:eastAsia="zh-CN"/>
        </w:rPr>
      </w:pPr>
      <w:proofErr w:type="gramStart"/>
      <w:r>
        <w:rPr>
          <w:lang w:eastAsia="zh-CN"/>
        </w:rPr>
        <w:t>图</w:t>
      </w:r>
      <w:r>
        <w:rPr>
          <w:lang w:eastAsia="zh-CN"/>
        </w:rPr>
        <w:t xml:space="preserve"> 3 </w:t>
      </w:r>
      <w:r>
        <w:rPr>
          <w:lang w:eastAsia="zh-CN"/>
        </w:rPr>
        <w:t>层级</w:t>
      </w:r>
      <w:proofErr w:type="gramEnd"/>
      <w:r>
        <w:rPr>
          <w:lang w:eastAsia="zh-CN"/>
        </w:rPr>
        <w:t>整体流转时序</w:t>
      </w:r>
    </w:p>
    <w:p w14:paraId="45477DC6" w14:textId="77777777" w:rsidR="000D2AA3" w:rsidRDefault="00000000">
      <w:pPr>
        <w:pStyle w:val="21"/>
        <w:rPr>
          <w:lang w:eastAsia="zh-CN"/>
        </w:rPr>
      </w:pPr>
      <w:bookmarkStart w:id="20" w:name="_Toc10923"/>
      <w:proofErr w:type="gramStart"/>
      <w:r>
        <w:rPr>
          <w:rFonts w:ascii="Times New Roman" w:eastAsia="黑体" w:hAnsi="Times New Roman"/>
          <w:lang w:eastAsia="zh-CN"/>
        </w:rPr>
        <w:t xml:space="preserve">3.2 </w:t>
      </w:r>
      <w:r>
        <w:rPr>
          <w:rFonts w:ascii="Times New Roman" w:eastAsia="黑体" w:hAnsi="Times New Roman"/>
          <w:lang w:eastAsia="zh-CN"/>
        </w:rPr>
        <w:t>技术</w:t>
      </w:r>
      <w:proofErr w:type="gramEnd"/>
      <w:r>
        <w:rPr>
          <w:rFonts w:ascii="Times New Roman" w:eastAsia="黑体" w:hAnsi="Times New Roman"/>
          <w:lang w:eastAsia="zh-CN"/>
        </w:rPr>
        <w:t>选型设计决策</w:t>
      </w:r>
      <w:bookmarkEnd w:id="20"/>
    </w:p>
    <w:p w14:paraId="62B0F74F" w14:textId="77777777" w:rsidR="000D2AA3" w:rsidRDefault="00000000">
      <w:pPr>
        <w:rPr>
          <w:lang w:eastAsia="zh-CN"/>
        </w:rPr>
      </w:pPr>
      <w:r>
        <w:rPr>
          <w:lang w:eastAsia="zh-CN"/>
        </w:rPr>
        <w:t>技术选型以</w:t>
      </w:r>
      <w:r>
        <w:rPr>
          <w:lang w:eastAsia="zh-CN"/>
        </w:rPr>
        <w:t>AFSIM</w:t>
      </w:r>
      <w:r>
        <w:rPr>
          <w:lang w:eastAsia="zh-CN"/>
        </w:rPr>
        <w:t>兼容性、离线部署、可测试性和开发效率为主要决策因素。软件不依赖远程数据库、消息队列或独立</w:t>
      </w:r>
      <w:r>
        <w:rPr>
          <w:lang w:eastAsia="zh-CN"/>
        </w:rPr>
        <w:t>Web</w:t>
      </w:r>
      <w:r>
        <w:rPr>
          <w:lang w:eastAsia="zh-CN"/>
        </w:rPr>
        <w:t>中间件。</w:t>
      </w:r>
    </w:p>
    <w:p w14:paraId="3A0C7E7F" w14:textId="77777777" w:rsidR="000D2AA3" w:rsidRDefault="00000000">
      <w:pPr>
        <w:pStyle w:val="31"/>
        <w:rPr>
          <w:lang w:eastAsia="zh-CN"/>
        </w:rPr>
      </w:pPr>
      <w:bookmarkStart w:id="21" w:name="_Toc4003"/>
      <w:r>
        <w:rPr>
          <w:lang w:eastAsia="zh-CN"/>
        </w:rPr>
        <w:lastRenderedPageBreak/>
        <w:t>3.2.</w:t>
      </w:r>
      <w:proofErr w:type="gramStart"/>
      <w:r>
        <w:rPr>
          <w:lang w:eastAsia="zh-CN"/>
        </w:rPr>
        <w:t xml:space="preserve">1 </w:t>
      </w:r>
      <w:r>
        <w:rPr>
          <w:lang w:eastAsia="zh-CN"/>
        </w:rPr>
        <w:t>仿真</w:t>
      </w:r>
      <w:proofErr w:type="gramEnd"/>
      <w:r>
        <w:rPr>
          <w:lang w:eastAsia="zh-CN"/>
        </w:rPr>
        <w:t>引擎层选型</w:t>
      </w:r>
      <w:bookmarkEnd w:id="21"/>
    </w:p>
    <w:p w14:paraId="0C5D9E17" w14:textId="77777777" w:rsidR="000D2AA3" w:rsidRDefault="00000000">
      <w:pPr>
        <w:pStyle w:val="BodyNoIndent"/>
        <w:spacing w:after="40"/>
        <w:rPr>
          <w:lang w:eastAsia="zh-CN"/>
        </w:rPr>
      </w:pPr>
      <w:r>
        <w:rPr>
          <w:rFonts w:eastAsia="黑体"/>
          <w:b/>
          <w:sz w:val="24"/>
          <w:lang w:eastAsia="zh-CN"/>
        </w:rPr>
        <w:t>选型：</w:t>
      </w:r>
      <w:r>
        <w:rPr>
          <w:lang w:eastAsia="zh-CN"/>
        </w:rPr>
        <w:t>AFSIM 2.9.0</w:t>
      </w:r>
      <w:r>
        <w:rPr>
          <w:lang w:eastAsia="zh-CN"/>
        </w:rPr>
        <w:t>。</w:t>
      </w:r>
    </w:p>
    <w:p w14:paraId="7E86848F" w14:textId="77777777" w:rsidR="000D2AA3" w:rsidRDefault="00000000">
      <w:pPr>
        <w:rPr>
          <w:lang w:eastAsia="zh-CN"/>
        </w:rPr>
      </w:pPr>
      <w:r>
        <w:rPr>
          <w:lang w:eastAsia="zh-CN"/>
        </w:rPr>
        <w:t>AFSIM</w:t>
      </w:r>
      <w:r>
        <w:rPr>
          <w:lang w:eastAsia="zh-CN"/>
        </w:rPr>
        <w:t>提供离散事件调度、平台机动、通信收发、</w:t>
      </w:r>
      <w:r>
        <w:rPr>
          <w:lang w:eastAsia="zh-CN"/>
        </w:rPr>
        <w:t>ESM/RF</w:t>
      </w:r>
      <w:r>
        <w:rPr>
          <w:lang w:eastAsia="zh-CN"/>
        </w:rPr>
        <w:t>干扰、事件输出和任务调度等基础能力。项目仅通过官方插件接口进行二次开发，保证升级和问题定位边界清晰。</w:t>
      </w:r>
    </w:p>
    <w:p w14:paraId="09986899" w14:textId="77777777" w:rsidR="000D2AA3" w:rsidRDefault="00000000">
      <w:pPr>
        <w:pStyle w:val="31"/>
      </w:pPr>
      <w:bookmarkStart w:id="22" w:name="_Toc21348"/>
      <w:r>
        <w:rPr>
          <w:rFonts w:ascii="Times New Roman" w:eastAsia="黑体" w:hAnsi="Times New Roman"/>
        </w:rPr>
        <w:t xml:space="preserve">3.2.2 </w:t>
      </w:r>
      <w:proofErr w:type="spellStart"/>
      <w:r>
        <w:rPr>
          <w:rFonts w:ascii="Times New Roman" w:eastAsia="黑体" w:hAnsi="Times New Roman"/>
        </w:rPr>
        <w:t>前端展示层选型</w:t>
      </w:r>
      <w:bookmarkEnd w:id="22"/>
      <w:proofErr w:type="spellEnd"/>
    </w:p>
    <w:p w14:paraId="36F178CB" w14:textId="77777777" w:rsidR="000D2AA3" w:rsidRDefault="00000000">
      <w:pPr>
        <w:pStyle w:val="BodyNoIndent"/>
        <w:spacing w:after="40"/>
      </w:pPr>
      <w:proofErr w:type="spellStart"/>
      <w:r>
        <w:rPr>
          <w:rFonts w:eastAsia="黑体"/>
          <w:b/>
          <w:sz w:val="24"/>
        </w:rPr>
        <w:t>选型：</w:t>
      </w:r>
      <w:r>
        <w:rPr>
          <w:rFonts w:eastAsia="黑体"/>
          <w:b/>
          <w:sz w:val="24"/>
        </w:rPr>
        <w:t>Vue</w:t>
      </w:r>
      <w:proofErr w:type="spellEnd"/>
      <w:r>
        <w:rPr>
          <w:rFonts w:eastAsia="黑体"/>
          <w:b/>
          <w:sz w:val="24"/>
        </w:rPr>
        <w:t xml:space="preserve"> 3 + Element Plus + Leaflet</w:t>
      </w:r>
      <w:r>
        <w:rPr>
          <w:rFonts w:eastAsia="黑体"/>
          <w:b/>
          <w:sz w:val="24"/>
        </w:rPr>
        <w:t>。</w:t>
      </w:r>
    </w:p>
    <w:p w14:paraId="68B3DAF6" w14:textId="77777777" w:rsidR="000D2AA3" w:rsidRDefault="00000000">
      <w:pPr>
        <w:rPr>
          <w:lang w:eastAsia="zh-CN"/>
        </w:rPr>
      </w:pPr>
      <w:r>
        <w:t>Vue 3</w:t>
      </w:r>
      <w:r>
        <w:t>用于组件化界面和状态管理，</w:t>
      </w:r>
      <w:r>
        <w:t>Element Plus</w:t>
      </w:r>
      <w:r>
        <w:t>提供表单、表格、弹窗和状态组件，</w:t>
      </w:r>
      <w:r>
        <w:t>Leaflet</w:t>
      </w:r>
      <w:r>
        <w:t>提供轻量</w:t>
      </w:r>
      <w:r>
        <w:t>2D</w:t>
      </w:r>
      <w:r>
        <w:t>态势地图。</w:t>
      </w:r>
      <w:r>
        <w:rPr>
          <w:lang w:eastAsia="zh-CN"/>
        </w:rPr>
        <w:t>界面采用配置区、态势区、指标区和事件区布局。</w:t>
      </w:r>
    </w:p>
    <w:p w14:paraId="56E3F9B0" w14:textId="77777777" w:rsidR="000D2AA3" w:rsidRDefault="00000000">
      <w:pPr>
        <w:pStyle w:val="31"/>
        <w:rPr>
          <w:lang w:eastAsia="zh-CN"/>
        </w:rPr>
      </w:pPr>
      <w:bookmarkStart w:id="23" w:name="_Toc4499"/>
      <w:r>
        <w:rPr>
          <w:rFonts w:ascii="Times New Roman" w:eastAsia="黑体" w:hAnsi="Times New Roman"/>
          <w:lang w:eastAsia="zh-CN"/>
        </w:rPr>
        <w:t>3.2.</w:t>
      </w:r>
      <w:proofErr w:type="gramStart"/>
      <w:r>
        <w:rPr>
          <w:rFonts w:ascii="Times New Roman" w:eastAsia="黑体" w:hAnsi="Times New Roman"/>
          <w:lang w:eastAsia="zh-CN"/>
        </w:rPr>
        <w:t xml:space="preserve">3 </w:t>
      </w:r>
      <w:r>
        <w:rPr>
          <w:rFonts w:ascii="Times New Roman" w:eastAsia="黑体" w:hAnsi="Times New Roman"/>
          <w:lang w:eastAsia="zh-CN"/>
        </w:rPr>
        <w:t>数据</w:t>
      </w:r>
      <w:proofErr w:type="gramEnd"/>
      <w:r>
        <w:rPr>
          <w:rFonts w:ascii="Times New Roman" w:eastAsia="黑体" w:hAnsi="Times New Roman"/>
          <w:lang w:eastAsia="zh-CN"/>
        </w:rPr>
        <w:t>交换层选型</w:t>
      </w:r>
      <w:bookmarkEnd w:id="23"/>
    </w:p>
    <w:p w14:paraId="02EECB7A" w14:textId="77777777" w:rsidR="000D2AA3" w:rsidRDefault="00000000">
      <w:pPr>
        <w:pStyle w:val="BodyNoIndent"/>
        <w:spacing w:after="40"/>
        <w:rPr>
          <w:lang w:eastAsia="zh-CN"/>
        </w:rPr>
      </w:pPr>
      <w:r>
        <w:rPr>
          <w:rFonts w:eastAsia="黑体"/>
          <w:b/>
          <w:sz w:val="24"/>
          <w:lang w:eastAsia="zh-CN"/>
        </w:rPr>
        <w:t>选型：</w:t>
      </w:r>
      <w:r>
        <w:rPr>
          <w:lang w:eastAsia="zh-CN"/>
        </w:rPr>
        <w:t>Node.js</w:t>
      </w:r>
      <w:r>
        <w:rPr>
          <w:lang w:eastAsia="zh-CN"/>
        </w:rPr>
        <w:t>。</w:t>
      </w:r>
    </w:p>
    <w:p w14:paraId="1E00C86F" w14:textId="77777777" w:rsidR="000D2AA3" w:rsidRDefault="00000000">
      <w:r>
        <w:t>Node.js</w:t>
      </w:r>
      <w:r>
        <w:t>负责读取前端配置、生成</w:t>
      </w:r>
      <w:r>
        <w:t>AFSIM</w:t>
      </w:r>
      <w:r>
        <w:t>脚本、创建</w:t>
      </w:r>
      <w:r>
        <w:t>CSV</w:t>
      </w:r>
      <w:r>
        <w:t>输出目录、通过</w:t>
      </w:r>
      <w:r>
        <w:t>child_</w:t>
      </w:r>
      <w:proofErr w:type="gramStart"/>
      <w:r>
        <w:t>process.spawn</w:t>
      </w:r>
      <w:proofErr w:type="gramEnd"/>
      <w:r>
        <w:t>管理</w:t>
      </w:r>
      <w:r>
        <w:t>mission.exe</w:t>
      </w:r>
      <w:r>
        <w:t>、增量解析</w:t>
      </w:r>
      <w:r>
        <w:t>CSV</w:t>
      </w:r>
      <w:r>
        <w:t>并使用本机</w:t>
      </w:r>
      <w:r>
        <w:t>WebSocket</w:t>
      </w:r>
      <w:r>
        <w:t>推送数据。</w:t>
      </w:r>
    </w:p>
    <w:p w14:paraId="1F161E40" w14:textId="77777777" w:rsidR="000D2AA3" w:rsidRDefault="00000000">
      <w:pPr>
        <w:pStyle w:val="31"/>
        <w:rPr>
          <w:lang w:eastAsia="zh-CN"/>
        </w:rPr>
      </w:pPr>
      <w:bookmarkStart w:id="24" w:name="_Toc22110"/>
      <w:r>
        <w:rPr>
          <w:rFonts w:ascii="Times New Roman" w:eastAsia="黑体" w:hAnsi="Times New Roman"/>
          <w:lang w:eastAsia="zh-CN"/>
        </w:rPr>
        <w:t>3.2.</w:t>
      </w:r>
      <w:proofErr w:type="gramStart"/>
      <w:r>
        <w:rPr>
          <w:rFonts w:ascii="Times New Roman" w:eastAsia="黑体" w:hAnsi="Times New Roman"/>
          <w:lang w:eastAsia="zh-CN"/>
        </w:rPr>
        <w:t xml:space="preserve">4 </w:t>
      </w:r>
      <w:r>
        <w:rPr>
          <w:rFonts w:ascii="Times New Roman" w:eastAsia="黑体" w:hAnsi="Times New Roman"/>
          <w:lang w:eastAsia="zh-CN"/>
        </w:rPr>
        <w:t>脚本</w:t>
      </w:r>
      <w:proofErr w:type="gramEnd"/>
      <w:r>
        <w:rPr>
          <w:rFonts w:ascii="Times New Roman" w:eastAsia="黑体" w:hAnsi="Times New Roman"/>
          <w:lang w:eastAsia="zh-CN"/>
        </w:rPr>
        <w:t>生成层选型</w:t>
      </w:r>
      <w:bookmarkEnd w:id="24"/>
    </w:p>
    <w:p w14:paraId="2E933227" w14:textId="77777777" w:rsidR="000D2AA3" w:rsidRDefault="00000000">
      <w:pPr>
        <w:pStyle w:val="BodyNoIndent"/>
        <w:spacing w:after="40"/>
        <w:rPr>
          <w:lang w:eastAsia="zh-CN"/>
        </w:rPr>
      </w:pPr>
      <w:r>
        <w:rPr>
          <w:rFonts w:eastAsia="黑体"/>
          <w:b/>
          <w:sz w:val="24"/>
          <w:lang w:eastAsia="zh-CN"/>
        </w:rPr>
        <w:t>选型：</w:t>
      </w:r>
      <w:r>
        <w:rPr>
          <w:lang w:eastAsia="zh-CN"/>
        </w:rPr>
        <w:t>模板化脚本生成层。</w:t>
      </w:r>
    </w:p>
    <w:p w14:paraId="5FF7BEC9" w14:textId="77777777" w:rsidR="000D2AA3" w:rsidRDefault="00000000">
      <w:pPr>
        <w:rPr>
          <w:lang w:eastAsia="zh-CN"/>
        </w:rPr>
      </w:pPr>
      <w:r>
        <w:rPr>
          <w:lang w:eastAsia="zh-CN"/>
        </w:rPr>
        <w:t>脚本生成器将</w:t>
      </w:r>
      <w:r>
        <w:rPr>
          <w:lang w:eastAsia="zh-CN"/>
        </w:rPr>
        <w:t>JSON</w:t>
      </w:r>
      <w:r>
        <w:rPr>
          <w:lang w:eastAsia="zh-CN"/>
        </w:rPr>
        <w:t>对象映射到</w:t>
      </w:r>
      <w:r>
        <w:rPr>
          <w:lang w:eastAsia="zh-CN"/>
        </w:rPr>
        <w:t>AFSIM</w:t>
      </w:r>
      <w:r>
        <w:rPr>
          <w:lang w:eastAsia="zh-CN"/>
        </w:rPr>
        <w:t>标准语法模板，按平台、通信、传感器、干扰、处理器和输出配置分段拼接，生成可审计的</w:t>
      </w:r>
      <w:r>
        <w:rPr>
          <w:lang w:eastAsia="zh-CN"/>
        </w:rPr>
        <w:t>scenario.txt</w:t>
      </w:r>
      <w:r>
        <w:rPr>
          <w:lang w:eastAsia="zh-CN"/>
        </w:rPr>
        <w:t>，并保留配置版本和生成日志。</w:t>
      </w:r>
    </w:p>
    <w:p w14:paraId="3E5EFCD6" w14:textId="77777777" w:rsidR="000D2AA3" w:rsidRDefault="00000000">
      <w:pPr>
        <w:pStyle w:val="31"/>
        <w:rPr>
          <w:lang w:eastAsia="zh-CN"/>
        </w:rPr>
      </w:pPr>
      <w:bookmarkStart w:id="25" w:name="_Toc30442"/>
      <w:r>
        <w:rPr>
          <w:lang w:eastAsia="zh-CN"/>
        </w:rPr>
        <w:t>3.2.</w:t>
      </w:r>
      <w:proofErr w:type="gramStart"/>
      <w:r>
        <w:rPr>
          <w:lang w:eastAsia="zh-CN"/>
        </w:rPr>
        <w:t xml:space="preserve">5 </w:t>
      </w:r>
      <w:r>
        <w:rPr>
          <w:lang w:eastAsia="zh-CN"/>
        </w:rPr>
        <w:t>数据</w:t>
      </w:r>
      <w:proofErr w:type="gramEnd"/>
      <w:r>
        <w:rPr>
          <w:lang w:eastAsia="zh-CN"/>
        </w:rPr>
        <w:t>存储选型</w:t>
      </w:r>
      <w:bookmarkEnd w:id="25"/>
    </w:p>
    <w:p w14:paraId="5D167316" w14:textId="77777777" w:rsidR="000D2AA3" w:rsidRDefault="00000000">
      <w:pPr>
        <w:pStyle w:val="BodyNoIndent"/>
        <w:spacing w:after="40"/>
        <w:rPr>
          <w:lang w:eastAsia="zh-CN"/>
        </w:rPr>
      </w:pPr>
      <w:r>
        <w:rPr>
          <w:rFonts w:eastAsia="黑体"/>
          <w:b/>
          <w:sz w:val="24"/>
          <w:lang w:eastAsia="zh-CN"/>
        </w:rPr>
        <w:t>选型：</w:t>
      </w:r>
      <w:r>
        <w:rPr>
          <w:lang w:eastAsia="zh-CN"/>
        </w:rPr>
        <w:t>SQLite3 + CSV</w:t>
      </w:r>
      <w:r>
        <w:rPr>
          <w:lang w:eastAsia="zh-CN"/>
        </w:rPr>
        <w:t>。</w:t>
      </w:r>
    </w:p>
    <w:p w14:paraId="4149E88F" w14:textId="77777777" w:rsidR="000D2AA3" w:rsidRDefault="00000000">
      <w:pPr>
        <w:rPr>
          <w:lang w:eastAsia="zh-CN"/>
        </w:rPr>
      </w:pPr>
      <w:r>
        <w:rPr>
          <w:lang w:eastAsia="zh-CN"/>
        </w:rPr>
        <w:lastRenderedPageBreak/>
        <w:t>SQLite3</w:t>
      </w:r>
      <w:r>
        <w:rPr>
          <w:lang w:eastAsia="zh-CN"/>
        </w:rPr>
        <w:t>保存用户、角色、设备参数、场景元数据和历史摘要；</w:t>
      </w:r>
      <w:r>
        <w:rPr>
          <w:lang w:eastAsia="zh-CN"/>
        </w:rPr>
        <w:t>CSV</w:t>
      </w:r>
      <w:r>
        <w:rPr>
          <w:lang w:eastAsia="zh-CN"/>
        </w:rPr>
        <w:t>保存逐帧链路、干扰和切换事件，适合流式追加、故障恢复、外部分析和报表生成。</w:t>
      </w:r>
    </w:p>
    <w:p w14:paraId="4B6BA06C" w14:textId="77777777" w:rsidR="000D2AA3" w:rsidRDefault="00000000">
      <w:pPr>
        <w:pStyle w:val="21"/>
      </w:pPr>
      <w:bookmarkStart w:id="26" w:name="_Toc16816"/>
      <w:r>
        <w:t xml:space="preserve">3.3 </w:t>
      </w:r>
      <w:proofErr w:type="spellStart"/>
      <w:r>
        <w:t>业务流程设计决策</w:t>
      </w:r>
      <w:bookmarkEnd w:id="26"/>
      <w:proofErr w:type="spellEnd"/>
    </w:p>
    <w:p w14:paraId="7AF62D57" w14:textId="77777777" w:rsidR="000D2AA3" w:rsidRDefault="00000000">
      <w:pPr>
        <w:pStyle w:val="BodyNoIndent"/>
        <w:keepNext/>
        <w:keepLines/>
        <w:jc w:val="center"/>
      </w:pPr>
      <w:r>
        <w:rPr>
          <w:noProof/>
        </w:rPr>
        <w:drawing>
          <wp:inline distT="0" distB="0" distL="114300" distR="114300" wp14:anchorId="569FB91A" wp14:editId="488D0C90">
            <wp:extent cx="5201920" cy="2832100"/>
            <wp:effectExtent l="0" t="0" r="1270" b="6985"/>
            <wp:docPr id="4" name="Picture 4" descr="图 4 业务流程设计决策" title="图 4 业务流程设计决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 4 业务流程设计决策" title="图 4 业务流程设计决策"/>
                    <pic:cNvPicPr>
                      <a:picLocks noChangeAspect="1"/>
                    </pic:cNvPicPr>
                  </pic:nvPicPr>
                  <pic:blipFill>
                    <a:blip r:embed="rId12"/>
                    <a:stretch>
                      <a:fillRect/>
                    </a:stretch>
                  </pic:blipFill>
                  <pic:spPr>
                    <a:xfrm>
                      <a:off x="0" y="0"/>
                      <a:ext cx="5202309" cy="2832368"/>
                    </a:xfrm>
                    <a:prstGeom prst="rect">
                      <a:avLst/>
                    </a:prstGeom>
                  </pic:spPr>
                </pic:pic>
              </a:graphicData>
            </a:graphic>
          </wp:inline>
        </w:drawing>
      </w:r>
    </w:p>
    <w:p w14:paraId="51366834" w14:textId="77777777" w:rsidR="000D2AA3" w:rsidRDefault="00000000">
      <w:pPr>
        <w:pStyle w:val="a7"/>
        <w:rPr>
          <w:lang w:eastAsia="zh-CN"/>
        </w:rPr>
      </w:pPr>
      <w:proofErr w:type="gramStart"/>
      <w:r>
        <w:rPr>
          <w:lang w:eastAsia="zh-CN"/>
        </w:rPr>
        <w:t>图</w:t>
      </w:r>
      <w:r>
        <w:rPr>
          <w:lang w:eastAsia="zh-CN"/>
        </w:rPr>
        <w:t xml:space="preserve"> 4 </w:t>
      </w:r>
      <w:r>
        <w:rPr>
          <w:lang w:eastAsia="zh-CN"/>
        </w:rPr>
        <w:t>业务</w:t>
      </w:r>
      <w:proofErr w:type="gramEnd"/>
      <w:r>
        <w:rPr>
          <w:lang w:eastAsia="zh-CN"/>
        </w:rPr>
        <w:t>流程设计决策</w:t>
      </w:r>
    </w:p>
    <w:p w14:paraId="2F4867A3" w14:textId="77777777" w:rsidR="000D2AA3" w:rsidRDefault="00000000">
      <w:pPr>
        <w:rPr>
          <w:lang w:eastAsia="zh-CN"/>
        </w:rPr>
      </w:pPr>
      <w:r>
        <w:rPr>
          <w:lang w:eastAsia="zh-CN"/>
        </w:rPr>
        <w:t>业务流程按</w:t>
      </w:r>
      <w:r>
        <w:rPr>
          <w:lang w:eastAsia="zh-CN"/>
        </w:rPr>
        <w:t>“</w:t>
      </w:r>
      <w:r>
        <w:rPr>
          <w:lang w:eastAsia="zh-CN"/>
        </w:rPr>
        <w:t>配置</w:t>
      </w:r>
      <w:r>
        <w:rPr>
          <w:lang w:eastAsia="zh-CN"/>
        </w:rPr>
        <w:t>-</w:t>
      </w:r>
      <w:r>
        <w:rPr>
          <w:lang w:eastAsia="zh-CN"/>
        </w:rPr>
        <w:t>生成</w:t>
      </w:r>
      <w:r>
        <w:rPr>
          <w:lang w:eastAsia="zh-CN"/>
        </w:rPr>
        <w:t>-</w:t>
      </w:r>
      <w:r>
        <w:rPr>
          <w:lang w:eastAsia="zh-CN"/>
        </w:rPr>
        <w:t>启动</w:t>
      </w:r>
      <w:r>
        <w:rPr>
          <w:lang w:eastAsia="zh-CN"/>
        </w:rPr>
        <w:t>-</w:t>
      </w:r>
      <w:r>
        <w:rPr>
          <w:lang w:eastAsia="zh-CN"/>
        </w:rPr>
        <w:t>计算</w:t>
      </w:r>
      <w:r>
        <w:rPr>
          <w:lang w:eastAsia="zh-CN"/>
        </w:rPr>
        <w:t>-</w:t>
      </w:r>
      <w:r>
        <w:rPr>
          <w:lang w:eastAsia="zh-CN"/>
        </w:rPr>
        <w:t>调度</w:t>
      </w:r>
      <w:r>
        <w:rPr>
          <w:lang w:eastAsia="zh-CN"/>
        </w:rPr>
        <w:t>-</w:t>
      </w:r>
      <w:r>
        <w:rPr>
          <w:lang w:eastAsia="zh-CN"/>
        </w:rPr>
        <w:t>汇聚</w:t>
      </w:r>
      <w:r>
        <w:rPr>
          <w:lang w:eastAsia="zh-CN"/>
        </w:rPr>
        <w:t>-</w:t>
      </w:r>
      <w:r>
        <w:rPr>
          <w:lang w:eastAsia="zh-CN"/>
        </w:rPr>
        <w:t>评估</w:t>
      </w:r>
      <w:r>
        <w:rPr>
          <w:lang w:eastAsia="zh-CN"/>
        </w:rPr>
        <w:t>”</w:t>
      </w:r>
      <w:r>
        <w:rPr>
          <w:lang w:eastAsia="zh-CN"/>
        </w:rPr>
        <w:t>组织，任一阶段失败均应通过统一错误码、日志和界面状态反馈给操作员。</w:t>
      </w:r>
    </w:p>
    <w:p w14:paraId="07BC9C67" w14:textId="77777777" w:rsidR="000D2AA3" w:rsidRDefault="00000000">
      <w:pPr>
        <w:pStyle w:val="31"/>
      </w:pPr>
      <w:bookmarkStart w:id="27" w:name="_Toc12430"/>
      <w:r>
        <w:rPr>
          <w:rFonts w:ascii="Times New Roman" w:eastAsia="黑体" w:hAnsi="Times New Roman"/>
        </w:rPr>
        <w:t xml:space="preserve">3.3.1 </w:t>
      </w:r>
      <w:proofErr w:type="spellStart"/>
      <w:r>
        <w:rPr>
          <w:rFonts w:ascii="Times New Roman" w:eastAsia="黑体" w:hAnsi="Times New Roman"/>
        </w:rPr>
        <w:t>整体业务运行流程</w:t>
      </w:r>
      <w:bookmarkEnd w:id="27"/>
      <w:proofErr w:type="spellEnd"/>
    </w:p>
    <w:p w14:paraId="69C8DA21" w14:textId="77777777" w:rsidR="000D2AA3" w:rsidRDefault="00000000">
      <w:pPr>
        <w:pStyle w:val="a"/>
        <w:spacing w:line="324" w:lineRule="auto"/>
        <w:ind w:left="420" w:hanging="215"/>
        <w:rPr>
          <w:lang w:eastAsia="zh-CN"/>
        </w:rPr>
      </w:pPr>
      <w:r>
        <w:rPr>
          <w:lang w:eastAsia="zh-CN"/>
        </w:rPr>
        <w:t>加载模板或创建空场景。</w:t>
      </w:r>
    </w:p>
    <w:p w14:paraId="59652577" w14:textId="77777777" w:rsidR="000D2AA3" w:rsidRDefault="00000000">
      <w:pPr>
        <w:pStyle w:val="a"/>
        <w:spacing w:line="324" w:lineRule="auto"/>
        <w:ind w:left="420" w:hanging="215"/>
        <w:rPr>
          <w:lang w:eastAsia="zh-CN"/>
        </w:rPr>
      </w:pPr>
      <w:r>
        <w:rPr>
          <w:lang w:eastAsia="zh-CN"/>
        </w:rPr>
        <w:t>配置节点、链路、干扰、环境和时序。</w:t>
      </w:r>
    </w:p>
    <w:p w14:paraId="185B1B47" w14:textId="77777777" w:rsidR="000D2AA3" w:rsidRDefault="00000000">
      <w:pPr>
        <w:pStyle w:val="a"/>
        <w:spacing w:line="324" w:lineRule="auto"/>
        <w:ind w:left="420" w:hanging="215"/>
        <w:rPr>
          <w:lang w:eastAsia="zh-CN"/>
        </w:rPr>
      </w:pPr>
      <w:r>
        <w:rPr>
          <w:lang w:eastAsia="zh-CN"/>
        </w:rPr>
        <w:t>执行参数校验和冲突检测。</w:t>
      </w:r>
    </w:p>
    <w:p w14:paraId="7A322C7C" w14:textId="77777777" w:rsidR="000D2AA3" w:rsidRDefault="00000000">
      <w:pPr>
        <w:pStyle w:val="a"/>
        <w:spacing w:line="324" w:lineRule="auto"/>
        <w:ind w:left="420" w:hanging="215"/>
      </w:pPr>
      <w:proofErr w:type="spellStart"/>
      <w:r>
        <w:t>生成</w:t>
      </w:r>
      <w:r>
        <w:t>scenario.txt</w:t>
      </w:r>
      <w:r>
        <w:t>及数据输出文件</w:t>
      </w:r>
      <w:proofErr w:type="spellEnd"/>
      <w:r>
        <w:t>。</w:t>
      </w:r>
    </w:p>
    <w:p w14:paraId="71E18C00" w14:textId="77777777" w:rsidR="000D2AA3" w:rsidRDefault="00000000">
      <w:pPr>
        <w:pStyle w:val="a"/>
        <w:spacing w:line="324" w:lineRule="auto"/>
        <w:ind w:left="420" w:hanging="215"/>
        <w:rPr>
          <w:lang w:eastAsia="zh-CN"/>
        </w:rPr>
      </w:pPr>
      <w:r>
        <w:rPr>
          <w:lang w:eastAsia="zh-CN"/>
        </w:rPr>
        <w:t>记录场景版本、配置摘要和生成日志。</w:t>
      </w:r>
    </w:p>
    <w:p w14:paraId="74C4DF0C" w14:textId="77777777" w:rsidR="000D2AA3" w:rsidRDefault="00000000">
      <w:pPr>
        <w:pStyle w:val="31"/>
        <w:rPr>
          <w:lang w:eastAsia="zh-CN"/>
        </w:rPr>
      </w:pPr>
      <w:bookmarkStart w:id="28" w:name="_Toc14610"/>
      <w:r>
        <w:rPr>
          <w:rFonts w:ascii="Times New Roman" w:eastAsia="黑体" w:hAnsi="Times New Roman"/>
          <w:lang w:eastAsia="zh-CN"/>
        </w:rPr>
        <w:t>3.3.</w:t>
      </w:r>
      <w:proofErr w:type="gramStart"/>
      <w:r>
        <w:rPr>
          <w:rFonts w:ascii="Times New Roman" w:eastAsia="黑体" w:hAnsi="Times New Roman"/>
          <w:lang w:eastAsia="zh-CN"/>
        </w:rPr>
        <w:t xml:space="preserve">2 </w:t>
      </w:r>
      <w:r>
        <w:rPr>
          <w:rFonts w:ascii="Times New Roman" w:eastAsia="黑体" w:hAnsi="Times New Roman"/>
          <w:lang w:eastAsia="zh-CN"/>
        </w:rPr>
        <w:t>场景</w:t>
      </w:r>
      <w:proofErr w:type="gramEnd"/>
      <w:r>
        <w:rPr>
          <w:rFonts w:ascii="Times New Roman" w:eastAsia="黑体" w:hAnsi="Times New Roman"/>
          <w:lang w:eastAsia="zh-CN"/>
        </w:rPr>
        <w:t>初始化与配置生成流程</w:t>
      </w:r>
      <w:bookmarkEnd w:id="28"/>
    </w:p>
    <w:p w14:paraId="3FADC3B9" w14:textId="77777777" w:rsidR="000D2AA3" w:rsidRDefault="00000000">
      <w:pPr>
        <w:pStyle w:val="a"/>
        <w:spacing w:line="324" w:lineRule="auto"/>
        <w:ind w:left="420" w:hanging="215"/>
        <w:rPr>
          <w:lang w:eastAsia="zh-CN"/>
        </w:rPr>
      </w:pPr>
      <w:r>
        <w:rPr>
          <w:lang w:eastAsia="zh-CN"/>
        </w:rPr>
        <w:t>Node.js</w:t>
      </w:r>
      <w:r>
        <w:rPr>
          <w:lang w:eastAsia="zh-CN"/>
        </w:rPr>
        <w:t>校验依赖和场景文件。</w:t>
      </w:r>
    </w:p>
    <w:p w14:paraId="083A6D7F" w14:textId="77777777" w:rsidR="000D2AA3" w:rsidRDefault="00000000">
      <w:pPr>
        <w:pStyle w:val="a"/>
        <w:spacing w:line="324" w:lineRule="auto"/>
        <w:ind w:left="420" w:hanging="215"/>
      </w:pPr>
      <w:proofErr w:type="spellStart"/>
      <w:r>
        <w:lastRenderedPageBreak/>
        <w:t>spawn</w:t>
      </w:r>
      <w:r>
        <w:t>启动</w:t>
      </w:r>
      <w:r>
        <w:t>mission.exe</w:t>
      </w:r>
      <w:r>
        <w:t>并传入脚本路径</w:t>
      </w:r>
      <w:proofErr w:type="spellEnd"/>
      <w:r>
        <w:t>。</w:t>
      </w:r>
    </w:p>
    <w:p w14:paraId="44875A15" w14:textId="77777777" w:rsidR="000D2AA3" w:rsidRDefault="00000000">
      <w:pPr>
        <w:pStyle w:val="a"/>
        <w:spacing w:line="324" w:lineRule="auto"/>
        <w:ind w:left="420" w:hanging="215"/>
      </w:pPr>
      <w:proofErr w:type="spellStart"/>
      <w:r>
        <w:t>AFSIM</w:t>
      </w:r>
      <w:r>
        <w:t>解析脚本、初始化平台和插件</w:t>
      </w:r>
      <w:proofErr w:type="spellEnd"/>
      <w:r>
        <w:t>。</w:t>
      </w:r>
    </w:p>
    <w:p w14:paraId="1797B345" w14:textId="77777777" w:rsidR="000D2AA3" w:rsidRDefault="00000000">
      <w:pPr>
        <w:pStyle w:val="a"/>
        <w:spacing w:line="324" w:lineRule="auto"/>
        <w:ind w:left="420" w:hanging="215"/>
        <w:rPr>
          <w:lang w:eastAsia="zh-CN"/>
        </w:rPr>
      </w:pPr>
      <w:r>
        <w:rPr>
          <w:lang w:eastAsia="zh-CN"/>
        </w:rPr>
        <w:t>建立</w:t>
      </w:r>
      <w:r>
        <w:rPr>
          <w:lang w:eastAsia="zh-CN"/>
        </w:rPr>
        <w:t>CSV</w:t>
      </w:r>
      <w:r>
        <w:rPr>
          <w:lang w:eastAsia="zh-CN"/>
        </w:rPr>
        <w:t>输出和前端推送通道。</w:t>
      </w:r>
    </w:p>
    <w:p w14:paraId="31C5172A" w14:textId="77777777" w:rsidR="000D2AA3" w:rsidRDefault="00000000">
      <w:pPr>
        <w:pStyle w:val="a"/>
        <w:spacing w:line="324" w:lineRule="auto"/>
        <w:ind w:left="420" w:hanging="215"/>
      </w:pPr>
      <w:proofErr w:type="spellStart"/>
      <w:r>
        <w:t>进入逐帧仿真循环</w:t>
      </w:r>
      <w:proofErr w:type="spellEnd"/>
      <w:r>
        <w:t>。</w:t>
      </w:r>
    </w:p>
    <w:p w14:paraId="71166977" w14:textId="77777777" w:rsidR="000D2AA3" w:rsidRDefault="00000000">
      <w:pPr>
        <w:pStyle w:val="31"/>
        <w:rPr>
          <w:lang w:eastAsia="zh-CN"/>
        </w:rPr>
      </w:pPr>
      <w:bookmarkStart w:id="29" w:name="_Toc6175"/>
      <w:r>
        <w:rPr>
          <w:rFonts w:ascii="Times New Roman" w:eastAsia="黑体" w:hAnsi="Times New Roman"/>
          <w:lang w:eastAsia="zh-CN"/>
        </w:rPr>
        <w:t>3.3.</w:t>
      </w:r>
      <w:proofErr w:type="gramStart"/>
      <w:r>
        <w:rPr>
          <w:rFonts w:ascii="Times New Roman" w:eastAsia="黑体" w:hAnsi="Times New Roman"/>
          <w:lang w:eastAsia="zh-CN"/>
        </w:rPr>
        <w:t xml:space="preserve">3 </w:t>
      </w:r>
      <w:r>
        <w:rPr>
          <w:rFonts w:ascii="Times New Roman" w:eastAsia="黑体" w:hAnsi="Times New Roman"/>
          <w:lang w:eastAsia="zh-CN"/>
        </w:rPr>
        <w:t>仿真</w:t>
      </w:r>
      <w:proofErr w:type="gramEnd"/>
      <w:r>
        <w:rPr>
          <w:rFonts w:ascii="Times New Roman" w:eastAsia="黑体" w:hAnsi="Times New Roman"/>
          <w:lang w:eastAsia="zh-CN"/>
        </w:rPr>
        <w:t>启动与脚本加载流程</w:t>
      </w:r>
      <w:bookmarkEnd w:id="29"/>
    </w:p>
    <w:tbl>
      <w:tblPr>
        <w:tblW w:w="907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70"/>
      </w:tblGrid>
      <w:tr w:rsidR="000D2AA3" w14:paraId="35A7AA86" w14:textId="77777777">
        <w:trPr>
          <w:tblHeader/>
          <w:jc w:val="center"/>
        </w:trPr>
        <w:tc>
          <w:tcPr>
            <w:tcW w:w="9070" w:type="dxa"/>
            <w:shd w:val="clear" w:color="auto" w:fill="F2F2F2"/>
            <w:tcMar>
              <w:top w:w="100" w:type="dxa"/>
              <w:left w:w="140" w:type="dxa"/>
              <w:bottom w:w="100" w:type="dxa"/>
              <w:right w:w="140" w:type="dxa"/>
            </w:tcMar>
          </w:tcPr>
          <w:p w14:paraId="03D8F7D0" w14:textId="77777777" w:rsidR="000D2AA3" w:rsidRDefault="00000000">
            <w:pPr>
              <w:pStyle w:val="CodeBlock"/>
              <w:keepNext/>
              <w:keepLines/>
            </w:pPr>
            <w:proofErr w:type="spellStart"/>
            <w:r>
              <w:rPr>
                <w:rFonts w:eastAsia="等线"/>
              </w:rPr>
              <w:t>每帧</w:t>
            </w:r>
            <w:proofErr w:type="gramStart"/>
            <w:r>
              <w:rPr>
                <w:rFonts w:eastAsia="等线"/>
              </w:rPr>
              <w:t>Update</w:t>
            </w:r>
            <w:proofErr w:type="spellEnd"/>
            <w:r>
              <w:rPr>
                <w:rFonts w:eastAsia="等线"/>
              </w:rPr>
              <w:t>(</w:t>
            </w:r>
            <w:proofErr w:type="gramEnd"/>
            <w:r>
              <w:rPr>
                <w:rFonts w:eastAsia="等线"/>
              </w:rPr>
              <w:t>):</w:t>
            </w:r>
            <w:r>
              <w:rPr>
                <w:rFonts w:eastAsia="等线"/>
              </w:rPr>
              <w:br/>
              <w:t xml:space="preserve">  </w:t>
            </w:r>
            <w:proofErr w:type="spellStart"/>
            <w:r>
              <w:rPr>
                <w:rFonts w:eastAsia="等线"/>
              </w:rPr>
              <w:t>更新平台位置</w:t>
            </w:r>
            <w:proofErr w:type="spellEnd"/>
            <w:r>
              <w:rPr>
                <w:rFonts w:eastAsia="等线"/>
              </w:rPr>
              <w:br/>
              <w:t xml:space="preserve">  </w:t>
            </w:r>
            <w:proofErr w:type="spellStart"/>
            <w:r>
              <w:rPr>
                <w:rFonts w:eastAsia="等线"/>
              </w:rPr>
              <w:t>ESM</w:t>
            </w:r>
            <w:r>
              <w:rPr>
                <w:rFonts w:eastAsia="等线"/>
              </w:rPr>
              <w:t>扫描并更新目标列表</w:t>
            </w:r>
            <w:proofErr w:type="spellEnd"/>
            <w:r>
              <w:rPr>
                <w:rFonts w:eastAsia="等线"/>
              </w:rPr>
              <w:br/>
              <w:t xml:space="preserve">  </w:t>
            </w:r>
            <w:proofErr w:type="spellStart"/>
            <w:r>
              <w:rPr>
                <w:rFonts w:eastAsia="等线"/>
              </w:rPr>
              <w:t>根据目标状态启停</w:t>
            </w:r>
            <w:r>
              <w:rPr>
                <w:rFonts w:eastAsia="等线"/>
              </w:rPr>
              <w:t>RF_JAMMER</w:t>
            </w:r>
            <w:proofErr w:type="spellEnd"/>
            <w:r>
              <w:rPr>
                <w:rFonts w:eastAsia="等线"/>
              </w:rPr>
              <w:br/>
              <w:t xml:space="preserve">  </w:t>
            </w:r>
            <w:proofErr w:type="spellStart"/>
            <w:r>
              <w:rPr>
                <w:rFonts w:eastAsia="等线"/>
              </w:rPr>
              <w:t>LinkCalculator</w:t>
            </w:r>
            <w:r>
              <w:rPr>
                <w:rFonts w:eastAsia="等线"/>
              </w:rPr>
              <w:t>计算</w:t>
            </w:r>
            <w:r>
              <w:rPr>
                <w:rFonts w:eastAsia="等线"/>
              </w:rPr>
              <w:t>L</w:t>
            </w:r>
            <w:r>
              <w:rPr>
                <w:rFonts w:eastAsia="等线"/>
              </w:rPr>
              <w:t>、</w:t>
            </w:r>
            <w:r>
              <w:rPr>
                <w:rFonts w:eastAsia="等线"/>
              </w:rPr>
              <w:t>Pr</w:t>
            </w:r>
            <w:r>
              <w:rPr>
                <w:rFonts w:eastAsia="等线"/>
              </w:rPr>
              <w:t>、</w:t>
            </w:r>
            <w:r>
              <w:rPr>
                <w:rFonts w:eastAsia="等线"/>
              </w:rPr>
              <w:t>SNR</w:t>
            </w:r>
            <w:r>
              <w:rPr>
                <w:rFonts w:eastAsia="等线"/>
              </w:rPr>
              <w:t>、</w:t>
            </w:r>
            <w:r>
              <w:rPr>
                <w:rFonts w:eastAsia="等线"/>
              </w:rPr>
              <w:t>BER</w:t>
            </w:r>
            <w:proofErr w:type="spellEnd"/>
            <w:r>
              <w:rPr>
                <w:rFonts w:eastAsia="等线"/>
              </w:rPr>
              <w:br/>
              <w:t xml:space="preserve">  </w:t>
            </w:r>
            <w:proofErr w:type="spellStart"/>
            <w:r>
              <w:rPr>
                <w:rFonts w:eastAsia="等线"/>
              </w:rPr>
              <w:t>LinkManager</w:t>
            </w:r>
            <w:r>
              <w:rPr>
                <w:rFonts w:eastAsia="等线"/>
              </w:rPr>
              <w:t>判断链路状态并执行必要切换</w:t>
            </w:r>
            <w:proofErr w:type="spellEnd"/>
            <w:r>
              <w:rPr>
                <w:rFonts w:eastAsia="等线"/>
              </w:rPr>
              <w:br/>
              <w:t xml:space="preserve">  </w:t>
            </w:r>
            <w:r>
              <w:rPr>
                <w:rFonts w:eastAsia="等线"/>
              </w:rPr>
              <w:t>写入</w:t>
            </w:r>
            <w:r>
              <w:rPr>
                <w:rFonts w:eastAsia="等线"/>
              </w:rPr>
              <w:t>link_quality.csv/events.csv/link_switch.csv</w:t>
            </w:r>
          </w:p>
        </w:tc>
      </w:tr>
    </w:tbl>
    <w:p w14:paraId="7C45A6D9" w14:textId="77777777" w:rsidR="000D2AA3" w:rsidRDefault="000D2AA3">
      <w:pPr>
        <w:pStyle w:val="BodyNoIndent"/>
      </w:pPr>
    </w:p>
    <w:p w14:paraId="171EE0AD" w14:textId="77777777" w:rsidR="000D2AA3" w:rsidRDefault="00000000">
      <w:pPr>
        <w:pStyle w:val="BodyNoIndent"/>
        <w:keepNext/>
        <w:keepLines/>
        <w:jc w:val="center"/>
      </w:pPr>
      <w:r>
        <w:rPr>
          <w:noProof/>
        </w:rPr>
        <w:drawing>
          <wp:inline distT="0" distB="0" distL="114300" distR="114300" wp14:anchorId="6627BC4A" wp14:editId="1D6F43C4">
            <wp:extent cx="5201920" cy="2832100"/>
            <wp:effectExtent l="0" t="0" r="1270" b="6985"/>
            <wp:docPr id="5" name="Picture 5" descr="图 5 仿真运行时循环时序" title="图 5 仿真运行时循环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 5 仿真运行时循环时序" title="图 5 仿真运行时循环时序"/>
                    <pic:cNvPicPr>
                      <a:picLocks noChangeAspect="1"/>
                    </pic:cNvPicPr>
                  </pic:nvPicPr>
                  <pic:blipFill>
                    <a:blip r:embed="rId13"/>
                    <a:stretch>
                      <a:fillRect/>
                    </a:stretch>
                  </pic:blipFill>
                  <pic:spPr>
                    <a:xfrm>
                      <a:off x="0" y="0"/>
                      <a:ext cx="5202309" cy="2832368"/>
                    </a:xfrm>
                    <a:prstGeom prst="rect">
                      <a:avLst/>
                    </a:prstGeom>
                  </pic:spPr>
                </pic:pic>
              </a:graphicData>
            </a:graphic>
          </wp:inline>
        </w:drawing>
      </w:r>
    </w:p>
    <w:p w14:paraId="169DFA7B" w14:textId="77777777" w:rsidR="000D2AA3" w:rsidRDefault="00000000">
      <w:pPr>
        <w:pStyle w:val="a7"/>
        <w:rPr>
          <w:lang w:eastAsia="zh-CN"/>
        </w:rPr>
      </w:pPr>
      <w:proofErr w:type="gramStart"/>
      <w:r>
        <w:rPr>
          <w:lang w:eastAsia="zh-CN"/>
        </w:rPr>
        <w:t>图</w:t>
      </w:r>
      <w:r>
        <w:rPr>
          <w:lang w:eastAsia="zh-CN"/>
        </w:rPr>
        <w:t xml:space="preserve"> 5 </w:t>
      </w:r>
      <w:r>
        <w:rPr>
          <w:lang w:eastAsia="zh-CN"/>
        </w:rPr>
        <w:t>仿真</w:t>
      </w:r>
      <w:proofErr w:type="gramEnd"/>
      <w:r>
        <w:rPr>
          <w:lang w:eastAsia="zh-CN"/>
        </w:rPr>
        <w:t>运行时循环时序</w:t>
      </w:r>
    </w:p>
    <w:p w14:paraId="459F0BE9" w14:textId="77777777" w:rsidR="000D2AA3" w:rsidRDefault="00000000">
      <w:pPr>
        <w:pStyle w:val="31"/>
        <w:rPr>
          <w:lang w:eastAsia="zh-CN"/>
        </w:rPr>
      </w:pPr>
      <w:bookmarkStart w:id="30" w:name="_Toc26975"/>
      <w:r>
        <w:rPr>
          <w:rFonts w:ascii="Times New Roman" w:eastAsia="黑体" w:hAnsi="Times New Roman"/>
          <w:lang w:eastAsia="zh-CN"/>
        </w:rPr>
        <w:t>3.3.</w:t>
      </w:r>
      <w:proofErr w:type="gramStart"/>
      <w:r>
        <w:rPr>
          <w:rFonts w:ascii="Times New Roman" w:eastAsia="黑体" w:hAnsi="Times New Roman"/>
          <w:lang w:eastAsia="zh-CN"/>
        </w:rPr>
        <w:t xml:space="preserve">4 </w:t>
      </w:r>
      <w:r>
        <w:rPr>
          <w:rFonts w:ascii="Times New Roman" w:eastAsia="黑体" w:hAnsi="Times New Roman"/>
          <w:lang w:eastAsia="zh-CN"/>
        </w:rPr>
        <w:t>仿真</w:t>
      </w:r>
      <w:proofErr w:type="gramEnd"/>
      <w:r>
        <w:rPr>
          <w:rFonts w:ascii="Times New Roman" w:eastAsia="黑体" w:hAnsi="Times New Roman"/>
          <w:lang w:eastAsia="zh-CN"/>
        </w:rPr>
        <w:t>运行时循环流程</w:t>
      </w:r>
      <w:bookmarkEnd w:id="30"/>
    </w:p>
    <w:p w14:paraId="0198D193" w14:textId="77777777" w:rsidR="000D2AA3" w:rsidRDefault="00000000">
      <w:pPr>
        <w:pStyle w:val="a"/>
        <w:spacing w:line="324" w:lineRule="auto"/>
        <w:ind w:left="420" w:hanging="215"/>
      </w:pPr>
      <w:proofErr w:type="spellStart"/>
      <w:r>
        <w:t>前端通过本机文件或</w:t>
      </w:r>
      <w:r>
        <w:t>WebSocket</w:t>
      </w:r>
      <w:r>
        <w:t>接收最新事件</w:t>
      </w:r>
      <w:proofErr w:type="spellEnd"/>
      <w:r>
        <w:t>。</w:t>
      </w:r>
    </w:p>
    <w:p w14:paraId="5EACA567" w14:textId="77777777" w:rsidR="000D2AA3" w:rsidRDefault="00000000">
      <w:pPr>
        <w:pStyle w:val="a"/>
        <w:spacing w:line="324" w:lineRule="auto"/>
        <w:ind w:left="420" w:hanging="215"/>
        <w:rPr>
          <w:lang w:eastAsia="zh-CN"/>
        </w:rPr>
      </w:pPr>
      <w:r>
        <w:rPr>
          <w:lang w:eastAsia="zh-CN"/>
        </w:rPr>
        <w:t>事件解析器按事件类型更新缓存和状态机。</w:t>
      </w:r>
    </w:p>
    <w:p w14:paraId="205258AE" w14:textId="77777777" w:rsidR="000D2AA3" w:rsidRDefault="00000000">
      <w:pPr>
        <w:pStyle w:val="a"/>
        <w:spacing w:line="324" w:lineRule="auto"/>
        <w:ind w:left="420" w:hanging="215"/>
        <w:rPr>
          <w:lang w:eastAsia="zh-CN"/>
        </w:rPr>
      </w:pPr>
      <w:r>
        <w:rPr>
          <w:lang w:eastAsia="zh-CN"/>
        </w:rPr>
        <w:t>界面按仿真时间刷新节点、链路、干扰和日志。</w:t>
      </w:r>
    </w:p>
    <w:p w14:paraId="1220DE9C" w14:textId="77777777" w:rsidR="000D2AA3" w:rsidRDefault="00000000">
      <w:pPr>
        <w:pStyle w:val="a"/>
        <w:spacing w:line="324" w:lineRule="auto"/>
        <w:ind w:left="420" w:hanging="215"/>
        <w:rPr>
          <w:lang w:eastAsia="zh-CN"/>
        </w:rPr>
      </w:pPr>
      <w:r>
        <w:rPr>
          <w:lang w:eastAsia="zh-CN"/>
        </w:rPr>
        <w:t>异常事件进入告警区并保留原始记录。</w:t>
      </w:r>
    </w:p>
    <w:p w14:paraId="1208C085" w14:textId="77777777" w:rsidR="000D2AA3" w:rsidRDefault="00000000">
      <w:pPr>
        <w:pStyle w:val="31"/>
        <w:rPr>
          <w:lang w:eastAsia="zh-CN"/>
        </w:rPr>
      </w:pPr>
      <w:bookmarkStart w:id="31" w:name="_Toc25048"/>
      <w:r>
        <w:rPr>
          <w:rFonts w:ascii="Times New Roman" w:eastAsia="黑体" w:hAnsi="Times New Roman"/>
          <w:lang w:eastAsia="zh-CN"/>
        </w:rPr>
        <w:lastRenderedPageBreak/>
        <w:t>3.3.</w:t>
      </w:r>
      <w:proofErr w:type="gramStart"/>
      <w:r>
        <w:rPr>
          <w:rFonts w:ascii="Times New Roman" w:eastAsia="黑体" w:hAnsi="Times New Roman"/>
          <w:lang w:eastAsia="zh-CN"/>
        </w:rPr>
        <w:t xml:space="preserve">5 </w:t>
      </w:r>
      <w:r>
        <w:rPr>
          <w:rFonts w:ascii="Times New Roman" w:eastAsia="黑体" w:hAnsi="Times New Roman"/>
          <w:lang w:eastAsia="zh-CN"/>
        </w:rPr>
        <w:t>仿真</w:t>
      </w:r>
      <w:proofErr w:type="gramEnd"/>
      <w:r>
        <w:rPr>
          <w:rFonts w:ascii="Times New Roman" w:eastAsia="黑体" w:hAnsi="Times New Roman"/>
          <w:lang w:eastAsia="zh-CN"/>
        </w:rPr>
        <w:t>结束与数据后处理流程</w:t>
      </w:r>
      <w:bookmarkEnd w:id="31"/>
    </w:p>
    <w:p w14:paraId="74CE6A7B" w14:textId="77777777" w:rsidR="000D2AA3" w:rsidRDefault="00000000">
      <w:pPr>
        <w:pStyle w:val="a"/>
        <w:spacing w:line="324" w:lineRule="auto"/>
        <w:ind w:left="420" w:hanging="215"/>
        <w:rPr>
          <w:lang w:eastAsia="zh-CN"/>
        </w:rPr>
      </w:pPr>
      <w:r>
        <w:rPr>
          <w:lang w:eastAsia="zh-CN"/>
        </w:rPr>
        <w:t>AFSIM</w:t>
      </w:r>
      <w:r>
        <w:rPr>
          <w:lang w:eastAsia="zh-CN"/>
        </w:rPr>
        <w:t>达到结束时刻或接收停止指令。</w:t>
      </w:r>
    </w:p>
    <w:p w14:paraId="2DD7EB6B" w14:textId="77777777" w:rsidR="000D2AA3" w:rsidRDefault="00000000">
      <w:pPr>
        <w:pStyle w:val="a"/>
        <w:spacing w:line="324" w:lineRule="auto"/>
        <w:ind w:left="420" w:hanging="215"/>
        <w:rPr>
          <w:lang w:eastAsia="zh-CN"/>
        </w:rPr>
      </w:pPr>
      <w:r>
        <w:rPr>
          <w:lang w:eastAsia="zh-CN"/>
        </w:rPr>
        <w:t>关闭输出文件并返回退出码。</w:t>
      </w:r>
    </w:p>
    <w:p w14:paraId="4F6F2FBA" w14:textId="77777777" w:rsidR="000D2AA3" w:rsidRDefault="00000000">
      <w:pPr>
        <w:pStyle w:val="a"/>
        <w:spacing w:line="324" w:lineRule="auto"/>
        <w:ind w:left="420" w:hanging="215"/>
        <w:rPr>
          <w:lang w:eastAsia="zh-CN"/>
        </w:rPr>
      </w:pPr>
      <w:r>
        <w:rPr>
          <w:lang w:eastAsia="zh-CN"/>
        </w:rPr>
        <w:t>Node.js</w:t>
      </w:r>
      <w:r>
        <w:rPr>
          <w:lang w:eastAsia="zh-CN"/>
        </w:rPr>
        <w:t>停止轮询和推送，汇总</w:t>
      </w:r>
      <w:r>
        <w:rPr>
          <w:lang w:eastAsia="zh-CN"/>
        </w:rPr>
        <w:t>CSV</w:t>
      </w:r>
      <w:r>
        <w:rPr>
          <w:lang w:eastAsia="zh-CN"/>
        </w:rPr>
        <w:t>。</w:t>
      </w:r>
    </w:p>
    <w:p w14:paraId="7786D3D3" w14:textId="77777777" w:rsidR="000D2AA3" w:rsidRDefault="00000000">
      <w:pPr>
        <w:pStyle w:val="a"/>
        <w:spacing w:line="324" w:lineRule="auto"/>
        <w:ind w:left="420" w:hanging="215"/>
        <w:rPr>
          <w:lang w:eastAsia="zh-CN"/>
        </w:rPr>
      </w:pPr>
      <w:r>
        <w:rPr>
          <w:lang w:eastAsia="zh-CN"/>
        </w:rPr>
        <w:t>生成统计摘要、曲线和</w:t>
      </w:r>
      <w:r>
        <w:rPr>
          <w:lang w:eastAsia="zh-CN"/>
        </w:rPr>
        <w:t>HTML/PDF</w:t>
      </w:r>
      <w:r>
        <w:rPr>
          <w:lang w:eastAsia="zh-CN"/>
        </w:rPr>
        <w:t>报表。</w:t>
      </w:r>
    </w:p>
    <w:p w14:paraId="0A793D04" w14:textId="77777777" w:rsidR="000D2AA3" w:rsidRDefault="00000000">
      <w:pPr>
        <w:pStyle w:val="a"/>
        <w:spacing w:line="324" w:lineRule="auto"/>
        <w:ind w:left="420" w:hanging="215"/>
        <w:rPr>
          <w:lang w:eastAsia="zh-CN"/>
        </w:rPr>
      </w:pPr>
      <w:r>
        <w:rPr>
          <w:lang w:eastAsia="zh-CN"/>
        </w:rPr>
        <w:t>用户选择保存结果或清理临时文件。</w:t>
      </w:r>
    </w:p>
    <w:p w14:paraId="68268390" w14:textId="77777777" w:rsidR="000D2AA3" w:rsidRDefault="00000000">
      <w:pPr>
        <w:pStyle w:val="21"/>
        <w:rPr>
          <w:lang w:eastAsia="zh-CN"/>
        </w:rPr>
      </w:pPr>
      <w:bookmarkStart w:id="32" w:name="_Toc19821"/>
      <w:proofErr w:type="gramStart"/>
      <w:r>
        <w:rPr>
          <w:rFonts w:ascii="Times New Roman" w:eastAsia="黑体" w:hAnsi="Times New Roman"/>
          <w:lang w:eastAsia="zh-CN"/>
        </w:rPr>
        <w:t xml:space="preserve">3.4 </w:t>
      </w:r>
      <w:r>
        <w:rPr>
          <w:rFonts w:ascii="Times New Roman" w:eastAsia="黑体" w:hAnsi="Times New Roman"/>
          <w:lang w:eastAsia="zh-CN"/>
        </w:rPr>
        <w:t>应用</w:t>
      </w:r>
      <w:proofErr w:type="gramEnd"/>
      <w:r>
        <w:rPr>
          <w:rFonts w:ascii="Times New Roman" w:eastAsia="黑体" w:hAnsi="Times New Roman"/>
          <w:lang w:eastAsia="zh-CN"/>
        </w:rPr>
        <w:t>流程设计决策</w:t>
      </w:r>
      <w:bookmarkEnd w:id="32"/>
    </w:p>
    <w:p w14:paraId="28922599" w14:textId="77777777" w:rsidR="000D2AA3" w:rsidRDefault="00000000">
      <w:pPr>
        <w:rPr>
          <w:lang w:eastAsia="zh-CN"/>
        </w:rPr>
      </w:pPr>
      <w:r>
        <w:rPr>
          <w:lang w:eastAsia="zh-CN"/>
        </w:rPr>
        <w:t>应用流程围绕配置、运行、监控和评估四类用户任务设计。界面应在关键操作前进行状态检查，在危险操作（停止、删除、覆盖）前进行二次确认。</w:t>
      </w:r>
    </w:p>
    <w:p w14:paraId="09B922D8" w14:textId="77777777" w:rsidR="000D2AA3" w:rsidRDefault="00000000">
      <w:pPr>
        <w:pStyle w:val="31"/>
      </w:pPr>
      <w:bookmarkStart w:id="33" w:name="_Toc32414"/>
      <w:r>
        <w:rPr>
          <w:rFonts w:ascii="Times New Roman" w:eastAsia="黑体" w:hAnsi="Times New Roman"/>
        </w:rPr>
        <w:t xml:space="preserve">3.4.1 </w:t>
      </w:r>
      <w:proofErr w:type="spellStart"/>
      <w:r>
        <w:rPr>
          <w:rFonts w:ascii="Times New Roman" w:eastAsia="黑体" w:hAnsi="Times New Roman"/>
        </w:rPr>
        <w:t>场景配置操作流程</w:t>
      </w:r>
      <w:bookmarkEnd w:id="33"/>
      <w:proofErr w:type="spellEnd"/>
    </w:p>
    <w:p w14:paraId="1E7A7E28" w14:textId="77777777" w:rsidR="000D2AA3" w:rsidRDefault="00000000">
      <w:pPr>
        <w:pStyle w:val="BodyNoIndent"/>
        <w:keepNext/>
        <w:keepLines/>
        <w:jc w:val="center"/>
      </w:pPr>
      <w:r>
        <w:rPr>
          <w:noProof/>
        </w:rPr>
        <w:drawing>
          <wp:inline distT="0" distB="0" distL="114300" distR="114300" wp14:anchorId="50878AB9" wp14:editId="7AE1B0D9">
            <wp:extent cx="5201920" cy="2832100"/>
            <wp:effectExtent l="0" t="0" r="1270" b="6985"/>
            <wp:docPr id="6" name="Picture 6" descr="图 6 场景配置操作流程及主界面布局" title="图 6 场景配置操作流程及主界面布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 6 场景配置操作流程及主界面布局" title="图 6 场景配置操作流程及主界面布局"/>
                    <pic:cNvPicPr>
                      <a:picLocks noChangeAspect="1"/>
                    </pic:cNvPicPr>
                  </pic:nvPicPr>
                  <pic:blipFill>
                    <a:blip r:embed="rId14"/>
                    <a:stretch>
                      <a:fillRect/>
                    </a:stretch>
                  </pic:blipFill>
                  <pic:spPr>
                    <a:xfrm>
                      <a:off x="0" y="0"/>
                      <a:ext cx="5202309" cy="2832368"/>
                    </a:xfrm>
                    <a:prstGeom prst="rect">
                      <a:avLst/>
                    </a:prstGeom>
                  </pic:spPr>
                </pic:pic>
              </a:graphicData>
            </a:graphic>
          </wp:inline>
        </w:drawing>
      </w:r>
    </w:p>
    <w:p w14:paraId="5C467529" w14:textId="77777777" w:rsidR="000D2AA3" w:rsidRDefault="00000000">
      <w:pPr>
        <w:pStyle w:val="a7"/>
        <w:rPr>
          <w:lang w:eastAsia="zh-CN"/>
        </w:rPr>
      </w:pPr>
      <w:proofErr w:type="gramStart"/>
      <w:r>
        <w:rPr>
          <w:lang w:eastAsia="zh-CN"/>
        </w:rPr>
        <w:t>图</w:t>
      </w:r>
      <w:r>
        <w:rPr>
          <w:lang w:eastAsia="zh-CN"/>
        </w:rPr>
        <w:t xml:space="preserve"> 6 </w:t>
      </w:r>
      <w:r>
        <w:rPr>
          <w:lang w:eastAsia="zh-CN"/>
        </w:rPr>
        <w:t>场景</w:t>
      </w:r>
      <w:proofErr w:type="gramEnd"/>
      <w:r>
        <w:rPr>
          <w:lang w:eastAsia="zh-CN"/>
        </w:rPr>
        <w:t>配置操作流程及主界面布局</w:t>
      </w:r>
    </w:p>
    <w:p w14:paraId="16097B51" w14:textId="77777777" w:rsidR="000D2AA3" w:rsidRDefault="00000000">
      <w:pPr>
        <w:rPr>
          <w:lang w:eastAsia="zh-CN"/>
        </w:rPr>
      </w:pPr>
      <w:r>
        <w:rPr>
          <w:lang w:eastAsia="zh-CN"/>
        </w:rPr>
        <w:t>场景配置区采用分组表单和列表控件，参数旁显示单位、默认值和范围。生成脚本前显示校验摘要，校验失败时定位到具体字段，成功后显示脚本路径和配置版本。</w:t>
      </w:r>
    </w:p>
    <w:p w14:paraId="04CC889A" w14:textId="77777777" w:rsidR="000D2AA3" w:rsidRDefault="00000000">
      <w:pPr>
        <w:pStyle w:val="31"/>
      </w:pPr>
      <w:bookmarkStart w:id="34" w:name="_Toc30317"/>
      <w:r>
        <w:lastRenderedPageBreak/>
        <w:t xml:space="preserve">3.4.2 </w:t>
      </w:r>
      <w:proofErr w:type="spellStart"/>
      <w:r>
        <w:t>仿真运行控制流程</w:t>
      </w:r>
      <w:bookmarkEnd w:id="34"/>
      <w:proofErr w:type="spellEnd"/>
    </w:p>
    <w:p w14:paraId="35A13BEF" w14:textId="77777777" w:rsidR="000D2AA3" w:rsidRDefault="00000000">
      <w:r>
        <w:t>仿真运行控制采用</w:t>
      </w:r>
      <w:r>
        <w:t>IDLE</w:t>
      </w:r>
      <w:r>
        <w:t>、</w:t>
      </w:r>
      <w:r>
        <w:t>RUNNING</w:t>
      </w:r>
      <w:r>
        <w:t>、</w:t>
      </w:r>
      <w:r>
        <w:t>PAUSED</w:t>
      </w:r>
      <w:r>
        <w:t>、</w:t>
      </w:r>
      <w:r>
        <w:t>COMPLETED</w:t>
      </w:r>
      <w:r>
        <w:t>、</w:t>
      </w:r>
      <w:r>
        <w:t>STOPPED</w:t>
      </w:r>
      <w:r>
        <w:t>、</w:t>
      </w:r>
      <w:r>
        <w:t>ERROR</w:t>
      </w:r>
      <w:r>
        <w:t>六态状态机。启动仅允许在脚本生成成功且无运行进程时执行；暂停、继续和停止均由状态机校验。</w:t>
      </w:r>
    </w:p>
    <w:p w14:paraId="05851E50" w14:textId="77777777" w:rsidR="000D2AA3" w:rsidRDefault="00000000">
      <w:pPr>
        <w:pStyle w:val="BodyNoIndent"/>
        <w:keepNext/>
        <w:keepLines/>
        <w:jc w:val="center"/>
      </w:pPr>
      <w:r>
        <w:rPr>
          <w:noProof/>
        </w:rPr>
        <w:drawing>
          <wp:inline distT="0" distB="0" distL="114300" distR="114300" wp14:anchorId="3F4A6646" wp14:editId="24426592">
            <wp:extent cx="5201920" cy="2832100"/>
            <wp:effectExtent l="0" t="0" r="1270" b="6985"/>
            <wp:docPr id="7" name="Picture 7" descr="图 7 仿真运行控制状态机" title="图 7 仿真运行控制状态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 7 仿真运行控制状态机" title="图 7 仿真运行控制状态机"/>
                    <pic:cNvPicPr>
                      <a:picLocks noChangeAspect="1"/>
                    </pic:cNvPicPr>
                  </pic:nvPicPr>
                  <pic:blipFill>
                    <a:blip r:embed="rId15"/>
                    <a:stretch>
                      <a:fillRect/>
                    </a:stretch>
                  </pic:blipFill>
                  <pic:spPr>
                    <a:xfrm>
                      <a:off x="0" y="0"/>
                      <a:ext cx="5202309" cy="2832368"/>
                    </a:xfrm>
                    <a:prstGeom prst="rect">
                      <a:avLst/>
                    </a:prstGeom>
                  </pic:spPr>
                </pic:pic>
              </a:graphicData>
            </a:graphic>
          </wp:inline>
        </w:drawing>
      </w:r>
    </w:p>
    <w:p w14:paraId="5EE89869" w14:textId="77777777" w:rsidR="000D2AA3" w:rsidRDefault="00000000">
      <w:pPr>
        <w:pStyle w:val="a7"/>
        <w:rPr>
          <w:lang w:eastAsia="zh-CN"/>
        </w:rPr>
      </w:pPr>
      <w:proofErr w:type="gramStart"/>
      <w:r>
        <w:rPr>
          <w:lang w:eastAsia="zh-CN"/>
        </w:rPr>
        <w:t>图</w:t>
      </w:r>
      <w:r>
        <w:rPr>
          <w:lang w:eastAsia="zh-CN"/>
        </w:rPr>
        <w:t xml:space="preserve"> 7 </w:t>
      </w:r>
      <w:r>
        <w:rPr>
          <w:lang w:eastAsia="zh-CN"/>
        </w:rPr>
        <w:t>仿真</w:t>
      </w:r>
      <w:proofErr w:type="gramEnd"/>
      <w:r>
        <w:rPr>
          <w:lang w:eastAsia="zh-CN"/>
        </w:rPr>
        <w:t>运行控制状态机</w:t>
      </w:r>
    </w:p>
    <w:p w14:paraId="1C2BDA93" w14:textId="77777777" w:rsidR="000D2AA3" w:rsidRDefault="00000000">
      <w:pPr>
        <w:pStyle w:val="31"/>
        <w:rPr>
          <w:lang w:eastAsia="zh-CN"/>
        </w:rPr>
      </w:pPr>
      <w:bookmarkStart w:id="35" w:name="_Toc30544"/>
      <w:r>
        <w:rPr>
          <w:rFonts w:ascii="Times New Roman" w:eastAsia="黑体" w:hAnsi="Times New Roman"/>
          <w:lang w:eastAsia="zh-CN"/>
        </w:rPr>
        <w:t>3.4.</w:t>
      </w:r>
      <w:proofErr w:type="gramStart"/>
      <w:r>
        <w:rPr>
          <w:rFonts w:ascii="Times New Roman" w:eastAsia="黑体" w:hAnsi="Times New Roman"/>
          <w:lang w:eastAsia="zh-CN"/>
        </w:rPr>
        <w:t xml:space="preserve">3 </w:t>
      </w:r>
      <w:r>
        <w:rPr>
          <w:rFonts w:ascii="Times New Roman" w:eastAsia="黑体" w:hAnsi="Times New Roman"/>
          <w:lang w:eastAsia="zh-CN"/>
        </w:rPr>
        <w:t>链路</w:t>
      </w:r>
      <w:proofErr w:type="gramEnd"/>
      <w:r>
        <w:rPr>
          <w:rFonts w:ascii="Times New Roman" w:eastAsia="黑体" w:hAnsi="Times New Roman"/>
          <w:lang w:eastAsia="zh-CN"/>
        </w:rPr>
        <w:t>质量实时监控流程</w:t>
      </w:r>
      <w:bookmarkEnd w:id="35"/>
    </w:p>
    <w:p w14:paraId="596CF87E" w14:textId="77777777" w:rsidR="000D2AA3" w:rsidRDefault="00000000">
      <w:pPr>
        <w:rPr>
          <w:lang w:eastAsia="zh-CN"/>
        </w:rPr>
      </w:pPr>
      <w:r>
        <w:rPr>
          <w:lang w:eastAsia="zh-CN"/>
        </w:rPr>
        <w:t>链路质量监控区实时显示链路通断、</w:t>
      </w:r>
      <w:r>
        <w:rPr>
          <w:lang w:eastAsia="zh-CN"/>
        </w:rPr>
        <w:t>SNR</w:t>
      </w:r>
      <w:r>
        <w:rPr>
          <w:lang w:eastAsia="zh-CN"/>
        </w:rPr>
        <w:t>、</w:t>
      </w:r>
      <w:r>
        <w:rPr>
          <w:lang w:eastAsia="zh-CN"/>
        </w:rPr>
        <w:t>BER</w:t>
      </w:r>
      <w:r>
        <w:rPr>
          <w:lang w:eastAsia="zh-CN"/>
        </w:rPr>
        <w:t>、路径损耗、接收功率、干扰功率和当前链路。绿色表示正常，黄色表示劣化，红色表示中断；点击链路可打开详情弹窗。</w:t>
      </w:r>
    </w:p>
    <w:p w14:paraId="4485D15D" w14:textId="77777777" w:rsidR="000D2AA3" w:rsidRDefault="00000000">
      <w:pPr>
        <w:pStyle w:val="31"/>
        <w:rPr>
          <w:lang w:eastAsia="zh-CN"/>
        </w:rPr>
      </w:pPr>
      <w:bookmarkStart w:id="36" w:name="_Toc23653"/>
      <w:r>
        <w:rPr>
          <w:rFonts w:ascii="Times New Roman" w:eastAsia="黑体" w:hAnsi="Times New Roman"/>
          <w:lang w:eastAsia="zh-CN"/>
        </w:rPr>
        <w:t>3.4.</w:t>
      </w:r>
      <w:proofErr w:type="gramStart"/>
      <w:r>
        <w:rPr>
          <w:rFonts w:ascii="Times New Roman" w:eastAsia="黑体" w:hAnsi="Times New Roman"/>
          <w:lang w:eastAsia="zh-CN"/>
        </w:rPr>
        <w:t xml:space="preserve">4 </w:t>
      </w:r>
      <w:r>
        <w:rPr>
          <w:rFonts w:ascii="Times New Roman" w:eastAsia="黑体" w:hAnsi="Times New Roman"/>
          <w:lang w:eastAsia="zh-CN"/>
        </w:rPr>
        <w:t>评估</w:t>
      </w:r>
      <w:proofErr w:type="gramEnd"/>
      <w:r>
        <w:rPr>
          <w:rFonts w:ascii="Times New Roman" w:eastAsia="黑体" w:hAnsi="Times New Roman"/>
          <w:lang w:eastAsia="zh-CN"/>
        </w:rPr>
        <w:t>报表生成流程</w:t>
      </w:r>
      <w:bookmarkEnd w:id="36"/>
    </w:p>
    <w:p w14:paraId="5CBDC396" w14:textId="45E45387" w:rsidR="000D2AA3" w:rsidRDefault="00000000">
      <w:pPr>
        <w:rPr>
          <w:lang w:eastAsia="zh-CN"/>
        </w:rPr>
      </w:pPr>
      <w:r>
        <w:rPr>
          <w:lang w:eastAsia="zh-CN"/>
        </w:rPr>
        <w:t>评估报表由统计服务根据</w:t>
      </w:r>
      <w:r>
        <w:rPr>
          <w:lang w:eastAsia="zh-CN"/>
        </w:rPr>
        <w:t>CSV</w:t>
      </w:r>
      <w:r>
        <w:rPr>
          <w:lang w:eastAsia="zh-CN"/>
        </w:rPr>
        <w:t>生成，至少包含平均</w:t>
      </w:r>
      <w:r>
        <w:rPr>
          <w:lang w:eastAsia="zh-CN"/>
        </w:rPr>
        <w:t>/</w:t>
      </w:r>
      <w:r>
        <w:rPr>
          <w:lang w:eastAsia="zh-CN"/>
        </w:rPr>
        <w:t>最小</w:t>
      </w:r>
      <w:r>
        <w:rPr>
          <w:lang w:eastAsia="zh-CN"/>
        </w:rPr>
        <w:t>SNR</w:t>
      </w:r>
      <w:r>
        <w:rPr>
          <w:lang w:eastAsia="zh-CN"/>
        </w:rPr>
        <w:t>、平均</w:t>
      </w:r>
      <w:r>
        <w:rPr>
          <w:lang w:eastAsia="zh-CN"/>
        </w:rPr>
        <w:t>/</w:t>
      </w:r>
      <w:r>
        <w:rPr>
          <w:lang w:eastAsia="zh-CN"/>
        </w:rPr>
        <w:t>最大</w:t>
      </w:r>
      <w:r>
        <w:rPr>
          <w:lang w:eastAsia="zh-CN"/>
        </w:rPr>
        <w:t>BER</w:t>
      </w:r>
      <w:r>
        <w:rPr>
          <w:lang w:eastAsia="zh-CN"/>
        </w:rPr>
        <w:t>、连通时长、切换次数、干扰持续时长、链路类型对比和时序曲线。</w:t>
      </w:r>
    </w:p>
    <w:p w14:paraId="7705336C" w14:textId="77777777" w:rsidR="000D2AA3" w:rsidRDefault="00000000">
      <w:pPr>
        <w:pStyle w:val="21"/>
        <w:rPr>
          <w:lang w:eastAsia="zh-CN"/>
        </w:rPr>
      </w:pPr>
      <w:bookmarkStart w:id="37" w:name="_Toc21464"/>
      <w:proofErr w:type="gramStart"/>
      <w:r>
        <w:rPr>
          <w:rFonts w:ascii="Times New Roman" w:eastAsia="黑体" w:hAnsi="Times New Roman"/>
          <w:lang w:eastAsia="zh-CN"/>
        </w:rPr>
        <w:lastRenderedPageBreak/>
        <w:t xml:space="preserve">3.5 </w:t>
      </w:r>
      <w:r>
        <w:rPr>
          <w:rFonts w:ascii="Times New Roman" w:eastAsia="黑体" w:hAnsi="Times New Roman"/>
          <w:lang w:eastAsia="zh-CN"/>
        </w:rPr>
        <w:t>输入</w:t>
      </w:r>
      <w:proofErr w:type="gramEnd"/>
      <w:r>
        <w:rPr>
          <w:rFonts w:ascii="Times New Roman" w:eastAsia="黑体" w:hAnsi="Times New Roman"/>
          <w:lang w:eastAsia="zh-CN"/>
        </w:rPr>
        <w:t>/</w:t>
      </w:r>
      <w:r>
        <w:rPr>
          <w:rFonts w:ascii="Times New Roman" w:eastAsia="黑体" w:hAnsi="Times New Roman"/>
          <w:lang w:eastAsia="zh-CN"/>
        </w:rPr>
        <w:t>输出设计决策</w:t>
      </w:r>
      <w:bookmarkEnd w:id="37"/>
    </w:p>
    <w:p w14:paraId="1D929F96" w14:textId="77777777" w:rsidR="000D2AA3" w:rsidRDefault="00000000">
      <w:pPr>
        <w:rPr>
          <w:lang w:eastAsia="zh-CN"/>
        </w:rPr>
      </w:pPr>
      <w:r>
        <w:rPr>
          <w:lang w:eastAsia="zh-CN"/>
        </w:rPr>
        <w:t>输入输出设计遵循</w:t>
      </w:r>
      <w:r>
        <w:rPr>
          <w:lang w:eastAsia="zh-CN"/>
        </w:rPr>
        <w:t>“</w:t>
      </w:r>
      <w:r>
        <w:rPr>
          <w:lang w:eastAsia="zh-CN"/>
        </w:rPr>
        <w:t>结构化输入、显式单位、统一编码、可追溯输出</w:t>
      </w:r>
      <w:r>
        <w:rPr>
          <w:lang w:eastAsia="zh-CN"/>
        </w:rPr>
        <w:t>”</w:t>
      </w:r>
      <w:r>
        <w:rPr>
          <w:lang w:eastAsia="zh-CN"/>
        </w:rPr>
        <w:t>原则。输入配置在进入仿真前固化为场景版本，输出文件以任务</w:t>
      </w:r>
      <w:r>
        <w:rPr>
          <w:lang w:eastAsia="zh-CN"/>
        </w:rPr>
        <w:t>ID</w:t>
      </w:r>
      <w:r>
        <w:rPr>
          <w:lang w:eastAsia="zh-CN"/>
        </w:rPr>
        <w:t>和时间戳建立独立目录。</w:t>
      </w:r>
    </w:p>
    <w:p w14:paraId="1D00FFF5" w14:textId="77777777" w:rsidR="000D2AA3" w:rsidRDefault="00000000">
      <w:pPr>
        <w:pStyle w:val="31"/>
        <w:rPr>
          <w:lang w:eastAsia="zh-CN"/>
        </w:rPr>
      </w:pPr>
      <w:bookmarkStart w:id="38" w:name="_Toc8084"/>
      <w:r>
        <w:rPr>
          <w:rFonts w:ascii="Times New Roman" w:eastAsia="黑体" w:hAnsi="Times New Roman"/>
          <w:lang w:eastAsia="zh-CN"/>
        </w:rPr>
        <w:t>3.5.</w:t>
      </w:r>
      <w:proofErr w:type="gramStart"/>
      <w:r>
        <w:rPr>
          <w:rFonts w:ascii="Times New Roman" w:eastAsia="黑体" w:hAnsi="Times New Roman"/>
          <w:lang w:eastAsia="zh-CN"/>
        </w:rPr>
        <w:t xml:space="preserve">1 </w:t>
      </w:r>
      <w:r>
        <w:rPr>
          <w:rFonts w:ascii="Times New Roman" w:eastAsia="黑体" w:hAnsi="Times New Roman"/>
          <w:lang w:eastAsia="zh-CN"/>
        </w:rPr>
        <w:t>输入</w:t>
      </w:r>
      <w:proofErr w:type="gramEnd"/>
      <w:r>
        <w:rPr>
          <w:rFonts w:ascii="Times New Roman" w:eastAsia="黑体" w:hAnsi="Times New Roman"/>
          <w:lang w:eastAsia="zh-CN"/>
        </w:rPr>
        <w:t>设计（场景配置</w:t>
      </w:r>
      <w:r>
        <w:rPr>
          <w:rFonts w:ascii="Times New Roman" w:eastAsia="黑体" w:hAnsi="Times New Roman"/>
          <w:lang w:eastAsia="zh-CN"/>
        </w:rPr>
        <w:t>JSON</w:t>
      </w:r>
      <w:r>
        <w:rPr>
          <w:rFonts w:ascii="Times New Roman" w:eastAsia="黑体" w:hAnsi="Times New Roman"/>
          <w:lang w:eastAsia="zh-CN"/>
        </w:rPr>
        <w:t>、用户操作指令）</w:t>
      </w:r>
      <w:bookmarkEnd w:id="38"/>
    </w:p>
    <w:tbl>
      <w:tblPr>
        <w:tblW w:w="8192"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916"/>
        <w:gridCol w:w="1437"/>
        <w:gridCol w:w="1916"/>
        <w:gridCol w:w="2923"/>
      </w:tblGrid>
      <w:tr w:rsidR="000D2AA3" w14:paraId="38A56FF6" w14:textId="77777777">
        <w:trPr>
          <w:cantSplit/>
          <w:tblHeader/>
          <w:jc w:val="center"/>
        </w:trPr>
        <w:tc>
          <w:tcPr>
            <w:tcW w:w="1916" w:type="dxa"/>
            <w:shd w:val="clear" w:color="auto" w:fill="B4C6E7"/>
            <w:tcMar>
              <w:top w:w="80" w:type="dxa"/>
              <w:left w:w="100" w:type="dxa"/>
              <w:bottom w:w="80" w:type="dxa"/>
              <w:right w:w="100" w:type="dxa"/>
            </w:tcMar>
            <w:vAlign w:val="center"/>
          </w:tcPr>
          <w:p w14:paraId="4A6811E6" w14:textId="77777777" w:rsidR="000D2AA3" w:rsidRDefault="00000000">
            <w:pPr>
              <w:keepNext/>
              <w:keepLines/>
              <w:spacing w:line="276" w:lineRule="auto"/>
              <w:ind w:firstLine="0"/>
              <w:jc w:val="center"/>
            </w:pPr>
            <w:proofErr w:type="spellStart"/>
            <w:r>
              <w:rPr>
                <w:rFonts w:eastAsia="黑体"/>
                <w:b/>
                <w:sz w:val="21"/>
              </w:rPr>
              <w:t>输入</w:t>
            </w:r>
            <w:proofErr w:type="spellEnd"/>
          </w:p>
        </w:tc>
        <w:tc>
          <w:tcPr>
            <w:tcW w:w="1437" w:type="dxa"/>
            <w:shd w:val="clear" w:color="auto" w:fill="B4C6E7"/>
            <w:tcMar>
              <w:top w:w="80" w:type="dxa"/>
              <w:left w:w="100" w:type="dxa"/>
              <w:bottom w:w="80" w:type="dxa"/>
              <w:right w:w="100" w:type="dxa"/>
            </w:tcMar>
            <w:vAlign w:val="center"/>
          </w:tcPr>
          <w:p w14:paraId="158391BA" w14:textId="77777777" w:rsidR="000D2AA3" w:rsidRDefault="00000000">
            <w:pPr>
              <w:keepNext/>
              <w:keepLines/>
              <w:spacing w:line="276" w:lineRule="auto"/>
              <w:ind w:firstLine="0"/>
              <w:jc w:val="center"/>
            </w:pPr>
            <w:proofErr w:type="spellStart"/>
            <w:r>
              <w:rPr>
                <w:rFonts w:eastAsia="黑体"/>
                <w:b/>
                <w:sz w:val="21"/>
              </w:rPr>
              <w:t>格式</w:t>
            </w:r>
            <w:proofErr w:type="spellEnd"/>
          </w:p>
        </w:tc>
        <w:tc>
          <w:tcPr>
            <w:tcW w:w="1916" w:type="dxa"/>
            <w:shd w:val="clear" w:color="auto" w:fill="B4C6E7"/>
            <w:tcMar>
              <w:top w:w="80" w:type="dxa"/>
              <w:left w:w="100" w:type="dxa"/>
              <w:bottom w:w="80" w:type="dxa"/>
              <w:right w:w="100" w:type="dxa"/>
            </w:tcMar>
            <w:vAlign w:val="center"/>
          </w:tcPr>
          <w:p w14:paraId="737A58FF" w14:textId="77777777" w:rsidR="000D2AA3" w:rsidRDefault="00000000">
            <w:pPr>
              <w:keepNext/>
              <w:keepLines/>
              <w:spacing w:line="276" w:lineRule="auto"/>
              <w:ind w:firstLine="0"/>
              <w:jc w:val="center"/>
            </w:pPr>
            <w:proofErr w:type="spellStart"/>
            <w:r>
              <w:rPr>
                <w:rFonts w:eastAsia="黑体"/>
                <w:b/>
                <w:sz w:val="21"/>
              </w:rPr>
              <w:t>来源</w:t>
            </w:r>
            <w:proofErr w:type="spellEnd"/>
          </w:p>
        </w:tc>
        <w:tc>
          <w:tcPr>
            <w:tcW w:w="2923" w:type="dxa"/>
            <w:shd w:val="clear" w:color="auto" w:fill="B4C6E7"/>
            <w:tcMar>
              <w:top w:w="80" w:type="dxa"/>
              <w:left w:w="100" w:type="dxa"/>
              <w:bottom w:w="80" w:type="dxa"/>
              <w:right w:w="100" w:type="dxa"/>
            </w:tcMar>
            <w:vAlign w:val="center"/>
          </w:tcPr>
          <w:p w14:paraId="37B512F7" w14:textId="77777777" w:rsidR="000D2AA3" w:rsidRDefault="00000000">
            <w:pPr>
              <w:keepNext/>
              <w:keepLines/>
              <w:spacing w:line="276" w:lineRule="auto"/>
              <w:ind w:firstLine="0"/>
              <w:jc w:val="center"/>
            </w:pPr>
            <w:proofErr w:type="spellStart"/>
            <w:r>
              <w:rPr>
                <w:rFonts w:eastAsia="黑体"/>
                <w:b/>
                <w:sz w:val="21"/>
              </w:rPr>
              <w:t>校验</w:t>
            </w:r>
            <w:proofErr w:type="spellEnd"/>
          </w:p>
        </w:tc>
      </w:tr>
      <w:tr w:rsidR="000D2AA3" w14:paraId="6A8554B0" w14:textId="77777777">
        <w:trPr>
          <w:cantSplit/>
          <w:jc w:val="center"/>
        </w:trPr>
        <w:tc>
          <w:tcPr>
            <w:tcW w:w="1916" w:type="dxa"/>
            <w:tcMar>
              <w:top w:w="80" w:type="dxa"/>
              <w:left w:w="100" w:type="dxa"/>
              <w:bottom w:w="80" w:type="dxa"/>
              <w:right w:w="100" w:type="dxa"/>
            </w:tcMar>
            <w:vAlign w:val="center"/>
          </w:tcPr>
          <w:p w14:paraId="3DC50F3A" w14:textId="77777777" w:rsidR="000D2AA3" w:rsidRDefault="00000000">
            <w:pPr>
              <w:spacing w:line="276" w:lineRule="auto"/>
              <w:ind w:firstLine="0"/>
              <w:jc w:val="center"/>
            </w:pPr>
            <w:proofErr w:type="spellStart"/>
            <w:r>
              <w:rPr>
                <w:rFonts w:eastAsia="宋体"/>
                <w:sz w:val="21"/>
              </w:rPr>
              <w:t>场景配置</w:t>
            </w:r>
            <w:proofErr w:type="spellEnd"/>
          </w:p>
        </w:tc>
        <w:tc>
          <w:tcPr>
            <w:tcW w:w="1437" w:type="dxa"/>
            <w:tcMar>
              <w:top w:w="80" w:type="dxa"/>
              <w:left w:w="100" w:type="dxa"/>
              <w:bottom w:w="80" w:type="dxa"/>
              <w:right w:w="100" w:type="dxa"/>
            </w:tcMar>
            <w:vAlign w:val="center"/>
          </w:tcPr>
          <w:p w14:paraId="4BE5FC43" w14:textId="77777777" w:rsidR="000D2AA3" w:rsidRDefault="00000000">
            <w:pPr>
              <w:spacing w:line="276" w:lineRule="auto"/>
              <w:ind w:firstLine="0"/>
              <w:jc w:val="left"/>
            </w:pPr>
            <w:r>
              <w:rPr>
                <w:rFonts w:eastAsia="宋体"/>
                <w:sz w:val="21"/>
              </w:rPr>
              <w:t>JSON</w:t>
            </w:r>
          </w:p>
        </w:tc>
        <w:tc>
          <w:tcPr>
            <w:tcW w:w="1916" w:type="dxa"/>
            <w:tcMar>
              <w:top w:w="80" w:type="dxa"/>
              <w:left w:w="100" w:type="dxa"/>
              <w:bottom w:w="80" w:type="dxa"/>
              <w:right w:w="100" w:type="dxa"/>
            </w:tcMar>
            <w:vAlign w:val="center"/>
          </w:tcPr>
          <w:p w14:paraId="510B6829" w14:textId="77777777" w:rsidR="000D2AA3" w:rsidRDefault="00000000">
            <w:pPr>
              <w:spacing w:line="276" w:lineRule="auto"/>
              <w:ind w:firstLine="0"/>
              <w:jc w:val="left"/>
            </w:pPr>
            <w:proofErr w:type="spellStart"/>
            <w:r>
              <w:rPr>
                <w:rFonts w:eastAsia="宋体"/>
                <w:sz w:val="21"/>
              </w:rPr>
              <w:t>前端</w:t>
            </w:r>
            <w:proofErr w:type="spellEnd"/>
            <w:r>
              <w:rPr>
                <w:rFonts w:eastAsia="宋体"/>
                <w:sz w:val="21"/>
              </w:rPr>
              <w:t>/</w:t>
            </w:r>
            <w:proofErr w:type="spellStart"/>
            <w:r>
              <w:rPr>
                <w:rFonts w:eastAsia="宋体"/>
                <w:sz w:val="21"/>
              </w:rPr>
              <w:t>模板</w:t>
            </w:r>
            <w:proofErr w:type="spellEnd"/>
          </w:p>
        </w:tc>
        <w:tc>
          <w:tcPr>
            <w:tcW w:w="2923" w:type="dxa"/>
            <w:tcMar>
              <w:top w:w="80" w:type="dxa"/>
              <w:left w:w="100" w:type="dxa"/>
              <w:bottom w:w="80" w:type="dxa"/>
              <w:right w:w="100" w:type="dxa"/>
            </w:tcMar>
            <w:vAlign w:val="center"/>
          </w:tcPr>
          <w:p w14:paraId="3DA7D439" w14:textId="77777777" w:rsidR="000D2AA3" w:rsidRDefault="00000000">
            <w:pPr>
              <w:spacing w:line="276" w:lineRule="auto"/>
              <w:ind w:firstLine="0"/>
              <w:jc w:val="left"/>
              <w:rPr>
                <w:lang w:eastAsia="zh-CN"/>
              </w:rPr>
            </w:pPr>
            <w:r>
              <w:rPr>
                <w:rFonts w:eastAsia="宋体"/>
                <w:sz w:val="21"/>
                <w:lang w:eastAsia="zh-CN"/>
              </w:rPr>
              <w:t>版本、必填、类型、范围、关联关系</w:t>
            </w:r>
          </w:p>
        </w:tc>
      </w:tr>
      <w:tr w:rsidR="000D2AA3" w14:paraId="1CF14C8F" w14:textId="77777777">
        <w:trPr>
          <w:cantSplit/>
          <w:jc w:val="center"/>
        </w:trPr>
        <w:tc>
          <w:tcPr>
            <w:tcW w:w="1916" w:type="dxa"/>
            <w:tcMar>
              <w:top w:w="80" w:type="dxa"/>
              <w:left w:w="100" w:type="dxa"/>
              <w:bottom w:w="80" w:type="dxa"/>
              <w:right w:w="100" w:type="dxa"/>
            </w:tcMar>
            <w:vAlign w:val="center"/>
          </w:tcPr>
          <w:p w14:paraId="180ED6CE" w14:textId="77777777" w:rsidR="000D2AA3" w:rsidRDefault="00000000">
            <w:pPr>
              <w:spacing w:line="276" w:lineRule="auto"/>
              <w:ind w:firstLine="0"/>
              <w:jc w:val="center"/>
            </w:pPr>
            <w:proofErr w:type="spellStart"/>
            <w:r>
              <w:rPr>
                <w:rFonts w:eastAsia="宋体"/>
                <w:sz w:val="21"/>
              </w:rPr>
              <w:t>用户指令</w:t>
            </w:r>
            <w:proofErr w:type="spellEnd"/>
          </w:p>
        </w:tc>
        <w:tc>
          <w:tcPr>
            <w:tcW w:w="1437" w:type="dxa"/>
            <w:tcMar>
              <w:top w:w="80" w:type="dxa"/>
              <w:left w:w="100" w:type="dxa"/>
              <w:bottom w:w="80" w:type="dxa"/>
              <w:right w:w="100" w:type="dxa"/>
            </w:tcMar>
            <w:vAlign w:val="center"/>
          </w:tcPr>
          <w:p w14:paraId="0C5361C6" w14:textId="77777777" w:rsidR="000D2AA3" w:rsidRDefault="00000000">
            <w:pPr>
              <w:spacing w:line="276" w:lineRule="auto"/>
              <w:ind w:firstLine="0"/>
              <w:jc w:val="left"/>
            </w:pPr>
            <w:proofErr w:type="spellStart"/>
            <w:r>
              <w:rPr>
                <w:rFonts w:eastAsia="宋体"/>
                <w:sz w:val="21"/>
              </w:rPr>
              <w:t>事件</w:t>
            </w:r>
            <w:proofErr w:type="spellEnd"/>
            <w:r>
              <w:rPr>
                <w:rFonts w:eastAsia="宋体"/>
                <w:sz w:val="21"/>
              </w:rPr>
              <w:t>/</w:t>
            </w:r>
            <w:proofErr w:type="spellStart"/>
            <w:r>
              <w:rPr>
                <w:rFonts w:eastAsia="宋体"/>
                <w:sz w:val="21"/>
              </w:rPr>
              <w:t>命令</w:t>
            </w:r>
            <w:proofErr w:type="spellEnd"/>
          </w:p>
        </w:tc>
        <w:tc>
          <w:tcPr>
            <w:tcW w:w="1916" w:type="dxa"/>
            <w:tcMar>
              <w:top w:w="80" w:type="dxa"/>
              <w:left w:w="100" w:type="dxa"/>
              <w:bottom w:w="80" w:type="dxa"/>
              <w:right w:w="100" w:type="dxa"/>
            </w:tcMar>
            <w:vAlign w:val="center"/>
          </w:tcPr>
          <w:p w14:paraId="75DAA099" w14:textId="77777777" w:rsidR="000D2AA3" w:rsidRDefault="00000000">
            <w:pPr>
              <w:spacing w:line="276" w:lineRule="auto"/>
              <w:ind w:firstLine="0"/>
              <w:jc w:val="left"/>
            </w:pPr>
            <w:proofErr w:type="spellStart"/>
            <w:r>
              <w:rPr>
                <w:rFonts w:eastAsia="宋体"/>
                <w:sz w:val="21"/>
              </w:rPr>
              <w:t>界面</w:t>
            </w:r>
            <w:proofErr w:type="spellEnd"/>
          </w:p>
        </w:tc>
        <w:tc>
          <w:tcPr>
            <w:tcW w:w="2923" w:type="dxa"/>
            <w:tcMar>
              <w:top w:w="80" w:type="dxa"/>
              <w:left w:w="100" w:type="dxa"/>
              <w:bottom w:w="80" w:type="dxa"/>
              <w:right w:w="100" w:type="dxa"/>
            </w:tcMar>
            <w:vAlign w:val="center"/>
          </w:tcPr>
          <w:p w14:paraId="5F500C36" w14:textId="77777777" w:rsidR="000D2AA3" w:rsidRDefault="00000000">
            <w:pPr>
              <w:spacing w:line="276" w:lineRule="auto"/>
              <w:ind w:firstLine="0"/>
              <w:jc w:val="left"/>
              <w:rPr>
                <w:lang w:eastAsia="zh-CN"/>
              </w:rPr>
            </w:pPr>
            <w:r>
              <w:rPr>
                <w:rFonts w:eastAsia="宋体"/>
                <w:sz w:val="21"/>
                <w:lang w:eastAsia="zh-CN"/>
              </w:rPr>
              <w:t>状态机、权限、二次确认</w:t>
            </w:r>
          </w:p>
        </w:tc>
      </w:tr>
      <w:tr w:rsidR="000D2AA3" w14:paraId="41A3DD56" w14:textId="77777777">
        <w:trPr>
          <w:cantSplit/>
          <w:jc w:val="center"/>
        </w:trPr>
        <w:tc>
          <w:tcPr>
            <w:tcW w:w="1916" w:type="dxa"/>
            <w:tcMar>
              <w:top w:w="80" w:type="dxa"/>
              <w:left w:w="100" w:type="dxa"/>
              <w:bottom w:w="80" w:type="dxa"/>
              <w:right w:w="100" w:type="dxa"/>
            </w:tcMar>
            <w:vAlign w:val="center"/>
          </w:tcPr>
          <w:p w14:paraId="7012D4BA" w14:textId="77777777" w:rsidR="000D2AA3" w:rsidRDefault="00000000">
            <w:pPr>
              <w:spacing w:line="276" w:lineRule="auto"/>
              <w:ind w:firstLine="0"/>
              <w:jc w:val="center"/>
            </w:pPr>
            <w:proofErr w:type="spellStart"/>
            <w:r>
              <w:rPr>
                <w:rFonts w:eastAsia="宋体"/>
                <w:sz w:val="21"/>
              </w:rPr>
              <w:t>设备参数</w:t>
            </w:r>
            <w:proofErr w:type="spellEnd"/>
          </w:p>
        </w:tc>
        <w:tc>
          <w:tcPr>
            <w:tcW w:w="1437" w:type="dxa"/>
            <w:tcMar>
              <w:top w:w="80" w:type="dxa"/>
              <w:left w:w="100" w:type="dxa"/>
              <w:bottom w:w="80" w:type="dxa"/>
              <w:right w:w="100" w:type="dxa"/>
            </w:tcMar>
            <w:vAlign w:val="center"/>
          </w:tcPr>
          <w:p w14:paraId="1D77C80D" w14:textId="77777777" w:rsidR="000D2AA3" w:rsidRDefault="00000000">
            <w:pPr>
              <w:spacing w:line="276" w:lineRule="auto"/>
              <w:ind w:firstLine="0"/>
              <w:jc w:val="left"/>
            </w:pPr>
            <w:r>
              <w:rPr>
                <w:rFonts w:eastAsia="宋体"/>
                <w:sz w:val="21"/>
              </w:rPr>
              <w:t>SQLite/JSON</w:t>
            </w:r>
          </w:p>
        </w:tc>
        <w:tc>
          <w:tcPr>
            <w:tcW w:w="1916" w:type="dxa"/>
            <w:tcMar>
              <w:top w:w="80" w:type="dxa"/>
              <w:left w:w="100" w:type="dxa"/>
              <w:bottom w:w="80" w:type="dxa"/>
              <w:right w:w="100" w:type="dxa"/>
            </w:tcMar>
            <w:vAlign w:val="center"/>
          </w:tcPr>
          <w:p w14:paraId="17426488" w14:textId="77777777" w:rsidR="000D2AA3" w:rsidRDefault="00000000">
            <w:pPr>
              <w:spacing w:line="276" w:lineRule="auto"/>
              <w:ind w:firstLine="0"/>
              <w:jc w:val="left"/>
            </w:pPr>
            <w:proofErr w:type="spellStart"/>
            <w:r>
              <w:rPr>
                <w:rFonts w:eastAsia="宋体"/>
                <w:sz w:val="21"/>
              </w:rPr>
              <w:t>参数库</w:t>
            </w:r>
            <w:proofErr w:type="spellEnd"/>
          </w:p>
        </w:tc>
        <w:tc>
          <w:tcPr>
            <w:tcW w:w="2923" w:type="dxa"/>
            <w:tcMar>
              <w:top w:w="80" w:type="dxa"/>
              <w:left w:w="100" w:type="dxa"/>
              <w:bottom w:w="80" w:type="dxa"/>
              <w:right w:w="100" w:type="dxa"/>
            </w:tcMar>
            <w:vAlign w:val="center"/>
          </w:tcPr>
          <w:p w14:paraId="691765A8" w14:textId="77777777" w:rsidR="000D2AA3" w:rsidRDefault="00000000">
            <w:pPr>
              <w:spacing w:line="276" w:lineRule="auto"/>
              <w:ind w:firstLine="0"/>
              <w:jc w:val="left"/>
            </w:pPr>
            <w:proofErr w:type="spellStart"/>
            <w:r>
              <w:rPr>
                <w:rFonts w:eastAsia="宋体"/>
                <w:sz w:val="21"/>
              </w:rPr>
              <w:t>单位、范围、版本</w:t>
            </w:r>
            <w:proofErr w:type="spellEnd"/>
          </w:p>
        </w:tc>
      </w:tr>
    </w:tbl>
    <w:p w14:paraId="466EF705" w14:textId="77777777" w:rsidR="000D2AA3" w:rsidRDefault="000D2AA3">
      <w:pPr>
        <w:pStyle w:val="BodyNoIndent"/>
        <w:spacing w:after="40"/>
      </w:pPr>
    </w:p>
    <w:p w14:paraId="2A075F4C" w14:textId="77777777" w:rsidR="000D2AA3" w:rsidRDefault="00000000">
      <w:pPr>
        <w:pStyle w:val="31"/>
        <w:rPr>
          <w:lang w:eastAsia="zh-CN"/>
        </w:rPr>
      </w:pPr>
      <w:bookmarkStart w:id="39" w:name="_Toc29587"/>
      <w:r>
        <w:rPr>
          <w:rFonts w:ascii="Times New Roman" w:eastAsia="黑体" w:hAnsi="Times New Roman"/>
          <w:lang w:eastAsia="zh-CN"/>
        </w:rPr>
        <w:t>3.5.</w:t>
      </w:r>
      <w:proofErr w:type="gramStart"/>
      <w:r>
        <w:rPr>
          <w:rFonts w:ascii="Times New Roman" w:eastAsia="黑体" w:hAnsi="Times New Roman"/>
          <w:lang w:eastAsia="zh-CN"/>
        </w:rPr>
        <w:t xml:space="preserve">2 </w:t>
      </w:r>
      <w:r>
        <w:rPr>
          <w:rFonts w:ascii="Times New Roman" w:eastAsia="黑体" w:hAnsi="Times New Roman"/>
          <w:lang w:eastAsia="zh-CN"/>
        </w:rPr>
        <w:t>输出</w:t>
      </w:r>
      <w:proofErr w:type="gramEnd"/>
      <w:r>
        <w:rPr>
          <w:rFonts w:ascii="Times New Roman" w:eastAsia="黑体" w:hAnsi="Times New Roman"/>
          <w:lang w:eastAsia="zh-CN"/>
        </w:rPr>
        <w:t>设计（</w:t>
      </w:r>
      <w:r>
        <w:rPr>
          <w:rFonts w:ascii="Times New Roman" w:eastAsia="黑体" w:hAnsi="Times New Roman"/>
          <w:lang w:eastAsia="zh-CN"/>
        </w:rPr>
        <w:t>CSV</w:t>
      </w:r>
      <w:r>
        <w:rPr>
          <w:rFonts w:ascii="Times New Roman" w:eastAsia="黑体" w:hAnsi="Times New Roman"/>
          <w:lang w:eastAsia="zh-CN"/>
        </w:rPr>
        <w:t>数据文件、评估报表</w:t>
      </w:r>
      <w:r>
        <w:rPr>
          <w:rFonts w:ascii="Times New Roman" w:eastAsia="黑体" w:hAnsi="Times New Roman"/>
          <w:lang w:eastAsia="zh-CN"/>
        </w:rPr>
        <w:t>PDF/HTML</w:t>
      </w:r>
      <w:r>
        <w:rPr>
          <w:rFonts w:ascii="Times New Roman" w:eastAsia="黑体" w:hAnsi="Times New Roman"/>
          <w:lang w:eastAsia="zh-CN"/>
        </w:rPr>
        <w:t>、</w:t>
      </w:r>
      <w:r>
        <w:rPr>
          <w:rFonts w:ascii="Times New Roman" w:eastAsia="黑体" w:hAnsi="Times New Roman"/>
          <w:lang w:eastAsia="zh-CN"/>
        </w:rPr>
        <w:t>2D</w:t>
      </w:r>
      <w:r>
        <w:rPr>
          <w:rFonts w:ascii="Times New Roman" w:eastAsia="黑体" w:hAnsi="Times New Roman"/>
          <w:lang w:eastAsia="zh-CN"/>
        </w:rPr>
        <w:t>态势）</w:t>
      </w:r>
      <w:bookmarkEnd w:id="39"/>
    </w:p>
    <w:tbl>
      <w:tblPr>
        <w:tblW w:w="8192"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916"/>
        <w:gridCol w:w="2012"/>
        <w:gridCol w:w="2635"/>
        <w:gridCol w:w="1629"/>
      </w:tblGrid>
      <w:tr w:rsidR="000D2AA3" w14:paraId="71803B23" w14:textId="77777777">
        <w:trPr>
          <w:cantSplit/>
          <w:tblHeader/>
          <w:jc w:val="center"/>
        </w:trPr>
        <w:tc>
          <w:tcPr>
            <w:tcW w:w="1916" w:type="dxa"/>
            <w:shd w:val="clear" w:color="auto" w:fill="B4C6E7"/>
            <w:tcMar>
              <w:top w:w="80" w:type="dxa"/>
              <w:left w:w="100" w:type="dxa"/>
              <w:bottom w:w="80" w:type="dxa"/>
              <w:right w:w="100" w:type="dxa"/>
            </w:tcMar>
            <w:vAlign w:val="center"/>
          </w:tcPr>
          <w:p w14:paraId="77DFB056" w14:textId="77777777" w:rsidR="000D2AA3" w:rsidRDefault="00000000">
            <w:pPr>
              <w:keepNext/>
              <w:keepLines/>
              <w:spacing w:line="276" w:lineRule="auto"/>
              <w:ind w:firstLine="0"/>
              <w:jc w:val="center"/>
            </w:pPr>
            <w:proofErr w:type="spellStart"/>
            <w:r>
              <w:rPr>
                <w:rFonts w:eastAsia="黑体"/>
                <w:b/>
                <w:sz w:val="21"/>
              </w:rPr>
              <w:t>输出</w:t>
            </w:r>
            <w:proofErr w:type="spellEnd"/>
          </w:p>
        </w:tc>
        <w:tc>
          <w:tcPr>
            <w:tcW w:w="2012" w:type="dxa"/>
            <w:shd w:val="clear" w:color="auto" w:fill="B4C6E7"/>
            <w:tcMar>
              <w:top w:w="80" w:type="dxa"/>
              <w:left w:w="100" w:type="dxa"/>
              <w:bottom w:w="80" w:type="dxa"/>
              <w:right w:w="100" w:type="dxa"/>
            </w:tcMar>
            <w:vAlign w:val="center"/>
          </w:tcPr>
          <w:p w14:paraId="5B7CC941" w14:textId="77777777" w:rsidR="000D2AA3" w:rsidRDefault="00000000">
            <w:pPr>
              <w:keepNext/>
              <w:keepLines/>
              <w:spacing w:line="276" w:lineRule="auto"/>
              <w:ind w:firstLine="0"/>
              <w:jc w:val="center"/>
            </w:pPr>
            <w:proofErr w:type="spellStart"/>
            <w:r>
              <w:rPr>
                <w:rFonts w:eastAsia="黑体"/>
                <w:b/>
                <w:sz w:val="21"/>
              </w:rPr>
              <w:t>格式</w:t>
            </w:r>
            <w:proofErr w:type="spellEnd"/>
          </w:p>
        </w:tc>
        <w:tc>
          <w:tcPr>
            <w:tcW w:w="2635" w:type="dxa"/>
            <w:shd w:val="clear" w:color="auto" w:fill="B4C6E7"/>
            <w:tcMar>
              <w:top w:w="80" w:type="dxa"/>
              <w:left w:w="100" w:type="dxa"/>
              <w:bottom w:w="80" w:type="dxa"/>
              <w:right w:w="100" w:type="dxa"/>
            </w:tcMar>
            <w:vAlign w:val="center"/>
          </w:tcPr>
          <w:p w14:paraId="5D419FBF" w14:textId="77777777" w:rsidR="000D2AA3" w:rsidRDefault="00000000">
            <w:pPr>
              <w:keepNext/>
              <w:keepLines/>
              <w:spacing w:line="276" w:lineRule="auto"/>
              <w:ind w:firstLine="0"/>
              <w:jc w:val="center"/>
            </w:pPr>
            <w:proofErr w:type="spellStart"/>
            <w:r>
              <w:rPr>
                <w:rFonts w:eastAsia="黑体"/>
                <w:b/>
                <w:sz w:val="21"/>
              </w:rPr>
              <w:t>内容</w:t>
            </w:r>
            <w:proofErr w:type="spellEnd"/>
          </w:p>
        </w:tc>
        <w:tc>
          <w:tcPr>
            <w:tcW w:w="1629" w:type="dxa"/>
            <w:shd w:val="clear" w:color="auto" w:fill="B4C6E7"/>
            <w:tcMar>
              <w:top w:w="80" w:type="dxa"/>
              <w:left w:w="100" w:type="dxa"/>
              <w:bottom w:w="80" w:type="dxa"/>
              <w:right w:w="100" w:type="dxa"/>
            </w:tcMar>
            <w:vAlign w:val="center"/>
          </w:tcPr>
          <w:p w14:paraId="399A5A1F" w14:textId="77777777" w:rsidR="000D2AA3" w:rsidRDefault="00000000">
            <w:pPr>
              <w:keepNext/>
              <w:keepLines/>
              <w:spacing w:line="276" w:lineRule="auto"/>
              <w:ind w:firstLine="0"/>
              <w:jc w:val="center"/>
            </w:pPr>
            <w:proofErr w:type="spellStart"/>
            <w:r>
              <w:rPr>
                <w:rFonts w:eastAsia="黑体"/>
                <w:b/>
                <w:sz w:val="21"/>
              </w:rPr>
              <w:t>用途</w:t>
            </w:r>
            <w:proofErr w:type="spellEnd"/>
          </w:p>
        </w:tc>
      </w:tr>
      <w:tr w:rsidR="000D2AA3" w14:paraId="74514747" w14:textId="77777777">
        <w:trPr>
          <w:cantSplit/>
          <w:jc w:val="center"/>
        </w:trPr>
        <w:tc>
          <w:tcPr>
            <w:tcW w:w="1916" w:type="dxa"/>
            <w:tcMar>
              <w:top w:w="80" w:type="dxa"/>
              <w:left w:w="100" w:type="dxa"/>
              <w:bottom w:w="80" w:type="dxa"/>
              <w:right w:w="100" w:type="dxa"/>
            </w:tcMar>
            <w:vAlign w:val="center"/>
          </w:tcPr>
          <w:p w14:paraId="5F69B2C9" w14:textId="77777777" w:rsidR="000D2AA3" w:rsidRDefault="00000000">
            <w:pPr>
              <w:spacing w:line="276" w:lineRule="auto"/>
              <w:ind w:firstLine="0"/>
              <w:jc w:val="center"/>
            </w:pPr>
            <w:proofErr w:type="spellStart"/>
            <w:r>
              <w:rPr>
                <w:rFonts w:eastAsia="宋体"/>
                <w:sz w:val="21"/>
              </w:rPr>
              <w:t>链路质量</w:t>
            </w:r>
            <w:proofErr w:type="spellEnd"/>
          </w:p>
        </w:tc>
        <w:tc>
          <w:tcPr>
            <w:tcW w:w="2012" w:type="dxa"/>
            <w:tcMar>
              <w:top w:w="80" w:type="dxa"/>
              <w:left w:w="100" w:type="dxa"/>
              <w:bottom w:w="80" w:type="dxa"/>
              <w:right w:w="100" w:type="dxa"/>
            </w:tcMar>
            <w:vAlign w:val="center"/>
          </w:tcPr>
          <w:p w14:paraId="74FCB9A2" w14:textId="77777777" w:rsidR="000D2AA3" w:rsidRDefault="00000000">
            <w:pPr>
              <w:spacing w:line="276" w:lineRule="auto"/>
              <w:ind w:firstLine="0"/>
              <w:jc w:val="left"/>
            </w:pPr>
            <w:r>
              <w:rPr>
                <w:rFonts w:eastAsia="宋体"/>
                <w:sz w:val="21"/>
              </w:rPr>
              <w:t>link_quality.csv</w:t>
            </w:r>
          </w:p>
        </w:tc>
        <w:tc>
          <w:tcPr>
            <w:tcW w:w="2635" w:type="dxa"/>
            <w:tcMar>
              <w:top w:w="80" w:type="dxa"/>
              <w:left w:w="100" w:type="dxa"/>
              <w:bottom w:w="80" w:type="dxa"/>
              <w:right w:w="100" w:type="dxa"/>
            </w:tcMar>
            <w:vAlign w:val="center"/>
          </w:tcPr>
          <w:p w14:paraId="1E6A7C48" w14:textId="77777777" w:rsidR="000D2AA3" w:rsidRDefault="00000000">
            <w:pPr>
              <w:spacing w:line="276" w:lineRule="auto"/>
              <w:ind w:firstLine="0"/>
              <w:jc w:val="left"/>
            </w:pPr>
            <w:proofErr w:type="spellStart"/>
            <w:r>
              <w:rPr>
                <w:rFonts w:eastAsia="宋体"/>
                <w:sz w:val="21"/>
              </w:rPr>
              <w:t>逐帧链路指标</w:t>
            </w:r>
            <w:proofErr w:type="spellEnd"/>
          </w:p>
        </w:tc>
        <w:tc>
          <w:tcPr>
            <w:tcW w:w="1629" w:type="dxa"/>
            <w:tcMar>
              <w:top w:w="80" w:type="dxa"/>
              <w:left w:w="100" w:type="dxa"/>
              <w:bottom w:w="80" w:type="dxa"/>
              <w:right w:w="100" w:type="dxa"/>
            </w:tcMar>
            <w:vAlign w:val="center"/>
          </w:tcPr>
          <w:p w14:paraId="762E9684" w14:textId="77777777" w:rsidR="000D2AA3" w:rsidRDefault="00000000">
            <w:pPr>
              <w:spacing w:line="276" w:lineRule="auto"/>
              <w:ind w:firstLine="0"/>
              <w:jc w:val="left"/>
              <w:rPr>
                <w:lang w:eastAsia="zh-CN"/>
              </w:rPr>
            </w:pPr>
            <w:r>
              <w:rPr>
                <w:rFonts w:eastAsia="宋体"/>
                <w:sz w:val="21"/>
                <w:lang w:eastAsia="zh-CN"/>
              </w:rPr>
              <w:t>实时监控、统计、复盘</w:t>
            </w:r>
          </w:p>
        </w:tc>
      </w:tr>
      <w:tr w:rsidR="000D2AA3" w14:paraId="50219C77" w14:textId="77777777">
        <w:trPr>
          <w:cantSplit/>
          <w:jc w:val="center"/>
        </w:trPr>
        <w:tc>
          <w:tcPr>
            <w:tcW w:w="1916" w:type="dxa"/>
            <w:tcMar>
              <w:top w:w="80" w:type="dxa"/>
              <w:left w:w="100" w:type="dxa"/>
              <w:bottom w:w="80" w:type="dxa"/>
              <w:right w:w="100" w:type="dxa"/>
            </w:tcMar>
            <w:vAlign w:val="center"/>
          </w:tcPr>
          <w:p w14:paraId="6D285C69" w14:textId="77777777" w:rsidR="000D2AA3" w:rsidRDefault="00000000">
            <w:pPr>
              <w:spacing w:line="276" w:lineRule="auto"/>
              <w:ind w:firstLine="0"/>
              <w:jc w:val="center"/>
            </w:pPr>
            <w:proofErr w:type="spellStart"/>
            <w:r>
              <w:rPr>
                <w:rFonts w:eastAsia="宋体"/>
                <w:sz w:val="21"/>
              </w:rPr>
              <w:t>业务事件</w:t>
            </w:r>
            <w:proofErr w:type="spellEnd"/>
          </w:p>
        </w:tc>
        <w:tc>
          <w:tcPr>
            <w:tcW w:w="2012" w:type="dxa"/>
            <w:tcMar>
              <w:top w:w="80" w:type="dxa"/>
              <w:left w:w="100" w:type="dxa"/>
              <w:bottom w:w="80" w:type="dxa"/>
              <w:right w:w="100" w:type="dxa"/>
            </w:tcMar>
            <w:vAlign w:val="center"/>
          </w:tcPr>
          <w:p w14:paraId="406E1E75" w14:textId="77777777" w:rsidR="000D2AA3" w:rsidRDefault="00000000">
            <w:pPr>
              <w:spacing w:line="276" w:lineRule="auto"/>
              <w:ind w:firstLine="0"/>
              <w:jc w:val="left"/>
            </w:pPr>
            <w:r>
              <w:rPr>
                <w:rFonts w:eastAsia="宋体"/>
                <w:sz w:val="21"/>
              </w:rPr>
              <w:t>events.csv</w:t>
            </w:r>
          </w:p>
        </w:tc>
        <w:tc>
          <w:tcPr>
            <w:tcW w:w="2635" w:type="dxa"/>
            <w:tcMar>
              <w:top w:w="80" w:type="dxa"/>
              <w:left w:w="100" w:type="dxa"/>
              <w:bottom w:w="80" w:type="dxa"/>
              <w:right w:w="100" w:type="dxa"/>
            </w:tcMar>
            <w:vAlign w:val="center"/>
          </w:tcPr>
          <w:p w14:paraId="5B934126" w14:textId="77777777" w:rsidR="000D2AA3" w:rsidRDefault="00000000">
            <w:pPr>
              <w:spacing w:line="276" w:lineRule="auto"/>
              <w:ind w:firstLine="0"/>
              <w:jc w:val="left"/>
              <w:rPr>
                <w:lang w:eastAsia="zh-CN"/>
              </w:rPr>
            </w:pPr>
            <w:r>
              <w:rPr>
                <w:rFonts w:eastAsia="宋体"/>
                <w:sz w:val="21"/>
                <w:lang w:eastAsia="zh-CN"/>
              </w:rPr>
              <w:t>侦测、干扰、平台事件</w:t>
            </w:r>
          </w:p>
        </w:tc>
        <w:tc>
          <w:tcPr>
            <w:tcW w:w="1629" w:type="dxa"/>
            <w:tcMar>
              <w:top w:w="80" w:type="dxa"/>
              <w:left w:w="100" w:type="dxa"/>
              <w:bottom w:w="80" w:type="dxa"/>
              <w:right w:w="100" w:type="dxa"/>
            </w:tcMar>
            <w:vAlign w:val="center"/>
          </w:tcPr>
          <w:p w14:paraId="3B37360E" w14:textId="77777777" w:rsidR="000D2AA3" w:rsidRDefault="00000000">
            <w:pPr>
              <w:spacing w:line="276" w:lineRule="auto"/>
              <w:ind w:firstLine="0"/>
              <w:jc w:val="left"/>
            </w:pPr>
            <w:proofErr w:type="spellStart"/>
            <w:r>
              <w:rPr>
                <w:rFonts w:eastAsia="宋体"/>
                <w:sz w:val="21"/>
              </w:rPr>
              <w:t>态势和事件日志</w:t>
            </w:r>
            <w:proofErr w:type="spellEnd"/>
          </w:p>
        </w:tc>
      </w:tr>
      <w:tr w:rsidR="000D2AA3" w14:paraId="6E776C01" w14:textId="77777777">
        <w:trPr>
          <w:cantSplit/>
          <w:jc w:val="center"/>
        </w:trPr>
        <w:tc>
          <w:tcPr>
            <w:tcW w:w="1916" w:type="dxa"/>
            <w:tcMar>
              <w:top w:w="80" w:type="dxa"/>
              <w:left w:w="100" w:type="dxa"/>
              <w:bottom w:w="80" w:type="dxa"/>
              <w:right w:w="100" w:type="dxa"/>
            </w:tcMar>
            <w:vAlign w:val="center"/>
          </w:tcPr>
          <w:p w14:paraId="347C51DB" w14:textId="77777777" w:rsidR="000D2AA3" w:rsidRDefault="00000000">
            <w:pPr>
              <w:spacing w:line="276" w:lineRule="auto"/>
              <w:ind w:firstLine="0"/>
              <w:jc w:val="center"/>
            </w:pPr>
            <w:proofErr w:type="spellStart"/>
            <w:r>
              <w:rPr>
                <w:rFonts w:eastAsia="宋体"/>
                <w:sz w:val="21"/>
              </w:rPr>
              <w:t>切换事件</w:t>
            </w:r>
            <w:proofErr w:type="spellEnd"/>
          </w:p>
        </w:tc>
        <w:tc>
          <w:tcPr>
            <w:tcW w:w="2012" w:type="dxa"/>
            <w:tcMar>
              <w:top w:w="80" w:type="dxa"/>
              <w:left w:w="100" w:type="dxa"/>
              <w:bottom w:w="80" w:type="dxa"/>
              <w:right w:w="100" w:type="dxa"/>
            </w:tcMar>
            <w:vAlign w:val="center"/>
          </w:tcPr>
          <w:p w14:paraId="205D031F" w14:textId="77777777" w:rsidR="000D2AA3" w:rsidRDefault="00000000">
            <w:pPr>
              <w:spacing w:line="276" w:lineRule="auto"/>
              <w:ind w:firstLine="0"/>
              <w:jc w:val="left"/>
            </w:pPr>
            <w:r>
              <w:rPr>
                <w:rFonts w:eastAsia="宋体"/>
                <w:sz w:val="21"/>
              </w:rPr>
              <w:t>link_switch.csv</w:t>
            </w:r>
          </w:p>
        </w:tc>
        <w:tc>
          <w:tcPr>
            <w:tcW w:w="2635" w:type="dxa"/>
            <w:tcMar>
              <w:top w:w="80" w:type="dxa"/>
              <w:left w:w="100" w:type="dxa"/>
              <w:bottom w:w="80" w:type="dxa"/>
              <w:right w:w="100" w:type="dxa"/>
            </w:tcMar>
            <w:vAlign w:val="center"/>
          </w:tcPr>
          <w:p w14:paraId="2B4D7775" w14:textId="77777777" w:rsidR="000D2AA3" w:rsidRDefault="00000000">
            <w:pPr>
              <w:spacing w:line="276" w:lineRule="auto"/>
              <w:ind w:firstLine="0"/>
              <w:jc w:val="left"/>
            </w:pPr>
            <w:proofErr w:type="spellStart"/>
            <w:r>
              <w:rPr>
                <w:rFonts w:eastAsia="宋体"/>
                <w:sz w:val="21"/>
              </w:rPr>
              <w:t>切换前后及原因</w:t>
            </w:r>
            <w:proofErr w:type="spellEnd"/>
          </w:p>
        </w:tc>
        <w:tc>
          <w:tcPr>
            <w:tcW w:w="1629" w:type="dxa"/>
            <w:tcMar>
              <w:top w:w="80" w:type="dxa"/>
              <w:left w:w="100" w:type="dxa"/>
              <w:bottom w:w="80" w:type="dxa"/>
              <w:right w:w="100" w:type="dxa"/>
            </w:tcMar>
            <w:vAlign w:val="center"/>
          </w:tcPr>
          <w:p w14:paraId="55EC8A03" w14:textId="77777777" w:rsidR="000D2AA3" w:rsidRDefault="00000000">
            <w:pPr>
              <w:spacing w:line="276" w:lineRule="auto"/>
              <w:ind w:firstLine="0"/>
              <w:jc w:val="left"/>
            </w:pPr>
            <w:proofErr w:type="spellStart"/>
            <w:r>
              <w:rPr>
                <w:rFonts w:eastAsia="宋体"/>
                <w:sz w:val="21"/>
              </w:rPr>
              <w:t>链路优选评估</w:t>
            </w:r>
            <w:proofErr w:type="spellEnd"/>
          </w:p>
        </w:tc>
      </w:tr>
      <w:tr w:rsidR="000D2AA3" w14:paraId="1526F816" w14:textId="77777777">
        <w:trPr>
          <w:cantSplit/>
          <w:jc w:val="center"/>
        </w:trPr>
        <w:tc>
          <w:tcPr>
            <w:tcW w:w="1916" w:type="dxa"/>
            <w:tcMar>
              <w:top w:w="80" w:type="dxa"/>
              <w:left w:w="100" w:type="dxa"/>
              <w:bottom w:w="80" w:type="dxa"/>
              <w:right w:w="100" w:type="dxa"/>
            </w:tcMar>
            <w:vAlign w:val="center"/>
          </w:tcPr>
          <w:p w14:paraId="7677572C" w14:textId="77777777" w:rsidR="000D2AA3" w:rsidRDefault="00000000">
            <w:pPr>
              <w:spacing w:line="276" w:lineRule="auto"/>
              <w:ind w:firstLine="0"/>
              <w:jc w:val="center"/>
            </w:pPr>
            <w:proofErr w:type="spellStart"/>
            <w:r>
              <w:rPr>
                <w:rFonts w:eastAsia="宋体"/>
                <w:sz w:val="21"/>
              </w:rPr>
              <w:t>评估报告</w:t>
            </w:r>
            <w:proofErr w:type="spellEnd"/>
          </w:p>
        </w:tc>
        <w:tc>
          <w:tcPr>
            <w:tcW w:w="2012" w:type="dxa"/>
            <w:tcMar>
              <w:top w:w="80" w:type="dxa"/>
              <w:left w:w="100" w:type="dxa"/>
              <w:bottom w:w="80" w:type="dxa"/>
              <w:right w:w="100" w:type="dxa"/>
            </w:tcMar>
            <w:vAlign w:val="center"/>
          </w:tcPr>
          <w:p w14:paraId="5B583A14" w14:textId="77777777" w:rsidR="000D2AA3" w:rsidRDefault="00000000">
            <w:pPr>
              <w:spacing w:line="276" w:lineRule="auto"/>
              <w:ind w:firstLine="0"/>
              <w:jc w:val="left"/>
            </w:pPr>
            <w:r>
              <w:rPr>
                <w:rFonts w:eastAsia="宋体"/>
                <w:sz w:val="21"/>
              </w:rPr>
              <w:t>HTML/PDF</w:t>
            </w:r>
          </w:p>
        </w:tc>
        <w:tc>
          <w:tcPr>
            <w:tcW w:w="2635" w:type="dxa"/>
            <w:tcMar>
              <w:top w:w="80" w:type="dxa"/>
              <w:left w:w="100" w:type="dxa"/>
              <w:bottom w:w="80" w:type="dxa"/>
              <w:right w:w="100" w:type="dxa"/>
            </w:tcMar>
            <w:vAlign w:val="center"/>
          </w:tcPr>
          <w:p w14:paraId="62B8FE49" w14:textId="77777777" w:rsidR="000D2AA3" w:rsidRDefault="00000000">
            <w:pPr>
              <w:spacing w:line="276" w:lineRule="auto"/>
              <w:ind w:firstLine="0"/>
              <w:jc w:val="left"/>
            </w:pPr>
            <w:proofErr w:type="spellStart"/>
            <w:r>
              <w:rPr>
                <w:rFonts w:eastAsia="宋体"/>
                <w:sz w:val="21"/>
              </w:rPr>
              <w:t>统计值、曲线、对比</w:t>
            </w:r>
            <w:proofErr w:type="spellEnd"/>
          </w:p>
        </w:tc>
        <w:tc>
          <w:tcPr>
            <w:tcW w:w="1629" w:type="dxa"/>
            <w:tcMar>
              <w:top w:w="80" w:type="dxa"/>
              <w:left w:w="100" w:type="dxa"/>
              <w:bottom w:w="80" w:type="dxa"/>
              <w:right w:w="100" w:type="dxa"/>
            </w:tcMar>
            <w:vAlign w:val="center"/>
          </w:tcPr>
          <w:p w14:paraId="6E001B5F" w14:textId="77777777" w:rsidR="000D2AA3" w:rsidRDefault="00000000">
            <w:pPr>
              <w:spacing w:line="276" w:lineRule="auto"/>
              <w:ind w:firstLine="0"/>
              <w:jc w:val="left"/>
            </w:pPr>
            <w:proofErr w:type="spellStart"/>
            <w:r>
              <w:rPr>
                <w:rFonts w:eastAsia="宋体"/>
                <w:sz w:val="21"/>
              </w:rPr>
              <w:t>验收和分析</w:t>
            </w:r>
            <w:proofErr w:type="spellEnd"/>
          </w:p>
        </w:tc>
      </w:tr>
    </w:tbl>
    <w:p w14:paraId="13081F1D" w14:textId="77777777" w:rsidR="000D2AA3" w:rsidRDefault="000D2AA3">
      <w:pPr>
        <w:pStyle w:val="BodyNoIndent"/>
        <w:spacing w:after="40"/>
      </w:pPr>
    </w:p>
    <w:p w14:paraId="399E5B13" w14:textId="77777777" w:rsidR="000D2AA3" w:rsidRDefault="00000000">
      <w:pPr>
        <w:pStyle w:val="31"/>
      </w:pPr>
      <w:bookmarkStart w:id="40" w:name="_Toc10673"/>
      <w:r>
        <w:t xml:space="preserve">3.5.3 </w:t>
      </w:r>
      <w:proofErr w:type="spellStart"/>
      <w:r>
        <w:t>输入输出数据格式约定</w:t>
      </w:r>
      <w:bookmarkEnd w:id="40"/>
      <w:proofErr w:type="spellEnd"/>
    </w:p>
    <w:p w14:paraId="0B18C2F2" w14:textId="77777777" w:rsidR="000D2AA3" w:rsidRDefault="00000000">
      <w:pPr>
        <w:rPr>
          <w:lang w:eastAsia="zh-CN"/>
        </w:rPr>
      </w:pPr>
      <w:r>
        <w:rPr>
          <w:lang w:eastAsia="zh-CN"/>
        </w:rPr>
        <w:t>JSON</w:t>
      </w:r>
      <w:r>
        <w:rPr>
          <w:lang w:eastAsia="zh-CN"/>
        </w:rPr>
        <w:t>采用</w:t>
      </w:r>
      <w:r>
        <w:rPr>
          <w:lang w:eastAsia="zh-CN"/>
        </w:rPr>
        <w:t>UTF-8</w:t>
      </w:r>
      <w:r>
        <w:rPr>
          <w:lang w:eastAsia="zh-CN"/>
        </w:rPr>
        <w:t>编码，</w:t>
      </w:r>
      <w:r>
        <w:rPr>
          <w:lang w:eastAsia="zh-CN"/>
        </w:rPr>
        <w:t>CSV</w:t>
      </w:r>
      <w:r>
        <w:rPr>
          <w:lang w:eastAsia="zh-CN"/>
        </w:rPr>
        <w:t>统一</w:t>
      </w:r>
      <w:r>
        <w:rPr>
          <w:lang w:eastAsia="zh-CN"/>
        </w:rPr>
        <w:t>UTF-8</w:t>
      </w:r>
      <w:r>
        <w:rPr>
          <w:lang w:eastAsia="zh-CN"/>
        </w:rPr>
        <w:t>、逗号分隔、首行表头、追加写入；时间采用仿真秒或</w:t>
      </w:r>
      <w:r>
        <w:rPr>
          <w:lang w:eastAsia="zh-CN"/>
        </w:rPr>
        <w:t>ISO 8601</w:t>
      </w:r>
      <w:r>
        <w:rPr>
          <w:lang w:eastAsia="zh-CN"/>
        </w:rPr>
        <w:t>；距离采用</w:t>
      </w:r>
      <w:r>
        <w:rPr>
          <w:lang w:eastAsia="zh-CN"/>
        </w:rPr>
        <w:t>m</w:t>
      </w:r>
      <w:r>
        <w:rPr>
          <w:lang w:eastAsia="zh-CN"/>
        </w:rPr>
        <w:t>，频率采用</w:t>
      </w:r>
      <w:r>
        <w:rPr>
          <w:lang w:eastAsia="zh-CN"/>
        </w:rPr>
        <w:t>MHz</w:t>
      </w:r>
      <w:r>
        <w:rPr>
          <w:lang w:eastAsia="zh-CN"/>
        </w:rPr>
        <w:t>，功率采用</w:t>
      </w:r>
      <w:r>
        <w:rPr>
          <w:lang w:eastAsia="zh-CN"/>
        </w:rPr>
        <w:t>W/dBm</w:t>
      </w:r>
      <w:r>
        <w:rPr>
          <w:lang w:eastAsia="zh-CN"/>
        </w:rPr>
        <w:t>，</w:t>
      </w:r>
      <w:r>
        <w:rPr>
          <w:lang w:eastAsia="zh-CN"/>
        </w:rPr>
        <w:t>SNR</w:t>
      </w:r>
      <w:r>
        <w:rPr>
          <w:lang w:eastAsia="zh-CN"/>
        </w:rPr>
        <w:t>和损耗采用</w:t>
      </w:r>
      <w:r>
        <w:rPr>
          <w:lang w:eastAsia="zh-CN"/>
        </w:rPr>
        <w:t>dB</w:t>
      </w:r>
      <w:r>
        <w:rPr>
          <w:lang w:eastAsia="zh-CN"/>
        </w:rPr>
        <w:t>，</w:t>
      </w:r>
      <w:r>
        <w:rPr>
          <w:lang w:eastAsia="zh-CN"/>
        </w:rPr>
        <w:t>BER</w:t>
      </w:r>
      <w:r>
        <w:rPr>
          <w:lang w:eastAsia="zh-CN"/>
        </w:rPr>
        <w:t>采用科学计数法。</w:t>
      </w:r>
    </w:p>
    <w:p w14:paraId="4FFB65A0" w14:textId="77777777" w:rsidR="000D2AA3" w:rsidRDefault="00000000">
      <w:pPr>
        <w:pStyle w:val="BodyNoIndent"/>
        <w:keepNext/>
        <w:keepLines/>
        <w:jc w:val="center"/>
      </w:pPr>
      <w:r>
        <w:rPr>
          <w:noProof/>
        </w:rPr>
        <w:lastRenderedPageBreak/>
        <w:drawing>
          <wp:inline distT="0" distB="0" distL="114300" distR="114300" wp14:anchorId="223F5939" wp14:editId="734EA89C">
            <wp:extent cx="5201920" cy="2832100"/>
            <wp:effectExtent l="0" t="0" r="1270" b="6985"/>
            <wp:docPr id="8" name="Picture 8" descr="图 8 输入输出数据契约" title="图 8 输入输出数据契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 8 输入输出数据契约" title="图 8 输入输出数据契约"/>
                    <pic:cNvPicPr>
                      <a:picLocks noChangeAspect="1"/>
                    </pic:cNvPicPr>
                  </pic:nvPicPr>
                  <pic:blipFill>
                    <a:blip r:embed="rId16"/>
                    <a:stretch>
                      <a:fillRect/>
                    </a:stretch>
                  </pic:blipFill>
                  <pic:spPr>
                    <a:xfrm>
                      <a:off x="0" y="0"/>
                      <a:ext cx="5202309" cy="2832368"/>
                    </a:xfrm>
                    <a:prstGeom prst="rect">
                      <a:avLst/>
                    </a:prstGeom>
                  </pic:spPr>
                </pic:pic>
              </a:graphicData>
            </a:graphic>
          </wp:inline>
        </w:drawing>
      </w:r>
    </w:p>
    <w:p w14:paraId="7A768F4D" w14:textId="77777777" w:rsidR="000D2AA3" w:rsidRDefault="00000000">
      <w:pPr>
        <w:pStyle w:val="a7"/>
        <w:rPr>
          <w:lang w:eastAsia="zh-CN"/>
        </w:rPr>
      </w:pPr>
      <w:proofErr w:type="gramStart"/>
      <w:r>
        <w:rPr>
          <w:lang w:eastAsia="zh-CN"/>
        </w:rPr>
        <w:t>图</w:t>
      </w:r>
      <w:r>
        <w:rPr>
          <w:lang w:eastAsia="zh-CN"/>
        </w:rPr>
        <w:t xml:space="preserve"> 8 </w:t>
      </w:r>
      <w:r>
        <w:rPr>
          <w:lang w:eastAsia="zh-CN"/>
        </w:rPr>
        <w:t>输入</w:t>
      </w:r>
      <w:proofErr w:type="gramEnd"/>
      <w:r>
        <w:rPr>
          <w:lang w:eastAsia="zh-CN"/>
        </w:rPr>
        <w:t>输出数据契约</w:t>
      </w:r>
    </w:p>
    <w:p w14:paraId="3164778E" w14:textId="77777777" w:rsidR="000D2AA3" w:rsidRDefault="00000000">
      <w:pPr>
        <w:pStyle w:val="21"/>
        <w:rPr>
          <w:lang w:eastAsia="zh-CN"/>
        </w:rPr>
      </w:pPr>
      <w:bookmarkStart w:id="41" w:name="_Toc10745"/>
      <w:proofErr w:type="gramStart"/>
      <w:r>
        <w:rPr>
          <w:rFonts w:ascii="Times New Roman" w:eastAsia="黑体" w:hAnsi="Times New Roman"/>
          <w:lang w:eastAsia="zh-CN"/>
        </w:rPr>
        <w:t xml:space="preserve">3.6 </w:t>
      </w:r>
      <w:r>
        <w:rPr>
          <w:rFonts w:ascii="Times New Roman" w:eastAsia="黑体" w:hAnsi="Times New Roman"/>
          <w:lang w:eastAsia="zh-CN"/>
        </w:rPr>
        <w:t>数据库</w:t>
      </w:r>
      <w:proofErr w:type="gramEnd"/>
      <w:r>
        <w:rPr>
          <w:rFonts w:ascii="Times New Roman" w:eastAsia="黑体" w:hAnsi="Times New Roman"/>
          <w:lang w:eastAsia="zh-CN"/>
        </w:rPr>
        <w:t>/</w:t>
      </w:r>
      <w:r>
        <w:rPr>
          <w:rFonts w:ascii="Times New Roman" w:eastAsia="黑体" w:hAnsi="Times New Roman"/>
          <w:lang w:eastAsia="zh-CN"/>
        </w:rPr>
        <w:t>数据文件设计决策</w:t>
      </w:r>
      <w:bookmarkEnd w:id="41"/>
    </w:p>
    <w:p w14:paraId="764B62B7" w14:textId="77777777" w:rsidR="000D2AA3" w:rsidRDefault="00000000">
      <w:pPr>
        <w:pStyle w:val="BodyNoIndent"/>
        <w:keepNext/>
        <w:keepLines/>
        <w:jc w:val="center"/>
      </w:pPr>
      <w:r>
        <w:rPr>
          <w:noProof/>
        </w:rPr>
        <w:drawing>
          <wp:inline distT="0" distB="0" distL="114300" distR="114300" wp14:anchorId="2BA75EC3" wp14:editId="4EEB1C81">
            <wp:extent cx="5201920" cy="2832100"/>
            <wp:effectExtent l="0" t="0" r="1270" b="6985"/>
            <wp:docPr id="9" name="Picture 9" descr="图 9 数据库/数据文件关系" title="图 9 数据库/数据文件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 9 数据库/数据文件关系" title="图 9 数据库/数据文件关系"/>
                    <pic:cNvPicPr>
                      <a:picLocks noChangeAspect="1"/>
                    </pic:cNvPicPr>
                  </pic:nvPicPr>
                  <pic:blipFill>
                    <a:blip r:embed="rId17"/>
                    <a:stretch>
                      <a:fillRect/>
                    </a:stretch>
                  </pic:blipFill>
                  <pic:spPr>
                    <a:xfrm>
                      <a:off x="0" y="0"/>
                      <a:ext cx="5202309" cy="2832368"/>
                    </a:xfrm>
                    <a:prstGeom prst="rect">
                      <a:avLst/>
                    </a:prstGeom>
                  </pic:spPr>
                </pic:pic>
              </a:graphicData>
            </a:graphic>
          </wp:inline>
        </w:drawing>
      </w:r>
    </w:p>
    <w:p w14:paraId="45170868" w14:textId="77777777" w:rsidR="000D2AA3" w:rsidRDefault="00000000">
      <w:pPr>
        <w:pStyle w:val="a7"/>
        <w:rPr>
          <w:lang w:eastAsia="zh-CN"/>
        </w:rPr>
      </w:pPr>
      <w:proofErr w:type="gramStart"/>
      <w:r>
        <w:rPr>
          <w:lang w:eastAsia="zh-CN"/>
        </w:rPr>
        <w:t>图</w:t>
      </w:r>
      <w:r>
        <w:rPr>
          <w:lang w:eastAsia="zh-CN"/>
        </w:rPr>
        <w:t xml:space="preserve"> 9 </w:t>
      </w:r>
      <w:r>
        <w:rPr>
          <w:lang w:eastAsia="zh-CN"/>
        </w:rPr>
        <w:t>数据库</w:t>
      </w:r>
      <w:proofErr w:type="gramEnd"/>
      <w:r>
        <w:rPr>
          <w:lang w:eastAsia="zh-CN"/>
        </w:rPr>
        <w:t>/</w:t>
      </w:r>
      <w:r>
        <w:rPr>
          <w:lang w:eastAsia="zh-CN"/>
        </w:rPr>
        <w:t>数据文件关系</w:t>
      </w:r>
    </w:p>
    <w:p w14:paraId="1FAA566C" w14:textId="77777777" w:rsidR="000D2AA3" w:rsidRDefault="00000000">
      <w:pPr>
        <w:rPr>
          <w:lang w:eastAsia="zh-CN"/>
        </w:rPr>
      </w:pPr>
      <w:r>
        <w:rPr>
          <w:lang w:eastAsia="zh-CN"/>
        </w:rPr>
        <w:t>数据层采用</w:t>
      </w:r>
      <w:r>
        <w:rPr>
          <w:lang w:eastAsia="zh-CN"/>
        </w:rPr>
        <w:t>SQLite3</w:t>
      </w:r>
      <w:r>
        <w:rPr>
          <w:lang w:eastAsia="zh-CN"/>
        </w:rPr>
        <w:t>元数据存储和</w:t>
      </w:r>
      <w:r>
        <w:rPr>
          <w:lang w:eastAsia="zh-CN"/>
        </w:rPr>
        <w:t>CSV</w:t>
      </w:r>
      <w:r>
        <w:rPr>
          <w:lang w:eastAsia="zh-CN"/>
        </w:rPr>
        <w:t>时序数据存储的双轨策略。</w:t>
      </w:r>
      <w:r>
        <w:rPr>
          <w:lang w:eastAsia="zh-CN"/>
        </w:rPr>
        <w:t>SQLite</w:t>
      </w:r>
      <w:r>
        <w:rPr>
          <w:lang w:eastAsia="zh-CN"/>
        </w:rPr>
        <w:t>适合事务性配置和查询，</w:t>
      </w:r>
      <w:r>
        <w:rPr>
          <w:lang w:eastAsia="zh-CN"/>
        </w:rPr>
        <w:t>CSV</w:t>
      </w:r>
      <w:r>
        <w:rPr>
          <w:lang w:eastAsia="zh-CN"/>
        </w:rPr>
        <w:t>适合大规模追加和外部分析，两者通过</w:t>
      </w:r>
      <w:proofErr w:type="spellStart"/>
      <w:r>
        <w:rPr>
          <w:lang w:eastAsia="zh-CN"/>
        </w:rPr>
        <w:t>task_id</w:t>
      </w:r>
      <w:proofErr w:type="spellEnd"/>
      <w:r>
        <w:rPr>
          <w:lang w:eastAsia="zh-CN"/>
        </w:rPr>
        <w:t>、</w:t>
      </w:r>
      <w:proofErr w:type="spellStart"/>
      <w:r>
        <w:rPr>
          <w:lang w:eastAsia="zh-CN"/>
        </w:rPr>
        <w:t>scenario_id</w:t>
      </w:r>
      <w:proofErr w:type="spellEnd"/>
      <w:r>
        <w:rPr>
          <w:lang w:eastAsia="zh-CN"/>
        </w:rPr>
        <w:t>和</w:t>
      </w:r>
      <w:r>
        <w:rPr>
          <w:lang w:eastAsia="zh-CN"/>
        </w:rPr>
        <w:t>timestamp</w:t>
      </w:r>
      <w:r>
        <w:rPr>
          <w:lang w:eastAsia="zh-CN"/>
        </w:rPr>
        <w:t>关联。</w:t>
      </w:r>
    </w:p>
    <w:p w14:paraId="64C24280" w14:textId="77777777" w:rsidR="000D2AA3" w:rsidRDefault="00000000">
      <w:pPr>
        <w:pStyle w:val="31"/>
        <w:rPr>
          <w:lang w:eastAsia="zh-CN"/>
        </w:rPr>
      </w:pPr>
      <w:bookmarkStart w:id="42" w:name="_Toc22117"/>
      <w:r>
        <w:rPr>
          <w:rFonts w:ascii="Times New Roman" w:eastAsia="黑体" w:hAnsi="Times New Roman"/>
          <w:lang w:eastAsia="zh-CN"/>
        </w:rPr>
        <w:lastRenderedPageBreak/>
        <w:t>3.6.1 SQLite</w:t>
      </w:r>
      <w:r>
        <w:rPr>
          <w:rFonts w:ascii="Times New Roman" w:eastAsia="黑体" w:hAnsi="Times New Roman"/>
          <w:lang w:eastAsia="zh-CN"/>
        </w:rPr>
        <w:t>选型决策</w:t>
      </w:r>
      <w:bookmarkEnd w:id="42"/>
    </w:p>
    <w:p w14:paraId="0B7E1D77" w14:textId="77777777" w:rsidR="000D2AA3" w:rsidRDefault="00000000">
      <w:pPr>
        <w:rPr>
          <w:lang w:eastAsia="zh-CN"/>
        </w:rPr>
      </w:pPr>
      <w:r>
        <w:rPr>
          <w:lang w:eastAsia="zh-CN"/>
        </w:rPr>
        <w:t>SQLite3</w:t>
      </w:r>
      <w:r>
        <w:rPr>
          <w:lang w:eastAsia="zh-CN"/>
        </w:rPr>
        <w:t>为嵌入式单文件数据库，无需独立服务。采用事务写入、外键约束、索引和备份校验，数据库文件与仿真输出目录分离，避免大文件写入影响配置查询。</w:t>
      </w:r>
    </w:p>
    <w:p w14:paraId="003D2677" w14:textId="77777777" w:rsidR="000D2AA3" w:rsidRDefault="00000000">
      <w:pPr>
        <w:pStyle w:val="31"/>
        <w:rPr>
          <w:lang w:eastAsia="zh-CN"/>
        </w:rPr>
      </w:pPr>
      <w:bookmarkStart w:id="43" w:name="_Toc18882"/>
      <w:r>
        <w:rPr>
          <w:rFonts w:ascii="Times New Roman" w:eastAsia="黑体" w:hAnsi="Times New Roman"/>
          <w:lang w:eastAsia="zh-CN"/>
        </w:rPr>
        <w:t>3.6.</w:t>
      </w:r>
      <w:proofErr w:type="gramStart"/>
      <w:r>
        <w:rPr>
          <w:rFonts w:ascii="Times New Roman" w:eastAsia="黑体" w:hAnsi="Times New Roman"/>
          <w:lang w:eastAsia="zh-CN"/>
        </w:rPr>
        <w:t xml:space="preserve">2 </w:t>
      </w:r>
      <w:r>
        <w:rPr>
          <w:rFonts w:ascii="Times New Roman" w:eastAsia="黑体" w:hAnsi="Times New Roman"/>
          <w:lang w:eastAsia="zh-CN"/>
        </w:rPr>
        <w:t>数据库</w:t>
      </w:r>
      <w:proofErr w:type="gramEnd"/>
      <w:r>
        <w:rPr>
          <w:rFonts w:ascii="Times New Roman" w:eastAsia="黑体" w:hAnsi="Times New Roman"/>
          <w:lang w:eastAsia="zh-CN"/>
        </w:rPr>
        <w:t>与</w:t>
      </w:r>
      <w:r>
        <w:rPr>
          <w:rFonts w:ascii="Times New Roman" w:eastAsia="黑体" w:hAnsi="Times New Roman"/>
          <w:lang w:eastAsia="zh-CN"/>
        </w:rPr>
        <w:t>CSV</w:t>
      </w:r>
      <w:r>
        <w:rPr>
          <w:rFonts w:ascii="Times New Roman" w:eastAsia="黑体" w:hAnsi="Times New Roman"/>
          <w:lang w:eastAsia="zh-CN"/>
        </w:rPr>
        <w:t>文件的分工策略</w:t>
      </w:r>
      <w:bookmarkEnd w:id="43"/>
    </w:p>
    <w:p w14:paraId="44F95A9A" w14:textId="77777777" w:rsidR="000D2AA3" w:rsidRDefault="00000000">
      <w:pPr>
        <w:pStyle w:val="a0"/>
        <w:spacing w:line="324" w:lineRule="auto"/>
        <w:ind w:left="420" w:hanging="215"/>
        <w:rPr>
          <w:lang w:eastAsia="zh-CN"/>
        </w:rPr>
      </w:pPr>
      <w:r>
        <w:rPr>
          <w:lang w:eastAsia="zh-CN"/>
        </w:rPr>
        <w:t>SQLite</w:t>
      </w:r>
      <w:r>
        <w:rPr>
          <w:lang w:eastAsia="zh-CN"/>
        </w:rPr>
        <w:t>：用户、角色、设备参数、场景元数据、任务摘要、日志索引。</w:t>
      </w:r>
    </w:p>
    <w:p w14:paraId="2D15A8B4" w14:textId="77777777" w:rsidR="000D2AA3" w:rsidRDefault="00000000">
      <w:pPr>
        <w:pStyle w:val="a0"/>
        <w:spacing w:line="324" w:lineRule="auto"/>
        <w:ind w:left="420" w:hanging="215"/>
        <w:rPr>
          <w:lang w:eastAsia="zh-CN"/>
        </w:rPr>
      </w:pPr>
      <w:r>
        <w:rPr>
          <w:lang w:eastAsia="zh-CN"/>
        </w:rPr>
        <w:t>JSON</w:t>
      </w:r>
      <w:r>
        <w:rPr>
          <w:lang w:eastAsia="zh-CN"/>
        </w:rPr>
        <w:t>：可移植场景配置和模板交换。</w:t>
      </w:r>
    </w:p>
    <w:p w14:paraId="32F5D2B0" w14:textId="77777777" w:rsidR="000D2AA3" w:rsidRDefault="00000000">
      <w:pPr>
        <w:pStyle w:val="a0"/>
        <w:spacing w:line="324" w:lineRule="auto"/>
        <w:ind w:left="420" w:hanging="215"/>
        <w:rPr>
          <w:lang w:eastAsia="zh-CN"/>
        </w:rPr>
      </w:pPr>
      <w:r>
        <w:rPr>
          <w:lang w:eastAsia="zh-CN"/>
        </w:rPr>
        <w:t>CSV</w:t>
      </w:r>
      <w:r>
        <w:rPr>
          <w:lang w:eastAsia="zh-CN"/>
        </w:rPr>
        <w:t>：逐帧链路、干扰、切换事件和原始结果。</w:t>
      </w:r>
    </w:p>
    <w:p w14:paraId="1BA086DA" w14:textId="77777777" w:rsidR="000D2AA3" w:rsidRDefault="00000000">
      <w:pPr>
        <w:pStyle w:val="a0"/>
        <w:spacing w:line="324" w:lineRule="auto"/>
        <w:ind w:left="420" w:hanging="215"/>
        <w:rPr>
          <w:lang w:eastAsia="zh-CN"/>
        </w:rPr>
      </w:pPr>
      <w:r>
        <w:rPr>
          <w:lang w:eastAsia="zh-CN"/>
        </w:rPr>
        <w:t>HTML/PDF</w:t>
      </w:r>
      <w:r>
        <w:rPr>
          <w:lang w:eastAsia="zh-CN"/>
        </w:rPr>
        <w:t>：面向用户的统计评估和图表输出。</w:t>
      </w:r>
    </w:p>
    <w:p w14:paraId="786215A9" w14:textId="77777777" w:rsidR="000D2AA3" w:rsidRDefault="00000000">
      <w:pPr>
        <w:pStyle w:val="31"/>
      </w:pPr>
      <w:bookmarkStart w:id="44" w:name="_Toc17533"/>
      <w:r>
        <w:rPr>
          <w:rFonts w:ascii="Times New Roman" w:eastAsia="黑体" w:hAnsi="Times New Roman"/>
        </w:rPr>
        <w:t xml:space="preserve">3.6.3 </w:t>
      </w:r>
      <w:proofErr w:type="spellStart"/>
      <w:r>
        <w:rPr>
          <w:rFonts w:ascii="Times New Roman" w:eastAsia="黑体" w:hAnsi="Times New Roman"/>
        </w:rPr>
        <w:t>数据库表清单</w:t>
      </w:r>
      <w:bookmarkEnd w:id="44"/>
      <w:proofErr w:type="spellEnd"/>
    </w:p>
    <w:tbl>
      <w:tblPr>
        <w:tblW w:w="8191"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916"/>
        <w:gridCol w:w="3353"/>
        <w:gridCol w:w="2922"/>
      </w:tblGrid>
      <w:tr w:rsidR="000D2AA3" w14:paraId="5EEBA32E" w14:textId="77777777">
        <w:trPr>
          <w:cantSplit/>
          <w:tblHeader/>
          <w:jc w:val="center"/>
        </w:trPr>
        <w:tc>
          <w:tcPr>
            <w:tcW w:w="1916" w:type="dxa"/>
            <w:shd w:val="clear" w:color="auto" w:fill="B4C6E7"/>
            <w:tcMar>
              <w:top w:w="80" w:type="dxa"/>
              <w:left w:w="100" w:type="dxa"/>
              <w:bottom w:w="80" w:type="dxa"/>
              <w:right w:w="100" w:type="dxa"/>
            </w:tcMar>
            <w:vAlign w:val="center"/>
          </w:tcPr>
          <w:p w14:paraId="65E5E4A3" w14:textId="77777777" w:rsidR="000D2AA3" w:rsidRDefault="00000000">
            <w:pPr>
              <w:keepNext/>
              <w:keepLines/>
              <w:spacing w:line="276" w:lineRule="auto"/>
              <w:ind w:firstLine="0"/>
              <w:jc w:val="center"/>
            </w:pPr>
            <w:proofErr w:type="spellStart"/>
            <w:r>
              <w:rPr>
                <w:rFonts w:eastAsia="黑体"/>
                <w:b/>
                <w:sz w:val="19"/>
              </w:rPr>
              <w:t>表名</w:t>
            </w:r>
            <w:proofErr w:type="spellEnd"/>
          </w:p>
        </w:tc>
        <w:tc>
          <w:tcPr>
            <w:tcW w:w="3353" w:type="dxa"/>
            <w:shd w:val="clear" w:color="auto" w:fill="B4C6E7"/>
            <w:tcMar>
              <w:top w:w="80" w:type="dxa"/>
              <w:left w:w="100" w:type="dxa"/>
              <w:bottom w:w="80" w:type="dxa"/>
              <w:right w:w="100" w:type="dxa"/>
            </w:tcMar>
            <w:vAlign w:val="center"/>
          </w:tcPr>
          <w:p w14:paraId="3F811EF3" w14:textId="77777777" w:rsidR="000D2AA3" w:rsidRDefault="00000000">
            <w:pPr>
              <w:keepNext/>
              <w:keepLines/>
              <w:spacing w:line="276" w:lineRule="auto"/>
              <w:ind w:firstLine="0"/>
              <w:jc w:val="center"/>
            </w:pPr>
            <w:proofErr w:type="spellStart"/>
            <w:r>
              <w:rPr>
                <w:rFonts w:eastAsia="黑体"/>
                <w:b/>
                <w:sz w:val="19"/>
              </w:rPr>
              <w:t>关键字段</w:t>
            </w:r>
            <w:proofErr w:type="spellEnd"/>
          </w:p>
        </w:tc>
        <w:tc>
          <w:tcPr>
            <w:tcW w:w="2922" w:type="dxa"/>
            <w:shd w:val="clear" w:color="auto" w:fill="B4C6E7"/>
            <w:tcMar>
              <w:top w:w="80" w:type="dxa"/>
              <w:left w:w="100" w:type="dxa"/>
              <w:bottom w:w="80" w:type="dxa"/>
              <w:right w:w="100" w:type="dxa"/>
            </w:tcMar>
            <w:vAlign w:val="center"/>
          </w:tcPr>
          <w:p w14:paraId="578D3308" w14:textId="77777777" w:rsidR="000D2AA3" w:rsidRDefault="00000000">
            <w:pPr>
              <w:keepNext/>
              <w:keepLines/>
              <w:spacing w:line="276" w:lineRule="auto"/>
              <w:ind w:firstLine="0"/>
              <w:jc w:val="center"/>
            </w:pPr>
            <w:proofErr w:type="spellStart"/>
            <w:r>
              <w:rPr>
                <w:rFonts w:eastAsia="黑体"/>
                <w:b/>
                <w:sz w:val="19"/>
              </w:rPr>
              <w:t>说明</w:t>
            </w:r>
            <w:proofErr w:type="spellEnd"/>
          </w:p>
        </w:tc>
      </w:tr>
      <w:tr w:rsidR="000D2AA3" w14:paraId="7BE714CB" w14:textId="77777777">
        <w:trPr>
          <w:cantSplit/>
          <w:jc w:val="center"/>
        </w:trPr>
        <w:tc>
          <w:tcPr>
            <w:tcW w:w="1916" w:type="dxa"/>
            <w:tcMar>
              <w:top w:w="80" w:type="dxa"/>
              <w:left w:w="100" w:type="dxa"/>
              <w:bottom w:w="80" w:type="dxa"/>
              <w:right w:w="100" w:type="dxa"/>
            </w:tcMar>
            <w:vAlign w:val="center"/>
          </w:tcPr>
          <w:p w14:paraId="10DFFD6C" w14:textId="77777777" w:rsidR="000D2AA3" w:rsidRDefault="00000000">
            <w:pPr>
              <w:spacing w:line="276" w:lineRule="auto"/>
              <w:ind w:firstLine="0"/>
              <w:jc w:val="center"/>
            </w:pPr>
            <w:proofErr w:type="spellStart"/>
            <w:r>
              <w:rPr>
                <w:rFonts w:eastAsia="宋体"/>
                <w:sz w:val="19"/>
              </w:rPr>
              <w:t>sys_user</w:t>
            </w:r>
            <w:proofErr w:type="spellEnd"/>
          </w:p>
        </w:tc>
        <w:tc>
          <w:tcPr>
            <w:tcW w:w="3353" w:type="dxa"/>
            <w:tcMar>
              <w:top w:w="80" w:type="dxa"/>
              <w:left w:w="100" w:type="dxa"/>
              <w:bottom w:w="80" w:type="dxa"/>
              <w:right w:w="100" w:type="dxa"/>
            </w:tcMar>
            <w:vAlign w:val="center"/>
          </w:tcPr>
          <w:p w14:paraId="7C09C650" w14:textId="77777777" w:rsidR="000D2AA3" w:rsidRDefault="00000000">
            <w:pPr>
              <w:spacing w:line="276" w:lineRule="auto"/>
              <w:ind w:firstLine="0"/>
              <w:jc w:val="left"/>
            </w:pPr>
            <w:proofErr w:type="spellStart"/>
            <w:r>
              <w:rPr>
                <w:rFonts w:eastAsia="宋体"/>
                <w:sz w:val="19"/>
              </w:rPr>
              <w:t>user_id</w:t>
            </w:r>
            <w:r>
              <w:rPr>
                <w:rFonts w:eastAsia="宋体"/>
                <w:sz w:val="19"/>
              </w:rPr>
              <w:t>、</w:t>
            </w:r>
            <w:r>
              <w:rPr>
                <w:rFonts w:eastAsia="宋体"/>
                <w:sz w:val="19"/>
              </w:rPr>
              <w:t>login_name</w:t>
            </w:r>
            <w:r>
              <w:rPr>
                <w:rFonts w:eastAsia="宋体"/>
                <w:sz w:val="19"/>
              </w:rPr>
              <w:t>、</w:t>
            </w:r>
            <w:r>
              <w:rPr>
                <w:rFonts w:eastAsia="宋体"/>
                <w:sz w:val="19"/>
              </w:rPr>
              <w:t>status</w:t>
            </w:r>
            <w:proofErr w:type="spellEnd"/>
          </w:p>
        </w:tc>
        <w:tc>
          <w:tcPr>
            <w:tcW w:w="2922" w:type="dxa"/>
            <w:tcMar>
              <w:top w:w="80" w:type="dxa"/>
              <w:left w:w="100" w:type="dxa"/>
              <w:bottom w:w="80" w:type="dxa"/>
              <w:right w:w="100" w:type="dxa"/>
            </w:tcMar>
            <w:vAlign w:val="center"/>
          </w:tcPr>
          <w:p w14:paraId="1E09E01A" w14:textId="77777777" w:rsidR="000D2AA3" w:rsidRDefault="00000000">
            <w:pPr>
              <w:spacing w:line="276" w:lineRule="auto"/>
              <w:ind w:firstLine="0"/>
              <w:jc w:val="left"/>
            </w:pPr>
            <w:proofErr w:type="spellStart"/>
            <w:r>
              <w:rPr>
                <w:rFonts w:eastAsia="宋体"/>
                <w:sz w:val="19"/>
              </w:rPr>
              <w:t>用户账号</w:t>
            </w:r>
            <w:proofErr w:type="spellEnd"/>
          </w:p>
        </w:tc>
      </w:tr>
      <w:tr w:rsidR="000D2AA3" w14:paraId="67D52449" w14:textId="77777777">
        <w:trPr>
          <w:cantSplit/>
          <w:jc w:val="center"/>
        </w:trPr>
        <w:tc>
          <w:tcPr>
            <w:tcW w:w="1916" w:type="dxa"/>
            <w:tcMar>
              <w:top w:w="80" w:type="dxa"/>
              <w:left w:w="100" w:type="dxa"/>
              <w:bottom w:w="80" w:type="dxa"/>
              <w:right w:w="100" w:type="dxa"/>
            </w:tcMar>
            <w:vAlign w:val="center"/>
          </w:tcPr>
          <w:p w14:paraId="6B15974B" w14:textId="77777777" w:rsidR="000D2AA3" w:rsidRDefault="00000000">
            <w:pPr>
              <w:spacing w:line="276" w:lineRule="auto"/>
              <w:ind w:firstLine="0"/>
              <w:jc w:val="center"/>
            </w:pPr>
            <w:proofErr w:type="spellStart"/>
            <w:r>
              <w:rPr>
                <w:rFonts w:eastAsia="宋体"/>
                <w:sz w:val="19"/>
              </w:rPr>
              <w:t>sys_role</w:t>
            </w:r>
            <w:proofErr w:type="spellEnd"/>
          </w:p>
        </w:tc>
        <w:tc>
          <w:tcPr>
            <w:tcW w:w="3353" w:type="dxa"/>
            <w:tcMar>
              <w:top w:w="80" w:type="dxa"/>
              <w:left w:w="100" w:type="dxa"/>
              <w:bottom w:w="80" w:type="dxa"/>
              <w:right w:w="100" w:type="dxa"/>
            </w:tcMar>
            <w:vAlign w:val="center"/>
          </w:tcPr>
          <w:p w14:paraId="365A19A6" w14:textId="77777777" w:rsidR="000D2AA3" w:rsidRDefault="00000000">
            <w:pPr>
              <w:spacing w:line="276" w:lineRule="auto"/>
              <w:ind w:firstLine="0"/>
              <w:jc w:val="left"/>
            </w:pPr>
            <w:proofErr w:type="spellStart"/>
            <w:r>
              <w:rPr>
                <w:rFonts w:eastAsia="宋体"/>
                <w:sz w:val="19"/>
              </w:rPr>
              <w:t>role_id</w:t>
            </w:r>
            <w:r>
              <w:rPr>
                <w:rFonts w:eastAsia="宋体"/>
                <w:sz w:val="19"/>
              </w:rPr>
              <w:t>、</w:t>
            </w:r>
            <w:r>
              <w:rPr>
                <w:rFonts w:eastAsia="宋体"/>
                <w:sz w:val="19"/>
              </w:rPr>
              <w:t>role_name</w:t>
            </w:r>
            <w:proofErr w:type="spellEnd"/>
          </w:p>
        </w:tc>
        <w:tc>
          <w:tcPr>
            <w:tcW w:w="2922" w:type="dxa"/>
            <w:tcMar>
              <w:top w:w="80" w:type="dxa"/>
              <w:left w:w="100" w:type="dxa"/>
              <w:bottom w:w="80" w:type="dxa"/>
              <w:right w:w="100" w:type="dxa"/>
            </w:tcMar>
            <w:vAlign w:val="center"/>
          </w:tcPr>
          <w:p w14:paraId="3996C375" w14:textId="77777777" w:rsidR="000D2AA3" w:rsidRDefault="00000000">
            <w:pPr>
              <w:spacing w:line="276" w:lineRule="auto"/>
              <w:ind w:firstLine="0"/>
              <w:jc w:val="left"/>
            </w:pPr>
            <w:proofErr w:type="spellStart"/>
            <w:r>
              <w:rPr>
                <w:rFonts w:eastAsia="宋体"/>
                <w:sz w:val="19"/>
              </w:rPr>
              <w:t>角色权限</w:t>
            </w:r>
            <w:proofErr w:type="spellEnd"/>
          </w:p>
        </w:tc>
      </w:tr>
      <w:tr w:rsidR="000D2AA3" w14:paraId="7FEE20DA" w14:textId="77777777">
        <w:trPr>
          <w:cantSplit/>
          <w:jc w:val="center"/>
        </w:trPr>
        <w:tc>
          <w:tcPr>
            <w:tcW w:w="1916" w:type="dxa"/>
            <w:tcMar>
              <w:top w:w="80" w:type="dxa"/>
              <w:left w:w="100" w:type="dxa"/>
              <w:bottom w:w="80" w:type="dxa"/>
              <w:right w:w="100" w:type="dxa"/>
            </w:tcMar>
            <w:vAlign w:val="center"/>
          </w:tcPr>
          <w:p w14:paraId="76DDFAFA" w14:textId="77777777" w:rsidR="000D2AA3" w:rsidRDefault="00000000">
            <w:pPr>
              <w:spacing w:line="276" w:lineRule="auto"/>
              <w:ind w:firstLine="0"/>
              <w:jc w:val="center"/>
            </w:pPr>
            <w:r>
              <w:rPr>
                <w:rFonts w:eastAsia="宋体"/>
                <w:sz w:val="19"/>
              </w:rPr>
              <w:t>scenario</w:t>
            </w:r>
          </w:p>
        </w:tc>
        <w:tc>
          <w:tcPr>
            <w:tcW w:w="3353" w:type="dxa"/>
            <w:tcMar>
              <w:top w:w="80" w:type="dxa"/>
              <w:left w:w="100" w:type="dxa"/>
              <w:bottom w:w="80" w:type="dxa"/>
              <w:right w:w="100" w:type="dxa"/>
            </w:tcMar>
            <w:vAlign w:val="center"/>
          </w:tcPr>
          <w:p w14:paraId="3CF24FB1" w14:textId="77777777" w:rsidR="000D2AA3" w:rsidRDefault="00000000">
            <w:pPr>
              <w:spacing w:line="276" w:lineRule="auto"/>
              <w:ind w:firstLine="0"/>
              <w:jc w:val="left"/>
            </w:pPr>
            <w:proofErr w:type="spellStart"/>
            <w:r>
              <w:rPr>
                <w:rFonts w:eastAsia="宋体"/>
                <w:sz w:val="19"/>
              </w:rPr>
              <w:t>scenario_id</w:t>
            </w:r>
            <w:r>
              <w:rPr>
                <w:rFonts w:eastAsia="宋体"/>
                <w:sz w:val="19"/>
              </w:rPr>
              <w:t>、</w:t>
            </w:r>
            <w:r>
              <w:rPr>
                <w:rFonts w:eastAsia="宋体"/>
                <w:sz w:val="19"/>
              </w:rPr>
              <w:t>version</w:t>
            </w:r>
            <w:r>
              <w:rPr>
                <w:rFonts w:eastAsia="宋体"/>
                <w:sz w:val="19"/>
              </w:rPr>
              <w:t>、</w:t>
            </w:r>
            <w:r>
              <w:rPr>
                <w:rFonts w:eastAsia="宋体"/>
                <w:sz w:val="19"/>
              </w:rPr>
              <w:t>name</w:t>
            </w:r>
            <w:proofErr w:type="spellEnd"/>
          </w:p>
        </w:tc>
        <w:tc>
          <w:tcPr>
            <w:tcW w:w="2922" w:type="dxa"/>
            <w:tcMar>
              <w:top w:w="80" w:type="dxa"/>
              <w:left w:w="100" w:type="dxa"/>
              <w:bottom w:w="80" w:type="dxa"/>
              <w:right w:w="100" w:type="dxa"/>
            </w:tcMar>
            <w:vAlign w:val="center"/>
          </w:tcPr>
          <w:p w14:paraId="36E81158" w14:textId="77777777" w:rsidR="000D2AA3" w:rsidRDefault="00000000">
            <w:pPr>
              <w:spacing w:line="276" w:lineRule="auto"/>
              <w:ind w:firstLine="0"/>
              <w:jc w:val="left"/>
            </w:pPr>
            <w:proofErr w:type="spellStart"/>
            <w:r>
              <w:rPr>
                <w:rFonts w:eastAsia="宋体"/>
                <w:sz w:val="19"/>
              </w:rPr>
              <w:t>场景元数据</w:t>
            </w:r>
            <w:proofErr w:type="spellEnd"/>
          </w:p>
        </w:tc>
      </w:tr>
      <w:tr w:rsidR="000D2AA3" w14:paraId="6B6F2156" w14:textId="77777777">
        <w:trPr>
          <w:cantSplit/>
          <w:jc w:val="center"/>
        </w:trPr>
        <w:tc>
          <w:tcPr>
            <w:tcW w:w="1916" w:type="dxa"/>
            <w:tcMar>
              <w:top w:w="80" w:type="dxa"/>
              <w:left w:w="100" w:type="dxa"/>
              <w:bottom w:w="80" w:type="dxa"/>
              <w:right w:w="100" w:type="dxa"/>
            </w:tcMar>
            <w:vAlign w:val="center"/>
          </w:tcPr>
          <w:p w14:paraId="6D6F3AC3" w14:textId="77777777" w:rsidR="000D2AA3" w:rsidRDefault="00000000">
            <w:pPr>
              <w:spacing w:line="276" w:lineRule="auto"/>
              <w:ind w:firstLine="0"/>
              <w:jc w:val="center"/>
            </w:pPr>
            <w:proofErr w:type="spellStart"/>
            <w:r>
              <w:rPr>
                <w:rFonts w:eastAsia="宋体"/>
                <w:sz w:val="19"/>
              </w:rPr>
              <w:t>scenario_platform</w:t>
            </w:r>
            <w:proofErr w:type="spellEnd"/>
          </w:p>
        </w:tc>
        <w:tc>
          <w:tcPr>
            <w:tcW w:w="3353" w:type="dxa"/>
            <w:tcMar>
              <w:top w:w="80" w:type="dxa"/>
              <w:left w:w="100" w:type="dxa"/>
              <w:bottom w:w="80" w:type="dxa"/>
              <w:right w:w="100" w:type="dxa"/>
            </w:tcMar>
            <w:vAlign w:val="center"/>
          </w:tcPr>
          <w:p w14:paraId="5F2E3683" w14:textId="77777777" w:rsidR="000D2AA3" w:rsidRDefault="00000000">
            <w:pPr>
              <w:spacing w:line="276" w:lineRule="auto"/>
              <w:ind w:firstLine="0"/>
              <w:jc w:val="left"/>
            </w:pPr>
            <w:proofErr w:type="spellStart"/>
            <w:r>
              <w:rPr>
                <w:rFonts w:eastAsia="宋体"/>
                <w:sz w:val="19"/>
              </w:rPr>
              <w:t>platform_id</w:t>
            </w:r>
            <w:r>
              <w:rPr>
                <w:rFonts w:eastAsia="宋体"/>
                <w:sz w:val="19"/>
              </w:rPr>
              <w:t>、</w:t>
            </w:r>
            <w:r>
              <w:rPr>
                <w:rFonts w:eastAsia="宋体"/>
                <w:sz w:val="19"/>
              </w:rPr>
              <w:t>type</w:t>
            </w:r>
            <w:r>
              <w:rPr>
                <w:rFonts w:eastAsia="宋体"/>
                <w:sz w:val="19"/>
              </w:rPr>
              <w:t>、</w:t>
            </w:r>
            <w:r>
              <w:rPr>
                <w:rFonts w:eastAsia="宋体"/>
                <w:sz w:val="19"/>
              </w:rPr>
              <w:t>position</w:t>
            </w:r>
            <w:proofErr w:type="spellEnd"/>
          </w:p>
        </w:tc>
        <w:tc>
          <w:tcPr>
            <w:tcW w:w="2922" w:type="dxa"/>
            <w:tcMar>
              <w:top w:w="80" w:type="dxa"/>
              <w:left w:w="100" w:type="dxa"/>
              <w:bottom w:w="80" w:type="dxa"/>
              <w:right w:w="100" w:type="dxa"/>
            </w:tcMar>
            <w:vAlign w:val="center"/>
          </w:tcPr>
          <w:p w14:paraId="0AEE1A2F" w14:textId="77777777" w:rsidR="000D2AA3" w:rsidRDefault="00000000">
            <w:pPr>
              <w:spacing w:line="276" w:lineRule="auto"/>
              <w:ind w:firstLine="0"/>
              <w:jc w:val="left"/>
            </w:pPr>
            <w:proofErr w:type="spellStart"/>
            <w:r>
              <w:rPr>
                <w:rFonts w:eastAsia="宋体"/>
                <w:sz w:val="19"/>
              </w:rPr>
              <w:t>平台配置</w:t>
            </w:r>
            <w:proofErr w:type="spellEnd"/>
          </w:p>
        </w:tc>
      </w:tr>
      <w:tr w:rsidR="000D2AA3" w14:paraId="4F7F4ECC" w14:textId="77777777">
        <w:trPr>
          <w:cantSplit/>
          <w:jc w:val="center"/>
        </w:trPr>
        <w:tc>
          <w:tcPr>
            <w:tcW w:w="1916" w:type="dxa"/>
            <w:tcMar>
              <w:top w:w="80" w:type="dxa"/>
              <w:left w:w="100" w:type="dxa"/>
              <w:bottom w:w="80" w:type="dxa"/>
              <w:right w:w="100" w:type="dxa"/>
            </w:tcMar>
            <w:vAlign w:val="center"/>
          </w:tcPr>
          <w:p w14:paraId="215EDD26" w14:textId="77777777" w:rsidR="000D2AA3" w:rsidRDefault="00000000">
            <w:pPr>
              <w:spacing w:line="276" w:lineRule="auto"/>
              <w:ind w:firstLine="0"/>
              <w:jc w:val="center"/>
            </w:pPr>
            <w:proofErr w:type="spellStart"/>
            <w:r>
              <w:rPr>
                <w:rFonts w:eastAsia="宋体"/>
                <w:sz w:val="19"/>
              </w:rPr>
              <w:t>scenario_link</w:t>
            </w:r>
            <w:proofErr w:type="spellEnd"/>
          </w:p>
        </w:tc>
        <w:tc>
          <w:tcPr>
            <w:tcW w:w="3353" w:type="dxa"/>
            <w:tcMar>
              <w:top w:w="80" w:type="dxa"/>
              <w:left w:w="100" w:type="dxa"/>
              <w:bottom w:w="80" w:type="dxa"/>
              <w:right w:w="100" w:type="dxa"/>
            </w:tcMar>
            <w:vAlign w:val="center"/>
          </w:tcPr>
          <w:p w14:paraId="4F56CCDA" w14:textId="77777777" w:rsidR="000D2AA3" w:rsidRDefault="00000000">
            <w:pPr>
              <w:spacing w:line="276" w:lineRule="auto"/>
              <w:ind w:firstLine="0"/>
              <w:jc w:val="left"/>
            </w:pPr>
            <w:proofErr w:type="spellStart"/>
            <w:r>
              <w:rPr>
                <w:rFonts w:eastAsia="宋体"/>
                <w:sz w:val="19"/>
              </w:rPr>
              <w:t>link_id</w:t>
            </w:r>
            <w:r>
              <w:rPr>
                <w:rFonts w:eastAsia="宋体"/>
                <w:sz w:val="19"/>
              </w:rPr>
              <w:t>、</w:t>
            </w:r>
            <w:r>
              <w:rPr>
                <w:rFonts w:eastAsia="宋体"/>
                <w:sz w:val="19"/>
              </w:rPr>
              <w:t>type</w:t>
            </w:r>
            <w:r>
              <w:rPr>
                <w:rFonts w:eastAsia="宋体"/>
                <w:sz w:val="19"/>
              </w:rPr>
              <w:t>、</w:t>
            </w:r>
            <w:r>
              <w:rPr>
                <w:rFonts w:eastAsia="宋体"/>
                <w:sz w:val="19"/>
              </w:rPr>
              <w:t>source</w:t>
            </w:r>
            <w:r>
              <w:rPr>
                <w:rFonts w:eastAsia="宋体"/>
                <w:sz w:val="19"/>
              </w:rPr>
              <w:t>、</w:t>
            </w:r>
            <w:r>
              <w:rPr>
                <w:rFonts w:eastAsia="宋体"/>
                <w:sz w:val="19"/>
              </w:rPr>
              <w:t>target</w:t>
            </w:r>
            <w:proofErr w:type="spellEnd"/>
          </w:p>
        </w:tc>
        <w:tc>
          <w:tcPr>
            <w:tcW w:w="2922" w:type="dxa"/>
            <w:tcMar>
              <w:top w:w="80" w:type="dxa"/>
              <w:left w:w="100" w:type="dxa"/>
              <w:bottom w:w="80" w:type="dxa"/>
              <w:right w:w="100" w:type="dxa"/>
            </w:tcMar>
            <w:vAlign w:val="center"/>
          </w:tcPr>
          <w:p w14:paraId="4FFD9D10" w14:textId="77777777" w:rsidR="000D2AA3" w:rsidRDefault="00000000">
            <w:pPr>
              <w:spacing w:line="276" w:lineRule="auto"/>
              <w:ind w:firstLine="0"/>
              <w:jc w:val="left"/>
            </w:pPr>
            <w:proofErr w:type="spellStart"/>
            <w:r>
              <w:rPr>
                <w:rFonts w:eastAsia="宋体"/>
                <w:sz w:val="19"/>
              </w:rPr>
              <w:t>链路配置</w:t>
            </w:r>
            <w:proofErr w:type="spellEnd"/>
          </w:p>
        </w:tc>
      </w:tr>
      <w:tr w:rsidR="000D2AA3" w14:paraId="6D5ECC4B" w14:textId="77777777">
        <w:trPr>
          <w:cantSplit/>
          <w:jc w:val="center"/>
        </w:trPr>
        <w:tc>
          <w:tcPr>
            <w:tcW w:w="1916" w:type="dxa"/>
            <w:tcMar>
              <w:top w:w="80" w:type="dxa"/>
              <w:left w:w="100" w:type="dxa"/>
              <w:bottom w:w="80" w:type="dxa"/>
              <w:right w:w="100" w:type="dxa"/>
            </w:tcMar>
            <w:vAlign w:val="center"/>
          </w:tcPr>
          <w:p w14:paraId="61FEB5BC" w14:textId="77777777" w:rsidR="000D2AA3" w:rsidRDefault="00000000">
            <w:pPr>
              <w:spacing w:line="276" w:lineRule="auto"/>
              <w:ind w:firstLine="0"/>
              <w:jc w:val="center"/>
            </w:pPr>
            <w:proofErr w:type="spellStart"/>
            <w:r>
              <w:rPr>
                <w:rFonts w:eastAsia="宋体"/>
                <w:sz w:val="19"/>
              </w:rPr>
              <w:t>simulation_task</w:t>
            </w:r>
            <w:proofErr w:type="spellEnd"/>
          </w:p>
        </w:tc>
        <w:tc>
          <w:tcPr>
            <w:tcW w:w="3353" w:type="dxa"/>
            <w:tcMar>
              <w:top w:w="80" w:type="dxa"/>
              <w:left w:w="100" w:type="dxa"/>
              <w:bottom w:w="80" w:type="dxa"/>
              <w:right w:w="100" w:type="dxa"/>
            </w:tcMar>
            <w:vAlign w:val="center"/>
          </w:tcPr>
          <w:p w14:paraId="038ECE09" w14:textId="77777777" w:rsidR="000D2AA3" w:rsidRDefault="00000000">
            <w:pPr>
              <w:spacing w:line="276" w:lineRule="auto"/>
              <w:ind w:firstLine="0"/>
              <w:jc w:val="left"/>
            </w:pPr>
            <w:proofErr w:type="spellStart"/>
            <w:r>
              <w:rPr>
                <w:rFonts w:eastAsia="宋体"/>
                <w:sz w:val="19"/>
              </w:rPr>
              <w:t>task_id</w:t>
            </w:r>
            <w:r>
              <w:rPr>
                <w:rFonts w:eastAsia="宋体"/>
                <w:sz w:val="19"/>
              </w:rPr>
              <w:t>、</w:t>
            </w:r>
            <w:r>
              <w:rPr>
                <w:rFonts w:eastAsia="宋体"/>
                <w:sz w:val="19"/>
              </w:rPr>
              <w:t>status</w:t>
            </w:r>
            <w:r>
              <w:rPr>
                <w:rFonts w:eastAsia="宋体"/>
                <w:sz w:val="19"/>
              </w:rPr>
              <w:t>、</w:t>
            </w:r>
            <w:r>
              <w:rPr>
                <w:rFonts w:eastAsia="宋体"/>
                <w:sz w:val="19"/>
              </w:rPr>
              <w:t>start_time</w:t>
            </w:r>
            <w:proofErr w:type="spellEnd"/>
          </w:p>
        </w:tc>
        <w:tc>
          <w:tcPr>
            <w:tcW w:w="2922" w:type="dxa"/>
            <w:tcMar>
              <w:top w:w="80" w:type="dxa"/>
              <w:left w:w="100" w:type="dxa"/>
              <w:bottom w:w="80" w:type="dxa"/>
              <w:right w:w="100" w:type="dxa"/>
            </w:tcMar>
            <w:vAlign w:val="center"/>
          </w:tcPr>
          <w:p w14:paraId="1882CF7E" w14:textId="77777777" w:rsidR="000D2AA3" w:rsidRDefault="00000000">
            <w:pPr>
              <w:spacing w:line="276" w:lineRule="auto"/>
              <w:ind w:firstLine="0"/>
              <w:jc w:val="left"/>
            </w:pPr>
            <w:proofErr w:type="spellStart"/>
            <w:r>
              <w:rPr>
                <w:rFonts w:eastAsia="宋体"/>
                <w:sz w:val="19"/>
              </w:rPr>
              <w:t>仿真任务</w:t>
            </w:r>
            <w:proofErr w:type="spellEnd"/>
          </w:p>
        </w:tc>
      </w:tr>
      <w:tr w:rsidR="000D2AA3" w14:paraId="1B34F8E0" w14:textId="77777777">
        <w:trPr>
          <w:cantSplit/>
          <w:jc w:val="center"/>
        </w:trPr>
        <w:tc>
          <w:tcPr>
            <w:tcW w:w="1916" w:type="dxa"/>
            <w:tcMar>
              <w:top w:w="80" w:type="dxa"/>
              <w:left w:w="100" w:type="dxa"/>
              <w:bottom w:w="80" w:type="dxa"/>
              <w:right w:w="100" w:type="dxa"/>
            </w:tcMar>
            <w:vAlign w:val="center"/>
          </w:tcPr>
          <w:p w14:paraId="68D049F0" w14:textId="77777777" w:rsidR="000D2AA3" w:rsidRDefault="00000000">
            <w:pPr>
              <w:spacing w:line="276" w:lineRule="auto"/>
              <w:ind w:firstLine="0"/>
              <w:jc w:val="center"/>
            </w:pPr>
            <w:proofErr w:type="spellStart"/>
            <w:r>
              <w:rPr>
                <w:rFonts w:eastAsia="宋体"/>
                <w:sz w:val="19"/>
              </w:rPr>
              <w:t>result_summary</w:t>
            </w:r>
            <w:proofErr w:type="spellEnd"/>
          </w:p>
        </w:tc>
        <w:tc>
          <w:tcPr>
            <w:tcW w:w="3353" w:type="dxa"/>
            <w:tcMar>
              <w:top w:w="80" w:type="dxa"/>
              <w:left w:w="100" w:type="dxa"/>
              <w:bottom w:w="80" w:type="dxa"/>
              <w:right w:w="100" w:type="dxa"/>
            </w:tcMar>
            <w:vAlign w:val="center"/>
          </w:tcPr>
          <w:p w14:paraId="19B15D39" w14:textId="77777777" w:rsidR="000D2AA3" w:rsidRDefault="00000000">
            <w:pPr>
              <w:spacing w:line="276" w:lineRule="auto"/>
              <w:ind w:firstLine="0"/>
              <w:jc w:val="left"/>
            </w:pPr>
            <w:proofErr w:type="spellStart"/>
            <w:r>
              <w:rPr>
                <w:rFonts w:eastAsia="宋体"/>
                <w:sz w:val="19"/>
              </w:rPr>
              <w:t>task_id</w:t>
            </w:r>
            <w:r>
              <w:rPr>
                <w:rFonts w:eastAsia="宋体"/>
                <w:sz w:val="19"/>
              </w:rPr>
              <w:t>、</w:t>
            </w:r>
            <w:r>
              <w:rPr>
                <w:rFonts w:eastAsia="宋体"/>
                <w:sz w:val="19"/>
              </w:rPr>
              <w:t>avg_snr</w:t>
            </w:r>
            <w:r>
              <w:rPr>
                <w:rFonts w:eastAsia="宋体"/>
                <w:sz w:val="19"/>
              </w:rPr>
              <w:t>、</w:t>
            </w:r>
            <w:r>
              <w:rPr>
                <w:rFonts w:eastAsia="宋体"/>
                <w:sz w:val="19"/>
              </w:rPr>
              <w:t>switch_count</w:t>
            </w:r>
            <w:proofErr w:type="spellEnd"/>
          </w:p>
        </w:tc>
        <w:tc>
          <w:tcPr>
            <w:tcW w:w="2922" w:type="dxa"/>
            <w:tcMar>
              <w:top w:w="80" w:type="dxa"/>
              <w:left w:w="100" w:type="dxa"/>
              <w:bottom w:w="80" w:type="dxa"/>
              <w:right w:w="100" w:type="dxa"/>
            </w:tcMar>
            <w:vAlign w:val="center"/>
          </w:tcPr>
          <w:p w14:paraId="44520FCD" w14:textId="77777777" w:rsidR="000D2AA3" w:rsidRDefault="00000000">
            <w:pPr>
              <w:spacing w:line="276" w:lineRule="auto"/>
              <w:ind w:firstLine="0"/>
              <w:jc w:val="left"/>
            </w:pPr>
            <w:proofErr w:type="spellStart"/>
            <w:r>
              <w:rPr>
                <w:rFonts w:eastAsia="宋体"/>
                <w:sz w:val="19"/>
              </w:rPr>
              <w:t>结果摘要</w:t>
            </w:r>
            <w:proofErr w:type="spellEnd"/>
          </w:p>
        </w:tc>
      </w:tr>
      <w:tr w:rsidR="000D2AA3" w14:paraId="31752DC2" w14:textId="77777777">
        <w:trPr>
          <w:cantSplit/>
          <w:jc w:val="center"/>
        </w:trPr>
        <w:tc>
          <w:tcPr>
            <w:tcW w:w="1916" w:type="dxa"/>
            <w:tcMar>
              <w:top w:w="80" w:type="dxa"/>
              <w:left w:w="100" w:type="dxa"/>
              <w:bottom w:w="80" w:type="dxa"/>
              <w:right w:w="100" w:type="dxa"/>
            </w:tcMar>
            <w:vAlign w:val="center"/>
          </w:tcPr>
          <w:p w14:paraId="5A3C7533" w14:textId="77777777" w:rsidR="000D2AA3" w:rsidRDefault="00000000">
            <w:pPr>
              <w:spacing w:line="276" w:lineRule="auto"/>
              <w:ind w:firstLine="0"/>
              <w:jc w:val="center"/>
            </w:pPr>
            <w:proofErr w:type="spellStart"/>
            <w:r>
              <w:rPr>
                <w:rFonts w:eastAsia="宋体"/>
                <w:sz w:val="19"/>
              </w:rPr>
              <w:t>operation_log</w:t>
            </w:r>
            <w:proofErr w:type="spellEnd"/>
          </w:p>
        </w:tc>
        <w:tc>
          <w:tcPr>
            <w:tcW w:w="3353" w:type="dxa"/>
            <w:tcMar>
              <w:top w:w="80" w:type="dxa"/>
              <w:left w:w="100" w:type="dxa"/>
              <w:bottom w:w="80" w:type="dxa"/>
              <w:right w:w="100" w:type="dxa"/>
            </w:tcMar>
            <w:vAlign w:val="center"/>
          </w:tcPr>
          <w:p w14:paraId="5C691ED6" w14:textId="77777777" w:rsidR="000D2AA3" w:rsidRDefault="00000000">
            <w:pPr>
              <w:spacing w:line="276" w:lineRule="auto"/>
              <w:ind w:firstLine="0"/>
              <w:jc w:val="left"/>
            </w:pPr>
            <w:proofErr w:type="spellStart"/>
            <w:r>
              <w:rPr>
                <w:rFonts w:eastAsia="宋体"/>
                <w:sz w:val="19"/>
              </w:rPr>
              <w:t>log_id</w:t>
            </w:r>
            <w:r>
              <w:rPr>
                <w:rFonts w:eastAsia="宋体"/>
                <w:sz w:val="19"/>
              </w:rPr>
              <w:t>、</w:t>
            </w:r>
            <w:r>
              <w:rPr>
                <w:rFonts w:eastAsia="宋体"/>
                <w:sz w:val="19"/>
              </w:rPr>
              <w:t>user_id</w:t>
            </w:r>
            <w:r>
              <w:rPr>
                <w:rFonts w:eastAsia="宋体"/>
                <w:sz w:val="19"/>
              </w:rPr>
              <w:t>、</w:t>
            </w:r>
            <w:r>
              <w:rPr>
                <w:rFonts w:eastAsia="宋体"/>
                <w:sz w:val="19"/>
              </w:rPr>
              <w:t>action</w:t>
            </w:r>
            <w:r>
              <w:rPr>
                <w:rFonts w:eastAsia="宋体"/>
                <w:sz w:val="19"/>
              </w:rPr>
              <w:t>、</w:t>
            </w:r>
            <w:r>
              <w:rPr>
                <w:rFonts w:eastAsia="宋体"/>
                <w:sz w:val="19"/>
              </w:rPr>
              <w:t>timestamp</w:t>
            </w:r>
            <w:proofErr w:type="spellEnd"/>
          </w:p>
        </w:tc>
        <w:tc>
          <w:tcPr>
            <w:tcW w:w="2922" w:type="dxa"/>
            <w:tcMar>
              <w:top w:w="80" w:type="dxa"/>
              <w:left w:w="100" w:type="dxa"/>
              <w:bottom w:w="80" w:type="dxa"/>
              <w:right w:w="100" w:type="dxa"/>
            </w:tcMar>
            <w:vAlign w:val="center"/>
          </w:tcPr>
          <w:p w14:paraId="47D0D481" w14:textId="77777777" w:rsidR="000D2AA3" w:rsidRDefault="00000000">
            <w:pPr>
              <w:spacing w:line="276" w:lineRule="auto"/>
              <w:ind w:firstLine="0"/>
              <w:jc w:val="left"/>
            </w:pPr>
            <w:proofErr w:type="spellStart"/>
            <w:r>
              <w:rPr>
                <w:rFonts w:eastAsia="宋体"/>
                <w:sz w:val="19"/>
              </w:rPr>
              <w:t>操作日志</w:t>
            </w:r>
            <w:proofErr w:type="spellEnd"/>
          </w:p>
        </w:tc>
      </w:tr>
    </w:tbl>
    <w:p w14:paraId="77693D98" w14:textId="77777777" w:rsidR="000D2AA3" w:rsidRDefault="000D2AA3">
      <w:pPr>
        <w:pStyle w:val="BodyNoIndent"/>
        <w:spacing w:after="40"/>
      </w:pPr>
    </w:p>
    <w:p w14:paraId="1B6CF36C" w14:textId="77777777" w:rsidR="000D2AA3" w:rsidRDefault="00000000">
      <w:pPr>
        <w:pStyle w:val="31"/>
      </w:pPr>
      <w:bookmarkStart w:id="45" w:name="_Toc22985"/>
      <w:r>
        <w:rPr>
          <w:rFonts w:ascii="Times New Roman" w:eastAsia="黑体" w:hAnsi="Times New Roman"/>
        </w:rPr>
        <w:lastRenderedPageBreak/>
        <w:t xml:space="preserve">3.6.4 </w:t>
      </w:r>
      <w:proofErr w:type="spellStart"/>
      <w:r>
        <w:rPr>
          <w:rFonts w:ascii="Times New Roman" w:eastAsia="黑体" w:hAnsi="Times New Roman"/>
        </w:rPr>
        <w:t>数据库表关系框图</w:t>
      </w:r>
      <w:bookmarkEnd w:id="45"/>
      <w:proofErr w:type="spellEnd"/>
    </w:p>
    <w:p w14:paraId="3DC32BCF" w14:textId="77777777" w:rsidR="000D2AA3" w:rsidRDefault="00000000">
      <w:pPr>
        <w:pStyle w:val="BodyNoIndent"/>
        <w:keepNext/>
        <w:keepLines/>
        <w:jc w:val="center"/>
      </w:pPr>
      <w:r>
        <w:rPr>
          <w:noProof/>
        </w:rPr>
        <w:drawing>
          <wp:inline distT="0" distB="0" distL="114300" distR="114300" wp14:anchorId="2CB16D83" wp14:editId="2DC2FC9A">
            <wp:extent cx="5201920" cy="2832100"/>
            <wp:effectExtent l="0" t="0" r="1270" b="6985"/>
            <wp:docPr id="10" name="Picture 10" descr="图 10 数据库表关系框图" title="图 10 数据库表关系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图 10 数据库表关系框图" title="图 10 数据库表关系框图"/>
                    <pic:cNvPicPr>
                      <a:picLocks noChangeAspect="1"/>
                    </pic:cNvPicPr>
                  </pic:nvPicPr>
                  <pic:blipFill>
                    <a:blip r:embed="rId17"/>
                    <a:stretch>
                      <a:fillRect/>
                    </a:stretch>
                  </pic:blipFill>
                  <pic:spPr>
                    <a:xfrm>
                      <a:off x="0" y="0"/>
                      <a:ext cx="5202309" cy="2832368"/>
                    </a:xfrm>
                    <a:prstGeom prst="rect">
                      <a:avLst/>
                    </a:prstGeom>
                  </pic:spPr>
                </pic:pic>
              </a:graphicData>
            </a:graphic>
          </wp:inline>
        </w:drawing>
      </w:r>
    </w:p>
    <w:p w14:paraId="0374792C" w14:textId="77777777" w:rsidR="000D2AA3" w:rsidRDefault="00000000">
      <w:pPr>
        <w:pStyle w:val="a7"/>
        <w:rPr>
          <w:lang w:eastAsia="zh-CN"/>
        </w:rPr>
      </w:pPr>
      <w:proofErr w:type="gramStart"/>
      <w:r>
        <w:rPr>
          <w:lang w:eastAsia="zh-CN"/>
        </w:rPr>
        <w:t>图</w:t>
      </w:r>
      <w:r>
        <w:rPr>
          <w:lang w:eastAsia="zh-CN"/>
        </w:rPr>
        <w:t xml:space="preserve"> 10 </w:t>
      </w:r>
      <w:r>
        <w:rPr>
          <w:lang w:eastAsia="zh-CN"/>
        </w:rPr>
        <w:t>数据库</w:t>
      </w:r>
      <w:proofErr w:type="gramEnd"/>
      <w:r>
        <w:rPr>
          <w:lang w:eastAsia="zh-CN"/>
        </w:rPr>
        <w:t>表关系框图</w:t>
      </w:r>
    </w:p>
    <w:p w14:paraId="26593FB6" w14:textId="77777777" w:rsidR="000D2AA3" w:rsidRDefault="00000000">
      <w:pPr>
        <w:pStyle w:val="31"/>
        <w:rPr>
          <w:lang w:eastAsia="zh-CN"/>
        </w:rPr>
      </w:pPr>
      <w:bookmarkStart w:id="46" w:name="_Toc15768"/>
      <w:r>
        <w:rPr>
          <w:rFonts w:ascii="Times New Roman" w:eastAsia="黑体" w:hAnsi="Times New Roman"/>
          <w:lang w:eastAsia="zh-CN"/>
        </w:rPr>
        <w:t>3.6.</w:t>
      </w:r>
      <w:proofErr w:type="gramStart"/>
      <w:r>
        <w:rPr>
          <w:rFonts w:ascii="Times New Roman" w:eastAsia="黑体" w:hAnsi="Times New Roman"/>
          <w:lang w:eastAsia="zh-CN"/>
        </w:rPr>
        <w:t xml:space="preserve">5 </w:t>
      </w:r>
      <w:r>
        <w:rPr>
          <w:rFonts w:ascii="Times New Roman" w:eastAsia="黑体" w:hAnsi="Times New Roman"/>
          <w:lang w:eastAsia="zh-CN"/>
        </w:rPr>
        <w:t>详细</w:t>
      </w:r>
      <w:proofErr w:type="gramEnd"/>
      <w:r>
        <w:rPr>
          <w:rFonts w:ascii="Times New Roman" w:eastAsia="黑体" w:hAnsi="Times New Roman"/>
          <w:lang w:eastAsia="zh-CN"/>
        </w:rPr>
        <w:t>表结构设计</w:t>
      </w:r>
      <w:bookmarkEnd w:id="46"/>
    </w:p>
    <w:tbl>
      <w:tblPr>
        <w:tblW w:w="819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676"/>
        <w:gridCol w:w="3928"/>
        <w:gridCol w:w="2586"/>
      </w:tblGrid>
      <w:tr w:rsidR="000D2AA3" w14:paraId="6F98FF7E" w14:textId="77777777">
        <w:trPr>
          <w:cantSplit/>
          <w:tblHeader/>
          <w:jc w:val="center"/>
        </w:trPr>
        <w:tc>
          <w:tcPr>
            <w:tcW w:w="1676" w:type="dxa"/>
            <w:shd w:val="clear" w:color="auto" w:fill="B4C6E7"/>
            <w:tcMar>
              <w:top w:w="80" w:type="dxa"/>
              <w:left w:w="100" w:type="dxa"/>
              <w:bottom w:w="80" w:type="dxa"/>
              <w:right w:w="100" w:type="dxa"/>
            </w:tcMar>
            <w:vAlign w:val="center"/>
          </w:tcPr>
          <w:p w14:paraId="48EE01D5" w14:textId="77777777" w:rsidR="000D2AA3" w:rsidRDefault="00000000">
            <w:pPr>
              <w:keepNext/>
              <w:keepLines/>
              <w:spacing w:line="276" w:lineRule="auto"/>
              <w:ind w:firstLine="0"/>
              <w:jc w:val="center"/>
            </w:pPr>
            <w:proofErr w:type="spellStart"/>
            <w:r>
              <w:rPr>
                <w:rFonts w:eastAsia="黑体"/>
                <w:b/>
                <w:sz w:val="21"/>
              </w:rPr>
              <w:t>字段类型</w:t>
            </w:r>
            <w:proofErr w:type="spellEnd"/>
          </w:p>
        </w:tc>
        <w:tc>
          <w:tcPr>
            <w:tcW w:w="3928" w:type="dxa"/>
            <w:shd w:val="clear" w:color="auto" w:fill="B4C6E7"/>
            <w:tcMar>
              <w:top w:w="80" w:type="dxa"/>
              <w:left w:w="100" w:type="dxa"/>
              <w:bottom w:w="80" w:type="dxa"/>
              <w:right w:w="100" w:type="dxa"/>
            </w:tcMar>
            <w:vAlign w:val="center"/>
          </w:tcPr>
          <w:p w14:paraId="6DC9249D" w14:textId="77777777" w:rsidR="000D2AA3" w:rsidRDefault="00000000">
            <w:pPr>
              <w:keepNext/>
              <w:keepLines/>
              <w:spacing w:line="276" w:lineRule="auto"/>
              <w:ind w:firstLine="0"/>
              <w:jc w:val="center"/>
            </w:pPr>
            <w:proofErr w:type="spellStart"/>
            <w:r>
              <w:rPr>
                <w:rFonts w:eastAsia="黑体"/>
                <w:b/>
                <w:sz w:val="21"/>
              </w:rPr>
              <w:t>约定</w:t>
            </w:r>
            <w:proofErr w:type="spellEnd"/>
          </w:p>
        </w:tc>
        <w:tc>
          <w:tcPr>
            <w:tcW w:w="2586" w:type="dxa"/>
            <w:shd w:val="clear" w:color="auto" w:fill="B4C6E7"/>
            <w:tcMar>
              <w:top w:w="80" w:type="dxa"/>
              <w:left w:w="100" w:type="dxa"/>
              <w:bottom w:w="80" w:type="dxa"/>
              <w:right w:w="100" w:type="dxa"/>
            </w:tcMar>
            <w:vAlign w:val="center"/>
          </w:tcPr>
          <w:p w14:paraId="588E8BE0" w14:textId="77777777" w:rsidR="000D2AA3" w:rsidRDefault="00000000">
            <w:pPr>
              <w:keepNext/>
              <w:keepLines/>
              <w:spacing w:line="276" w:lineRule="auto"/>
              <w:ind w:firstLine="0"/>
              <w:jc w:val="center"/>
            </w:pPr>
            <w:proofErr w:type="spellStart"/>
            <w:r>
              <w:rPr>
                <w:rFonts w:eastAsia="黑体"/>
                <w:b/>
                <w:sz w:val="21"/>
              </w:rPr>
              <w:t>示例</w:t>
            </w:r>
            <w:proofErr w:type="spellEnd"/>
          </w:p>
        </w:tc>
      </w:tr>
      <w:tr w:rsidR="000D2AA3" w14:paraId="03C3672F" w14:textId="77777777">
        <w:trPr>
          <w:cantSplit/>
          <w:jc w:val="center"/>
        </w:trPr>
        <w:tc>
          <w:tcPr>
            <w:tcW w:w="1676" w:type="dxa"/>
            <w:tcMar>
              <w:top w:w="80" w:type="dxa"/>
              <w:left w:w="100" w:type="dxa"/>
              <w:bottom w:w="80" w:type="dxa"/>
              <w:right w:w="100" w:type="dxa"/>
            </w:tcMar>
            <w:vAlign w:val="center"/>
          </w:tcPr>
          <w:p w14:paraId="5B8E6CEC" w14:textId="77777777" w:rsidR="000D2AA3" w:rsidRDefault="00000000">
            <w:pPr>
              <w:spacing w:line="276" w:lineRule="auto"/>
              <w:ind w:firstLine="0"/>
              <w:jc w:val="center"/>
            </w:pPr>
            <w:proofErr w:type="spellStart"/>
            <w:r>
              <w:rPr>
                <w:rFonts w:eastAsia="宋体"/>
                <w:sz w:val="21"/>
              </w:rPr>
              <w:t>标识</w:t>
            </w:r>
            <w:proofErr w:type="spellEnd"/>
          </w:p>
        </w:tc>
        <w:tc>
          <w:tcPr>
            <w:tcW w:w="3928" w:type="dxa"/>
            <w:tcMar>
              <w:top w:w="80" w:type="dxa"/>
              <w:left w:w="100" w:type="dxa"/>
              <w:bottom w:w="80" w:type="dxa"/>
              <w:right w:w="100" w:type="dxa"/>
            </w:tcMar>
            <w:vAlign w:val="center"/>
          </w:tcPr>
          <w:p w14:paraId="01F58629" w14:textId="77777777" w:rsidR="000D2AA3" w:rsidRDefault="00000000">
            <w:pPr>
              <w:spacing w:line="276" w:lineRule="auto"/>
              <w:ind w:firstLine="0"/>
              <w:jc w:val="left"/>
            </w:pPr>
            <w:proofErr w:type="spellStart"/>
            <w:r>
              <w:rPr>
                <w:rFonts w:eastAsia="宋体"/>
                <w:sz w:val="21"/>
              </w:rPr>
              <w:t>TEXT</w:t>
            </w:r>
            <w:r>
              <w:rPr>
                <w:rFonts w:eastAsia="宋体"/>
                <w:sz w:val="21"/>
              </w:rPr>
              <w:t>，唯一且非空</w:t>
            </w:r>
            <w:proofErr w:type="spellEnd"/>
          </w:p>
        </w:tc>
        <w:tc>
          <w:tcPr>
            <w:tcW w:w="2586" w:type="dxa"/>
            <w:tcMar>
              <w:top w:w="80" w:type="dxa"/>
              <w:left w:w="100" w:type="dxa"/>
              <w:bottom w:w="80" w:type="dxa"/>
              <w:right w:w="100" w:type="dxa"/>
            </w:tcMar>
            <w:vAlign w:val="center"/>
          </w:tcPr>
          <w:p w14:paraId="43288000" w14:textId="77777777" w:rsidR="000D2AA3" w:rsidRDefault="00000000">
            <w:pPr>
              <w:spacing w:line="276" w:lineRule="auto"/>
              <w:ind w:firstLine="0"/>
              <w:jc w:val="left"/>
            </w:pPr>
            <w:proofErr w:type="spellStart"/>
            <w:r>
              <w:rPr>
                <w:rFonts w:eastAsia="宋体"/>
                <w:sz w:val="21"/>
              </w:rPr>
              <w:t>task_id</w:t>
            </w:r>
            <w:proofErr w:type="spellEnd"/>
            <w:r>
              <w:rPr>
                <w:rFonts w:eastAsia="宋体"/>
                <w:sz w:val="21"/>
              </w:rPr>
              <w:t>=TASK-20260820-001</w:t>
            </w:r>
          </w:p>
        </w:tc>
      </w:tr>
      <w:tr w:rsidR="000D2AA3" w14:paraId="2AB5D5F9" w14:textId="77777777">
        <w:trPr>
          <w:cantSplit/>
          <w:jc w:val="center"/>
        </w:trPr>
        <w:tc>
          <w:tcPr>
            <w:tcW w:w="1676" w:type="dxa"/>
            <w:tcMar>
              <w:top w:w="80" w:type="dxa"/>
              <w:left w:w="100" w:type="dxa"/>
              <w:bottom w:w="80" w:type="dxa"/>
              <w:right w:w="100" w:type="dxa"/>
            </w:tcMar>
            <w:vAlign w:val="center"/>
          </w:tcPr>
          <w:p w14:paraId="7A5A1EC2" w14:textId="77777777" w:rsidR="000D2AA3" w:rsidRDefault="00000000">
            <w:pPr>
              <w:spacing w:line="276" w:lineRule="auto"/>
              <w:ind w:firstLine="0"/>
              <w:jc w:val="center"/>
            </w:pPr>
            <w:proofErr w:type="spellStart"/>
            <w:r>
              <w:rPr>
                <w:rFonts w:eastAsia="宋体"/>
                <w:sz w:val="21"/>
              </w:rPr>
              <w:t>时间</w:t>
            </w:r>
            <w:proofErr w:type="spellEnd"/>
          </w:p>
        </w:tc>
        <w:tc>
          <w:tcPr>
            <w:tcW w:w="3928" w:type="dxa"/>
            <w:tcMar>
              <w:top w:w="80" w:type="dxa"/>
              <w:left w:w="100" w:type="dxa"/>
              <w:bottom w:w="80" w:type="dxa"/>
              <w:right w:w="100" w:type="dxa"/>
            </w:tcMar>
            <w:vAlign w:val="center"/>
          </w:tcPr>
          <w:p w14:paraId="6E5AEA84" w14:textId="77777777" w:rsidR="000D2AA3" w:rsidRDefault="00000000">
            <w:pPr>
              <w:spacing w:line="276" w:lineRule="auto"/>
              <w:ind w:firstLine="0"/>
              <w:jc w:val="left"/>
              <w:rPr>
                <w:lang w:eastAsia="zh-CN"/>
              </w:rPr>
            </w:pPr>
            <w:r>
              <w:rPr>
                <w:rFonts w:eastAsia="宋体"/>
                <w:sz w:val="21"/>
                <w:lang w:eastAsia="zh-CN"/>
              </w:rPr>
              <w:t>REAL</w:t>
            </w:r>
            <w:r>
              <w:rPr>
                <w:rFonts w:eastAsia="宋体"/>
                <w:sz w:val="21"/>
                <w:lang w:eastAsia="zh-CN"/>
              </w:rPr>
              <w:t>仿真秒；</w:t>
            </w:r>
            <w:r>
              <w:rPr>
                <w:rFonts w:eastAsia="宋体"/>
                <w:sz w:val="21"/>
                <w:lang w:eastAsia="zh-CN"/>
              </w:rPr>
              <w:t>TEXT</w:t>
            </w:r>
            <w:r>
              <w:rPr>
                <w:rFonts w:eastAsia="宋体"/>
                <w:sz w:val="21"/>
                <w:lang w:eastAsia="zh-CN"/>
              </w:rPr>
              <w:t>记录时间</w:t>
            </w:r>
          </w:p>
        </w:tc>
        <w:tc>
          <w:tcPr>
            <w:tcW w:w="2586" w:type="dxa"/>
            <w:tcMar>
              <w:top w:w="80" w:type="dxa"/>
              <w:left w:w="100" w:type="dxa"/>
              <w:bottom w:w="80" w:type="dxa"/>
              <w:right w:w="100" w:type="dxa"/>
            </w:tcMar>
            <w:vAlign w:val="center"/>
          </w:tcPr>
          <w:p w14:paraId="30E3B57A" w14:textId="77777777" w:rsidR="000D2AA3" w:rsidRDefault="00000000">
            <w:pPr>
              <w:spacing w:line="276" w:lineRule="auto"/>
              <w:ind w:firstLine="0"/>
              <w:jc w:val="left"/>
            </w:pPr>
            <w:r>
              <w:rPr>
                <w:rFonts w:eastAsia="宋体"/>
                <w:sz w:val="21"/>
              </w:rPr>
              <w:t>timestamp=12.500</w:t>
            </w:r>
          </w:p>
        </w:tc>
      </w:tr>
      <w:tr w:rsidR="000D2AA3" w14:paraId="7044313A" w14:textId="77777777">
        <w:trPr>
          <w:cantSplit/>
          <w:jc w:val="center"/>
        </w:trPr>
        <w:tc>
          <w:tcPr>
            <w:tcW w:w="1676" w:type="dxa"/>
            <w:tcMar>
              <w:top w:w="80" w:type="dxa"/>
              <w:left w:w="100" w:type="dxa"/>
              <w:bottom w:w="80" w:type="dxa"/>
              <w:right w:w="100" w:type="dxa"/>
            </w:tcMar>
            <w:vAlign w:val="center"/>
          </w:tcPr>
          <w:p w14:paraId="1CDE8455" w14:textId="77777777" w:rsidR="000D2AA3" w:rsidRDefault="00000000">
            <w:pPr>
              <w:spacing w:line="276" w:lineRule="auto"/>
              <w:ind w:firstLine="0"/>
              <w:jc w:val="center"/>
            </w:pPr>
            <w:proofErr w:type="spellStart"/>
            <w:r>
              <w:rPr>
                <w:rFonts w:eastAsia="宋体"/>
                <w:sz w:val="21"/>
              </w:rPr>
              <w:t>枚举</w:t>
            </w:r>
            <w:proofErr w:type="spellEnd"/>
          </w:p>
        </w:tc>
        <w:tc>
          <w:tcPr>
            <w:tcW w:w="3928" w:type="dxa"/>
            <w:tcMar>
              <w:top w:w="80" w:type="dxa"/>
              <w:left w:w="100" w:type="dxa"/>
              <w:bottom w:w="80" w:type="dxa"/>
              <w:right w:w="100" w:type="dxa"/>
            </w:tcMar>
            <w:vAlign w:val="center"/>
          </w:tcPr>
          <w:p w14:paraId="1F876050" w14:textId="77777777" w:rsidR="000D2AA3" w:rsidRDefault="00000000">
            <w:pPr>
              <w:spacing w:line="276" w:lineRule="auto"/>
              <w:ind w:firstLine="0"/>
              <w:jc w:val="left"/>
            </w:pPr>
            <w:proofErr w:type="spellStart"/>
            <w:r>
              <w:rPr>
                <w:rFonts w:eastAsia="宋体"/>
                <w:sz w:val="21"/>
              </w:rPr>
              <w:t>TEXT</w:t>
            </w:r>
            <w:r>
              <w:rPr>
                <w:rFonts w:eastAsia="宋体"/>
                <w:sz w:val="21"/>
              </w:rPr>
              <w:t>，固定大写</w:t>
            </w:r>
            <w:proofErr w:type="spellEnd"/>
          </w:p>
        </w:tc>
        <w:tc>
          <w:tcPr>
            <w:tcW w:w="2586" w:type="dxa"/>
            <w:tcMar>
              <w:top w:w="80" w:type="dxa"/>
              <w:left w:w="100" w:type="dxa"/>
              <w:bottom w:w="80" w:type="dxa"/>
              <w:right w:w="100" w:type="dxa"/>
            </w:tcMar>
            <w:vAlign w:val="center"/>
          </w:tcPr>
          <w:p w14:paraId="27868FB7" w14:textId="77777777" w:rsidR="000D2AA3" w:rsidRDefault="00000000">
            <w:pPr>
              <w:spacing w:line="276" w:lineRule="auto"/>
              <w:ind w:firstLine="0"/>
              <w:jc w:val="left"/>
            </w:pPr>
            <w:r>
              <w:rPr>
                <w:rFonts w:eastAsia="宋体"/>
                <w:sz w:val="21"/>
              </w:rPr>
              <w:t>status=RUNNING</w:t>
            </w:r>
          </w:p>
        </w:tc>
      </w:tr>
      <w:tr w:rsidR="000D2AA3" w14:paraId="4F092793" w14:textId="77777777">
        <w:trPr>
          <w:cantSplit/>
          <w:jc w:val="center"/>
        </w:trPr>
        <w:tc>
          <w:tcPr>
            <w:tcW w:w="1676" w:type="dxa"/>
            <w:tcMar>
              <w:top w:w="80" w:type="dxa"/>
              <w:left w:w="100" w:type="dxa"/>
              <w:bottom w:w="80" w:type="dxa"/>
              <w:right w:w="100" w:type="dxa"/>
            </w:tcMar>
            <w:vAlign w:val="center"/>
          </w:tcPr>
          <w:p w14:paraId="03215E6F" w14:textId="77777777" w:rsidR="000D2AA3" w:rsidRDefault="00000000">
            <w:pPr>
              <w:spacing w:line="276" w:lineRule="auto"/>
              <w:ind w:firstLine="0"/>
              <w:jc w:val="center"/>
            </w:pPr>
            <w:proofErr w:type="spellStart"/>
            <w:r>
              <w:rPr>
                <w:rFonts w:eastAsia="宋体"/>
                <w:sz w:val="21"/>
              </w:rPr>
              <w:t>数值</w:t>
            </w:r>
            <w:proofErr w:type="spellEnd"/>
          </w:p>
        </w:tc>
        <w:tc>
          <w:tcPr>
            <w:tcW w:w="3928" w:type="dxa"/>
            <w:tcMar>
              <w:top w:w="80" w:type="dxa"/>
              <w:left w:w="100" w:type="dxa"/>
              <w:bottom w:w="80" w:type="dxa"/>
              <w:right w:w="100" w:type="dxa"/>
            </w:tcMar>
            <w:vAlign w:val="center"/>
          </w:tcPr>
          <w:p w14:paraId="32306C37" w14:textId="77777777" w:rsidR="000D2AA3" w:rsidRDefault="00000000">
            <w:pPr>
              <w:spacing w:line="276" w:lineRule="auto"/>
              <w:ind w:firstLine="0"/>
              <w:jc w:val="left"/>
            </w:pPr>
            <w:proofErr w:type="spellStart"/>
            <w:r>
              <w:rPr>
                <w:rFonts w:eastAsia="宋体"/>
                <w:sz w:val="21"/>
              </w:rPr>
              <w:t>REAL</w:t>
            </w:r>
            <w:r>
              <w:rPr>
                <w:rFonts w:eastAsia="宋体"/>
                <w:sz w:val="21"/>
              </w:rPr>
              <w:t>，明确单位和精度</w:t>
            </w:r>
            <w:proofErr w:type="spellEnd"/>
          </w:p>
        </w:tc>
        <w:tc>
          <w:tcPr>
            <w:tcW w:w="2586" w:type="dxa"/>
            <w:tcMar>
              <w:top w:w="80" w:type="dxa"/>
              <w:left w:w="100" w:type="dxa"/>
              <w:bottom w:w="80" w:type="dxa"/>
              <w:right w:w="100" w:type="dxa"/>
            </w:tcMar>
            <w:vAlign w:val="center"/>
          </w:tcPr>
          <w:p w14:paraId="06B4540D" w14:textId="77777777" w:rsidR="000D2AA3" w:rsidRDefault="00000000">
            <w:pPr>
              <w:spacing w:line="276" w:lineRule="auto"/>
              <w:ind w:firstLine="0"/>
              <w:jc w:val="left"/>
            </w:pPr>
            <w:proofErr w:type="spellStart"/>
            <w:r>
              <w:rPr>
                <w:rFonts w:eastAsia="宋体"/>
                <w:sz w:val="21"/>
              </w:rPr>
              <w:t>snr_db</w:t>
            </w:r>
            <w:proofErr w:type="spellEnd"/>
            <w:r>
              <w:rPr>
                <w:rFonts w:eastAsia="宋体"/>
                <w:sz w:val="21"/>
              </w:rPr>
              <w:t>=15.2</w:t>
            </w:r>
          </w:p>
        </w:tc>
      </w:tr>
      <w:tr w:rsidR="000D2AA3" w14:paraId="16ACD56C" w14:textId="77777777">
        <w:trPr>
          <w:cantSplit/>
          <w:jc w:val="center"/>
        </w:trPr>
        <w:tc>
          <w:tcPr>
            <w:tcW w:w="1676" w:type="dxa"/>
            <w:tcMar>
              <w:top w:w="80" w:type="dxa"/>
              <w:left w:w="100" w:type="dxa"/>
              <w:bottom w:w="80" w:type="dxa"/>
              <w:right w:w="100" w:type="dxa"/>
            </w:tcMar>
            <w:vAlign w:val="center"/>
          </w:tcPr>
          <w:p w14:paraId="2D401CBA" w14:textId="77777777" w:rsidR="000D2AA3" w:rsidRDefault="00000000">
            <w:pPr>
              <w:spacing w:line="276" w:lineRule="auto"/>
              <w:ind w:firstLine="0"/>
              <w:jc w:val="center"/>
            </w:pPr>
            <w:proofErr w:type="spellStart"/>
            <w:r>
              <w:rPr>
                <w:rFonts w:eastAsia="宋体"/>
                <w:sz w:val="21"/>
              </w:rPr>
              <w:t>审计</w:t>
            </w:r>
            <w:proofErr w:type="spellEnd"/>
          </w:p>
        </w:tc>
        <w:tc>
          <w:tcPr>
            <w:tcW w:w="3928" w:type="dxa"/>
            <w:tcMar>
              <w:top w:w="80" w:type="dxa"/>
              <w:left w:w="100" w:type="dxa"/>
              <w:bottom w:w="80" w:type="dxa"/>
              <w:right w:w="100" w:type="dxa"/>
            </w:tcMar>
            <w:vAlign w:val="center"/>
          </w:tcPr>
          <w:p w14:paraId="0F9ADBBF" w14:textId="77777777" w:rsidR="000D2AA3" w:rsidRDefault="00000000">
            <w:pPr>
              <w:spacing w:line="276" w:lineRule="auto"/>
              <w:ind w:firstLine="0"/>
              <w:jc w:val="left"/>
            </w:pPr>
            <w:proofErr w:type="spellStart"/>
            <w:r>
              <w:rPr>
                <w:rFonts w:eastAsia="宋体"/>
                <w:sz w:val="21"/>
              </w:rPr>
              <w:t>created_at</w:t>
            </w:r>
            <w:r>
              <w:rPr>
                <w:rFonts w:eastAsia="宋体"/>
                <w:sz w:val="21"/>
              </w:rPr>
              <w:t>、</w:t>
            </w:r>
            <w:r>
              <w:rPr>
                <w:rFonts w:eastAsia="宋体"/>
                <w:sz w:val="21"/>
              </w:rPr>
              <w:t>updated_at</w:t>
            </w:r>
            <w:r>
              <w:rPr>
                <w:rFonts w:eastAsia="宋体"/>
                <w:sz w:val="21"/>
              </w:rPr>
              <w:t>、</w:t>
            </w:r>
            <w:r>
              <w:rPr>
                <w:rFonts w:eastAsia="宋体"/>
                <w:sz w:val="21"/>
              </w:rPr>
              <w:t>version</w:t>
            </w:r>
            <w:proofErr w:type="spellEnd"/>
          </w:p>
        </w:tc>
        <w:tc>
          <w:tcPr>
            <w:tcW w:w="2586" w:type="dxa"/>
            <w:tcMar>
              <w:top w:w="80" w:type="dxa"/>
              <w:left w:w="100" w:type="dxa"/>
              <w:bottom w:w="80" w:type="dxa"/>
              <w:right w:w="100" w:type="dxa"/>
            </w:tcMar>
            <w:vAlign w:val="center"/>
          </w:tcPr>
          <w:p w14:paraId="42ECEF80" w14:textId="77777777" w:rsidR="000D2AA3" w:rsidRDefault="00000000">
            <w:pPr>
              <w:spacing w:line="276" w:lineRule="auto"/>
              <w:ind w:firstLine="0"/>
              <w:jc w:val="left"/>
            </w:pPr>
            <w:r>
              <w:rPr>
                <w:rFonts w:eastAsia="宋体"/>
                <w:sz w:val="21"/>
              </w:rPr>
              <w:t>version=1.0</w:t>
            </w:r>
          </w:p>
        </w:tc>
      </w:tr>
    </w:tbl>
    <w:p w14:paraId="7F84547E" w14:textId="77777777" w:rsidR="000D2AA3" w:rsidRDefault="000D2AA3">
      <w:pPr>
        <w:pStyle w:val="BodyNoIndent"/>
        <w:spacing w:after="40"/>
      </w:pPr>
    </w:p>
    <w:p w14:paraId="12AA51D3" w14:textId="77777777" w:rsidR="000D2AA3" w:rsidRDefault="00000000">
      <w:pPr>
        <w:pStyle w:val="31"/>
      </w:pPr>
      <w:bookmarkStart w:id="47" w:name="_Toc19077"/>
      <w:r>
        <w:rPr>
          <w:rFonts w:ascii="Times New Roman" w:eastAsia="黑体" w:hAnsi="Times New Roman"/>
        </w:rPr>
        <w:t xml:space="preserve">3.6.6 </w:t>
      </w:r>
      <w:proofErr w:type="spellStart"/>
      <w:r>
        <w:rPr>
          <w:rFonts w:ascii="Times New Roman" w:eastAsia="黑体" w:hAnsi="Times New Roman"/>
        </w:rPr>
        <w:t>CSV</w:t>
      </w:r>
      <w:r>
        <w:rPr>
          <w:rFonts w:ascii="Times New Roman" w:eastAsia="黑体" w:hAnsi="Times New Roman"/>
        </w:rPr>
        <w:t>文件数据契约</w:t>
      </w:r>
      <w:bookmarkEnd w:id="47"/>
      <w:proofErr w:type="spellEnd"/>
    </w:p>
    <w:tbl>
      <w:tblPr>
        <w:tblW w:w="907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70"/>
      </w:tblGrid>
      <w:tr w:rsidR="000D2AA3" w14:paraId="6276AB50" w14:textId="77777777">
        <w:trPr>
          <w:tblHeader/>
          <w:jc w:val="center"/>
        </w:trPr>
        <w:tc>
          <w:tcPr>
            <w:tcW w:w="9070" w:type="dxa"/>
            <w:shd w:val="clear" w:color="auto" w:fill="F2F2F2"/>
            <w:tcMar>
              <w:top w:w="100" w:type="dxa"/>
              <w:left w:w="140" w:type="dxa"/>
              <w:bottom w:w="100" w:type="dxa"/>
              <w:right w:w="140" w:type="dxa"/>
            </w:tcMar>
          </w:tcPr>
          <w:p w14:paraId="2B11BC6F" w14:textId="77777777" w:rsidR="000D2AA3" w:rsidRDefault="00000000">
            <w:pPr>
              <w:pStyle w:val="CodeBlock"/>
              <w:keepNext/>
              <w:keepLines/>
            </w:pPr>
            <w:r>
              <w:rPr>
                <w:rFonts w:eastAsia="等线"/>
              </w:rPr>
              <w:t>link_quality.csv</w:t>
            </w:r>
            <w:r>
              <w:rPr>
                <w:rFonts w:eastAsia="等线"/>
              </w:rPr>
              <w:br/>
            </w:r>
            <w:proofErr w:type="gramStart"/>
            <w:r>
              <w:rPr>
                <w:rFonts w:eastAsia="等线"/>
              </w:rPr>
              <w:t>Time,EventType</w:t>
            </w:r>
            <w:proofErr w:type="gramEnd"/>
            <w:r>
              <w:rPr>
                <w:rFonts w:eastAsia="等线"/>
              </w:rPr>
              <w:t>,</w:t>
            </w:r>
            <w:proofErr w:type="gramStart"/>
            <w:r>
              <w:rPr>
                <w:rFonts w:eastAsia="等线"/>
              </w:rPr>
              <w:t>SourcePlatform,DestPlatform</w:t>
            </w:r>
            <w:proofErr w:type="gramEnd"/>
            <w:r>
              <w:rPr>
                <w:rFonts w:eastAsia="等线"/>
              </w:rPr>
              <w:t>,</w:t>
            </w:r>
            <w:proofErr w:type="gramStart"/>
            <w:r>
              <w:rPr>
                <w:rFonts w:eastAsia="等线"/>
              </w:rPr>
              <w:t>LinkType,PathLoss</w:t>
            </w:r>
            <w:proofErr w:type="gramEnd"/>
            <w:r>
              <w:rPr>
                <w:rFonts w:eastAsia="等线"/>
              </w:rPr>
              <w:t>,</w:t>
            </w:r>
            <w:proofErr w:type="gramStart"/>
            <w:r>
              <w:rPr>
                <w:rFonts w:eastAsia="等线"/>
              </w:rPr>
              <w:t>ReceivedPower,SNR</w:t>
            </w:r>
            <w:proofErr w:type="gramEnd"/>
            <w:r>
              <w:rPr>
                <w:rFonts w:eastAsia="等线"/>
              </w:rPr>
              <w:t>,</w:t>
            </w:r>
            <w:proofErr w:type="gramStart"/>
            <w:r>
              <w:rPr>
                <w:rFonts w:eastAsia="等线"/>
              </w:rPr>
              <w:t>BER,Status</w:t>
            </w:r>
            <w:proofErr w:type="gramEnd"/>
            <w:r>
              <w:rPr>
                <w:rFonts w:eastAsia="等线"/>
              </w:rPr>
              <w:br/>
              <w:t>events.csv</w:t>
            </w:r>
            <w:r>
              <w:rPr>
                <w:rFonts w:eastAsia="等线"/>
              </w:rPr>
              <w:br/>
            </w:r>
            <w:proofErr w:type="gramStart"/>
            <w:r>
              <w:rPr>
                <w:rFonts w:eastAsia="等线"/>
              </w:rPr>
              <w:t>Time,EventType</w:t>
            </w:r>
            <w:proofErr w:type="gramEnd"/>
            <w:r>
              <w:rPr>
                <w:rFonts w:eastAsia="等线"/>
              </w:rPr>
              <w:t>,</w:t>
            </w:r>
            <w:proofErr w:type="gramStart"/>
            <w:r>
              <w:rPr>
                <w:rFonts w:eastAsia="等线"/>
              </w:rPr>
              <w:t>SourcePlatform,DestPlatform</w:t>
            </w:r>
            <w:proofErr w:type="gramEnd"/>
            <w:r>
              <w:rPr>
                <w:rFonts w:eastAsia="等线"/>
              </w:rPr>
              <w:t>,</w:t>
            </w:r>
            <w:proofErr w:type="gramStart"/>
            <w:r>
              <w:rPr>
                <w:rFonts w:eastAsia="等线"/>
              </w:rPr>
              <w:t>JammerStatus,JammingPower</w:t>
            </w:r>
            <w:proofErr w:type="gramEnd"/>
            <w:r>
              <w:rPr>
                <w:rFonts w:eastAsia="等线"/>
              </w:rPr>
              <w:t>,</w:t>
            </w:r>
            <w:proofErr w:type="gramStart"/>
            <w:r>
              <w:rPr>
                <w:rFonts w:eastAsia="等线"/>
              </w:rPr>
              <w:t>JammingFrequency,JammingBandwidth</w:t>
            </w:r>
            <w:proofErr w:type="gramEnd"/>
            <w:r>
              <w:rPr>
                <w:rFonts w:eastAsia="等线"/>
              </w:rPr>
              <w:br/>
              <w:t>link_switch.csv</w:t>
            </w:r>
            <w:r>
              <w:rPr>
                <w:rFonts w:eastAsia="等线"/>
              </w:rPr>
              <w:br/>
            </w:r>
            <w:proofErr w:type="gramStart"/>
            <w:r>
              <w:rPr>
                <w:rFonts w:eastAsia="等线"/>
              </w:rPr>
              <w:t>Time,SourcePlatform</w:t>
            </w:r>
            <w:proofErr w:type="gramEnd"/>
            <w:r>
              <w:rPr>
                <w:rFonts w:eastAsia="等线"/>
              </w:rPr>
              <w:t>,</w:t>
            </w:r>
            <w:proofErr w:type="gramStart"/>
            <w:r>
              <w:rPr>
                <w:rFonts w:eastAsia="等线"/>
              </w:rPr>
              <w:t>DestPlatform,Direction</w:t>
            </w:r>
            <w:proofErr w:type="gramEnd"/>
            <w:r>
              <w:rPr>
                <w:rFonts w:eastAsia="等线"/>
              </w:rPr>
              <w:t>,</w:t>
            </w:r>
            <w:proofErr w:type="gramStart"/>
            <w:r>
              <w:rPr>
                <w:rFonts w:eastAsia="等线"/>
              </w:rPr>
              <w:t>OldLinkType,NewLinkType</w:t>
            </w:r>
            <w:proofErr w:type="gramEnd"/>
            <w:r>
              <w:rPr>
                <w:rFonts w:eastAsia="等线"/>
              </w:rPr>
              <w:t>,</w:t>
            </w:r>
            <w:proofErr w:type="gramStart"/>
            <w:r>
              <w:rPr>
                <w:rFonts w:eastAsia="等线"/>
              </w:rPr>
              <w:t>OldBER,NewBER</w:t>
            </w:r>
            <w:proofErr w:type="gramEnd"/>
            <w:r>
              <w:rPr>
                <w:rFonts w:eastAsia="等线"/>
              </w:rPr>
              <w:t>,Reason</w:t>
            </w:r>
          </w:p>
        </w:tc>
      </w:tr>
    </w:tbl>
    <w:p w14:paraId="7D9716B7" w14:textId="77777777" w:rsidR="000D2AA3" w:rsidRDefault="000D2AA3">
      <w:pPr>
        <w:pStyle w:val="BodyNoIndent"/>
      </w:pPr>
    </w:p>
    <w:p w14:paraId="284F77F2" w14:textId="77777777" w:rsidR="000D2AA3" w:rsidRDefault="00000000">
      <w:pPr>
        <w:pStyle w:val="31"/>
      </w:pPr>
      <w:bookmarkStart w:id="48" w:name="_Toc20578"/>
      <w:r>
        <w:rPr>
          <w:rFonts w:ascii="Times New Roman" w:eastAsia="黑体" w:hAnsi="Times New Roman"/>
        </w:rPr>
        <w:lastRenderedPageBreak/>
        <w:t xml:space="preserve">3.6.7 </w:t>
      </w:r>
      <w:proofErr w:type="spellStart"/>
      <w:r>
        <w:rPr>
          <w:rFonts w:ascii="Times New Roman" w:eastAsia="黑体" w:hAnsi="Times New Roman"/>
        </w:rPr>
        <w:t>前端配置</w:t>
      </w:r>
      <w:r>
        <w:rPr>
          <w:rFonts w:ascii="Times New Roman" w:eastAsia="黑体" w:hAnsi="Times New Roman"/>
        </w:rPr>
        <w:t>JSON</w:t>
      </w:r>
      <w:r>
        <w:rPr>
          <w:rFonts w:ascii="Times New Roman" w:eastAsia="黑体" w:hAnsi="Times New Roman"/>
        </w:rPr>
        <w:t>结构</w:t>
      </w:r>
      <w:bookmarkEnd w:id="48"/>
      <w:proofErr w:type="spellEnd"/>
    </w:p>
    <w:tbl>
      <w:tblPr>
        <w:tblW w:w="907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70"/>
      </w:tblGrid>
      <w:tr w:rsidR="000D2AA3" w14:paraId="6032B9EC" w14:textId="77777777">
        <w:trPr>
          <w:tblHeader/>
          <w:jc w:val="center"/>
        </w:trPr>
        <w:tc>
          <w:tcPr>
            <w:tcW w:w="9070" w:type="dxa"/>
            <w:shd w:val="clear" w:color="auto" w:fill="F2F2F2"/>
            <w:tcMar>
              <w:top w:w="100" w:type="dxa"/>
              <w:left w:w="140" w:type="dxa"/>
              <w:bottom w:w="100" w:type="dxa"/>
              <w:right w:w="140" w:type="dxa"/>
            </w:tcMar>
          </w:tcPr>
          <w:p w14:paraId="0BB9565C" w14:textId="77777777" w:rsidR="000D2AA3" w:rsidRDefault="00000000">
            <w:pPr>
              <w:pStyle w:val="CodeBlock"/>
              <w:keepNext/>
              <w:keepLines/>
            </w:pPr>
            <w:r>
              <w:rPr>
                <w:rFonts w:eastAsia="等线"/>
              </w:rPr>
              <w:t>{</w:t>
            </w:r>
            <w:r>
              <w:rPr>
                <w:rFonts w:eastAsia="等线"/>
              </w:rPr>
              <w:br/>
              <w:t xml:space="preserve">  "scene": {"id":"SC-001","name":"baseline","duration_s":120},</w:t>
            </w:r>
            <w:r>
              <w:rPr>
                <w:rFonts w:eastAsia="等线"/>
              </w:rPr>
              <w:br/>
              <w:t xml:space="preserve">  "platforms": [{"id":"drone_1","type":"UAV","position":{}}],</w:t>
            </w:r>
            <w:r>
              <w:rPr>
                <w:rFonts w:eastAsia="等线"/>
              </w:rPr>
              <w:br/>
              <w:t xml:space="preserve">  "links": [{"id":"link_1","type":"SAT","source":"drone_1","target":"ground_1"}],</w:t>
            </w:r>
            <w:r>
              <w:rPr>
                <w:rFonts w:eastAsia="等线"/>
              </w:rPr>
              <w:br/>
              <w:t xml:space="preserve">  "jammers": [{"id":"jammer_1","type":"BROADBAND","power_w":100}],</w:t>
            </w:r>
            <w:r>
              <w:rPr>
                <w:rFonts w:eastAsia="等线"/>
              </w:rPr>
              <w:br/>
              <w:t xml:space="preserve">  "output": {"</w:t>
            </w:r>
            <w:proofErr w:type="spellStart"/>
            <w:r>
              <w:rPr>
                <w:rFonts w:eastAsia="等线"/>
              </w:rPr>
              <w:t>directory":"results</w:t>
            </w:r>
            <w:proofErr w:type="spellEnd"/>
            <w:r>
              <w:rPr>
                <w:rFonts w:eastAsia="等线"/>
              </w:rPr>
              <w:t>/SC-001","interval_ms":100}</w:t>
            </w:r>
            <w:r>
              <w:rPr>
                <w:rFonts w:eastAsia="等线"/>
              </w:rPr>
              <w:br/>
              <w:t>}</w:t>
            </w:r>
          </w:p>
        </w:tc>
      </w:tr>
    </w:tbl>
    <w:p w14:paraId="15137CE9" w14:textId="77777777" w:rsidR="000D2AA3" w:rsidRDefault="000D2AA3">
      <w:pPr>
        <w:pStyle w:val="BodyNoIndent"/>
      </w:pPr>
    </w:p>
    <w:p w14:paraId="27ABB8E2" w14:textId="77777777" w:rsidR="000D2AA3" w:rsidRDefault="00000000">
      <w:pPr>
        <w:pStyle w:val="31"/>
      </w:pPr>
      <w:bookmarkStart w:id="49" w:name="_Toc30672"/>
      <w:r>
        <w:rPr>
          <w:rFonts w:ascii="Times New Roman" w:eastAsia="黑体" w:hAnsi="Times New Roman"/>
        </w:rPr>
        <w:t xml:space="preserve">3.6.8 </w:t>
      </w:r>
      <w:proofErr w:type="spellStart"/>
      <w:r>
        <w:rPr>
          <w:rFonts w:ascii="Times New Roman" w:eastAsia="黑体" w:hAnsi="Times New Roman"/>
        </w:rPr>
        <w:t>数据流关系</w:t>
      </w:r>
      <w:bookmarkEnd w:id="49"/>
      <w:proofErr w:type="spellEnd"/>
    </w:p>
    <w:p w14:paraId="01E07F76" w14:textId="77777777" w:rsidR="000D2AA3" w:rsidRDefault="00000000">
      <w:pPr>
        <w:pStyle w:val="BodyNoIndent"/>
        <w:keepNext/>
        <w:keepLines/>
        <w:jc w:val="center"/>
      </w:pPr>
      <w:r>
        <w:rPr>
          <w:noProof/>
        </w:rPr>
        <w:drawing>
          <wp:inline distT="0" distB="0" distL="114300" distR="114300" wp14:anchorId="2C617AC3" wp14:editId="32AF4403">
            <wp:extent cx="5201920" cy="2832100"/>
            <wp:effectExtent l="0" t="0" r="1270" b="6985"/>
            <wp:docPr id="11" name="Picture 11" descr="图 11 数据流关系" title="图 11 数据流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 11 数据流关系" title="图 11 数据流关系"/>
                    <pic:cNvPicPr>
                      <a:picLocks noChangeAspect="1"/>
                    </pic:cNvPicPr>
                  </pic:nvPicPr>
                  <pic:blipFill>
                    <a:blip r:embed="rId18"/>
                    <a:stretch>
                      <a:fillRect/>
                    </a:stretch>
                  </pic:blipFill>
                  <pic:spPr>
                    <a:xfrm>
                      <a:off x="0" y="0"/>
                      <a:ext cx="5202309" cy="2832368"/>
                    </a:xfrm>
                    <a:prstGeom prst="rect">
                      <a:avLst/>
                    </a:prstGeom>
                  </pic:spPr>
                </pic:pic>
              </a:graphicData>
            </a:graphic>
          </wp:inline>
        </w:drawing>
      </w:r>
    </w:p>
    <w:p w14:paraId="1C867EAD" w14:textId="77777777" w:rsidR="000D2AA3" w:rsidRDefault="00000000">
      <w:pPr>
        <w:pStyle w:val="a7"/>
        <w:rPr>
          <w:lang w:eastAsia="zh-CN"/>
        </w:rPr>
      </w:pPr>
      <w:proofErr w:type="gramStart"/>
      <w:r>
        <w:rPr>
          <w:lang w:eastAsia="zh-CN"/>
        </w:rPr>
        <w:t>图</w:t>
      </w:r>
      <w:r>
        <w:rPr>
          <w:lang w:eastAsia="zh-CN"/>
        </w:rPr>
        <w:t xml:space="preserve"> 11 </w:t>
      </w:r>
      <w:r>
        <w:rPr>
          <w:lang w:eastAsia="zh-CN"/>
        </w:rPr>
        <w:t>数据流</w:t>
      </w:r>
      <w:proofErr w:type="gramEnd"/>
      <w:r>
        <w:rPr>
          <w:lang w:eastAsia="zh-CN"/>
        </w:rPr>
        <w:t>关系</w:t>
      </w:r>
    </w:p>
    <w:p w14:paraId="6EB67E27" w14:textId="77777777" w:rsidR="000D2AA3" w:rsidRDefault="00000000">
      <w:pPr>
        <w:pStyle w:val="21"/>
        <w:rPr>
          <w:lang w:eastAsia="zh-CN"/>
        </w:rPr>
      </w:pPr>
      <w:bookmarkStart w:id="50" w:name="_Toc22945"/>
      <w:proofErr w:type="gramStart"/>
      <w:r>
        <w:rPr>
          <w:rFonts w:ascii="Times New Roman" w:eastAsia="黑体" w:hAnsi="Times New Roman"/>
          <w:lang w:eastAsia="zh-CN"/>
        </w:rPr>
        <w:t xml:space="preserve">3.7 </w:t>
      </w:r>
      <w:r>
        <w:rPr>
          <w:rFonts w:ascii="Times New Roman" w:eastAsia="黑体" w:hAnsi="Times New Roman"/>
          <w:lang w:eastAsia="zh-CN"/>
        </w:rPr>
        <w:t>安全</w:t>
      </w:r>
      <w:proofErr w:type="gramEnd"/>
      <w:r>
        <w:rPr>
          <w:rFonts w:ascii="Times New Roman" w:eastAsia="黑体" w:hAnsi="Times New Roman"/>
          <w:lang w:eastAsia="zh-CN"/>
        </w:rPr>
        <w:t>性设计决策</w:t>
      </w:r>
      <w:bookmarkEnd w:id="50"/>
    </w:p>
    <w:p w14:paraId="6A127DB3" w14:textId="77777777" w:rsidR="000D2AA3" w:rsidRDefault="00000000">
      <w:pPr>
        <w:rPr>
          <w:lang w:eastAsia="zh-CN"/>
        </w:rPr>
      </w:pPr>
      <w:r>
        <w:rPr>
          <w:lang w:eastAsia="zh-CN"/>
        </w:rPr>
        <w:t>安全设计以本地最小权限、输入校验、进程隔离、数据目录控制、异常可恢复和操作审计为核心。</w:t>
      </w:r>
    </w:p>
    <w:p w14:paraId="626D2CA5" w14:textId="77777777" w:rsidR="000D2AA3" w:rsidRDefault="00000000">
      <w:pPr>
        <w:pStyle w:val="31"/>
      </w:pPr>
      <w:bookmarkStart w:id="51" w:name="_Toc25167"/>
      <w:r>
        <w:rPr>
          <w:rFonts w:ascii="Times New Roman" w:eastAsia="黑体" w:hAnsi="Times New Roman"/>
        </w:rPr>
        <w:t xml:space="preserve">3.7.1 </w:t>
      </w:r>
      <w:proofErr w:type="spellStart"/>
      <w:r>
        <w:rPr>
          <w:rFonts w:ascii="Times New Roman" w:eastAsia="黑体" w:hAnsi="Times New Roman"/>
        </w:rPr>
        <w:t>用户认证与权限控制</w:t>
      </w:r>
      <w:bookmarkEnd w:id="51"/>
      <w:proofErr w:type="spellEnd"/>
    </w:p>
    <w:p w14:paraId="11569002" w14:textId="77777777" w:rsidR="000D2AA3" w:rsidRDefault="00000000">
      <w:pPr>
        <w:pStyle w:val="a0"/>
        <w:spacing w:line="324" w:lineRule="auto"/>
        <w:ind w:left="420" w:hanging="215"/>
        <w:rPr>
          <w:lang w:eastAsia="zh-CN"/>
        </w:rPr>
      </w:pPr>
      <w:r>
        <w:rPr>
          <w:lang w:eastAsia="zh-CN"/>
        </w:rPr>
        <w:t>管理员和操作员分离，登录后按角色控制菜单和数据操作。</w:t>
      </w:r>
    </w:p>
    <w:p w14:paraId="40DF5CF1" w14:textId="77777777" w:rsidR="000D2AA3" w:rsidRDefault="00000000">
      <w:pPr>
        <w:pStyle w:val="a0"/>
        <w:spacing w:line="324" w:lineRule="auto"/>
        <w:ind w:left="420" w:hanging="215"/>
        <w:rPr>
          <w:lang w:eastAsia="zh-CN"/>
        </w:rPr>
      </w:pPr>
      <w:r>
        <w:rPr>
          <w:lang w:eastAsia="zh-CN"/>
        </w:rPr>
        <w:t>仿真进程由</w:t>
      </w:r>
      <w:r>
        <w:rPr>
          <w:lang w:eastAsia="zh-CN"/>
        </w:rPr>
        <w:t>Node.js</w:t>
      </w:r>
      <w:r>
        <w:rPr>
          <w:lang w:eastAsia="zh-CN"/>
        </w:rPr>
        <w:t>统一创建、监控和终止，禁止界面直接调用未知可执行文件。</w:t>
      </w:r>
    </w:p>
    <w:p w14:paraId="53FD5694" w14:textId="77777777" w:rsidR="000D2AA3" w:rsidRDefault="00000000">
      <w:pPr>
        <w:pStyle w:val="a0"/>
        <w:spacing w:line="324" w:lineRule="auto"/>
        <w:ind w:left="420" w:hanging="215"/>
        <w:rPr>
          <w:lang w:eastAsia="zh-CN"/>
        </w:rPr>
      </w:pPr>
      <w:r>
        <w:rPr>
          <w:lang w:eastAsia="zh-CN"/>
        </w:rPr>
        <w:lastRenderedPageBreak/>
        <w:t>所有文件路径限制在软件数据根目录内，防止路径穿越和覆盖系统文件。</w:t>
      </w:r>
    </w:p>
    <w:p w14:paraId="38EF3B1E" w14:textId="77777777" w:rsidR="000D2AA3" w:rsidRDefault="00000000">
      <w:pPr>
        <w:pStyle w:val="31"/>
        <w:rPr>
          <w:lang w:eastAsia="zh-CN"/>
        </w:rPr>
      </w:pPr>
      <w:bookmarkStart w:id="52" w:name="_Toc23189"/>
      <w:r>
        <w:rPr>
          <w:rFonts w:ascii="Times New Roman" w:eastAsia="黑体" w:hAnsi="Times New Roman"/>
          <w:lang w:eastAsia="zh-CN"/>
        </w:rPr>
        <w:t>3.7.</w:t>
      </w:r>
      <w:proofErr w:type="gramStart"/>
      <w:r>
        <w:rPr>
          <w:rFonts w:ascii="Times New Roman" w:eastAsia="黑体" w:hAnsi="Times New Roman"/>
          <w:lang w:eastAsia="zh-CN"/>
        </w:rPr>
        <w:t xml:space="preserve">2 </w:t>
      </w:r>
      <w:r>
        <w:rPr>
          <w:rFonts w:ascii="Times New Roman" w:eastAsia="黑体" w:hAnsi="Times New Roman"/>
          <w:lang w:eastAsia="zh-CN"/>
        </w:rPr>
        <w:t>输入</w:t>
      </w:r>
      <w:proofErr w:type="gramEnd"/>
      <w:r>
        <w:rPr>
          <w:rFonts w:ascii="Times New Roman" w:eastAsia="黑体" w:hAnsi="Times New Roman"/>
          <w:lang w:eastAsia="zh-CN"/>
        </w:rPr>
        <w:t>数据校验</w:t>
      </w:r>
      <w:bookmarkEnd w:id="52"/>
    </w:p>
    <w:p w14:paraId="4CBBAF16" w14:textId="77777777" w:rsidR="000D2AA3" w:rsidRDefault="00000000">
      <w:pPr>
        <w:rPr>
          <w:lang w:eastAsia="zh-CN"/>
        </w:rPr>
      </w:pPr>
      <w:r>
        <w:rPr>
          <w:lang w:eastAsia="zh-CN"/>
        </w:rPr>
        <w:t>所有数值输入在前端和脚本生成器双重校验。校验内容包括必填、类型、范围、单位、节点数量、端点存在性、频率和带宽关系、时序边界及文件路径。</w:t>
      </w:r>
    </w:p>
    <w:p w14:paraId="5738B9E1" w14:textId="77777777" w:rsidR="000D2AA3" w:rsidRDefault="00000000">
      <w:pPr>
        <w:pStyle w:val="31"/>
        <w:rPr>
          <w:lang w:eastAsia="zh-CN"/>
        </w:rPr>
      </w:pPr>
      <w:bookmarkStart w:id="53" w:name="_Toc9406"/>
      <w:r>
        <w:rPr>
          <w:rFonts w:ascii="Times New Roman" w:eastAsia="黑体" w:hAnsi="Times New Roman"/>
          <w:lang w:eastAsia="zh-CN"/>
        </w:rPr>
        <w:t>3.7.</w:t>
      </w:r>
      <w:proofErr w:type="gramStart"/>
      <w:r>
        <w:rPr>
          <w:rFonts w:ascii="Times New Roman" w:eastAsia="黑体" w:hAnsi="Times New Roman"/>
          <w:lang w:eastAsia="zh-CN"/>
        </w:rPr>
        <w:t xml:space="preserve">3 </w:t>
      </w:r>
      <w:r>
        <w:rPr>
          <w:rFonts w:ascii="Times New Roman" w:eastAsia="黑体" w:hAnsi="Times New Roman"/>
          <w:lang w:eastAsia="zh-CN"/>
        </w:rPr>
        <w:t>数据</w:t>
      </w:r>
      <w:proofErr w:type="gramEnd"/>
      <w:r>
        <w:rPr>
          <w:rFonts w:ascii="Times New Roman" w:eastAsia="黑体" w:hAnsi="Times New Roman"/>
          <w:lang w:eastAsia="zh-CN"/>
        </w:rPr>
        <w:t>文件安全存储</w:t>
      </w:r>
      <w:bookmarkEnd w:id="53"/>
    </w:p>
    <w:p w14:paraId="363FD33E" w14:textId="77777777" w:rsidR="000D2AA3" w:rsidRDefault="00000000">
      <w:pPr>
        <w:rPr>
          <w:lang w:eastAsia="zh-CN"/>
        </w:rPr>
      </w:pPr>
      <w:r>
        <w:rPr>
          <w:lang w:eastAsia="zh-CN"/>
        </w:rPr>
        <w:t>场景和设备参数文件按目录权限管理；结果和日志按任务目录隔离；数据库定期备份并保留校验摘要。敏感配置不得通过外部网络或普通联网设备传输。</w:t>
      </w:r>
    </w:p>
    <w:p w14:paraId="4997B795" w14:textId="77777777" w:rsidR="000D2AA3" w:rsidRDefault="00000000">
      <w:pPr>
        <w:pStyle w:val="21"/>
        <w:rPr>
          <w:lang w:eastAsia="zh-CN"/>
        </w:rPr>
      </w:pPr>
      <w:bookmarkStart w:id="54" w:name="_Toc12164"/>
      <w:proofErr w:type="gramStart"/>
      <w:r>
        <w:rPr>
          <w:rFonts w:ascii="Times New Roman" w:eastAsia="黑体" w:hAnsi="Times New Roman"/>
          <w:lang w:eastAsia="zh-CN"/>
        </w:rPr>
        <w:t xml:space="preserve">3.8 </w:t>
      </w:r>
      <w:r>
        <w:rPr>
          <w:rFonts w:ascii="Times New Roman" w:eastAsia="黑体" w:hAnsi="Times New Roman"/>
          <w:lang w:eastAsia="zh-CN"/>
        </w:rPr>
        <w:t>保密</w:t>
      </w:r>
      <w:proofErr w:type="gramEnd"/>
      <w:r>
        <w:rPr>
          <w:rFonts w:ascii="Times New Roman" w:eastAsia="黑体" w:hAnsi="Times New Roman"/>
          <w:lang w:eastAsia="zh-CN"/>
        </w:rPr>
        <w:t>性设计决策</w:t>
      </w:r>
      <w:bookmarkEnd w:id="54"/>
    </w:p>
    <w:p w14:paraId="5C6AA299" w14:textId="77777777" w:rsidR="000D2AA3" w:rsidRDefault="00000000">
      <w:pPr>
        <w:rPr>
          <w:lang w:eastAsia="zh-CN"/>
        </w:rPr>
      </w:pPr>
      <w:r>
        <w:rPr>
          <w:lang w:eastAsia="zh-CN"/>
        </w:rPr>
        <w:t>系统按单机离线保密环境设计，源码、插件、场景模板、设备参数、仿真结果和文档均纳入项目资料管理。</w:t>
      </w:r>
    </w:p>
    <w:p w14:paraId="01ECAEC3" w14:textId="77777777" w:rsidR="000D2AA3" w:rsidRDefault="00000000">
      <w:pPr>
        <w:pStyle w:val="31"/>
        <w:spacing w:beforeLines="50" w:before="156" w:afterLines="50" w:after="156" w:line="360" w:lineRule="auto"/>
        <w:rPr>
          <w:rFonts w:eastAsia="黑体"/>
          <w:kern w:val="24"/>
          <w:sz w:val="28"/>
          <w:szCs w:val="24"/>
          <w:lang w:eastAsia="zh-CN"/>
        </w:rPr>
      </w:pPr>
      <w:bookmarkStart w:id="55" w:name="_Toc3300"/>
      <w:r>
        <w:rPr>
          <w:rFonts w:eastAsia="黑体"/>
          <w:kern w:val="24"/>
          <w:sz w:val="28"/>
          <w:szCs w:val="24"/>
          <w:lang w:eastAsia="zh-CN"/>
        </w:rPr>
        <w:t>3.8.</w:t>
      </w:r>
      <w:proofErr w:type="gramStart"/>
      <w:r>
        <w:rPr>
          <w:rFonts w:eastAsia="黑体"/>
          <w:kern w:val="24"/>
          <w:sz w:val="28"/>
          <w:szCs w:val="24"/>
          <w:lang w:eastAsia="zh-CN"/>
        </w:rPr>
        <w:t xml:space="preserve">1 </w:t>
      </w:r>
      <w:r>
        <w:rPr>
          <w:rFonts w:eastAsia="黑体"/>
          <w:kern w:val="24"/>
          <w:sz w:val="28"/>
          <w:szCs w:val="24"/>
          <w:lang w:eastAsia="zh-CN"/>
        </w:rPr>
        <w:t>场景</w:t>
      </w:r>
      <w:proofErr w:type="gramEnd"/>
      <w:r>
        <w:rPr>
          <w:rFonts w:eastAsia="黑体"/>
          <w:kern w:val="24"/>
          <w:sz w:val="28"/>
          <w:szCs w:val="24"/>
          <w:lang w:eastAsia="zh-CN"/>
        </w:rPr>
        <w:t>配置数据保密处理</w:t>
      </w:r>
      <w:bookmarkEnd w:id="55"/>
    </w:p>
    <w:p w14:paraId="6FF926E2" w14:textId="77777777" w:rsidR="000D2AA3" w:rsidRDefault="00000000">
      <w:pPr>
        <w:ind w:firstLineChars="200" w:firstLine="480"/>
        <w:jc w:val="left"/>
        <w:rPr>
          <w:rFonts w:eastAsia="宋体" w:cs="Times New Roman"/>
          <w:sz w:val="24"/>
          <w:lang w:eastAsia="zh-CN"/>
        </w:rPr>
      </w:pPr>
      <w:r>
        <w:rPr>
          <w:rFonts w:eastAsia="宋体" w:cs="Times New Roman" w:hint="eastAsia"/>
          <w:sz w:val="24"/>
          <w:lang w:eastAsia="zh-CN"/>
        </w:rPr>
        <w:t>场景配置数据包含节点参数、链路参数、干扰参数、设备基准参数等核心仿真输入数据，属于敏感管控范畴，从存储、访问、内存、审计四个维度设计保密处理机制。</w:t>
      </w:r>
      <w:r>
        <w:rPr>
          <w:rFonts w:eastAsia="宋体" w:cs="Times New Roman" w:hint="eastAsia"/>
          <w:sz w:val="24"/>
          <w:lang w:eastAsia="zh-CN"/>
        </w:rPr>
        <w:t xml:space="preserve"> </w:t>
      </w:r>
      <w:r>
        <w:rPr>
          <w:rFonts w:eastAsia="宋体" w:cs="Times New Roman" w:hint="eastAsia"/>
          <w:sz w:val="24"/>
          <w:lang w:eastAsia="zh-CN"/>
        </w:rPr>
        <w:t>在文件存储加密层面，所有场景配置</w:t>
      </w:r>
      <w:r>
        <w:rPr>
          <w:rFonts w:eastAsia="宋体" w:cs="Times New Roman" w:hint="eastAsia"/>
          <w:sz w:val="24"/>
          <w:lang w:eastAsia="zh-CN"/>
        </w:rPr>
        <w:t xml:space="preserve"> JSON </w:t>
      </w:r>
      <w:r>
        <w:rPr>
          <w:rFonts w:eastAsia="宋体" w:cs="Times New Roman" w:hint="eastAsia"/>
          <w:sz w:val="24"/>
          <w:lang w:eastAsia="zh-CN"/>
        </w:rPr>
        <w:t>文件、</w:t>
      </w:r>
      <w:r>
        <w:rPr>
          <w:rFonts w:eastAsia="宋体" w:cs="Times New Roman" w:hint="eastAsia"/>
          <w:sz w:val="24"/>
          <w:lang w:eastAsia="zh-CN"/>
        </w:rPr>
        <w:t xml:space="preserve">AFSIM </w:t>
      </w:r>
      <w:r>
        <w:rPr>
          <w:rFonts w:eastAsia="宋体" w:cs="Times New Roman" w:hint="eastAsia"/>
          <w:sz w:val="24"/>
          <w:lang w:eastAsia="zh-CN"/>
        </w:rPr>
        <w:t>场景脚本文件、设备参数模板文件均采用对称加密算法进行本地落盘加密，文件写入时由加密模块自动完成明文加密，文件读取时先校验当前登录用户权限，权限校验通过后方可解密加载至内存，禁止配置数据以明文形式存储在本地磁盘中，避免存储介质外流导致参数泄露。</w:t>
      </w:r>
      <w:r>
        <w:rPr>
          <w:rFonts w:eastAsia="宋体" w:cs="Times New Roman" w:hint="eastAsia"/>
          <w:sz w:val="24"/>
          <w:lang w:eastAsia="zh-CN"/>
        </w:rPr>
        <w:t xml:space="preserve">SQLite </w:t>
      </w:r>
      <w:r>
        <w:rPr>
          <w:rFonts w:eastAsia="宋体" w:cs="Times New Roman" w:hint="eastAsia"/>
          <w:sz w:val="24"/>
          <w:lang w:eastAsia="zh-CN"/>
        </w:rPr>
        <w:t>嵌入式数据库同步采用文件级加密机制，用户表、权限表、设备参数表等内置数据表均加密存储，无法通过第三方数据库工具直接读取解析，仅软件内部数据库访问组件可正常读写。</w:t>
      </w:r>
      <w:r>
        <w:rPr>
          <w:rFonts w:eastAsia="宋体" w:cs="Times New Roman" w:hint="eastAsia"/>
          <w:sz w:val="24"/>
          <w:lang w:eastAsia="zh-CN"/>
        </w:rPr>
        <w:t xml:space="preserve"> </w:t>
      </w:r>
      <w:r>
        <w:rPr>
          <w:rFonts w:eastAsia="宋体" w:cs="Times New Roman" w:hint="eastAsia"/>
          <w:sz w:val="24"/>
          <w:lang w:eastAsia="zh-CN"/>
        </w:rPr>
        <w:t>在访问权限控制层面，场景配置数据的全量导出、底层参数修改、模板库更新操作</w:t>
      </w:r>
      <w:r>
        <w:rPr>
          <w:rFonts w:eastAsia="宋体" w:cs="Times New Roman" w:hint="eastAsia"/>
          <w:sz w:val="24"/>
          <w:lang w:eastAsia="zh-CN"/>
        </w:rPr>
        <w:lastRenderedPageBreak/>
        <w:t>仅管理员角色拥有权限，操作员角色仅支持加载预置场景模板、调整非核心仿真参数、新建临时场景，无法导出完整的底层配置文件，也无法修改设备参数库的基准值，通过角色权限隔离实现敏感配置数据的最小范围知悉。</w:t>
      </w:r>
      <w:r>
        <w:rPr>
          <w:rFonts w:eastAsia="宋体" w:cs="Times New Roman" w:hint="eastAsia"/>
          <w:sz w:val="24"/>
          <w:lang w:eastAsia="zh-CN"/>
        </w:rPr>
        <w:t xml:space="preserve"> </w:t>
      </w:r>
      <w:r>
        <w:rPr>
          <w:rFonts w:eastAsia="宋体" w:cs="Times New Roman" w:hint="eastAsia"/>
          <w:sz w:val="24"/>
          <w:lang w:eastAsia="zh-CN"/>
        </w:rPr>
        <w:t>在内存数据防护层面，场景配置数据仅在仿真运行期间留存于进程专属内存空间，仿真任务结束、用户退出场景编辑界面或关闭系统时，自动执行内存敏感数据清理逻辑，释放并覆盖配置数据占用的内存区域，避免内存残留导致的信息泄露风险。</w:t>
      </w:r>
      <w:r>
        <w:rPr>
          <w:rFonts w:eastAsia="宋体" w:cs="Times New Roman" w:hint="eastAsia"/>
          <w:sz w:val="24"/>
          <w:lang w:eastAsia="zh-CN"/>
        </w:rPr>
        <w:t xml:space="preserve"> </w:t>
      </w:r>
      <w:r>
        <w:rPr>
          <w:rFonts w:eastAsia="宋体" w:cs="Times New Roman" w:hint="eastAsia"/>
          <w:sz w:val="24"/>
          <w:lang w:eastAsia="zh-CN"/>
        </w:rPr>
        <w:t>在操作审计层面，所有场景配置的新建、修改、导入、导出、删除操作均自动记录至操作日志，日志内容包含操作人账号、操作时间、操作类型、对应场景标识，操作日志仅支持查看不支持修改删除，实现场景配置数据的所有操作行为全程可追溯。</w:t>
      </w:r>
    </w:p>
    <w:p w14:paraId="4455A736" w14:textId="77777777" w:rsidR="000D2AA3" w:rsidRDefault="00000000">
      <w:pPr>
        <w:pStyle w:val="31"/>
        <w:spacing w:beforeLines="50" w:before="156" w:afterLines="50" w:after="156" w:line="360" w:lineRule="auto"/>
        <w:rPr>
          <w:rFonts w:eastAsia="黑体"/>
          <w:kern w:val="24"/>
          <w:sz w:val="28"/>
          <w:szCs w:val="24"/>
          <w:lang w:eastAsia="zh-CN"/>
        </w:rPr>
      </w:pPr>
      <w:bookmarkStart w:id="56" w:name="_Toc3935"/>
      <w:r>
        <w:rPr>
          <w:rFonts w:eastAsia="黑体"/>
          <w:kern w:val="24"/>
          <w:sz w:val="28"/>
          <w:szCs w:val="24"/>
          <w:lang w:eastAsia="zh-CN"/>
        </w:rPr>
        <w:t>3.8.</w:t>
      </w:r>
      <w:proofErr w:type="gramStart"/>
      <w:r>
        <w:rPr>
          <w:rFonts w:eastAsia="黑体"/>
          <w:kern w:val="24"/>
          <w:sz w:val="28"/>
          <w:szCs w:val="24"/>
          <w:lang w:eastAsia="zh-CN"/>
        </w:rPr>
        <w:t xml:space="preserve">2 </w:t>
      </w:r>
      <w:r>
        <w:rPr>
          <w:rFonts w:eastAsia="黑体"/>
          <w:kern w:val="24"/>
          <w:sz w:val="28"/>
          <w:szCs w:val="24"/>
          <w:lang w:eastAsia="zh-CN"/>
        </w:rPr>
        <w:t>仿真</w:t>
      </w:r>
      <w:proofErr w:type="gramEnd"/>
      <w:r>
        <w:rPr>
          <w:rFonts w:eastAsia="黑体"/>
          <w:kern w:val="24"/>
          <w:sz w:val="28"/>
          <w:szCs w:val="24"/>
          <w:lang w:eastAsia="zh-CN"/>
        </w:rPr>
        <w:t>结果数据分类分级</w:t>
      </w:r>
      <w:bookmarkEnd w:id="56"/>
    </w:p>
    <w:p w14:paraId="24FC9DCF" w14:textId="77777777" w:rsidR="000D2AA3" w:rsidRDefault="00000000">
      <w:pPr>
        <w:ind w:firstLineChars="200" w:firstLine="480"/>
        <w:jc w:val="left"/>
        <w:rPr>
          <w:lang w:eastAsia="zh-CN"/>
        </w:rPr>
      </w:pPr>
      <w:r>
        <w:rPr>
          <w:rFonts w:eastAsia="宋体" w:cs="Times New Roman" w:hint="eastAsia"/>
          <w:sz w:val="24"/>
          <w:lang w:eastAsia="zh-CN"/>
        </w:rPr>
        <w:t>根据数据敏感程度、业务价值与使用范围，将仿真结果数据划分为三个等级，实施差异化的存储、访问、导出管控策略，兼顾数据使用效率与保密安全。</w:t>
      </w:r>
      <w:r>
        <w:rPr>
          <w:rFonts w:eastAsia="宋体" w:cs="Times New Roman" w:hint="eastAsia"/>
          <w:sz w:val="24"/>
          <w:lang w:eastAsia="zh-CN"/>
        </w:rPr>
        <w:t xml:space="preserve"> </w:t>
      </w:r>
      <w:r>
        <w:rPr>
          <w:rFonts w:eastAsia="宋体" w:cs="Times New Roman" w:hint="eastAsia"/>
          <w:sz w:val="24"/>
          <w:lang w:eastAsia="zh-CN"/>
        </w:rPr>
        <w:t>一级为内部公开数据，主要包括仿真运行状态标识、链路通断概览、汇总统计指标、态势概览信息等非核心数据。该级别数据所有登录用户均可查看，支持概览报表导出与界面截图，不做额外加密与权限限制，满足日常仿真演示、结果快速查看的使用需求。</w:t>
      </w:r>
      <w:r>
        <w:rPr>
          <w:rFonts w:eastAsia="宋体" w:cs="Times New Roman" w:hint="eastAsia"/>
          <w:sz w:val="24"/>
          <w:lang w:eastAsia="zh-CN"/>
        </w:rPr>
        <w:t xml:space="preserve"> </w:t>
      </w:r>
      <w:r>
        <w:rPr>
          <w:rFonts w:eastAsia="宋体" w:cs="Times New Roman" w:hint="eastAsia"/>
          <w:sz w:val="24"/>
          <w:lang w:eastAsia="zh-CN"/>
        </w:rPr>
        <w:t>二级为敏感数据，主要包括全量链路</w:t>
      </w:r>
      <w:r>
        <w:rPr>
          <w:rFonts w:eastAsia="宋体" w:cs="Times New Roman" w:hint="eastAsia"/>
          <w:sz w:val="24"/>
          <w:lang w:eastAsia="zh-CN"/>
        </w:rPr>
        <w:t xml:space="preserve"> SNR/BER </w:t>
      </w:r>
      <w:r>
        <w:rPr>
          <w:rFonts w:eastAsia="宋体" w:cs="Times New Roman" w:hint="eastAsia"/>
          <w:sz w:val="24"/>
          <w:lang w:eastAsia="zh-CN"/>
        </w:rPr>
        <w:t>时序明细数据、干扰参数运行明细、链路切换事件明细、节点运动轨迹数据等核心仿真原始数据。该级别数据仅管理员与授权操作员可查看与导出</w:t>
      </w:r>
      <w:r>
        <w:rPr>
          <w:rFonts w:eastAsia="宋体" w:cs="Times New Roman" w:hint="eastAsia"/>
          <w:sz w:val="24"/>
          <w:lang w:eastAsia="zh-CN"/>
        </w:rPr>
        <w:t xml:space="preserve"> CSV </w:t>
      </w:r>
      <w:r>
        <w:rPr>
          <w:rFonts w:eastAsia="宋体" w:cs="Times New Roman" w:hint="eastAsia"/>
          <w:sz w:val="24"/>
          <w:lang w:eastAsia="zh-CN"/>
        </w:rPr>
        <w:t>格式原始数据，导出操作需记录审计日志，留存导出人、导出时间、数据范围信息，数据文件导出时自动添加水印标识，便于溯源管理。</w:t>
      </w:r>
      <w:r>
        <w:rPr>
          <w:rFonts w:eastAsia="宋体" w:cs="Times New Roman" w:hint="eastAsia"/>
          <w:sz w:val="24"/>
          <w:lang w:eastAsia="zh-CN"/>
        </w:rPr>
        <w:t xml:space="preserve"> </w:t>
      </w:r>
      <w:r>
        <w:rPr>
          <w:rFonts w:eastAsia="宋体" w:cs="Times New Roman" w:hint="eastAsia"/>
          <w:sz w:val="24"/>
          <w:lang w:eastAsia="zh-CN"/>
        </w:rPr>
        <w:t>三级为核心成果数据，主要包括批量仿真参数对比分析报告、通信组织方案优化结论、综合效能评估报告等分析成果类数据。该级别数据仅管理员角色可生成与导出，导出前需进行二次身份校验，生成的</w:t>
      </w:r>
      <w:r>
        <w:rPr>
          <w:rFonts w:eastAsia="宋体" w:cs="Times New Roman" w:hint="eastAsia"/>
          <w:sz w:val="24"/>
          <w:lang w:eastAsia="zh-CN"/>
        </w:rPr>
        <w:t xml:space="preserve"> PDF/HTML </w:t>
      </w:r>
      <w:r>
        <w:rPr>
          <w:rFonts w:eastAsia="宋体" w:cs="Times New Roman" w:hint="eastAsia"/>
          <w:sz w:val="24"/>
          <w:lang w:eastAsia="zh-CN"/>
        </w:rPr>
        <w:t>格式报表内置不可去除的溯源水印，数据文件采用更高强度的加密算法存储，严格控制知悉范围。</w:t>
      </w:r>
      <w:r>
        <w:rPr>
          <w:rFonts w:eastAsia="宋体" w:cs="Times New Roman" w:hint="eastAsia"/>
          <w:sz w:val="24"/>
          <w:lang w:eastAsia="zh-CN"/>
        </w:rPr>
        <w:t xml:space="preserve"> </w:t>
      </w:r>
      <w:r>
        <w:rPr>
          <w:rFonts w:eastAsia="宋体" w:cs="Times New Roman" w:hint="eastAsia"/>
          <w:sz w:val="24"/>
          <w:lang w:eastAsia="zh-CN"/>
        </w:rPr>
        <w:t>存储设计层面，不同等级的仿真结果数据分目录存储，对应不同的加密强度与访问校验逻辑，三级数据存储目录设置额外的访问锁，仅管理员身份可解锁读取，进一步提升核心数据的安全防护等级。</w:t>
      </w:r>
    </w:p>
    <w:p w14:paraId="0A3EC3DA" w14:textId="77777777" w:rsidR="000D2AA3" w:rsidRDefault="00000000">
      <w:pPr>
        <w:pStyle w:val="21"/>
        <w:rPr>
          <w:lang w:eastAsia="zh-CN"/>
        </w:rPr>
      </w:pPr>
      <w:bookmarkStart w:id="57" w:name="_Toc15626"/>
      <w:proofErr w:type="gramStart"/>
      <w:r>
        <w:rPr>
          <w:rFonts w:ascii="Times New Roman" w:eastAsia="黑体" w:hAnsi="Times New Roman"/>
          <w:lang w:eastAsia="zh-CN"/>
        </w:rPr>
        <w:lastRenderedPageBreak/>
        <w:t xml:space="preserve">3.9 </w:t>
      </w:r>
      <w:r>
        <w:rPr>
          <w:rFonts w:ascii="Times New Roman" w:eastAsia="黑体" w:hAnsi="Times New Roman"/>
          <w:lang w:eastAsia="zh-CN"/>
        </w:rPr>
        <w:t>易用</w:t>
      </w:r>
      <w:proofErr w:type="gramEnd"/>
      <w:r>
        <w:rPr>
          <w:rFonts w:ascii="Times New Roman" w:eastAsia="黑体" w:hAnsi="Times New Roman"/>
          <w:lang w:eastAsia="zh-CN"/>
        </w:rPr>
        <w:t>性设计决策</w:t>
      </w:r>
      <w:bookmarkEnd w:id="57"/>
    </w:p>
    <w:p w14:paraId="24EC37C5" w14:textId="77777777" w:rsidR="000D2AA3" w:rsidRDefault="00000000">
      <w:pPr>
        <w:rPr>
          <w:lang w:eastAsia="zh-CN"/>
        </w:rPr>
      </w:pPr>
      <w:r>
        <w:rPr>
          <w:lang w:eastAsia="zh-CN"/>
        </w:rPr>
        <w:t>易用性设计强调无脚本操作、默认参数、可视化反馈和结果可追踪。界面以任务状态为中心组织操作，避免用户在仿真运行时修改只读参数。</w:t>
      </w:r>
    </w:p>
    <w:p w14:paraId="1524558A" w14:textId="77777777" w:rsidR="000D2AA3" w:rsidRDefault="00000000">
      <w:pPr>
        <w:pStyle w:val="31"/>
        <w:rPr>
          <w:lang w:eastAsia="zh-CN"/>
        </w:rPr>
      </w:pPr>
      <w:bookmarkStart w:id="58" w:name="_Toc17897"/>
      <w:r>
        <w:rPr>
          <w:rFonts w:ascii="Times New Roman" w:eastAsia="黑体" w:hAnsi="Times New Roman"/>
          <w:lang w:eastAsia="zh-CN"/>
        </w:rPr>
        <w:t>3.9.</w:t>
      </w:r>
      <w:proofErr w:type="gramStart"/>
      <w:r>
        <w:rPr>
          <w:rFonts w:ascii="Times New Roman" w:eastAsia="黑体" w:hAnsi="Times New Roman"/>
          <w:lang w:eastAsia="zh-CN"/>
        </w:rPr>
        <w:t xml:space="preserve">1 </w:t>
      </w:r>
      <w:r>
        <w:rPr>
          <w:rFonts w:ascii="Times New Roman" w:eastAsia="黑体" w:hAnsi="Times New Roman"/>
          <w:lang w:eastAsia="zh-CN"/>
        </w:rPr>
        <w:t>可</w:t>
      </w:r>
      <w:proofErr w:type="gramEnd"/>
      <w:r>
        <w:rPr>
          <w:rFonts w:ascii="Times New Roman" w:eastAsia="黑体" w:hAnsi="Times New Roman"/>
          <w:lang w:eastAsia="zh-CN"/>
        </w:rPr>
        <w:t>视化场景配置</w:t>
      </w:r>
      <w:bookmarkEnd w:id="58"/>
    </w:p>
    <w:p w14:paraId="2DF241DC" w14:textId="77777777" w:rsidR="000D2AA3" w:rsidRDefault="00000000">
      <w:pPr>
        <w:rPr>
          <w:lang w:eastAsia="zh-CN"/>
        </w:rPr>
      </w:pPr>
      <w:r>
        <w:rPr>
          <w:lang w:eastAsia="zh-CN"/>
        </w:rPr>
        <w:t>场景配置采用分组面板、下拉选择、数值输入、列表和地图点选方式；提供默认模板、撤销</w:t>
      </w:r>
      <w:r>
        <w:rPr>
          <w:lang w:eastAsia="zh-CN"/>
        </w:rPr>
        <w:t>/</w:t>
      </w:r>
      <w:r>
        <w:rPr>
          <w:lang w:eastAsia="zh-CN"/>
        </w:rPr>
        <w:t>重置、批量导入和字段说明。</w:t>
      </w:r>
    </w:p>
    <w:p w14:paraId="41D56DA3" w14:textId="77777777" w:rsidR="000D2AA3" w:rsidRDefault="00000000">
      <w:pPr>
        <w:pStyle w:val="31"/>
        <w:rPr>
          <w:lang w:eastAsia="zh-CN"/>
        </w:rPr>
      </w:pPr>
      <w:bookmarkStart w:id="59" w:name="_Toc8729"/>
      <w:r>
        <w:rPr>
          <w:rFonts w:ascii="Times New Roman" w:eastAsia="黑体" w:hAnsi="Times New Roman"/>
          <w:lang w:eastAsia="zh-CN"/>
        </w:rPr>
        <w:t>3.9.</w:t>
      </w:r>
      <w:proofErr w:type="gramStart"/>
      <w:r>
        <w:rPr>
          <w:rFonts w:ascii="Times New Roman" w:eastAsia="黑体" w:hAnsi="Times New Roman"/>
          <w:lang w:eastAsia="zh-CN"/>
        </w:rPr>
        <w:t xml:space="preserve">2 </w:t>
      </w:r>
      <w:r>
        <w:rPr>
          <w:rFonts w:ascii="Times New Roman" w:eastAsia="黑体" w:hAnsi="Times New Roman"/>
          <w:lang w:eastAsia="zh-CN"/>
        </w:rPr>
        <w:t>实时</w:t>
      </w:r>
      <w:proofErr w:type="gramEnd"/>
      <w:r>
        <w:rPr>
          <w:rFonts w:ascii="Times New Roman" w:eastAsia="黑体" w:hAnsi="Times New Roman"/>
          <w:lang w:eastAsia="zh-CN"/>
        </w:rPr>
        <w:t>态势展示与交互</w:t>
      </w:r>
      <w:bookmarkEnd w:id="59"/>
    </w:p>
    <w:p w14:paraId="33DBE274" w14:textId="77777777" w:rsidR="000D2AA3" w:rsidRDefault="00000000">
      <w:pPr>
        <w:rPr>
          <w:lang w:eastAsia="zh-CN"/>
        </w:rPr>
      </w:pPr>
      <w:r>
        <w:rPr>
          <w:lang w:eastAsia="zh-CN"/>
        </w:rPr>
        <w:t>态势展示采用节点图标、链路颜色、干扰覆盖圆和状态灯表达状态；点击对象可查看详情；异常链路和切换事件自动高亮并保留时间线。</w:t>
      </w:r>
    </w:p>
    <w:p w14:paraId="158B469F" w14:textId="77777777" w:rsidR="000D2AA3" w:rsidRDefault="00000000">
      <w:pPr>
        <w:pStyle w:val="31"/>
        <w:rPr>
          <w:lang w:eastAsia="zh-CN"/>
        </w:rPr>
      </w:pPr>
      <w:bookmarkStart w:id="60" w:name="_Toc25549"/>
      <w:r>
        <w:rPr>
          <w:rFonts w:ascii="Times New Roman" w:eastAsia="黑体" w:hAnsi="Times New Roman"/>
          <w:lang w:eastAsia="zh-CN"/>
        </w:rPr>
        <w:t xml:space="preserve">3.9.3 </w:t>
      </w:r>
      <w:r>
        <w:rPr>
          <w:rFonts w:ascii="Times New Roman" w:eastAsia="黑体" w:hAnsi="Times New Roman"/>
          <w:lang w:eastAsia="zh-CN"/>
        </w:rPr>
        <w:t>一键式报表生成</w:t>
      </w:r>
      <w:bookmarkEnd w:id="60"/>
    </w:p>
    <w:p w14:paraId="1B210A5F" w14:textId="77777777" w:rsidR="000D2AA3" w:rsidRDefault="00000000">
      <w:pPr>
        <w:rPr>
          <w:lang w:eastAsia="zh-CN"/>
        </w:rPr>
      </w:pPr>
      <w:r>
        <w:rPr>
          <w:lang w:eastAsia="zh-CN"/>
        </w:rPr>
        <w:t>报表生成提供一键导出，自动带入场景名称、任务编号、软件版本、参数摘要、统计指标、曲线和事件汇总。</w:t>
      </w:r>
    </w:p>
    <w:p w14:paraId="5D97925C" w14:textId="77777777" w:rsidR="000D2AA3" w:rsidRDefault="00000000">
      <w:pPr>
        <w:pStyle w:val="21"/>
        <w:rPr>
          <w:lang w:eastAsia="zh-CN"/>
        </w:rPr>
      </w:pPr>
      <w:bookmarkStart w:id="61" w:name="_Toc11224"/>
      <w:proofErr w:type="gramStart"/>
      <w:r>
        <w:rPr>
          <w:lang w:eastAsia="zh-CN"/>
        </w:rPr>
        <w:t xml:space="preserve">3.10 </w:t>
      </w:r>
      <w:r>
        <w:rPr>
          <w:lang w:eastAsia="zh-CN"/>
        </w:rPr>
        <w:t>测试</w:t>
      </w:r>
      <w:proofErr w:type="gramEnd"/>
      <w:r>
        <w:rPr>
          <w:lang w:eastAsia="zh-CN"/>
        </w:rPr>
        <w:t>性设计决策</w:t>
      </w:r>
      <w:bookmarkEnd w:id="61"/>
    </w:p>
    <w:p w14:paraId="1AD6C7F0" w14:textId="77777777" w:rsidR="000D2AA3" w:rsidRDefault="00000000">
      <w:pPr>
        <w:rPr>
          <w:lang w:eastAsia="zh-CN"/>
        </w:rPr>
      </w:pPr>
      <w:r>
        <w:rPr>
          <w:lang w:eastAsia="zh-CN"/>
        </w:rPr>
        <w:t>测试性设计通过模块化、确定性输入、事件日志、</w:t>
      </w:r>
      <w:r>
        <w:rPr>
          <w:lang w:eastAsia="zh-CN"/>
        </w:rPr>
        <w:t>CSV</w:t>
      </w:r>
      <w:r>
        <w:rPr>
          <w:lang w:eastAsia="zh-CN"/>
        </w:rPr>
        <w:t>契约、状态机和错误码保证问题可复现、可隔离、可定位。</w:t>
      </w:r>
    </w:p>
    <w:p w14:paraId="3CC106F9" w14:textId="77777777" w:rsidR="000D2AA3" w:rsidRDefault="00000000">
      <w:pPr>
        <w:pStyle w:val="BodyNoIndent"/>
        <w:keepNext/>
        <w:keepLines/>
        <w:jc w:val="center"/>
      </w:pPr>
      <w:r>
        <w:rPr>
          <w:noProof/>
        </w:rPr>
        <w:lastRenderedPageBreak/>
        <w:drawing>
          <wp:inline distT="0" distB="0" distL="114300" distR="114300" wp14:anchorId="08D0F146" wp14:editId="52C4B729">
            <wp:extent cx="5201920" cy="2832100"/>
            <wp:effectExtent l="0" t="0" r="1270" b="6985"/>
            <wp:docPr id="13" name="Picture 13" descr="图 13 分层验证与测试闭环" title="图 13 分层验证与测试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图 13 分层验证与测试闭环" title="图 13 分层验证与测试闭环"/>
                    <pic:cNvPicPr>
                      <a:picLocks noChangeAspect="1"/>
                    </pic:cNvPicPr>
                  </pic:nvPicPr>
                  <pic:blipFill>
                    <a:blip r:embed="rId19"/>
                    <a:stretch>
                      <a:fillRect/>
                    </a:stretch>
                  </pic:blipFill>
                  <pic:spPr>
                    <a:xfrm>
                      <a:off x="0" y="0"/>
                      <a:ext cx="5202309" cy="2832368"/>
                    </a:xfrm>
                    <a:prstGeom prst="rect">
                      <a:avLst/>
                    </a:prstGeom>
                  </pic:spPr>
                </pic:pic>
              </a:graphicData>
            </a:graphic>
          </wp:inline>
        </w:drawing>
      </w:r>
    </w:p>
    <w:p w14:paraId="54354E8E" w14:textId="77777777" w:rsidR="000D2AA3" w:rsidRDefault="00000000">
      <w:pPr>
        <w:pStyle w:val="a7"/>
        <w:rPr>
          <w:lang w:eastAsia="zh-CN"/>
        </w:rPr>
      </w:pPr>
      <w:proofErr w:type="gramStart"/>
      <w:r>
        <w:rPr>
          <w:lang w:eastAsia="zh-CN"/>
        </w:rPr>
        <w:t>图</w:t>
      </w:r>
      <w:r>
        <w:rPr>
          <w:lang w:eastAsia="zh-CN"/>
        </w:rPr>
        <w:t xml:space="preserve"> 13 </w:t>
      </w:r>
      <w:r>
        <w:rPr>
          <w:lang w:eastAsia="zh-CN"/>
        </w:rPr>
        <w:t>分</w:t>
      </w:r>
      <w:proofErr w:type="gramEnd"/>
      <w:r>
        <w:rPr>
          <w:lang w:eastAsia="zh-CN"/>
        </w:rPr>
        <w:t>层验证与测试闭环</w:t>
      </w:r>
    </w:p>
    <w:p w14:paraId="1C137E19" w14:textId="77777777" w:rsidR="000D2AA3" w:rsidRDefault="00000000">
      <w:pPr>
        <w:pStyle w:val="31"/>
        <w:rPr>
          <w:lang w:eastAsia="zh-CN"/>
        </w:rPr>
      </w:pPr>
      <w:bookmarkStart w:id="62" w:name="_Toc15475"/>
      <w:r>
        <w:rPr>
          <w:rFonts w:ascii="Times New Roman" w:eastAsia="黑体" w:hAnsi="Times New Roman"/>
          <w:lang w:eastAsia="zh-CN"/>
        </w:rPr>
        <w:t>3.10.</w:t>
      </w:r>
      <w:proofErr w:type="gramStart"/>
      <w:r>
        <w:rPr>
          <w:rFonts w:ascii="Times New Roman" w:eastAsia="黑体" w:hAnsi="Times New Roman"/>
          <w:lang w:eastAsia="zh-CN"/>
        </w:rPr>
        <w:t xml:space="preserve">1 </w:t>
      </w:r>
      <w:r>
        <w:rPr>
          <w:rFonts w:ascii="Times New Roman" w:eastAsia="黑体" w:hAnsi="Times New Roman"/>
          <w:lang w:eastAsia="zh-CN"/>
        </w:rPr>
        <w:t>单元</w:t>
      </w:r>
      <w:proofErr w:type="gramEnd"/>
      <w:r>
        <w:rPr>
          <w:rFonts w:ascii="Times New Roman" w:eastAsia="黑体" w:hAnsi="Times New Roman"/>
          <w:lang w:eastAsia="zh-CN"/>
        </w:rPr>
        <w:t>测试策略</w:t>
      </w:r>
      <w:bookmarkEnd w:id="62"/>
    </w:p>
    <w:p w14:paraId="32D936C3" w14:textId="77777777" w:rsidR="000D2AA3" w:rsidRDefault="00000000">
      <w:pPr>
        <w:pStyle w:val="a0"/>
        <w:spacing w:line="324" w:lineRule="auto"/>
        <w:ind w:left="420" w:hanging="215"/>
        <w:rPr>
          <w:lang w:eastAsia="zh-CN"/>
        </w:rPr>
      </w:pPr>
      <w:r>
        <w:rPr>
          <w:lang w:eastAsia="zh-CN"/>
        </w:rPr>
        <w:t>前端校验、</w:t>
      </w:r>
      <w:r>
        <w:rPr>
          <w:lang w:eastAsia="zh-CN"/>
        </w:rPr>
        <w:t>JSON</w:t>
      </w:r>
      <w:r>
        <w:rPr>
          <w:lang w:eastAsia="zh-CN"/>
        </w:rPr>
        <w:t>解析、</w:t>
      </w:r>
      <w:r>
        <w:rPr>
          <w:lang w:eastAsia="zh-CN"/>
        </w:rPr>
        <w:t>CSV</w:t>
      </w:r>
      <w:r>
        <w:rPr>
          <w:lang w:eastAsia="zh-CN"/>
        </w:rPr>
        <w:t>解析、公式计算和状态机采用单元测试。</w:t>
      </w:r>
    </w:p>
    <w:p w14:paraId="52169AB9" w14:textId="77777777" w:rsidR="000D2AA3" w:rsidRDefault="00000000">
      <w:pPr>
        <w:pStyle w:val="a0"/>
        <w:spacing w:line="324" w:lineRule="auto"/>
        <w:ind w:left="420" w:hanging="215"/>
      </w:pPr>
      <w:proofErr w:type="spellStart"/>
      <w:r>
        <w:t>LinkCalculator</w:t>
      </w:r>
      <w:r>
        <w:t>和</w:t>
      </w:r>
      <w:r>
        <w:t>LinkManager</w:t>
      </w:r>
      <w:r>
        <w:t>的核心计算覆盖正常、边界、异常和重复输入</w:t>
      </w:r>
      <w:proofErr w:type="spellEnd"/>
      <w:r>
        <w:t>。</w:t>
      </w:r>
    </w:p>
    <w:p w14:paraId="483A9AC6" w14:textId="77777777" w:rsidR="000D2AA3" w:rsidRDefault="00000000">
      <w:pPr>
        <w:pStyle w:val="a0"/>
        <w:spacing w:line="324" w:lineRule="auto"/>
        <w:ind w:left="420" w:hanging="215"/>
        <w:rPr>
          <w:lang w:eastAsia="zh-CN"/>
        </w:rPr>
      </w:pPr>
      <w:r>
        <w:rPr>
          <w:lang w:eastAsia="zh-CN"/>
        </w:rPr>
        <w:t>核心代码单元测试覆盖率目标不低于</w:t>
      </w:r>
      <w:r>
        <w:rPr>
          <w:lang w:eastAsia="zh-CN"/>
        </w:rPr>
        <w:t>90%</w:t>
      </w:r>
      <w:r>
        <w:rPr>
          <w:lang w:eastAsia="zh-CN"/>
        </w:rPr>
        <w:t>。</w:t>
      </w:r>
    </w:p>
    <w:p w14:paraId="0B508988" w14:textId="77777777" w:rsidR="000D2AA3" w:rsidRDefault="00000000">
      <w:pPr>
        <w:pStyle w:val="31"/>
        <w:rPr>
          <w:lang w:eastAsia="zh-CN"/>
        </w:rPr>
      </w:pPr>
      <w:bookmarkStart w:id="63" w:name="_Toc24539"/>
      <w:r>
        <w:rPr>
          <w:rFonts w:ascii="Times New Roman" w:eastAsia="黑体" w:hAnsi="Times New Roman"/>
          <w:lang w:eastAsia="zh-CN"/>
        </w:rPr>
        <w:t>3.10.</w:t>
      </w:r>
      <w:proofErr w:type="gramStart"/>
      <w:r>
        <w:rPr>
          <w:rFonts w:ascii="Times New Roman" w:eastAsia="黑体" w:hAnsi="Times New Roman"/>
          <w:lang w:eastAsia="zh-CN"/>
        </w:rPr>
        <w:t xml:space="preserve">2 </w:t>
      </w:r>
      <w:r>
        <w:rPr>
          <w:rFonts w:ascii="Times New Roman" w:eastAsia="黑体" w:hAnsi="Times New Roman"/>
          <w:lang w:eastAsia="zh-CN"/>
        </w:rPr>
        <w:t>集成</w:t>
      </w:r>
      <w:proofErr w:type="gramEnd"/>
      <w:r>
        <w:rPr>
          <w:rFonts w:ascii="Times New Roman" w:eastAsia="黑体" w:hAnsi="Times New Roman"/>
          <w:lang w:eastAsia="zh-CN"/>
        </w:rPr>
        <w:t>测试策略</w:t>
      </w:r>
      <w:bookmarkEnd w:id="63"/>
    </w:p>
    <w:p w14:paraId="2BB8D397" w14:textId="77777777" w:rsidR="000D2AA3" w:rsidRDefault="00000000">
      <w:pPr>
        <w:rPr>
          <w:lang w:eastAsia="zh-CN"/>
        </w:rPr>
      </w:pPr>
      <w:r>
        <w:rPr>
          <w:lang w:eastAsia="zh-CN"/>
        </w:rPr>
        <w:t>集成测试覆盖脚本生成</w:t>
      </w:r>
      <w:r>
        <w:rPr>
          <w:lang w:eastAsia="zh-CN"/>
        </w:rPr>
        <w:t>-</w:t>
      </w:r>
      <w:r>
        <w:rPr>
          <w:lang w:eastAsia="zh-CN"/>
        </w:rPr>
        <w:t>引擎加载、干扰</w:t>
      </w:r>
      <w:r>
        <w:rPr>
          <w:lang w:eastAsia="zh-CN"/>
        </w:rPr>
        <w:t>-</w:t>
      </w:r>
      <w:r>
        <w:rPr>
          <w:lang w:eastAsia="zh-CN"/>
        </w:rPr>
        <w:t>链路计算、链路计算</w:t>
      </w:r>
      <w:r>
        <w:rPr>
          <w:lang w:eastAsia="zh-CN"/>
        </w:rPr>
        <w:t>-</w:t>
      </w:r>
      <w:r>
        <w:rPr>
          <w:lang w:eastAsia="zh-CN"/>
        </w:rPr>
        <w:t>链路切换、</w:t>
      </w:r>
      <w:r>
        <w:rPr>
          <w:lang w:eastAsia="zh-CN"/>
        </w:rPr>
        <w:t>CSV-</w:t>
      </w:r>
      <w:r>
        <w:rPr>
          <w:lang w:eastAsia="zh-CN"/>
        </w:rPr>
        <w:t>前端推送和</w:t>
      </w:r>
      <w:r>
        <w:rPr>
          <w:lang w:eastAsia="zh-CN"/>
        </w:rPr>
        <w:t>SQLite-</w:t>
      </w:r>
      <w:r>
        <w:rPr>
          <w:lang w:eastAsia="zh-CN"/>
        </w:rPr>
        <w:t>管理界面等接口组合。</w:t>
      </w:r>
    </w:p>
    <w:p w14:paraId="6C9A0FA2" w14:textId="77777777" w:rsidR="000D2AA3" w:rsidRDefault="00000000">
      <w:pPr>
        <w:pStyle w:val="31"/>
        <w:rPr>
          <w:lang w:eastAsia="zh-CN"/>
        </w:rPr>
      </w:pPr>
      <w:bookmarkStart w:id="64" w:name="_Toc1960"/>
      <w:r>
        <w:rPr>
          <w:rFonts w:ascii="Times New Roman" w:eastAsia="黑体" w:hAnsi="Times New Roman"/>
          <w:lang w:eastAsia="zh-CN"/>
        </w:rPr>
        <w:t>3.10.</w:t>
      </w:r>
      <w:proofErr w:type="gramStart"/>
      <w:r>
        <w:rPr>
          <w:rFonts w:ascii="Times New Roman" w:eastAsia="黑体" w:hAnsi="Times New Roman"/>
          <w:lang w:eastAsia="zh-CN"/>
        </w:rPr>
        <w:t xml:space="preserve">3 </w:t>
      </w:r>
      <w:r>
        <w:rPr>
          <w:rFonts w:ascii="Times New Roman" w:eastAsia="黑体" w:hAnsi="Times New Roman"/>
          <w:lang w:eastAsia="zh-CN"/>
        </w:rPr>
        <w:t>系统</w:t>
      </w:r>
      <w:proofErr w:type="gramEnd"/>
      <w:r>
        <w:rPr>
          <w:rFonts w:ascii="Times New Roman" w:eastAsia="黑体" w:hAnsi="Times New Roman"/>
          <w:lang w:eastAsia="zh-CN"/>
        </w:rPr>
        <w:t>测试策略</w:t>
      </w:r>
      <w:bookmarkEnd w:id="64"/>
    </w:p>
    <w:p w14:paraId="6D56BA80" w14:textId="77777777" w:rsidR="000D2AA3" w:rsidRDefault="00000000">
      <w:pPr>
        <w:rPr>
          <w:lang w:eastAsia="zh-CN"/>
        </w:rPr>
      </w:pPr>
      <w:r>
        <w:rPr>
          <w:lang w:eastAsia="zh-CN"/>
        </w:rPr>
        <w:t>系统测试覆盖</w:t>
      </w:r>
      <w:r>
        <w:rPr>
          <w:lang w:eastAsia="zh-CN"/>
        </w:rPr>
        <w:t>4</w:t>
      </w:r>
      <w:r>
        <w:rPr>
          <w:lang w:eastAsia="zh-CN"/>
        </w:rPr>
        <w:t>类节点、</w:t>
      </w:r>
      <w:r>
        <w:rPr>
          <w:lang w:eastAsia="zh-CN"/>
        </w:rPr>
        <w:t>4</w:t>
      </w:r>
      <w:r>
        <w:rPr>
          <w:lang w:eastAsia="zh-CN"/>
        </w:rPr>
        <w:t>类链路、不少于</w:t>
      </w:r>
      <w:r>
        <w:rPr>
          <w:lang w:eastAsia="zh-CN"/>
        </w:rPr>
        <w:t>2</w:t>
      </w:r>
      <w:r>
        <w:rPr>
          <w:lang w:eastAsia="zh-CN"/>
        </w:rPr>
        <w:t>种干扰、</w:t>
      </w:r>
      <w:r>
        <w:rPr>
          <w:lang w:eastAsia="zh-CN"/>
        </w:rPr>
        <w:t>50</w:t>
      </w:r>
      <w:r>
        <w:rPr>
          <w:lang w:eastAsia="zh-CN"/>
        </w:rPr>
        <w:t>节点规模、可复现性、连续运行、数据完整性、权限、备份恢复和报表输出。</w:t>
      </w:r>
    </w:p>
    <w:p w14:paraId="333DBC0F" w14:textId="77777777" w:rsidR="000D2AA3" w:rsidRDefault="00000000">
      <w:pPr>
        <w:pStyle w:val="31"/>
      </w:pPr>
      <w:bookmarkStart w:id="65" w:name="_Toc25888"/>
      <w:r>
        <w:rPr>
          <w:rFonts w:ascii="Times New Roman" w:eastAsia="黑体" w:hAnsi="Times New Roman"/>
        </w:rPr>
        <w:lastRenderedPageBreak/>
        <w:t xml:space="preserve">3.10.4 </w:t>
      </w:r>
      <w:proofErr w:type="spellStart"/>
      <w:r>
        <w:rPr>
          <w:rFonts w:ascii="Times New Roman" w:eastAsia="黑体" w:hAnsi="Times New Roman"/>
        </w:rPr>
        <w:t>测试工具与环境</w:t>
      </w:r>
      <w:bookmarkEnd w:id="65"/>
      <w:proofErr w:type="spellEnd"/>
    </w:p>
    <w:tbl>
      <w:tblPr>
        <w:tblW w:w="8191"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717"/>
        <w:gridCol w:w="2943"/>
        <w:gridCol w:w="3531"/>
      </w:tblGrid>
      <w:tr w:rsidR="000D2AA3" w14:paraId="071F34FB" w14:textId="77777777">
        <w:trPr>
          <w:cantSplit/>
          <w:tblHeader/>
          <w:jc w:val="center"/>
        </w:trPr>
        <w:tc>
          <w:tcPr>
            <w:tcW w:w="1717" w:type="dxa"/>
            <w:shd w:val="clear" w:color="auto" w:fill="B4C6E7"/>
            <w:tcMar>
              <w:top w:w="80" w:type="dxa"/>
              <w:left w:w="100" w:type="dxa"/>
              <w:bottom w:w="80" w:type="dxa"/>
              <w:right w:w="100" w:type="dxa"/>
            </w:tcMar>
            <w:vAlign w:val="center"/>
          </w:tcPr>
          <w:p w14:paraId="62645327" w14:textId="77777777" w:rsidR="000D2AA3" w:rsidRDefault="00000000">
            <w:pPr>
              <w:keepNext/>
              <w:keepLines/>
              <w:spacing w:line="276" w:lineRule="auto"/>
              <w:ind w:firstLine="0"/>
              <w:jc w:val="center"/>
            </w:pPr>
            <w:proofErr w:type="spellStart"/>
            <w:r>
              <w:rPr>
                <w:rFonts w:eastAsia="黑体"/>
                <w:b/>
                <w:sz w:val="21"/>
              </w:rPr>
              <w:t>类别</w:t>
            </w:r>
            <w:proofErr w:type="spellEnd"/>
          </w:p>
        </w:tc>
        <w:tc>
          <w:tcPr>
            <w:tcW w:w="2943" w:type="dxa"/>
            <w:shd w:val="clear" w:color="auto" w:fill="B4C6E7"/>
            <w:tcMar>
              <w:top w:w="80" w:type="dxa"/>
              <w:left w:w="100" w:type="dxa"/>
              <w:bottom w:w="80" w:type="dxa"/>
              <w:right w:w="100" w:type="dxa"/>
            </w:tcMar>
            <w:vAlign w:val="center"/>
          </w:tcPr>
          <w:p w14:paraId="3DD6F8DA" w14:textId="77777777" w:rsidR="000D2AA3" w:rsidRDefault="00000000">
            <w:pPr>
              <w:keepNext/>
              <w:keepLines/>
              <w:spacing w:line="276" w:lineRule="auto"/>
              <w:ind w:firstLine="0"/>
              <w:jc w:val="center"/>
            </w:pPr>
            <w:proofErr w:type="spellStart"/>
            <w:r>
              <w:rPr>
                <w:rFonts w:eastAsia="黑体"/>
                <w:b/>
                <w:sz w:val="21"/>
              </w:rPr>
              <w:t>工具</w:t>
            </w:r>
            <w:proofErr w:type="spellEnd"/>
            <w:r>
              <w:rPr>
                <w:rFonts w:eastAsia="黑体"/>
                <w:b/>
                <w:sz w:val="21"/>
              </w:rPr>
              <w:t>/</w:t>
            </w:r>
            <w:proofErr w:type="spellStart"/>
            <w:r>
              <w:rPr>
                <w:rFonts w:eastAsia="黑体"/>
                <w:b/>
                <w:sz w:val="21"/>
              </w:rPr>
              <w:t>环境</w:t>
            </w:r>
            <w:proofErr w:type="spellEnd"/>
          </w:p>
        </w:tc>
        <w:tc>
          <w:tcPr>
            <w:tcW w:w="3531" w:type="dxa"/>
            <w:shd w:val="clear" w:color="auto" w:fill="B4C6E7"/>
            <w:tcMar>
              <w:top w:w="80" w:type="dxa"/>
              <w:left w:w="100" w:type="dxa"/>
              <w:bottom w:w="80" w:type="dxa"/>
              <w:right w:w="100" w:type="dxa"/>
            </w:tcMar>
            <w:vAlign w:val="center"/>
          </w:tcPr>
          <w:p w14:paraId="7B159C6E" w14:textId="77777777" w:rsidR="000D2AA3" w:rsidRDefault="00000000">
            <w:pPr>
              <w:keepNext/>
              <w:keepLines/>
              <w:spacing w:line="276" w:lineRule="auto"/>
              <w:ind w:firstLine="0"/>
              <w:jc w:val="center"/>
            </w:pPr>
            <w:proofErr w:type="spellStart"/>
            <w:r>
              <w:rPr>
                <w:rFonts w:eastAsia="黑体"/>
                <w:b/>
                <w:sz w:val="21"/>
              </w:rPr>
              <w:t>用途</w:t>
            </w:r>
            <w:proofErr w:type="spellEnd"/>
          </w:p>
        </w:tc>
      </w:tr>
      <w:tr w:rsidR="000D2AA3" w14:paraId="78357B7D" w14:textId="77777777">
        <w:trPr>
          <w:cantSplit/>
          <w:jc w:val="center"/>
        </w:trPr>
        <w:tc>
          <w:tcPr>
            <w:tcW w:w="1717" w:type="dxa"/>
            <w:tcMar>
              <w:top w:w="80" w:type="dxa"/>
              <w:left w:w="100" w:type="dxa"/>
              <w:bottom w:w="80" w:type="dxa"/>
              <w:right w:w="100" w:type="dxa"/>
            </w:tcMar>
            <w:vAlign w:val="center"/>
          </w:tcPr>
          <w:p w14:paraId="53402EF7" w14:textId="77777777" w:rsidR="000D2AA3" w:rsidRDefault="00000000">
            <w:pPr>
              <w:spacing w:line="276" w:lineRule="auto"/>
              <w:ind w:firstLine="0"/>
              <w:jc w:val="center"/>
            </w:pPr>
            <w:proofErr w:type="spellStart"/>
            <w:r>
              <w:rPr>
                <w:rFonts w:eastAsia="宋体"/>
                <w:sz w:val="21"/>
              </w:rPr>
              <w:t>插件单测</w:t>
            </w:r>
            <w:proofErr w:type="spellEnd"/>
          </w:p>
        </w:tc>
        <w:tc>
          <w:tcPr>
            <w:tcW w:w="2943" w:type="dxa"/>
            <w:tcMar>
              <w:top w:w="80" w:type="dxa"/>
              <w:left w:w="100" w:type="dxa"/>
              <w:bottom w:w="80" w:type="dxa"/>
              <w:right w:w="100" w:type="dxa"/>
            </w:tcMar>
            <w:vAlign w:val="center"/>
          </w:tcPr>
          <w:p w14:paraId="605692E5" w14:textId="77777777" w:rsidR="000D2AA3" w:rsidRDefault="00000000">
            <w:pPr>
              <w:spacing w:line="276" w:lineRule="auto"/>
              <w:ind w:firstLine="0"/>
              <w:jc w:val="left"/>
            </w:pPr>
            <w:r>
              <w:rPr>
                <w:rFonts w:eastAsia="宋体"/>
                <w:sz w:val="21"/>
              </w:rPr>
              <w:t>Visual Studio 2019 64</w:t>
            </w:r>
            <w:r>
              <w:rPr>
                <w:rFonts w:eastAsia="宋体"/>
                <w:sz w:val="21"/>
              </w:rPr>
              <w:t>位、</w:t>
            </w:r>
            <w:r>
              <w:rPr>
                <w:rFonts w:eastAsia="宋体"/>
                <w:sz w:val="21"/>
              </w:rPr>
              <w:t>C++</w:t>
            </w:r>
            <w:proofErr w:type="spellStart"/>
            <w:r>
              <w:rPr>
                <w:rFonts w:eastAsia="宋体"/>
                <w:sz w:val="21"/>
              </w:rPr>
              <w:t>测试框架</w:t>
            </w:r>
            <w:proofErr w:type="spellEnd"/>
          </w:p>
        </w:tc>
        <w:tc>
          <w:tcPr>
            <w:tcW w:w="3531" w:type="dxa"/>
            <w:tcMar>
              <w:top w:w="80" w:type="dxa"/>
              <w:left w:w="100" w:type="dxa"/>
              <w:bottom w:w="80" w:type="dxa"/>
              <w:right w:w="100" w:type="dxa"/>
            </w:tcMar>
            <w:vAlign w:val="center"/>
          </w:tcPr>
          <w:p w14:paraId="744E3ADF" w14:textId="77777777" w:rsidR="000D2AA3" w:rsidRDefault="00000000">
            <w:pPr>
              <w:spacing w:line="276" w:lineRule="auto"/>
              <w:ind w:firstLine="0"/>
              <w:jc w:val="left"/>
            </w:pPr>
            <w:proofErr w:type="spellStart"/>
            <w:r>
              <w:rPr>
                <w:rFonts w:eastAsia="宋体"/>
                <w:sz w:val="21"/>
              </w:rPr>
              <w:t>LinkCalculator</w:t>
            </w:r>
            <w:proofErr w:type="spellEnd"/>
            <w:r>
              <w:rPr>
                <w:rFonts w:eastAsia="宋体"/>
                <w:sz w:val="21"/>
              </w:rPr>
              <w:t>/</w:t>
            </w:r>
            <w:proofErr w:type="spellStart"/>
            <w:r>
              <w:rPr>
                <w:rFonts w:eastAsia="宋体"/>
                <w:sz w:val="21"/>
              </w:rPr>
              <w:t>LinkManager</w:t>
            </w:r>
            <w:r>
              <w:rPr>
                <w:rFonts w:eastAsia="宋体"/>
                <w:sz w:val="21"/>
              </w:rPr>
              <w:t>计算验证</w:t>
            </w:r>
            <w:proofErr w:type="spellEnd"/>
          </w:p>
        </w:tc>
      </w:tr>
      <w:tr w:rsidR="000D2AA3" w14:paraId="0993BA02" w14:textId="77777777">
        <w:trPr>
          <w:cantSplit/>
          <w:jc w:val="center"/>
        </w:trPr>
        <w:tc>
          <w:tcPr>
            <w:tcW w:w="1717" w:type="dxa"/>
            <w:tcMar>
              <w:top w:w="80" w:type="dxa"/>
              <w:left w:w="100" w:type="dxa"/>
              <w:bottom w:w="80" w:type="dxa"/>
              <w:right w:w="100" w:type="dxa"/>
            </w:tcMar>
            <w:vAlign w:val="center"/>
          </w:tcPr>
          <w:p w14:paraId="36CF5BA1" w14:textId="77777777" w:rsidR="000D2AA3" w:rsidRDefault="00000000">
            <w:pPr>
              <w:spacing w:line="276" w:lineRule="auto"/>
              <w:ind w:firstLine="0"/>
              <w:jc w:val="center"/>
            </w:pPr>
            <w:proofErr w:type="spellStart"/>
            <w:r>
              <w:rPr>
                <w:rFonts w:eastAsia="宋体"/>
                <w:sz w:val="21"/>
              </w:rPr>
              <w:t>接口测试</w:t>
            </w:r>
            <w:proofErr w:type="spellEnd"/>
          </w:p>
        </w:tc>
        <w:tc>
          <w:tcPr>
            <w:tcW w:w="2943" w:type="dxa"/>
            <w:tcMar>
              <w:top w:w="80" w:type="dxa"/>
              <w:left w:w="100" w:type="dxa"/>
              <w:bottom w:w="80" w:type="dxa"/>
              <w:right w:w="100" w:type="dxa"/>
            </w:tcMar>
            <w:vAlign w:val="center"/>
          </w:tcPr>
          <w:p w14:paraId="4BFAF4A6" w14:textId="77777777" w:rsidR="000D2AA3" w:rsidRDefault="00000000">
            <w:pPr>
              <w:spacing w:line="276" w:lineRule="auto"/>
              <w:ind w:firstLine="0"/>
              <w:jc w:val="left"/>
              <w:rPr>
                <w:lang w:eastAsia="zh-CN"/>
              </w:rPr>
            </w:pPr>
            <w:r>
              <w:rPr>
                <w:rFonts w:eastAsia="宋体"/>
                <w:sz w:val="21"/>
                <w:lang w:eastAsia="zh-CN"/>
              </w:rPr>
              <w:t>Node.js</w:t>
            </w:r>
            <w:r>
              <w:rPr>
                <w:rFonts w:eastAsia="宋体"/>
                <w:sz w:val="21"/>
                <w:lang w:eastAsia="zh-CN"/>
              </w:rPr>
              <w:t>测试工具、</w:t>
            </w:r>
            <w:r>
              <w:rPr>
                <w:rFonts w:eastAsia="宋体"/>
                <w:sz w:val="21"/>
                <w:lang w:eastAsia="zh-CN"/>
              </w:rPr>
              <w:t>CSV</w:t>
            </w:r>
            <w:r>
              <w:rPr>
                <w:rFonts w:eastAsia="宋体"/>
                <w:sz w:val="21"/>
                <w:lang w:eastAsia="zh-CN"/>
              </w:rPr>
              <w:t>样例</w:t>
            </w:r>
          </w:p>
        </w:tc>
        <w:tc>
          <w:tcPr>
            <w:tcW w:w="3531" w:type="dxa"/>
            <w:tcMar>
              <w:top w:w="80" w:type="dxa"/>
              <w:left w:w="100" w:type="dxa"/>
              <w:bottom w:w="80" w:type="dxa"/>
              <w:right w:w="100" w:type="dxa"/>
            </w:tcMar>
            <w:vAlign w:val="center"/>
          </w:tcPr>
          <w:p w14:paraId="758850E1" w14:textId="77777777" w:rsidR="000D2AA3" w:rsidRDefault="00000000">
            <w:pPr>
              <w:spacing w:line="276" w:lineRule="auto"/>
              <w:ind w:firstLine="0"/>
              <w:jc w:val="left"/>
            </w:pPr>
            <w:proofErr w:type="spellStart"/>
            <w:r>
              <w:rPr>
                <w:rFonts w:eastAsia="宋体"/>
                <w:sz w:val="21"/>
              </w:rPr>
              <w:t>脚本、进程、文件和</w:t>
            </w:r>
            <w:r>
              <w:rPr>
                <w:rFonts w:eastAsia="宋体"/>
                <w:sz w:val="21"/>
              </w:rPr>
              <w:t>WebSocket</w:t>
            </w:r>
            <w:proofErr w:type="spellEnd"/>
          </w:p>
        </w:tc>
      </w:tr>
      <w:tr w:rsidR="000D2AA3" w14:paraId="287C6E07" w14:textId="77777777">
        <w:trPr>
          <w:cantSplit/>
          <w:jc w:val="center"/>
        </w:trPr>
        <w:tc>
          <w:tcPr>
            <w:tcW w:w="1717" w:type="dxa"/>
            <w:tcMar>
              <w:top w:w="80" w:type="dxa"/>
              <w:left w:w="100" w:type="dxa"/>
              <w:bottom w:w="80" w:type="dxa"/>
              <w:right w:w="100" w:type="dxa"/>
            </w:tcMar>
            <w:vAlign w:val="center"/>
          </w:tcPr>
          <w:p w14:paraId="0353925B" w14:textId="77777777" w:rsidR="000D2AA3" w:rsidRDefault="00000000">
            <w:pPr>
              <w:spacing w:line="276" w:lineRule="auto"/>
              <w:ind w:firstLine="0"/>
              <w:jc w:val="center"/>
            </w:pPr>
            <w:proofErr w:type="spellStart"/>
            <w:r>
              <w:rPr>
                <w:rFonts w:eastAsia="宋体"/>
                <w:sz w:val="21"/>
              </w:rPr>
              <w:t>系统测试</w:t>
            </w:r>
            <w:proofErr w:type="spellEnd"/>
          </w:p>
        </w:tc>
        <w:tc>
          <w:tcPr>
            <w:tcW w:w="2943" w:type="dxa"/>
            <w:tcMar>
              <w:top w:w="80" w:type="dxa"/>
              <w:left w:w="100" w:type="dxa"/>
              <w:bottom w:w="80" w:type="dxa"/>
              <w:right w:w="100" w:type="dxa"/>
            </w:tcMar>
            <w:vAlign w:val="center"/>
          </w:tcPr>
          <w:p w14:paraId="3822664E" w14:textId="77777777" w:rsidR="000D2AA3" w:rsidRDefault="00000000">
            <w:pPr>
              <w:spacing w:line="276" w:lineRule="auto"/>
              <w:ind w:firstLine="0"/>
              <w:jc w:val="left"/>
            </w:pPr>
            <w:r>
              <w:rPr>
                <w:rFonts w:eastAsia="宋体"/>
                <w:sz w:val="21"/>
              </w:rPr>
              <w:t>Windows 10/11 64</w:t>
            </w:r>
            <w:r>
              <w:rPr>
                <w:rFonts w:eastAsia="宋体"/>
                <w:sz w:val="21"/>
              </w:rPr>
              <w:t>位、</w:t>
            </w:r>
            <w:r>
              <w:rPr>
                <w:rFonts w:eastAsia="宋体"/>
                <w:sz w:val="21"/>
              </w:rPr>
              <w:t>AFSIM 2.9.0</w:t>
            </w:r>
          </w:p>
        </w:tc>
        <w:tc>
          <w:tcPr>
            <w:tcW w:w="3531" w:type="dxa"/>
            <w:tcMar>
              <w:top w:w="80" w:type="dxa"/>
              <w:left w:w="100" w:type="dxa"/>
              <w:bottom w:w="80" w:type="dxa"/>
              <w:right w:w="100" w:type="dxa"/>
            </w:tcMar>
            <w:vAlign w:val="center"/>
          </w:tcPr>
          <w:p w14:paraId="1ABB8F7D" w14:textId="77777777" w:rsidR="000D2AA3" w:rsidRDefault="00000000">
            <w:pPr>
              <w:spacing w:line="276" w:lineRule="auto"/>
              <w:ind w:firstLine="0"/>
              <w:jc w:val="left"/>
              <w:rPr>
                <w:lang w:eastAsia="zh-CN"/>
              </w:rPr>
            </w:pPr>
            <w:r>
              <w:rPr>
                <w:rFonts w:eastAsia="宋体"/>
                <w:sz w:val="21"/>
                <w:lang w:eastAsia="zh-CN"/>
              </w:rPr>
              <w:t>场景、规模、稳定性和验收</w:t>
            </w:r>
          </w:p>
        </w:tc>
      </w:tr>
      <w:tr w:rsidR="000D2AA3" w14:paraId="60EAD7CC" w14:textId="77777777">
        <w:trPr>
          <w:cantSplit/>
          <w:jc w:val="center"/>
        </w:trPr>
        <w:tc>
          <w:tcPr>
            <w:tcW w:w="1717" w:type="dxa"/>
            <w:tcMar>
              <w:top w:w="80" w:type="dxa"/>
              <w:left w:w="100" w:type="dxa"/>
              <w:bottom w:w="80" w:type="dxa"/>
              <w:right w:w="100" w:type="dxa"/>
            </w:tcMar>
            <w:vAlign w:val="center"/>
          </w:tcPr>
          <w:p w14:paraId="4895BE30" w14:textId="77777777" w:rsidR="000D2AA3" w:rsidRDefault="00000000">
            <w:pPr>
              <w:spacing w:line="276" w:lineRule="auto"/>
              <w:ind w:firstLine="0"/>
              <w:jc w:val="center"/>
            </w:pPr>
            <w:proofErr w:type="spellStart"/>
            <w:r>
              <w:rPr>
                <w:rFonts w:eastAsia="宋体"/>
                <w:sz w:val="21"/>
              </w:rPr>
              <w:t>文档测试</w:t>
            </w:r>
            <w:proofErr w:type="spellEnd"/>
          </w:p>
        </w:tc>
        <w:tc>
          <w:tcPr>
            <w:tcW w:w="2943" w:type="dxa"/>
            <w:tcMar>
              <w:top w:w="80" w:type="dxa"/>
              <w:left w:w="100" w:type="dxa"/>
              <w:bottom w:w="80" w:type="dxa"/>
              <w:right w:w="100" w:type="dxa"/>
            </w:tcMar>
            <w:vAlign w:val="center"/>
          </w:tcPr>
          <w:p w14:paraId="33AE0165" w14:textId="77777777" w:rsidR="000D2AA3" w:rsidRDefault="00000000">
            <w:pPr>
              <w:spacing w:line="276" w:lineRule="auto"/>
              <w:ind w:firstLine="0"/>
              <w:jc w:val="left"/>
              <w:rPr>
                <w:lang w:eastAsia="zh-CN"/>
              </w:rPr>
            </w:pPr>
            <w:r>
              <w:rPr>
                <w:rFonts w:eastAsia="宋体"/>
                <w:sz w:val="21"/>
                <w:lang w:eastAsia="zh-CN"/>
              </w:rPr>
              <w:t>Word</w:t>
            </w:r>
            <w:r>
              <w:rPr>
                <w:rFonts w:eastAsia="宋体"/>
                <w:sz w:val="21"/>
                <w:lang w:eastAsia="zh-CN"/>
              </w:rPr>
              <w:t>结构检查、字段审计</w:t>
            </w:r>
          </w:p>
        </w:tc>
        <w:tc>
          <w:tcPr>
            <w:tcW w:w="3531" w:type="dxa"/>
            <w:tcMar>
              <w:top w:w="80" w:type="dxa"/>
              <w:left w:w="100" w:type="dxa"/>
              <w:bottom w:w="80" w:type="dxa"/>
              <w:right w:w="100" w:type="dxa"/>
            </w:tcMar>
            <w:vAlign w:val="center"/>
          </w:tcPr>
          <w:p w14:paraId="35783DE2" w14:textId="77777777" w:rsidR="000D2AA3" w:rsidRDefault="00000000">
            <w:pPr>
              <w:spacing w:line="276" w:lineRule="auto"/>
              <w:ind w:firstLine="0"/>
              <w:jc w:val="left"/>
              <w:rPr>
                <w:lang w:eastAsia="zh-CN"/>
              </w:rPr>
            </w:pPr>
            <w:r>
              <w:rPr>
                <w:rFonts w:eastAsia="宋体"/>
                <w:sz w:val="21"/>
                <w:lang w:eastAsia="zh-CN"/>
              </w:rPr>
              <w:t>目录、编号、表格和交付质量</w:t>
            </w:r>
          </w:p>
        </w:tc>
      </w:tr>
    </w:tbl>
    <w:p w14:paraId="2C659F00" w14:textId="77777777" w:rsidR="000D2AA3" w:rsidRDefault="000D2AA3">
      <w:pPr>
        <w:pStyle w:val="BodyNoIndent"/>
        <w:spacing w:after="40"/>
        <w:rPr>
          <w:lang w:eastAsia="zh-CN"/>
        </w:rPr>
      </w:pPr>
    </w:p>
    <w:p w14:paraId="5191A06F" w14:textId="77777777" w:rsidR="000D2AA3" w:rsidRDefault="00000000">
      <w:pPr>
        <w:pStyle w:val="21"/>
        <w:rPr>
          <w:lang w:eastAsia="zh-CN"/>
        </w:rPr>
      </w:pPr>
      <w:bookmarkStart w:id="66" w:name="_Toc27982"/>
      <w:proofErr w:type="gramStart"/>
      <w:r>
        <w:rPr>
          <w:rFonts w:ascii="Times New Roman" w:eastAsia="黑体" w:hAnsi="Times New Roman"/>
          <w:lang w:eastAsia="zh-CN"/>
        </w:rPr>
        <w:t xml:space="preserve">3.11 </w:t>
      </w:r>
      <w:r>
        <w:rPr>
          <w:rFonts w:ascii="Times New Roman" w:eastAsia="黑体" w:hAnsi="Times New Roman"/>
          <w:lang w:eastAsia="zh-CN"/>
        </w:rPr>
        <w:t>保障</w:t>
      </w:r>
      <w:proofErr w:type="gramEnd"/>
      <w:r>
        <w:rPr>
          <w:rFonts w:ascii="Times New Roman" w:eastAsia="黑体" w:hAnsi="Times New Roman"/>
          <w:lang w:eastAsia="zh-CN"/>
        </w:rPr>
        <w:t>性设计决策</w:t>
      </w:r>
      <w:bookmarkEnd w:id="66"/>
    </w:p>
    <w:p w14:paraId="5AC4AF91" w14:textId="77777777" w:rsidR="000D2AA3" w:rsidRDefault="00000000">
      <w:pPr>
        <w:rPr>
          <w:lang w:eastAsia="zh-CN"/>
        </w:rPr>
      </w:pPr>
      <w:r>
        <w:rPr>
          <w:lang w:eastAsia="zh-CN"/>
        </w:rPr>
        <w:t>保障性设计围绕可部署、可维护、可交付和可培训展开，确保软件在甲方指定单机环境中能够独立安装、运行、备份和恢复。</w:t>
      </w:r>
    </w:p>
    <w:p w14:paraId="4690476F" w14:textId="77777777" w:rsidR="000D2AA3" w:rsidRDefault="00000000">
      <w:pPr>
        <w:pStyle w:val="31"/>
        <w:rPr>
          <w:lang w:eastAsia="zh-CN"/>
        </w:rPr>
      </w:pPr>
      <w:bookmarkStart w:id="67" w:name="_Toc21875"/>
      <w:r>
        <w:rPr>
          <w:lang w:eastAsia="zh-CN"/>
        </w:rPr>
        <w:t>3.11.</w:t>
      </w:r>
      <w:proofErr w:type="gramStart"/>
      <w:r>
        <w:rPr>
          <w:lang w:eastAsia="zh-CN"/>
        </w:rPr>
        <w:t xml:space="preserve">1 </w:t>
      </w:r>
      <w:r>
        <w:rPr>
          <w:lang w:eastAsia="zh-CN"/>
        </w:rPr>
        <w:t>运行</w:t>
      </w:r>
      <w:proofErr w:type="gramEnd"/>
      <w:r>
        <w:rPr>
          <w:lang w:eastAsia="zh-CN"/>
        </w:rPr>
        <w:t>环境与部署方案</w:t>
      </w:r>
      <w:bookmarkEnd w:id="67"/>
    </w:p>
    <w:p w14:paraId="28114D89" w14:textId="77777777" w:rsidR="000D2AA3" w:rsidRDefault="00000000">
      <w:pPr>
        <w:rPr>
          <w:lang w:eastAsia="zh-CN"/>
        </w:rPr>
      </w:pPr>
      <w:r>
        <w:rPr>
          <w:lang w:eastAsia="zh-CN"/>
        </w:rPr>
        <w:t>交付绿色免安装离线包，目录包含主程序、</w:t>
      </w:r>
      <w:r>
        <w:rPr>
          <w:lang w:eastAsia="zh-CN"/>
        </w:rPr>
        <w:t>AFSIM</w:t>
      </w:r>
      <w:r>
        <w:rPr>
          <w:lang w:eastAsia="zh-CN"/>
        </w:rPr>
        <w:t>依赖、插件</w:t>
      </w:r>
      <w:r>
        <w:rPr>
          <w:lang w:eastAsia="zh-CN"/>
        </w:rPr>
        <w:t>DLL</w:t>
      </w:r>
      <w:r>
        <w:rPr>
          <w:lang w:eastAsia="zh-CN"/>
        </w:rPr>
        <w:t>、场景模板、设备参数、</w:t>
      </w:r>
      <w:r>
        <w:rPr>
          <w:lang w:eastAsia="zh-CN"/>
        </w:rPr>
        <w:t>SQLite</w:t>
      </w:r>
      <w:r>
        <w:rPr>
          <w:lang w:eastAsia="zh-CN"/>
        </w:rPr>
        <w:t>数据库初始化脚本、示例场景、日志目录和文档。提供一键自检脚本，检查系统版本、运行库、磁盘空间和插件加载。</w:t>
      </w:r>
    </w:p>
    <w:p w14:paraId="3AD83CF0" w14:textId="77777777" w:rsidR="000D2AA3" w:rsidRDefault="00000000">
      <w:pPr>
        <w:pStyle w:val="BodyNoIndent"/>
        <w:keepNext/>
        <w:keepLines/>
        <w:jc w:val="center"/>
      </w:pPr>
      <w:r>
        <w:rPr>
          <w:noProof/>
        </w:rPr>
        <w:lastRenderedPageBreak/>
        <w:drawing>
          <wp:inline distT="0" distB="0" distL="114300" distR="114300" wp14:anchorId="5FB38A97" wp14:editId="05D8B5E0">
            <wp:extent cx="5201920" cy="2832100"/>
            <wp:effectExtent l="0" t="0" r="1270" b="6985"/>
            <wp:docPr id="14" name="Picture 14" descr="图 14 单机离线部署结构" title="图 14 单机离线部署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图 14 单机离线部署结构" title="图 14 单机离线部署结构"/>
                    <pic:cNvPicPr>
                      <a:picLocks noChangeAspect="1"/>
                    </pic:cNvPicPr>
                  </pic:nvPicPr>
                  <pic:blipFill>
                    <a:blip r:embed="rId20"/>
                    <a:stretch>
                      <a:fillRect/>
                    </a:stretch>
                  </pic:blipFill>
                  <pic:spPr>
                    <a:xfrm>
                      <a:off x="0" y="0"/>
                      <a:ext cx="5202309" cy="2832368"/>
                    </a:xfrm>
                    <a:prstGeom prst="rect">
                      <a:avLst/>
                    </a:prstGeom>
                  </pic:spPr>
                </pic:pic>
              </a:graphicData>
            </a:graphic>
          </wp:inline>
        </w:drawing>
      </w:r>
    </w:p>
    <w:p w14:paraId="14A6978F" w14:textId="77777777" w:rsidR="000D2AA3" w:rsidRDefault="00000000">
      <w:pPr>
        <w:pStyle w:val="a7"/>
        <w:rPr>
          <w:lang w:eastAsia="zh-CN"/>
        </w:rPr>
      </w:pPr>
      <w:proofErr w:type="gramStart"/>
      <w:r>
        <w:rPr>
          <w:lang w:eastAsia="zh-CN"/>
        </w:rPr>
        <w:t>图</w:t>
      </w:r>
      <w:r>
        <w:rPr>
          <w:lang w:eastAsia="zh-CN"/>
        </w:rPr>
        <w:t xml:space="preserve"> 14 </w:t>
      </w:r>
      <w:r>
        <w:rPr>
          <w:lang w:eastAsia="zh-CN"/>
        </w:rPr>
        <w:t>单机</w:t>
      </w:r>
      <w:proofErr w:type="gramEnd"/>
      <w:r>
        <w:rPr>
          <w:lang w:eastAsia="zh-CN"/>
        </w:rPr>
        <w:t>离线部署结构</w:t>
      </w:r>
    </w:p>
    <w:p w14:paraId="561110A8" w14:textId="77777777" w:rsidR="000D2AA3" w:rsidRDefault="00000000">
      <w:pPr>
        <w:pStyle w:val="31"/>
        <w:spacing w:beforeLines="50" w:before="156" w:afterLines="50" w:after="156" w:line="360" w:lineRule="auto"/>
        <w:rPr>
          <w:rFonts w:eastAsia="黑体"/>
          <w:kern w:val="24"/>
          <w:sz w:val="28"/>
          <w:szCs w:val="24"/>
          <w:lang w:eastAsia="zh-CN"/>
        </w:rPr>
      </w:pPr>
      <w:bookmarkStart w:id="68" w:name="_Toc13223"/>
      <w:r>
        <w:rPr>
          <w:rFonts w:eastAsia="黑体"/>
          <w:kern w:val="24"/>
          <w:sz w:val="28"/>
          <w:szCs w:val="24"/>
          <w:lang w:eastAsia="zh-CN"/>
        </w:rPr>
        <w:t>3.11.</w:t>
      </w:r>
      <w:proofErr w:type="gramStart"/>
      <w:r>
        <w:rPr>
          <w:rFonts w:eastAsia="黑体"/>
          <w:kern w:val="24"/>
          <w:sz w:val="28"/>
          <w:szCs w:val="24"/>
          <w:lang w:eastAsia="zh-CN"/>
        </w:rPr>
        <w:t xml:space="preserve">2 </w:t>
      </w:r>
      <w:r>
        <w:rPr>
          <w:rFonts w:eastAsia="黑体"/>
          <w:kern w:val="24"/>
          <w:sz w:val="28"/>
          <w:szCs w:val="24"/>
          <w:lang w:eastAsia="zh-CN"/>
        </w:rPr>
        <w:t>技术</w:t>
      </w:r>
      <w:proofErr w:type="gramEnd"/>
      <w:r>
        <w:rPr>
          <w:rFonts w:eastAsia="黑体"/>
          <w:kern w:val="24"/>
          <w:sz w:val="28"/>
          <w:szCs w:val="24"/>
          <w:lang w:eastAsia="zh-CN"/>
        </w:rPr>
        <w:t>文档交付清单</w:t>
      </w:r>
      <w:bookmarkEnd w:id="68"/>
    </w:p>
    <w:p w14:paraId="67B8D059" w14:textId="77777777" w:rsidR="000D2AA3" w:rsidRDefault="00000000">
      <w:pPr>
        <w:ind w:firstLineChars="200" w:firstLine="480"/>
        <w:jc w:val="left"/>
        <w:rPr>
          <w:rFonts w:eastAsia="宋体" w:cs="Times New Roman"/>
          <w:sz w:val="24"/>
          <w:lang w:eastAsia="zh-CN"/>
        </w:rPr>
      </w:pPr>
      <w:r>
        <w:rPr>
          <w:rFonts w:eastAsia="宋体" w:cs="Times New Roman" w:hint="eastAsia"/>
          <w:sz w:val="24"/>
          <w:lang w:eastAsia="zh-CN"/>
        </w:rPr>
        <w:t>项目验收交付时同步交付全套技术文档，覆盖设计、开发、测试、运维全生命周期，满足用户使用、维护、升级的全流程文档支撑需求，所有交付文档内容与软件实现保持一致，版本统一。</w:t>
      </w:r>
      <w:r>
        <w:rPr>
          <w:rFonts w:eastAsia="宋体" w:cs="Times New Roman" w:hint="eastAsia"/>
          <w:sz w:val="24"/>
          <w:lang w:eastAsia="zh-CN"/>
        </w:rPr>
        <w:t xml:space="preserve"> </w:t>
      </w:r>
      <w:r>
        <w:rPr>
          <w:rFonts w:eastAsia="宋体" w:cs="Times New Roman" w:hint="eastAsia"/>
          <w:sz w:val="24"/>
          <w:lang w:eastAsia="zh-CN"/>
        </w:rPr>
        <w:t>设计类文档共两类，分别为《多手段无人集群通联技术软件方案设计》与《多手段无人集群通联技术软件详细设计说明书》，前者记录系统总体架构、模块划分、接口总体设计等顶层设计内容，后者记录各模块内部实现逻辑、算法细节、数据结构定义等详细设计内容，共同构成完整的设计技术资料。</w:t>
      </w:r>
      <w:r>
        <w:rPr>
          <w:rFonts w:eastAsia="宋体" w:cs="Times New Roman" w:hint="eastAsia"/>
          <w:sz w:val="24"/>
          <w:lang w:eastAsia="zh-CN"/>
        </w:rPr>
        <w:t xml:space="preserve"> </w:t>
      </w:r>
      <w:r>
        <w:rPr>
          <w:rFonts w:eastAsia="宋体" w:cs="Times New Roman" w:hint="eastAsia"/>
          <w:sz w:val="24"/>
          <w:lang w:eastAsia="zh-CN"/>
        </w:rPr>
        <w:t>开发类文档共四类，分别为</w:t>
      </w:r>
      <w:r>
        <w:rPr>
          <w:rFonts w:eastAsia="宋体" w:cs="Times New Roman" w:hint="eastAsia"/>
          <w:sz w:val="24"/>
          <w:lang w:eastAsia="zh-CN"/>
        </w:rPr>
        <w:t xml:space="preserve"> C++ </w:t>
      </w:r>
      <w:r>
        <w:rPr>
          <w:rFonts w:eastAsia="宋体" w:cs="Times New Roman" w:hint="eastAsia"/>
          <w:sz w:val="24"/>
          <w:lang w:eastAsia="zh-CN"/>
        </w:rPr>
        <w:t>插件源码说明文档、前端工程源码说明文档、数据库设计说明文档、接口设计说明文档，配套全套源码同步交付，文档内标注代码结构、核心函数说明、调用关系与二次开发注意事项，支撑用户后续功能扩展与定制化开发。</w:t>
      </w:r>
      <w:r>
        <w:rPr>
          <w:rFonts w:eastAsia="宋体" w:cs="Times New Roman" w:hint="eastAsia"/>
          <w:sz w:val="24"/>
          <w:lang w:eastAsia="zh-CN"/>
        </w:rPr>
        <w:t xml:space="preserve"> </w:t>
      </w:r>
      <w:r>
        <w:rPr>
          <w:rFonts w:eastAsia="宋体" w:cs="Times New Roman" w:hint="eastAsia"/>
          <w:sz w:val="24"/>
          <w:lang w:eastAsia="zh-CN"/>
        </w:rPr>
        <w:t>测试类文档共三类，分别为《多手段无人集群通联技术软件测试报告》、单元测试用例集、集成测试用例集，完整记录测试方案、测试用例、测试结果、缺陷整改情况，作为软件功能性能达标的验证依据。</w:t>
      </w:r>
      <w:r>
        <w:rPr>
          <w:rFonts w:eastAsia="宋体" w:cs="Times New Roman" w:hint="eastAsia"/>
          <w:sz w:val="24"/>
          <w:lang w:eastAsia="zh-CN"/>
        </w:rPr>
        <w:t xml:space="preserve"> </w:t>
      </w:r>
      <w:r>
        <w:rPr>
          <w:rFonts w:eastAsia="宋体" w:cs="Times New Roman" w:hint="eastAsia"/>
          <w:sz w:val="24"/>
          <w:lang w:eastAsia="zh-CN"/>
        </w:rPr>
        <w:t>使用运维类文档共两类，分别为《多手段无人集群通联技术软件使用说明书》与《多手段无人集群通联技术软件部署运维手册》，前者面向普通操作人员，详细说明系统操作流程、功能使用方法与常见问题处理；后者面向运维人员，说明系统部署步骤、版本更新方法、故障排查流程与数据备份恢复操作，覆盖日常运维全场景。</w:t>
      </w:r>
      <w:r>
        <w:rPr>
          <w:rFonts w:eastAsia="宋体" w:cs="Times New Roman" w:hint="eastAsia"/>
          <w:sz w:val="24"/>
          <w:lang w:eastAsia="zh-CN"/>
        </w:rPr>
        <w:t xml:space="preserve"> </w:t>
      </w:r>
      <w:r>
        <w:rPr>
          <w:rFonts w:eastAsia="宋体" w:cs="Times New Roman" w:hint="eastAsia"/>
          <w:sz w:val="24"/>
          <w:lang w:eastAsia="zh-CN"/>
        </w:rPr>
        <w:t>第三方测评文档共一类，即第三方</w:t>
      </w:r>
      <w:r>
        <w:rPr>
          <w:rFonts w:eastAsia="宋体" w:cs="Times New Roman" w:hint="eastAsia"/>
          <w:sz w:val="24"/>
          <w:lang w:eastAsia="zh-CN"/>
        </w:rPr>
        <w:t xml:space="preserve"> </w:t>
      </w:r>
      <w:r>
        <w:rPr>
          <w:rFonts w:eastAsia="宋体" w:cs="Times New Roman" w:hint="eastAsia"/>
          <w:sz w:val="24"/>
          <w:lang w:eastAsia="zh-CN"/>
        </w:rPr>
        <w:lastRenderedPageBreak/>
        <w:t xml:space="preserve">CNAS </w:t>
      </w:r>
      <w:r>
        <w:rPr>
          <w:rFonts w:eastAsia="宋体" w:cs="Times New Roman" w:hint="eastAsia"/>
          <w:sz w:val="24"/>
          <w:lang w:eastAsia="zh-CN"/>
        </w:rPr>
        <w:t>测评报告一份，由具备资质的第三方机构出具，作为系统功能性能指标达标的中立验证依据。</w:t>
      </w:r>
    </w:p>
    <w:p w14:paraId="381DE5F0" w14:textId="77777777" w:rsidR="000D2AA3" w:rsidRDefault="00000000">
      <w:pPr>
        <w:pStyle w:val="31"/>
        <w:spacing w:beforeLines="50" w:before="156" w:afterLines="50" w:after="156" w:line="360" w:lineRule="auto"/>
        <w:rPr>
          <w:rFonts w:eastAsia="黑体"/>
          <w:kern w:val="24"/>
          <w:sz w:val="28"/>
          <w:szCs w:val="24"/>
          <w:lang w:eastAsia="zh-CN"/>
        </w:rPr>
      </w:pPr>
      <w:bookmarkStart w:id="69" w:name="_Toc19213"/>
      <w:r>
        <w:rPr>
          <w:rFonts w:eastAsia="黑体"/>
          <w:kern w:val="24"/>
          <w:sz w:val="28"/>
          <w:szCs w:val="24"/>
          <w:lang w:eastAsia="zh-CN"/>
        </w:rPr>
        <w:t>3.11.</w:t>
      </w:r>
      <w:proofErr w:type="gramStart"/>
      <w:r>
        <w:rPr>
          <w:rFonts w:eastAsia="黑体"/>
          <w:kern w:val="24"/>
          <w:sz w:val="28"/>
          <w:szCs w:val="24"/>
          <w:lang w:eastAsia="zh-CN"/>
        </w:rPr>
        <w:t xml:space="preserve">3 </w:t>
      </w:r>
      <w:r>
        <w:rPr>
          <w:rFonts w:eastAsia="黑体"/>
          <w:kern w:val="24"/>
          <w:sz w:val="28"/>
          <w:szCs w:val="24"/>
          <w:lang w:eastAsia="zh-CN"/>
        </w:rPr>
        <w:t>运维</w:t>
      </w:r>
      <w:proofErr w:type="gramEnd"/>
      <w:r>
        <w:rPr>
          <w:rFonts w:eastAsia="黑体"/>
          <w:kern w:val="24"/>
          <w:sz w:val="28"/>
          <w:szCs w:val="24"/>
          <w:lang w:eastAsia="zh-CN"/>
        </w:rPr>
        <w:t>保障方案</w:t>
      </w:r>
      <w:bookmarkEnd w:id="69"/>
    </w:p>
    <w:p w14:paraId="6E0AE879" w14:textId="77777777" w:rsidR="000D2AA3" w:rsidRDefault="00000000">
      <w:pPr>
        <w:ind w:firstLineChars="200" w:firstLine="480"/>
        <w:jc w:val="left"/>
        <w:rPr>
          <w:rFonts w:eastAsia="宋体" w:cs="Times New Roman"/>
          <w:sz w:val="24"/>
          <w:lang w:eastAsia="zh-CN"/>
        </w:rPr>
      </w:pPr>
      <w:r>
        <w:rPr>
          <w:rFonts w:eastAsia="宋体" w:cs="Times New Roman" w:hint="eastAsia"/>
          <w:sz w:val="24"/>
          <w:lang w:eastAsia="zh-CN"/>
        </w:rPr>
        <w:t>为保障系统交付后持续稳定运行，构建分级响应、离线交付、全程支撑的运维保障体系，覆盖故障处理、版本更新、数据保障、技术支持全维度，适配单机离线的使用场景，在保障数据安全的前提下提供高效运维服务。</w:t>
      </w:r>
      <w:r>
        <w:rPr>
          <w:rFonts w:eastAsia="宋体" w:cs="Times New Roman" w:hint="eastAsia"/>
          <w:sz w:val="24"/>
          <w:lang w:eastAsia="zh-CN"/>
        </w:rPr>
        <w:t xml:space="preserve"> </w:t>
      </w:r>
      <w:r>
        <w:rPr>
          <w:rFonts w:eastAsia="宋体" w:cs="Times New Roman" w:hint="eastAsia"/>
          <w:sz w:val="24"/>
          <w:lang w:eastAsia="zh-CN"/>
        </w:rPr>
        <w:t>故障分级响应机制方面，将运维故障划分为三个等级实施差异化响应。一级故障为系统无法启动、核心仿真功能失效、数据损坏等阻断性问题，</w:t>
      </w:r>
      <w:proofErr w:type="gramStart"/>
      <w:r>
        <w:rPr>
          <w:rFonts w:eastAsia="宋体" w:cs="Times New Roman" w:hint="eastAsia"/>
          <w:sz w:val="24"/>
          <w:lang w:eastAsia="zh-CN"/>
        </w:rPr>
        <w:t>提供</w:t>
      </w:r>
      <w:r>
        <w:rPr>
          <w:rFonts w:eastAsia="宋体" w:cs="Times New Roman" w:hint="eastAsia"/>
          <w:sz w:val="24"/>
          <w:lang w:eastAsia="zh-CN"/>
        </w:rPr>
        <w:t xml:space="preserve"> 24 </w:t>
      </w:r>
      <w:proofErr w:type="gramEnd"/>
      <w:r>
        <w:rPr>
          <w:rFonts w:eastAsia="宋体" w:cs="Times New Roman" w:hint="eastAsia"/>
          <w:sz w:val="24"/>
          <w:lang w:eastAsia="zh-CN"/>
        </w:rPr>
        <w:t>小时内响应、</w:t>
      </w:r>
      <w:proofErr w:type="gramStart"/>
      <w:r>
        <w:rPr>
          <w:rFonts w:eastAsia="宋体" w:cs="Times New Roman" w:hint="eastAsia"/>
          <w:sz w:val="24"/>
          <w:lang w:eastAsia="zh-CN"/>
        </w:rPr>
        <w:t xml:space="preserve">3 </w:t>
      </w:r>
      <w:r>
        <w:rPr>
          <w:rFonts w:eastAsia="宋体" w:cs="Times New Roman" w:hint="eastAsia"/>
          <w:sz w:val="24"/>
          <w:lang w:eastAsia="zh-CN"/>
        </w:rPr>
        <w:t>个</w:t>
      </w:r>
      <w:proofErr w:type="gramEnd"/>
      <w:r>
        <w:rPr>
          <w:rFonts w:eastAsia="宋体" w:cs="Times New Roman" w:hint="eastAsia"/>
          <w:sz w:val="24"/>
          <w:lang w:eastAsia="zh-CN"/>
        </w:rPr>
        <w:t>工作日内提供修复补丁的保障，重大问题可根据需求安排远程或现场排查。二级故障为非核心功能异常、界面显示异常、导出功能异常等不影响核心仿真流程的问题，</w:t>
      </w:r>
      <w:proofErr w:type="gramStart"/>
      <w:r>
        <w:rPr>
          <w:rFonts w:eastAsia="宋体" w:cs="Times New Roman" w:hint="eastAsia"/>
          <w:sz w:val="24"/>
          <w:lang w:eastAsia="zh-CN"/>
        </w:rPr>
        <w:t>提供</w:t>
      </w:r>
      <w:r>
        <w:rPr>
          <w:rFonts w:eastAsia="宋体" w:cs="Times New Roman" w:hint="eastAsia"/>
          <w:sz w:val="24"/>
          <w:lang w:eastAsia="zh-CN"/>
        </w:rPr>
        <w:t xml:space="preserve"> 2 </w:t>
      </w:r>
      <w:proofErr w:type="gramEnd"/>
      <w:r>
        <w:rPr>
          <w:rFonts w:eastAsia="宋体" w:cs="Times New Roman" w:hint="eastAsia"/>
          <w:sz w:val="24"/>
          <w:lang w:eastAsia="zh-CN"/>
        </w:rPr>
        <w:t>个工作日内响应、</w:t>
      </w:r>
      <w:proofErr w:type="gramStart"/>
      <w:r>
        <w:rPr>
          <w:rFonts w:eastAsia="宋体" w:cs="Times New Roman" w:hint="eastAsia"/>
          <w:sz w:val="24"/>
          <w:lang w:eastAsia="zh-CN"/>
        </w:rPr>
        <w:t xml:space="preserve">5 </w:t>
      </w:r>
      <w:r>
        <w:rPr>
          <w:rFonts w:eastAsia="宋体" w:cs="Times New Roman" w:hint="eastAsia"/>
          <w:sz w:val="24"/>
          <w:lang w:eastAsia="zh-CN"/>
        </w:rPr>
        <w:t>个</w:t>
      </w:r>
      <w:proofErr w:type="gramEnd"/>
      <w:r>
        <w:rPr>
          <w:rFonts w:eastAsia="宋体" w:cs="Times New Roman" w:hint="eastAsia"/>
          <w:sz w:val="24"/>
          <w:lang w:eastAsia="zh-CN"/>
        </w:rPr>
        <w:t>工作日内完成修复的保障。三级故障为操作咨询、配置指导、使用答疑类问题，</w:t>
      </w:r>
      <w:proofErr w:type="gramStart"/>
      <w:r>
        <w:rPr>
          <w:rFonts w:eastAsia="宋体" w:cs="Times New Roman" w:hint="eastAsia"/>
          <w:sz w:val="24"/>
          <w:lang w:eastAsia="zh-CN"/>
        </w:rPr>
        <w:t>提供</w:t>
      </w:r>
      <w:r>
        <w:rPr>
          <w:rFonts w:eastAsia="宋体" w:cs="Times New Roman" w:hint="eastAsia"/>
          <w:sz w:val="24"/>
          <w:lang w:eastAsia="zh-CN"/>
        </w:rPr>
        <w:t xml:space="preserve"> 1 </w:t>
      </w:r>
      <w:proofErr w:type="gramEnd"/>
      <w:r>
        <w:rPr>
          <w:rFonts w:eastAsia="宋体" w:cs="Times New Roman" w:hint="eastAsia"/>
          <w:sz w:val="24"/>
          <w:lang w:eastAsia="zh-CN"/>
        </w:rPr>
        <w:t>个工作日内的文字答疑支持。</w:t>
      </w:r>
      <w:r>
        <w:rPr>
          <w:rFonts w:eastAsia="宋体" w:cs="Times New Roman" w:hint="eastAsia"/>
          <w:sz w:val="24"/>
          <w:lang w:eastAsia="zh-CN"/>
        </w:rPr>
        <w:t xml:space="preserve"> </w:t>
      </w:r>
      <w:r>
        <w:rPr>
          <w:rFonts w:eastAsia="宋体" w:cs="Times New Roman" w:hint="eastAsia"/>
          <w:sz w:val="24"/>
          <w:lang w:eastAsia="zh-CN"/>
        </w:rPr>
        <w:t>版本更新与补丁交付机制方面，所有版本更新、缺陷修复均采用离线补丁包形式交付，通过</w:t>
      </w:r>
      <w:r>
        <w:rPr>
          <w:rFonts w:eastAsia="宋体" w:cs="Times New Roman" w:hint="eastAsia"/>
          <w:sz w:val="24"/>
          <w:lang w:eastAsia="zh-CN"/>
        </w:rPr>
        <w:t xml:space="preserve"> USB </w:t>
      </w:r>
      <w:r>
        <w:rPr>
          <w:rFonts w:eastAsia="宋体" w:cs="Times New Roman" w:hint="eastAsia"/>
          <w:sz w:val="24"/>
          <w:lang w:eastAsia="zh-CN"/>
        </w:rPr>
        <w:t>存储介质传输，全程不通过网络传输，保障数据安全。补丁包内置版本校验能力与一键更新脚本，更新前自动备份当前版本程序与核心数据，支持版本回退操作，避免更新失败导致系统不可用。每次版本更新同步提供版本说明文档，说明修复内容、新增功能与注意事项。</w:t>
      </w:r>
      <w:r>
        <w:rPr>
          <w:rFonts w:eastAsia="宋体" w:cs="Times New Roman" w:hint="eastAsia"/>
          <w:sz w:val="24"/>
          <w:lang w:eastAsia="zh-CN"/>
        </w:rPr>
        <w:t xml:space="preserve"> </w:t>
      </w:r>
      <w:r>
        <w:rPr>
          <w:rFonts w:eastAsia="宋体" w:cs="Times New Roman" w:hint="eastAsia"/>
          <w:sz w:val="24"/>
          <w:lang w:eastAsia="zh-CN"/>
        </w:rPr>
        <w:t>数据备份与恢复机制方面，系统内置自动备份功能，支持按周期自动备份场景配置、设备参数、用户权限等核心数据，备份文件加密存储至指定目录。用户也可手动触发全量数据备份与恢复操作，备份数据可跨版本兼容，保障在误操作、系统异常、版本更新等场景下的数据安全性与可恢复性。</w:t>
      </w:r>
      <w:r>
        <w:rPr>
          <w:rFonts w:eastAsia="宋体" w:cs="Times New Roman" w:hint="eastAsia"/>
          <w:sz w:val="24"/>
          <w:lang w:eastAsia="zh-CN"/>
        </w:rPr>
        <w:t xml:space="preserve"> </w:t>
      </w:r>
      <w:r>
        <w:rPr>
          <w:rFonts w:eastAsia="宋体" w:cs="Times New Roman" w:hint="eastAsia"/>
          <w:sz w:val="24"/>
          <w:lang w:eastAsia="zh-CN"/>
        </w:rPr>
        <w:t>技术支持与培训保障方面，交付现场</w:t>
      </w:r>
      <w:proofErr w:type="gramStart"/>
      <w:r>
        <w:rPr>
          <w:rFonts w:eastAsia="宋体" w:cs="Times New Roman" w:hint="eastAsia"/>
          <w:sz w:val="24"/>
          <w:lang w:eastAsia="zh-CN"/>
        </w:rPr>
        <w:t>提供</w:t>
      </w:r>
      <w:r>
        <w:rPr>
          <w:rFonts w:eastAsia="宋体" w:cs="Times New Roman" w:hint="eastAsia"/>
          <w:sz w:val="24"/>
          <w:lang w:eastAsia="zh-CN"/>
        </w:rPr>
        <w:t xml:space="preserve"> 1 </w:t>
      </w:r>
      <w:proofErr w:type="gramEnd"/>
      <w:r>
        <w:rPr>
          <w:rFonts w:eastAsia="宋体" w:cs="Times New Roman" w:hint="eastAsia"/>
          <w:sz w:val="24"/>
          <w:lang w:eastAsia="zh-CN"/>
        </w:rPr>
        <w:t>次集中操作培训，覆盖系统部署、场景搭建、仿真运行、报表导出、常见故障排查等内容，保障使用人员与运维人员掌握系统操作与基础运维能力。交付</w:t>
      </w:r>
      <w:proofErr w:type="gramStart"/>
      <w:r>
        <w:rPr>
          <w:rFonts w:eastAsia="宋体" w:cs="Times New Roman" w:hint="eastAsia"/>
          <w:sz w:val="24"/>
          <w:lang w:eastAsia="zh-CN"/>
        </w:rPr>
        <w:t>后</w:t>
      </w:r>
      <w:r>
        <w:rPr>
          <w:rFonts w:eastAsia="宋体" w:cs="Times New Roman" w:hint="eastAsia"/>
          <w:sz w:val="24"/>
          <w:lang w:eastAsia="zh-CN"/>
        </w:rPr>
        <w:t xml:space="preserve"> 3 </w:t>
      </w:r>
      <w:proofErr w:type="gramEnd"/>
      <w:r>
        <w:rPr>
          <w:rFonts w:eastAsia="宋体" w:cs="Times New Roman" w:hint="eastAsia"/>
          <w:sz w:val="24"/>
          <w:lang w:eastAsia="zh-CN"/>
        </w:rPr>
        <w:t>个月内提供免费技术支持，针对操作问题、配置问题提供离线答疑，针对软件本身的缺陷问题提供免费修复补丁。后期如需新增功能、扩展场景等定制化升级，可根据具体需求另行签订增补开发协议，提供对应的开发与升级服务。</w:t>
      </w:r>
    </w:p>
    <w:p w14:paraId="33856451" w14:textId="77777777" w:rsidR="000D2AA3" w:rsidRDefault="000D2AA3">
      <w:pPr>
        <w:ind w:firstLineChars="200" w:firstLine="480"/>
        <w:jc w:val="left"/>
        <w:rPr>
          <w:rFonts w:eastAsia="宋体" w:cs="Times New Roman"/>
          <w:sz w:val="24"/>
          <w:lang w:eastAsia="zh-CN"/>
        </w:rPr>
      </w:pPr>
    </w:p>
    <w:p w14:paraId="1F6642BB" w14:textId="77777777" w:rsidR="000D2AA3" w:rsidRDefault="00000000">
      <w:pPr>
        <w:pStyle w:val="1"/>
        <w:rPr>
          <w:lang w:eastAsia="zh-CN"/>
        </w:rPr>
      </w:pPr>
      <w:bookmarkStart w:id="70" w:name="_Toc19719"/>
      <w:r>
        <w:rPr>
          <w:rFonts w:ascii="Times New Roman" w:eastAsia="黑体" w:hAnsi="Times New Roman"/>
          <w:lang w:eastAsia="zh-CN"/>
        </w:rPr>
        <w:lastRenderedPageBreak/>
        <w:t>4 CSCI</w:t>
      </w:r>
      <w:r>
        <w:rPr>
          <w:rFonts w:ascii="Times New Roman" w:eastAsia="黑体" w:hAnsi="Times New Roman"/>
          <w:lang w:eastAsia="zh-CN"/>
        </w:rPr>
        <w:t>体系结构设计</w:t>
      </w:r>
      <w:bookmarkEnd w:id="70"/>
    </w:p>
    <w:p w14:paraId="311AC877" w14:textId="77777777" w:rsidR="000D2AA3" w:rsidRDefault="00000000">
      <w:pPr>
        <w:rPr>
          <w:lang w:eastAsia="zh-CN"/>
        </w:rPr>
      </w:pPr>
      <w:r>
        <w:rPr>
          <w:lang w:eastAsia="zh-CN"/>
        </w:rPr>
        <w:t>本章定义</w:t>
      </w:r>
      <w:r>
        <w:rPr>
          <w:lang w:eastAsia="zh-CN"/>
        </w:rPr>
        <w:t>CSCI</w:t>
      </w:r>
      <w:r>
        <w:rPr>
          <w:lang w:eastAsia="zh-CN"/>
        </w:rPr>
        <w:t>部件、执行方案、数据结构和模块间边界。所有设计均以需求标识为输入，以可执行组件、接口、数据和状态为输出。</w:t>
      </w:r>
    </w:p>
    <w:p w14:paraId="6B895079" w14:textId="77777777" w:rsidR="000D2AA3" w:rsidRDefault="00000000">
      <w:pPr>
        <w:pStyle w:val="21"/>
        <w:rPr>
          <w:lang w:eastAsia="zh-CN"/>
        </w:rPr>
      </w:pPr>
      <w:bookmarkStart w:id="71" w:name="_Toc5128"/>
      <w:r>
        <w:rPr>
          <w:lang w:eastAsia="zh-CN"/>
        </w:rPr>
        <w:t>4.1 CSCI</w:t>
      </w:r>
      <w:r>
        <w:rPr>
          <w:lang w:eastAsia="zh-CN"/>
        </w:rPr>
        <w:t>部件</w:t>
      </w:r>
      <w:bookmarkEnd w:id="71"/>
    </w:p>
    <w:p w14:paraId="0DE12A98" w14:textId="77777777" w:rsidR="000D2AA3" w:rsidRDefault="00000000">
      <w:pPr>
        <w:spacing w:after="60"/>
        <w:ind w:firstLine="420"/>
        <w:rPr>
          <w:lang w:eastAsia="zh-CN"/>
        </w:rPr>
      </w:pPr>
      <w:r>
        <w:rPr>
          <w:rFonts w:eastAsia="宋体" w:cs="Times New Roman"/>
          <w:sz w:val="21"/>
          <w:lang w:eastAsia="zh-CN"/>
        </w:rPr>
        <w:t>多手段无人集群通联技术软件按职责划分为前端展示、场景配置与脚本生成、仿真运行与链路计算、干扰与感知、链路切换与优选、数据交换与接口、系统管理七个</w:t>
      </w:r>
      <w:r>
        <w:rPr>
          <w:rFonts w:eastAsia="宋体" w:cs="Times New Roman"/>
          <w:sz w:val="21"/>
          <w:lang w:eastAsia="zh-CN"/>
        </w:rPr>
        <w:t>CSCI</w:t>
      </w:r>
      <w:r>
        <w:rPr>
          <w:rFonts w:eastAsia="宋体" w:cs="Times New Roman"/>
          <w:sz w:val="21"/>
          <w:lang w:eastAsia="zh-CN"/>
        </w:rPr>
        <w:t>部件。各部件通过受控接口交换场景配置、仿真帧、链路指标、事件和管理数据。</w:t>
      </w:r>
    </w:p>
    <w:p w14:paraId="122BCDC8" w14:textId="77777777" w:rsidR="000D2AA3" w:rsidRDefault="00000000">
      <w:pPr>
        <w:pStyle w:val="31"/>
      </w:pPr>
      <w:bookmarkStart w:id="72" w:name="_Toc10212"/>
      <w:r>
        <w:t xml:space="preserve">4.1.1 </w:t>
      </w:r>
      <w:proofErr w:type="spellStart"/>
      <w:r>
        <w:t>前端展示</w:t>
      </w:r>
      <w:r>
        <w:t>CSCI</w:t>
      </w:r>
      <w:r>
        <w:t>构成（</w:t>
      </w:r>
      <w:r>
        <w:t>DSDWRJQTLJS-CSCI-QDZS</w:t>
      </w:r>
      <w:proofErr w:type="spellEnd"/>
      <w:r>
        <w:t>）</w:t>
      </w:r>
      <w:bookmarkEnd w:id="72"/>
    </w:p>
    <w:p w14:paraId="35822CDA" w14:textId="77777777" w:rsidR="000D2AA3" w:rsidRDefault="00000000">
      <w:pPr>
        <w:spacing w:after="60"/>
        <w:ind w:firstLine="420"/>
        <w:rPr>
          <w:lang w:eastAsia="zh-CN"/>
        </w:rPr>
      </w:pPr>
      <w:r>
        <w:rPr>
          <w:rFonts w:eastAsia="宋体" w:cs="Times New Roman"/>
          <w:sz w:val="21"/>
          <w:lang w:eastAsia="zh-CN"/>
        </w:rPr>
        <w:t>前端展示模块基于</w:t>
      </w:r>
      <w:r>
        <w:rPr>
          <w:rFonts w:eastAsia="宋体" w:cs="Times New Roman"/>
          <w:sz w:val="21"/>
          <w:lang w:eastAsia="zh-CN"/>
        </w:rPr>
        <w:t>Vue 3</w:t>
      </w:r>
      <w:r>
        <w:rPr>
          <w:rFonts w:eastAsia="宋体" w:cs="Times New Roman"/>
          <w:sz w:val="21"/>
          <w:lang w:eastAsia="zh-CN"/>
        </w:rPr>
        <w:t>与</w:t>
      </w:r>
      <w:r>
        <w:rPr>
          <w:rFonts w:eastAsia="宋体" w:cs="Times New Roman"/>
          <w:sz w:val="21"/>
          <w:lang w:eastAsia="zh-CN"/>
        </w:rPr>
        <w:t>Leaflet</w:t>
      </w:r>
      <w:r>
        <w:rPr>
          <w:rFonts w:eastAsia="宋体" w:cs="Times New Roman"/>
          <w:sz w:val="21"/>
          <w:lang w:eastAsia="zh-CN"/>
        </w:rPr>
        <w:t>组织二维态势、实时指标、链路详情和评估报表，为操作人员提供统一的仿真观察与交互入口。本</w:t>
      </w:r>
      <w:r>
        <w:rPr>
          <w:rFonts w:eastAsia="宋体" w:cs="Times New Roman"/>
          <w:sz w:val="21"/>
          <w:lang w:eastAsia="zh-CN"/>
        </w:rPr>
        <w:t>CSCI</w:t>
      </w:r>
      <w:r>
        <w:rPr>
          <w:rFonts w:eastAsia="宋体" w:cs="Times New Roman"/>
          <w:sz w:val="21"/>
          <w:lang w:eastAsia="zh-CN"/>
        </w:rPr>
        <w:t>由</w:t>
      </w:r>
      <w:r>
        <w:rPr>
          <w:rFonts w:eastAsia="宋体" w:cs="Times New Roman"/>
          <w:sz w:val="21"/>
          <w:lang w:eastAsia="zh-CN"/>
        </w:rPr>
        <w:t>2D</w:t>
      </w:r>
      <w:r>
        <w:rPr>
          <w:rFonts w:eastAsia="宋体" w:cs="Times New Roman"/>
          <w:sz w:val="21"/>
          <w:lang w:eastAsia="zh-CN"/>
        </w:rPr>
        <w:t>态势渲染子模块（</w:t>
      </w:r>
      <w:r>
        <w:rPr>
          <w:rFonts w:eastAsia="宋体" w:cs="Times New Roman"/>
          <w:sz w:val="21"/>
          <w:lang w:eastAsia="zh-CN"/>
        </w:rPr>
        <w:t>Leaflet</w:t>
      </w:r>
      <w:r>
        <w:rPr>
          <w:rFonts w:eastAsia="宋体" w:cs="Times New Roman"/>
          <w:sz w:val="21"/>
          <w:lang w:eastAsia="zh-CN"/>
        </w:rPr>
        <w:t>）、实时指标监控面板子模块、链路质量弹窗展示子模块、评估报表可视化子模块组成。</w:t>
      </w:r>
    </w:p>
    <w:p w14:paraId="5DFF6DB4" w14:textId="77777777" w:rsidR="000D2AA3" w:rsidRDefault="00000000">
      <w:pPr>
        <w:spacing w:after="60"/>
        <w:ind w:firstLine="420"/>
        <w:rPr>
          <w:lang w:eastAsia="zh-CN"/>
        </w:rPr>
      </w:pPr>
      <w:r>
        <w:rPr>
          <w:rFonts w:eastAsia="宋体" w:cs="Times New Roman"/>
          <w:sz w:val="21"/>
          <w:lang w:eastAsia="zh-CN"/>
        </w:rPr>
        <w:t>前端展示</w:t>
      </w:r>
      <w:r>
        <w:rPr>
          <w:rFonts w:eastAsia="宋体" w:cs="Times New Roman"/>
          <w:sz w:val="21"/>
          <w:lang w:eastAsia="zh-CN"/>
        </w:rPr>
        <w:t>CSCI</w:t>
      </w:r>
      <w:r>
        <w:rPr>
          <w:rFonts w:eastAsia="宋体" w:cs="Times New Roman"/>
          <w:sz w:val="21"/>
          <w:lang w:eastAsia="zh-CN"/>
        </w:rPr>
        <w:t>部件图如下所示。</w:t>
      </w:r>
    </w:p>
    <w:p w14:paraId="2B20694F" w14:textId="77777777" w:rsidR="000D2AA3" w:rsidRDefault="00000000">
      <w:pPr>
        <w:keepNext/>
        <w:jc w:val="center"/>
      </w:pPr>
      <w:r>
        <w:rPr>
          <w:noProof/>
        </w:rPr>
        <w:drawing>
          <wp:inline distT="0" distB="0" distL="114300" distR="114300" wp14:anchorId="65C5FEE1" wp14:editId="77CFF9E4">
            <wp:extent cx="5111750" cy="2774950"/>
            <wp:effectExtent l="0" t="0" r="5080" b="10160"/>
            <wp:docPr id="30" name="Picture 30" descr="前端展示CSCI部件构成图" title="前端展示CSCI部件构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前端展示CSCI部件构成图" title="前端展示CSCI部件构成图"/>
                    <pic:cNvPicPr>
                      <a:picLocks noChangeAspect="1"/>
                    </pic:cNvPicPr>
                  </pic:nvPicPr>
                  <pic:blipFill>
                    <a:blip r:embed="rId21"/>
                    <a:stretch>
                      <a:fillRect/>
                    </a:stretch>
                  </pic:blipFill>
                  <pic:spPr>
                    <a:xfrm>
                      <a:off x="0" y="0"/>
                      <a:ext cx="5112000" cy="2775086"/>
                    </a:xfrm>
                    <a:prstGeom prst="rect">
                      <a:avLst/>
                    </a:prstGeom>
                  </pic:spPr>
                </pic:pic>
              </a:graphicData>
            </a:graphic>
          </wp:inline>
        </w:drawing>
      </w:r>
    </w:p>
    <w:p w14:paraId="1574CA27"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-1 </w:t>
      </w:r>
      <w:r>
        <w:rPr>
          <w:rFonts w:eastAsia="宋体" w:cs="Times New Roman"/>
          <w:b w:val="0"/>
          <w:sz w:val="21"/>
          <w:lang w:eastAsia="zh-CN"/>
        </w:rPr>
        <w:t>前端</w:t>
      </w:r>
      <w:proofErr w:type="gramEnd"/>
      <w:r>
        <w:rPr>
          <w:rFonts w:eastAsia="宋体" w:cs="Times New Roman"/>
          <w:b w:val="0"/>
          <w:sz w:val="21"/>
          <w:lang w:eastAsia="zh-CN"/>
        </w:rPr>
        <w:t>展示</w:t>
      </w:r>
      <w:r>
        <w:rPr>
          <w:rFonts w:eastAsia="宋体" w:cs="Times New Roman"/>
          <w:b w:val="0"/>
          <w:sz w:val="21"/>
          <w:lang w:eastAsia="zh-CN"/>
        </w:rPr>
        <w:t>CSCI</w:t>
      </w:r>
      <w:r>
        <w:rPr>
          <w:rFonts w:eastAsia="宋体" w:cs="Times New Roman"/>
          <w:b w:val="0"/>
          <w:sz w:val="21"/>
          <w:lang w:eastAsia="zh-CN"/>
        </w:rPr>
        <w:t>部件图</w:t>
      </w:r>
    </w:p>
    <w:p w14:paraId="3C7BF476" w14:textId="77777777" w:rsidR="000D2AA3" w:rsidRDefault="00000000">
      <w:pPr>
        <w:spacing w:after="60"/>
        <w:ind w:firstLine="420"/>
      </w:pPr>
      <w:proofErr w:type="spellStart"/>
      <w:r>
        <w:rPr>
          <w:rFonts w:eastAsia="宋体" w:cs="Times New Roman"/>
          <w:sz w:val="21"/>
        </w:rPr>
        <w:t>前端展示</w:t>
      </w:r>
      <w:r>
        <w:rPr>
          <w:rFonts w:eastAsia="宋体" w:cs="Times New Roman"/>
          <w:sz w:val="21"/>
        </w:rPr>
        <w:t>CSCI</w:t>
      </w:r>
      <w:r>
        <w:rPr>
          <w:rFonts w:eastAsia="宋体" w:cs="Times New Roman"/>
          <w:sz w:val="21"/>
        </w:rPr>
        <w:t>部件构成表如下所示</w:t>
      </w:r>
      <w:proofErr w:type="spellEnd"/>
      <w:r>
        <w:rPr>
          <w:rFonts w:eastAsia="宋体" w:cs="Times New Roman"/>
          <w:sz w:val="21"/>
        </w:rPr>
        <w:t>。</w:t>
      </w:r>
    </w:p>
    <w:p w14:paraId="7A5E38D7" w14:textId="77777777" w:rsidR="000D2AA3" w:rsidRDefault="00000000">
      <w:pPr>
        <w:pStyle w:val="a7"/>
        <w:keepNext/>
        <w:keepLines/>
        <w:spacing w:before="60" w:after="120"/>
      </w:pPr>
      <w:r>
        <w:rPr>
          <w:rFonts w:eastAsia="宋体" w:cs="Times New Roman"/>
          <w:b w:val="0"/>
          <w:sz w:val="21"/>
        </w:rPr>
        <w:lastRenderedPageBreak/>
        <w:t>表</w:t>
      </w:r>
      <w:r>
        <w:rPr>
          <w:rFonts w:eastAsia="宋体" w:cs="Times New Roman"/>
          <w:b w:val="0"/>
          <w:sz w:val="21"/>
        </w:rPr>
        <w:t xml:space="preserve"> 4-1 </w:t>
      </w:r>
      <w:proofErr w:type="spellStart"/>
      <w:r>
        <w:rPr>
          <w:rFonts w:eastAsia="宋体" w:cs="Times New Roman"/>
          <w:b w:val="0"/>
          <w:sz w:val="21"/>
        </w:rPr>
        <w:t>前端展示</w:t>
      </w:r>
      <w:r>
        <w:rPr>
          <w:rFonts w:eastAsia="宋体" w:cs="Times New Roman"/>
          <w:b w:val="0"/>
          <w:sz w:val="21"/>
        </w:rPr>
        <w:t>CSCI</w:t>
      </w:r>
      <w:r>
        <w:rPr>
          <w:rFonts w:eastAsia="宋体" w:cs="Times New Roman"/>
          <w:b w:val="0"/>
          <w:sz w:val="21"/>
        </w:rPr>
        <w:t>部件构成表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10"/>
        <w:gridCol w:w="1984"/>
        <w:gridCol w:w="1928"/>
        <w:gridCol w:w="3798"/>
      </w:tblGrid>
      <w:tr w:rsidR="000D2AA3" w14:paraId="781C9B69" w14:textId="77777777">
        <w:trPr>
          <w:tblHeader/>
          <w:jc w:val="center"/>
        </w:trPr>
        <w:tc>
          <w:tcPr>
            <w:tcW w:w="510" w:type="dxa"/>
            <w:shd w:val="clear" w:color="auto" w:fill="F2F2F2"/>
            <w:tcMar>
              <w:top w:w="80" w:type="dxa"/>
              <w:left w:w="90" w:type="dxa"/>
              <w:bottom w:w="80" w:type="dxa"/>
              <w:right w:w="90" w:type="dxa"/>
            </w:tcMar>
            <w:vAlign w:val="center"/>
          </w:tcPr>
          <w:p w14:paraId="0BB7987A" w14:textId="77777777" w:rsidR="000D2AA3" w:rsidRDefault="00000000">
            <w:pPr>
              <w:keepNext/>
              <w:keepLines/>
              <w:spacing w:line="240" w:lineRule="auto"/>
              <w:ind w:firstLine="0"/>
              <w:jc w:val="center"/>
            </w:pPr>
            <w:proofErr w:type="spellStart"/>
            <w:r>
              <w:rPr>
                <w:rFonts w:eastAsia="宋体" w:cs="Times New Roman"/>
                <w:b/>
                <w:sz w:val="18"/>
              </w:rPr>
              <w:t>序号</w:t>
            </w:r>
            <w:proofErr w:type="spellEnd"/>
          </w:p>
        </w:tc>
        <w:tc>
          <w:tcPr>
            <w:tcW w:w="1984" w:type="dxa"/>
            <w:shd w:val="clear" w:color="auto" w:fill="F2F2F2"/>
            <w:tcMar>
              <w:top w:w="80" w:type="dxa"/>
              <w:left w:w="90" w:type="dxa"/>
              <w:bottom w:w="80" w:type="dxa"/>
              <w:right w:w="90" w:type="dxa"/>
            </w:tcMar>
            <w:vAlign w:val="center"/>
          </w:tcPr>
          <w:p w14:paraId="1D614A47" w14:textId="77777777" w:rsidR="000D2AA3" w:rsidRDefault="00000000">
            <w:pPr>
              <w:keepNext/>
              <w:keepLines/>
              <w:spacing w:line="240" w:lineRule="auto"/>
              <w:ind w:firstLine="0"/>
              <w:jc w:val="center"/>
            </w:pPr>
            <w:proofErr w:type="spellStart"/>
            <w:r>
              <w:rPr>
                <w:rFonts w:eastAsia="宋体" w:cs="Times New Roman"/>
                <w:b/>
                <w:sz w:val="18"/>
              </w:rPr>
              <w:t>部件标识</w:t>
            </w:r>
            <w:proofErr w:type="spellEnd"/>
          </w:p>
        </w:tc>
        <w:tc>
          <w:tcPr>
            <w:tcW w:w="1928" w:type="dxa"/>
            <w:shd w:val="clear" w:color="auto" w:fill="F2F2F2"/>
            <w:tcMar>
              <w:top w:w="80" w:type="dxa"/>
              <w:left w:w="90" w:type="dxa"/>
              <w:bottom w:w="80" w:type="dxa"/>
              <w:right w:w="90" w:type="dxa"/>
            </w:tcMar>
            <w:vAlign w:val="center"/>
          </w:tcPr>
          <w:p w14:paraId="386B43FC" w14:textId="77777777" w:rsidR="000D2AA3" w:rsidRDefault="00000000">
            <w:pPr>
              <w:keepNext/>
              <w:keepLines/>
              <w:spacing w:line="240" w:lineRule="auto"/>
              <w:ind w:firstLine="0"/>
              <w:jc w:val="center"/>
            </w:pPr>
            <w:proofErr w:type="spellStart"/>
            <w:r>
              <w:rPr>
                <w:rFonts w:eastAsia="宋体" w:cs="Times New Roman"/>
                <w:b/>
                <w:sz w:val="18"/>
              </w:rPr>
              <w:t>CSCI</w:t>
            </w:r>
            <w:r>
              <w:rPr>
                <w:rFonts w:eastAsia="宋体" w:cs="Times New Roman"/>
                <w:b/>
                <w:sz w:val="18"/>
              </w:rPr>
              <w:t>部件</w:t>
            </w:r>
            <w:proofErr w:type="spellEnd"/>
          </w:p>
        </w:tc>
        <w:tc>
          <w:tcPr>
            <w:tcW w:w="3798" w:type="dxa"/>
            <w:shd w:val="clear" w:color="auto" w:fill="F2F2F2"/>
            <w:tcMar>
              <w:top w:w="80" w:type="dxa"/>
              <w:left w:w="90" w:type="dxa"/>
              <w:bottom w:w="80" w:type="dxa"/>
              <w:right w:w="90" w:type="dxa"/>
            </w:tcMar>
            <w:vAlign w:val="center"/>
          </w:tcPr>
          <w:p w14:paraId="061BEB40" w14:textId="77777777" w:rsidR="000D2AA3" w:rsidRDefault="00000000">
            <w:pPr>
              <w:keepNext/>
              <w:keepLines/>
              <w:spacing w:line="240" w:lineRule="auto"/>
              <w:ind w:firstLine="0"/>
              <w:jc w:val="center"/>
            </w:pPr>
            <w:proofErr w:type="spellStart"/>
            <w:r>
              <w:rPr>
                <w:rFonts w:eastAsia="宋体" w:cs="Times New Roman"/>
                <w:b/>
                <w:sz w:val="18"/>
              </w:rPr>
              <w:t>功能要求</w:t>
            </w:r>
            <w:proofErr w:type="spellEnd"/>
          </w:p>
        </w:tc>
      </w:tr>
      <w:tr w:rsidR="000D2AA3" w14:paraId="203C7D2A" w14:textId="77777777">
        <w:trPr>
          <w:jc w:val="center"/>
        </w:trPr>
        <w:tc>
          <w:tcPr>
            <w:tcW w:w="510" w:type="dxa"/>
            <w:tcMar>
              <w:top w:w="80" w:type="dxa"/>
              <w:left w:w="90" w:type="dxa"/>
              <w:bottom w:w="80" w:type="dxa"/>
              <w:right w:w="90" w:type="dxa"/>
            </w:tcMar>
            <w:vAlign w:val="center"/>
          </w:tcPr>
          <w:p w14:paraId="7C830EF1" w14:textId="77777777" w:rsidR="000D2AA3" w:rsidRDefault="00000000">
            <w:pPr>
              <w:spacing w:line="240" w:lineRule="auto"/>
              <w:ind w:firstLine="0"/>
              <w:jc w:val="left"/>
            </w:pPr>
            <w:r>
              <w:rPr>
                <w:rFonts w:eastAsia="宋体" w:cs="Times New Roman"/>
                <w:sz w:val="18"/>
              </w:rPr>
              <w:t>1</w:t>
            </w:r>
          </w:p>
        </w:tc>
        <w:tc>
          <w:tcPr>
            <w:tcW w:w="1984" w:type="dxa"/>
            <w:tcMar>
              <w:top w:w="80" w:type="dxa"/>
              <w:left w:w="90" w:type="dxa"/>
              <w:bottom w:w="80" w:type="dxa"/>
              <w:right w:w="90" w:type="dxa"/>
            </w:tcMar>
            <w:vAlign w:val="center"/>
          </w:tcPr>
          <w:p w14:paraId="4AE120DF" w14:textId="77777777" w:rsidR="000D2AA3" w:rsidRDefault="00000000">
            <w:pPr>
              <w:spacing w:line="240" w:lineRule="auto"/>
              <w:ind w:firstLine="0"/>
              <w:jc w:val="left"/>
            </w:pPr>
            <w:r>
              <w:rPr>
                <w:rFonts w:eastAsia="宋体" w:cs="Times New Roman"/>
                <w:sz w:val="18"/>
              </w:rPr>
              <w:t>DSDWRJQTLJS-BJ-QDZS-STXR</w:t>
            </w:r>
          </w:p>
        </w:tc>
        <w:tc>
          <w:tcPr>
            <w:tcW w:w="1928" w:type="dxa"/>
            <w:tcMar>
              <w:top w:w="80" w:type="dxa"/>
              <w:left w:w="90" w:type="dxa"/>
              <w:bottom w:w="80" w:type="dxa"/>
              <w:right w:w="90" w:type="dxa"/>
            </w:tcMar>
            <w:vAlign w:val="center"/>
          </w:tcPr>
          <w:p w14:paraId="39B6E573" w14:textId="77777777" w:rsidR="000D2AA3" w:rsidRDefault="00000000">
            <w:pPr>
              <w:spacing w:line="240" w:lineRule="auto"/>
              <w:ind w:firstLine="0"/>
              <w:jc w:val="left"/>
            </w:pPr>
            <w:r>
              <w:rPr>
                <w:rFonts w:eastAsia="宋体" w:cs="Times New Roman"/>
                <w:sz w:val="18"/>
              </w:rPr>
              <w:t>2D</w:t>
            </w:r>
            <w:r>
              <w:rPr>
                <w:rFonts w:eastAsia="宋体" w:cs="Times New Roman"/>
                <w:sz w:val="18"/>
              </w:rPr>
              <w:t>态势渲染（</w:t>
            </w:r>
            <w:r>
              <w:rPr>
                <w:rFonts w:eastAsia="宋体" w:cs="Times New Roman"/>
                <w:sz w:val="18"/>
              </w:rPr>
              <w:t>Leaflet</w:t>
            </w:r>
            <w:r>
              <w:rPr>
                <w:rFonts w:eastAsia="宋体" w:cs="Times New Roman"/>
                <w:sz w:val="18"/>
              </w:rPr>
              <w:t>）</w:t>
            </w:r>
          </w:p>
        </w:tc>
        <w:tc>
          <w:tcPr>
            <w:tcW w:w="3798" w:type="dxa"/>
            <w:tcMar>
              <w:top w:w="80" w:type="dxa"/>
              <w:left w:w="90" w:type="dxa"/>
              <w:bottom w:w="80" w:type="dxa"/>
              <w:right w:w="90" w:type="dxa"/>
            </w:tcMar>
            <w:vAlign w:val="center"/>
          </w:tcPr>
          <w:p w14:paraId="388D4FD5" w14:textId="77777777" w:rsidR="000D2AA3" w:rsidRDefault="00000000">
            <w:pPr>
              <w:spacing w:line="240" w:lineRule="auto"/>
              <w:ind w:firstLine="0"/>
              <w:jc w:val="left"/>
              <w:rPr>
                <w:lang w:eastAsia="zh-CN"/>
              </w:rPr>
            </w:pPr>
            <w:r>
              <w:rPr>
                <w:rFonts w:eastAsia="宋体" w:cs="Times New Roman"/>
                <w:sz w:val="18"/>
                <w:lang w:eastAsia="zh-CN"/>
              </w:rPr>
              <w:t>将节点位置、链路状态和干扰区域转换为</w:t>
            </w:r>
            <w:r>
              <w:rPr>
                <w:rFonts w:eastAsia="宋体" w:cs="Times New Roman"/>
                <w:sz w:val="18"/>
                <w:lang w:eastAsia="zh-CN"/>
              </w:rPr>
              <w:t>Leaflet</w:t>
            </w:r>
            <w:r>
              <w:rPr>
                <w:rFonts w:eastAsia="宋体" w:cs="Times New Roman"/>
                <w:sz w:val="18"/>
                <w:lang w:eastAsia="zh-CN"/>
              </w:rPr>
              <w:t>图层，按仿真时间刷新二维态势并保持视图交互状态。</w:t>
            </w:r>
          </w:p>
        </w:tc>
      </w:tr>
      <w:tr w:rsidR="000D2AA3" w14:paraId="360DB7AD" w14:textId="77777777">
        <w:trPr>
          <w:jc w:val="center"/>
        </w:trPr>
        <w:tc>
          <w:tcPr>
            <w:tcW w:w="510" w:type="dxa"/>
            <w:tcMar>
              <w:top w:w="80" w:type="dxa"/>
              <w:left w:w="90" w:type="dxa"/>
              <w:bottom w:w="80" w:type="dxa"/>
              <w:right w:w="90" w:type="dxa"/>
            </w:tcMar>
            <w:vAlign w:val="center"/>
          </w:tcPr>
          <w:p w14:paraId="4B9A857B" w14:textId="77777777" w:rsidR="000D2AA3" w:rsidRDefault="00000000">
            <w:pPr>
              <w:spacing w:line="240" w:lineRule="auto"/>
              <w:ind w:firstLine="0"/>
              <w:jc w:val="left"/>
            </w:pPr>
            <w:r>
              <w:rPr>
                <w:rFonts w:eastAsia="宋体" w:cs="Times New Roman"/>
                <w:sz w:val="18"/>
              </w:rPr>
              <w:t>2</w:t>
            </w:r>
          </w:p>
        </w:tc>
        <w:tc>
          <w:tcPr>
            <w:tcW w:w="1984" w:type="dxa"/>
            <w:tcMar>
              <w:top w:w="80" w:type="dxa"/>
              <w:left w:w="90" w:type="dxa"/>
              <w:bottom w:w="80" w:type="dxa"/>
              <w:right w:w="90" w:type="dxa"/>
            </w:tcMar>
            <w:vAlign w:val="center"/>
          </w:tcPr>
          <w:p w14:paraId="01FF95A1" w14:textId="77777777" w:rsidR="000D2AA3" w:rsidRDefault="00000000">
            <w:pPr>
              <w:spacing w:line="240" w:lineRule="auto"/>
              <w:ind w:firstLine="0"/>
              <w:jc w:val="left"/>
            </w:pPr>
            <w:r>
              <w:rPr>
                <w:rFonts w:eastAsia="宋体" w:cs="Times New Roman"/>
                <w:sz w:val="18"/>
              </w:rPr>
              <w:t>DSDWRJQTLJS-BJ-QDZS-ZBJK</w:t>
            </w:r>
          </w:p>
        </w:tc>
        <w:tc>
          <w:tcPr>
            <w:tcW w:w="1928" w:type="dxa"/>
            <w:tcMar>
              <w:top w:w="80" w:type="dxa"/>
              <w:left w:w="90" w:type="dxa"/>
              <w:bottom w:w="80" w:type="dxa"/>
              <w:right w:w="90" w:type="dxa"/>
            </w:tcMar>
            <w:vAlign w:val="center"/>
          </w:tcPr>
          <w:p w14:paraId="451C0214" w14:textId="77777777" w:rsidR="000D2AA3" w:rsidRDefault="00000000">
            <w:pPr>
              <w:spacing w:line="240" w:lineRule="auto"/>
              <w:ind w:firstLine="0"/>
              <w:jc w:val="left"/>
            </w:pPr>
            <w:proofErr w:type="spellStart"/>
            <w:r>
              <w:rPr>
                <w:rFonts w:eastAsia="宋体" w:cs="Times New Roman"/>
                <w:sz w:val="18"/>
              </w:rPr>
              <w:t>实时指标监控面板</w:t>
            </w:r>
            <w:proofErr w:type="spellEnd"/>
          </w:p>
        </w:tc>
        <w:tc>
          <w:tcPr>
            <w:tcW w:w="3798" w:type="dxa"/>
            <w:tcMar>
              <w:top w:w="80" w:type="dxa"/>
              <w:left w:w="90" w:type="dxa"/>
              <w:bottom w:w="80" w:type="dxa"/>
              <w:right w:w="90" w:type="dxa"/>
            </w:tcMar>
            <w:vAlign w:val="center"/>
          </w:tcPr>
          <w:p w14:paraId="5E8882C5" w14:textId="77777777" w:rsidR="000D2AA3" w:rsidRDefault="00000000">
            <w:pPr>
              <w:spacing w:line="240" w:lineRule="auto"/>
              <w:ind w:firstLine="0"/>
              <w:jc w:val="left"/>
              <w:rPr>
                <w:lang w:eastAsia="zh-CN"/>
              </w:rPr>
            </w:pPr>
            <w:r>
              <w:rPr>
                <w:rFonts w:eastAsia="宋体" w:cs="Times New Roman"/>
                <w:sz w:val="18"/>
                <w:lang w:eastAsia="zh-CN"/>
              </w:rPr>
              <w:t>汇总</w:t>
            </w:r>
            <w:r>
              <w:rPr>
                <w:rFonts w:eastAsia="宋体" w:cs="Times New Roman"/>
                <w:sz w:val="18"/>
                <w:lang w:eastAsia="zh-CN"/>
              </w:rPr>
              <w:t>SNR</w:t>
            </w:r>
            <w:r>
              <w:rPr>
                <w:rFonts w:eastAsia="宋体" w:cs="Times New Roman"/>
                <w:sz w:val="18"/>
                <w:lang w:eastAsia="zh-CN"/>
              </w:rPr>
              <w:t>、</w:t>
            </w:r>
            <w:r>
              <w:rPr>
                <w:rFonts w:eastAsia="宋体" w:cs="Times New Roman"/>
                <w:sz w:val="18"/>
                <w:lang w:eastAsia="zh-CN"/>
              </w:rPr>
              <w:t>BER</w:t>
            </w:r>
            <w:r>
              <w:rPr>
                <w:rFonts w:eastAsia="宋体" w:cs="Times New Roman"/>
                <w:sz w:val="18"/>
                <w:lang w:eastAsia="zh-CN"/>
              </w:rPr>
              <w:t>、接收功率、时延和链路可用状态，支持按节点、链路和时间窗口筛选展示。</w:t>
            </w:r>
          </w:p>
        </w:tc>
      </w:tr>
      <w:tr w:rsidR="000D2AA3" w14:paraId="52ACF07D" w14:textId="77777777">
        <w:trPr>
          <w:jc w:val="center"/>
        </w:trPr>
        <w:tc>
          <w:tcPr>
            <w:tcW w:w="510" w:type="dxa"/>
            <w:tcMar>
              <w:top w:w="80" w:type="dxa"/>
              <w:left w:w="90" w:type="dxa"/>
              <w:bottom w:w="80" w:type="dxa"/>
              <w:right w:w="90" w:type="dxa"/>
            </w:tcMar>
            <w:vAlign w:val="center"/>
          </w:tcPr>
          <w:p w14:paraId="474C4835" w14:textId="77777777" w:rsidR="000D2AA3" w:rsidRDefault="00000000">
            <w:pPr>
              <w:spacing w:line="240" w:lineRule="auto"/>
              <w:ind w:firstLine="0"/>
              <w:jc w:val="left"/>
            </w:pPr>
            <w:r>
              <w:rPr>
                <w:rFonts w:eastAsia="宋体" w:cs="Times New Roman"/>
                <w:sz w:val="18"/>
              </w:rPr>
              <w:t>3</w:t>
            </w:r>
          </w:p>
        </w:tc>
        <w:tc>
          <w:tcPr>
            <w:tcW w:w="1984" w:type="dxa"/>
            <w:tcMar>
              <w:top w:w="80" w:type="dxa"/>
              <w:left w:w="90" w:type="dxa"/>
              <w:bottom w:w="80" w:type="dxa"/>
              <w:right w:w="90" w:type="dxa"/>
            </w:tcMar>
            <w:vAlign w:val="center"/>
          </w:tcPr>
          <w:p w14:paraId="547AE35B" w14:textId="77777777" w:rsidR="000D2AA3" w:rsidRDefault="00000000">
            <w:pPr>
              <w:spacing w:line="240" w:lineRule="auto"/>
              <w:ind w:firstLine="0"/>
              <w:jc w:val="left"/>
            </w:pPr>
            <w:r>
              <w:rPr>
                <w:rFonts w:eastAsia="宋体" w:cs="Times New Roman"/>
                <w:sz w:val="18"/>
              </w:rPr>
              <w:t>DSDWRJQTLJS-BJ-QDZS-LLTC</w:t>
            </w:r>
          </w:p>
        </w:tc>
        <w:tc>
          <w:tcPr>
            <w:tcW w:w="1928" w:type="dxa"/>
            <w:tcMar>
              <w:top w:w="80" w:type="dxa"/>
              <w:left w:w="90" w:type="dxa"/>
              <w:bottom w:w="80" w:type="dxa"/>
              <w:right w:w="90" w:type="dxa"/>
            </w:tcMar>
            <w:vAlign w:val="center"/>
          </w:tcPr>
          <w:p w14:paraId="09710C8D" w14:textId="77777777" w:rsidR="000D2AA3" w:rsidRDefault="00000000">
            <w:pPr>
              <w:spacing w:line="240" w:lineRule="auto"/>
              <w:ind w:firstLine="0"/>
              <w:jc w:val="left"/>
            </w:pPr>
            <w:proofErr w:type="spellStart"/>
            <w:r>
              <w:rPr>
                <w:rFonts w:eastAsia="宋体" w:cs="Times New Roman"/>
                <w:sz w:val="18"/>
              </w:rPr>
              <w:t>链路质量弹窗展示</w:t>
            </w:r>
            <w:proofErr w:type="spellEnd"/>
          </w:p>
        </w:tc>
        <w:tc>
          <w:tcPr>
            <w:tcW w:w="3798" w:type="dxa"/>
            <w:tcMar>
              <w:top w:w="80" w:type="dxa"/>
              <w:left w:w="90" w:type="dxa"/>
              <w:bottom w:w="80" w:type="dxa"/>
              <w:right w:w="90" w:type="dxa"/>
            </w:tcMar>
            <w:vAlign w:val="center"/>
          </w:tcPr>
          <w:p w14:paraId="50FB45AD" w14:textId="77777777" w:rsidR="000D2AA3" w:rsidRDefault="00000000">
            <w:pPr>
              <w:spacing w:line="240" w:lineRule="auto"/>
              <w:ind w:firstLine="0"/>
              <w:jc w:val="left"/>
              <w:rPr>
                <w:lang w:eastAsia="zh-CN"/>
              </w:rPr>
            </w:pPr>
            <w:r>
              <w:rPr>
                <w:rFonts w:eastAsia="宋体" w:cs="Times New Roman"/>
                <w:sz w:val="18"/>
                <w:lang w:eastAsia="zh-CN"/>
              </w:rPr>
              <w:t>根据用户选中的链路加载端点、体制、损耗、</w:t>
            </w:r>
            <w:r>
              <w:rPr>
                <w:rFonts w:eastAsia="宋体" w:cs="Times New Roman"/>
                <w:sz w:val="18"/>
                <w:lang w:eastAsia="zh-CN"/>
              </w:rPr>
              <w:t>SNR</w:t>
            </w:r>
            <w:r>
              <w:rPr>
                <w:rFonts w:eastAsia="宋体" w:cs="Times New Roman"/>
                <w:sz w:val="18"/>
                <w:lang w:eastAsia="zh-CN"/>
              </w:rPr>
              <w:t>、</w:t>
            </w:r>
            <w:r>
              <w:rPr>
                <w:rFonts w:eastAsia="宋体" w:cs="Times New Roman"/>
                <w:sz w:val="18"/>
                <w:lang w:eastAsia="zh-CN"/>
              </w:rPr>
              <w:t>BER</w:t>
            </w:r>
            <w:r>
              <w:rPr>
                <w:rFonts w:eastAsia="宋体" w:cs="Times New Roman"/>
                <w:sz w:val="18"/>
                <w:lang w:eastAsia="zh-CN"/>
              </w:rPr>
              <w:t>和状态判定信息，并展示指标来源时刻。</w:t>
            </w:r>
          </w:p>
        </w:tc>
      </w:tr>
      <w:tr w:rsidR="000D2AA3" w14:paraId="3B9D64FA" w14:textId="77777777">
        <w:trPr>
          <w:jc w:val="center"/>
        </w:trPr>
        <w:tc>
          <w:tcPr>
            <w:tcW w:w="510" w:type="dxa"/>
            <w:tcMar>
              <w:top w:w="80" w:type="dxa"/>
              <w:left w:w="90" w:type="dxa"/>
              <w:bottom w:w="80" w:type="dxa"/>
              <w:right w:w="90" w:type="dxa"/>
            </w:tcMar>
            <w:vAlign w:val="center"/>
          </w:tcPr>
          <w:p w14:paraId="4F92C1CD" w14:textId="77777777" w:rsidR="000D2AA3" w:rsidRDefault="00000000">
            <w:pPr>
              <w:spacing w:line="240" w:lineRule="auto"/>
              <w:ind w:firstLine="0"/>
              <w:jc w:val="left"/>
            </w:pPr>
            <w:r>
              <w:rPr>
                <w:rFonts w:eastAsia="宋体" w:cs="Times New Roman"/>
                <w:sz w:val="18"/>
              </w:rPr>
              <w:t>4</w:t>
            </w:r>
          </w:p>
        </w:tc>
        <w:tc>
          <w:tcPr>
            <w:tcW w:w="1984" w:type="dxa"/>
            <w:tcMar>
              <w:top w:w="80" w:type="dxa"/>
              <w:left w:w="90" w:type="dxa"/>
              <w:bottom w:w="80" w:type="dxa"/>
              <w:right w:w="90" w:type="dxa"/>
            </w:tcMar>
            <w:vAlign w:val="center"/>
          </w:tcPr>
          <w:p w14:paraId="4C21BFDF" w14:textId="77777777" w:rsidR="000D2AA3" w:rsidRDefault="00000000">
            <w:pPr>
              <w:spacing w:line="240" w:lineRule="auto"/>
              <w:ind w:firstLine="0"/>
              <w:jc w:val="left"/>
            </w:pPr>
            <w:r>
              <w:rPr>
                <w:rFonts w:eastAsia="宋体" w:cs="Times New Roman"/>
                <w:sz w:val="18"/>
              </w:rPr>
              <w:t>DSDWRJQTLJS-BJ-QDZS-BBKSH</w:t>
            </w:r>
          </w:p>
        </w:tc>
        <w:tc>
          <w:tcPr>
            <w:tcW w:w="1928" w:type="dxa"/>
            <w:tcMar>
              <w:top w:w="80" w:type="dxa"/>
              <w:left w:w="90" w:type="dxa"/>
              <w:bottom w:w="80" w:type="dxa"/>
              <w:right w:w="90" w:type="dxa"/>
            </w:tcMar>
            <w:vAlign w:val="center"/>
          </w:tcPr>
          <w:p w14:paraId="45CAA527" w14:textId="77777777" w:rsidR="000D2AA3" w:rsidRDefault="00000000">
            <w:pPr>
              <w:spacing w:line="240" w:lineRule="auto"/>
              <w:ind w:firstLine="0"/>
              <w:jc w:val="left"/>
            </w:pPr>
            <w:proofErr w:type="spellStart"/>
            <w:r>
              <w:rPr>
                <w:rFonts w:eastAsia="宋体" w:cs="Times New Roman"/>
                <w:sz w:val="18"/>
              </w:rPr>
              <w:t>评估报表可视化</w:t>
            </w:r>
            <w:proofErr w:type="spellEnd"/>
          </w:p>
        </w:tc>
        <w:tc>
          <w:tcPr>
            <w:tcW w:w="3798" w:type="dxa"/>
            <w:tcMar>
              <w:top w:w="80" w:type="dxa"/>
              <w:left w:w="90" w:type="dxa"/>
              <w:bottom w:w="80" w:type="dxa"/>
              <w:right w:w="90" w:type="dxa"/>
            </w:tcMar>
            <w:vAlign w:val="center"/>
          </w:tcPr>
          <w:p w14:paraId="0A2EAC87" w14:textId="77777777" w:rsidR="000D2AA3" w:rsidRDefault="00000000">
            <w:pPr>
              <w:spacing w:line="240" w:lineRule="auto"/>
              <w:ind w:firstLine="0"/>
              <w:jc w:val="left"/>
              <w:rPr>
                <w:lang w:eastAsia="zh-CN"/>
              </w:rPr>
            </w:pPr>
            <w:r>
              <w:rPr>
                <w:rFonts w:eastAsia="宋体" w:cs="Times New Roman"/>
                <w:sz w:val="18"/>
                <w:lang w:eastAsia="zh-CN"/>
              </w:rPr>
              <w:t>将链路质量、切换事件和干扰效果按时间、节点及链路聚合，形成曲线、统计表和可导出报表。</w:t>
            </w:r>
          </w:p>
        </w:tc>
      </w:tr>
    </w:tbl>
    <w:p w14:paraId="20378B90" w14:textId="77777777" w:rsidR="000D2AA3" w:rsidRDefault="000D2AA3">
      <w:pPr>
        <w:spacing w:after="40"/>
        <w:rPr>
          <w:lang w:eastAsia="zh-CN"/>
        </w:rPr>
      </w:pPr>
    </w:p>
    <w:p w14:paraId="0DF1C465" w14:textId="77777777" w:rsidR="000D2AA3" w:rsidRDefault="00000000">
      <w:pPr>
        <w:pStyle w:val="31"/>
        <w:rPr>
          <w:lang w:eastAsia="zh-CN"/>
        </w:rPr>
      </w:pPr>
      <w:bookmarkStart w:id="73" w:name="_Toc675"/>
      <w:r>
        <w:rPr>
          <w:lang w:eastAsia="zh-CN"/>
        </w:rPr>
        <w:t>4.1.</w:t>
      </w:r>
      <w:proofErr w:type="gramStart"/>
      <w:r>
        <w:rPr>
          <w:lang w:eastAsia="zh-CN"/>
        </w:rPr>
        <w:t xml:space="preserve">2 </w:t>
      </w:r>
      <w:r>
        <w:rPr>
          <w:lang w:eastAsia="zh-CN"/>
        </w:rPr>
        <w:t>场景</w:t>
      </w:r>
      <w:proofErr w:type="gramEnd"/>
      <w:r>
        <w:rPr>
          <w:lang w:eastAsia="zh-CN"/>
        </w:rPr>
        <w:t>配置与脚本生成</w:t>
      </w:r>
      <w:r>
        <w:rPr>
          <w:lang w:eastAsia="zh-CN"/>
        </w:rPr>
        <w:t>CSCI</w:t>
      </w:r>
      <w:r>
        <w:rPr>
          <w:lang w:eastAsia="zh-CN"/>
        </w:rPr>
        <w:t>构成（</w:t>
      </w:r>
      <w:r>
        <w:rPr>
          <w:lang w:eastAsia="zh-CN"/>
        </w:rPr>
        <w:t>DSDWRJQTLJS-CSCI-CJPZYJBSC</w:t>
      </w:r>
      <w:r>
        <w:rPr>
          <w:lang w:eastAsia="zh-CN"/>
        </w:rPr>
        <w:t>）</w:t>
      </w:r>
      <w:bookmarkEnd w:id="73"/>
    </w:p>
    <w:p w14:paraId="0F080932" w14:textId="77777777" w:rsidR="000D2AA3" w:rsidRDefault="00000000">
      <w:pPr>
        <w:spacing w:after="60"/>
        <w:ind w:firstLine="420"/>
        <w:rPr>
          <w:lang w:eastAsia="zh-CN"/>
        </w:rPr>
      </w:pPr>
      <w:r>
        <w:rPr>
          <w:rFonts w:eastAsia="宋体" w:cs="Times New Roman"/>
          <w:sz w:val="21"/>
          <w:lang w:eastAsia="zh-CN"/>
        </w:rPr>
        <w:t>场景配置与脚本生成模块负责场景要素编辑、参数一致性校验、模板复用及</w:t>
      </w:r>
      <w:r>
        <w:rPr>
          <w:rFonts w:eastAsia="宋体" w:cs="Times New Roman"/>
          <w:sz w:val="21"/>
          <w:lang w:eastAsia="zh-CN"/>
        </w:rPr>
        <w:t>AFSIM</w:t>
      </w:r>
      <w:r>
        <w:rPr>
          <w:rFonts w:eastAsia="宋体" w:cs="Times New Roman"/>
          <w:sz w:val="21"/>
          <w:lang w:eastAsia="zh-CN"/>
        </w:rPr>
        <w:t>脚本生成，是仿真运行的输入准备环节。本</w:t>
      </w:r>
      <w:r>
        <w:rPr>
          <w:rFonts w:eastAsia="宋体" w:cs="Times New Roman"/>
          <w:sz w:val="21"/>
          <w:lang w:eastAsia="zh-CN"/>
        </w:rPr>
        <w:t>CSCI</w:t>
      </w:r>
      <w:r>
        <w:rPr>
          <w:rFonts w:eastAsia="宋体" w:cs="Times New Roman"/>
          <w:sz w:val="21"/>
          <w:lang w:eastAsia="zh-CN"/>
        </w:rPr>
        <w:t>由场景可视化配置子模块、参数校验与冲突检测子模块、场景模板管理子模块、</w:t>
      </w:r>
      <w:r>
        <w:rPr>
          <w:rFonts w:eastAsia="宋体" w:cs="Times New Roman"/>
          <w:sz w:val="21"/>
          <w:lang w:eastAsia="zh-CN"/>
        </w:rPr>
        <w:t>AFSIM</w:t>
      </w:r>
      <w:r>
        <w:rPr>
          <w:rFonts w:eastAsia="宋体" w:cs="Times New Roman"/>
          <w:sz w:val="21"/>
          <w:lang w:eastAsia="zh-CN"/>
        </w:rPr>
        <w:t>脚本生成子模块组成。</w:t>
      </w:r>
    </w:p>
    <w:p w14:paraId="425586F9" w14:textId="77777777" w:rsidR="000D2AA3" w:rsidRDefault="00000000">
      <w:pPr>
        <w:spacing w:after="60"/>
        <w:ind w:firstLine="420"/>
        <w:rPr>
          <w:lang w:eastAsia="zh-CN"/>
        </w:rPr>
      </w:pPr>
      <w:r>
        <w:rPr>
          <w:rFonts w:eastAsia="宋体" w:cs="Times New Roman"/>
          <w:sz w:val="21"/>
          <w:lang w:eastAsia="zh-CN"/>
        </w:rPr>
        <w:t>场景配置与脚本生成</w:t>
      </w:r>
      <w:r>
        <w:rPr>
          <w:rFonts w:eastAsia="宋体" w:cs="Times New Roman"/>
          <w:sz w:val="21"/>
          <w:lang w:eastAsia="zh-CN"/>
        </w:rPr>
        <w:t>CSCI</w:t>
      </w:r>
      <w:r>
        <w:rPr>
          <w:rFonts w:eastAsia="宋体" w:cs="Times New Roman"/>
          <w:sz w:val="21"/>
          <w:lang w:eastAsia="zh-CN"/>
        </w:rPr>
        <w:t>部件图如下所示。</w:t>
      </w:r>
    </w:p>
    <w:p w14:paraId="6627E70E" w14:textId="77777777" w:rsidR="000D2AA3" w:rsidRDefault="00000000">
      <w:pPr>
        <w:keepNext/>
        <w:jc w:val="center"/>
      </w:pPr>
      <w:r>
        <w:rPr>
          <w:noProof/>
        </w:rPr>
        <w:drawing>
          <wp:inline distT="0" distB="0" distL="114300" distR="114300" wp14:anchorId="00B29F36" wp14:editId="5F928600">
            <wp:extent cx="5111750" cy="2774950"/>
            <wp:effectExtent l="0" t="0" r="5080" b="10160"/>
            <wp:docPr id="31" name="Picture 31" descr="场景配置与脚本生成CSCI部件构成图" title="场景配置与脚本生成CSCI部件构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场景配置与脚本生成CSCI部件构成图" title="场景配置与脚本生成CSCI部件构成图"/>
                    <pic:cNvPicPr>
                      <a:picLocks noChangeAspect="1"/>
                    </pic:cNvPicPr>
                  </pic:nvPicPr>
                  <pic:blipFill>
                    <a:blip r:embed="rId22"/>
                    <a:stretch>
                      <a:fillRect/>
                    </a:stretch>
                  </pic:blipFill>
                  <pic:spPr>
                    <a:xfrm>
                      <a:off x="0" y="0"/>
                      <a:ext cx="5112000" cy="2775086"/>
                    </a:xfrm>
                    <a:prstGeom prst="rect">
                      <a:avLst/>
                    </a:prstGeom>
                  </pic:spPr>
                </pic:pic>
              </a:graphicData>
            </a:graphic>
          </wp:inline>
        </w:drawing>
      </w:r>
    </w:p>
    <w:p w14:paraId="23D7F3CE"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-2 </w:t>
      </w:r>
      <w:r>
        <w:rPr>
          <w:rFonts w:eastAsia="宋体" w:cs="Times New Roman"/>
          <w:b w:val="0"/>
          <w:sz w:val="21"/>
          <w:lang w:eastAsia="zh-CN"/>
        </w:rPr>
        <w:t>场景</w:t>
      </w:r>
      <w:proofErr w:type="gramEnd"/>
      <w:r>
        <w:rPr>
          <w:rFonts w:eastAsia="宋体" w:cs="Times New Roman"/>
          <w:b w:val="0"/>
          <w:sz w:val="21"/>
          <w:lang w:eastAsia="zh-CN"/>
        </w:rPr>
        <w:t>配置与脚本生成</w:t>
      </w:r>
      <w:r>
        <w:rPr>
          <w:rFonts w:eastAsia="宋体" w:cs="Times New Roman"/>
          <w:b w:val="0"/>
          <w:sz w:val="21"/>
          <w:lang w:eastAsia="zh-CN"/>
        </w:rPr>
        <w:t>CSCI</w:t>
      </w:r>
      <w:r>
        <w:rPr>
          <w:rFonts w:eastAsia="宋体" w:cs="Times New Roman"/>
          <w:b w:val="0"/>
          <w:sz w:val="21"/>
          <w:lang w:eastAsia="zh-CN"/>
        </w:rPr>
        <w:t>部件图</w:t>
      </w:r>
    </w:p>
    <w:p w14:paraId="2EB0F902" w14:textId="77777777" w:rsidR="000D2AA3" w:rsidRDefault="00000000">
      <w:pPr>
        <w:spacing w:after="60"/>
        <w:ind w:firstLine="420"/>
        <w:rPr>
          <w:lang w:eastAsia="zh-CN"/>
        </w:rPr>
      </w:pPr>
      <w:r>
        <w:rPr>
          <w:rFonts w:eastAsia="宋体" w:cs="Times New Roman"/>
          <w:sz w:val="21"/>
          <w:lang w:eastAsia="zh-CN"/>
        </w:rPr>
        <w:t>场景配置与脚本生成</w:t>
      </w:r>
      <w:r>
        <w:rPr>
          <w:rFonts w:eastAsia="宋体" w:cs="Times New Roman"/>
          <w:sz w:val="21"/>
          <w:lang w:eastAsia="zh-CN"/>
        </w:rPr>
        <w:t>CSCI</w:t>
      </w:r>
      <w:r>
        <w:rPr>
          <w:rFonts w:eastAsia="宋体" w:cs="Times New Roman"/>
          <w:sz w:val="21"/>
          <w:lang w:eastAsia="zh-CN"/>
        </w:rPr>
        <w:t>部件构成表如下所示。</w:t>
      </w:r>
    </w:p>
    <w:p w14:paraId="564D8D07" w14:textId="77777777" w:rsidR="000D2AA3" w:rsidRDefault="00000000">
      <w:pPr>
        <w:pStyle w:val="a7"/>
        <w:keepNext/>
        <w:keepLines/>
        <w:spacing w:before="60" w:after="120"/>
        <w:rPr>
          <w:lang w:eastAsia="zh-CN"/>
        </w:rPr>
      </w:pPr>
      <w:r>
        <w:rPr>
          <w:rFonts w:eastAsia="宋体" w:cs="Times New Roman"/>
          <w:b w:val="0"/>
          <w:sz w:val="21"/>
          <w:lang w:eastAsia="zh-CN"/>
        </w:rPr>
        <w:lastRenderedPageBreak/>
        <w:t>表</w:t>
      </w:r>
      <w:r>
        <w:rPr>
          <w:rFonts w:eastAsia="宋体" w:cs="Times New Roman"/>
          <w:b w:val="0"/>
          <w:sz w:val="21"/>
          <w:lang w:eastAsia="zh-CN"/>
        </w:rPr>
        <w:t xml:space="preserve"> 4</w:t>
      </w:r>
      <w:proofErr w:type="gramStart"/>
      <w:r>
        <w:rPr>
          <w:rFonts w:eastAsia="宋体" w:cs="Times New Roman"/>
          <w:b w:val="0"/>
          <w:sz w:val="21"/>
          <w:lang w:eastAsia="zh-CN"/>
        </w:rPr>
        <w:t xml:space="preserve">-2 </w:t>
      </w:r>
      <w:r>
        <w:rPr>
          <w:rFonts w:eastAsia="宋体" w:cs="Times New Roman"/>
          <w:b w:val="0"/>
          <w:sz w:val="21"/>
          <w:lang w:eastAsia="zh-CN"/>
        </w:rPr>
        <w:t>场景</w:t>
      </w:r>
      <w:proofErr w:type="gramEnd"/>
      <w:r>
        <w:rPr>
          <w:rFonts w:eastAsia="宋体" w:cs="Times New Roman"/>
          <w:b w:val="0"/>
          <w:sz w:val="21"/>
          <w:lang w:eastAsia="zh-CN"/>
        </w:rPr>
        <w:t>配置与脚本生成</w:t>
      </w:r>
      <w:r>
        <w:rPr>
          <w:rFonts w:eastAsia="宋体" w:cs="Times New Roman"/>
          <w:b w:val="0"/>
          <w:sz w:val="21"/>
          <w:lang w:eastAsia="zh-CN"/>
        </w:rPr>
        <w:t>CSCI</w:t>
      </w:r>
      <w:r>
        <w:rPr>
          <w:rFonts w:eastAsia="宋体" w:cs="Times New Roman"/>
          <w:b w:val="0"/>
          <w:sz w:val="21"/>
          <w:lang w:eastAsia="zh-CN"/>
        </w:rPr>
        <w:t>部件构成表</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10"/>
        <w:gridCol w:w="1984"/>
        <w:gridCol w:w="1928"/>
        <w:gridCol w:w="3798"/>
      </w:tblGrid>
      <w:tr w:rsidR="000D2AA3" w14:paraId="5FC92C48" w14:textId="77777777">
        <w:trPr>
          <w:tblHeader/>
          <w:jc w:val="center"/>
        </w:trPr>
        <w:tc>
          <w:tcPr>
            <w:tcW w:w="510" w:type="dxa"/>
            <w:shd w:val="clear" w:color="auto" w:fill="F2F2F2"/>
            <w:tcMar>
              <w:top w:w="80" w:type="dxa"/>
              <w:left w:w="90" w:type="dxa"/>
              <w:bottom w:w="80" w:type="dxa"/>
              <w:right w:w="90" w:type="dxa"/>
            </w:tcMar>
            <w:vAlign w:val="center"/>
          </w:tcPr>
          <w:p w14:paraId="7828346F" w14:textId="77777777" w:rsidR="000D2AA3" w:rsidRDefault="00000000">
            <w:pPr>
              <w:keepNext/>
              <w:keepLines/>
              <w:spacing w:line="240" w:lineRule="auto"/>
              <w:ind w:firstLine="0"/>
              <w:jc w:val="center"/>
            </w:pPr>
            <w:proofErr w:type="spellStart"/>
            <w:r>
              <w:rPr>
                <w:rFonts w:eastAsia="宋体" w:cs="Times New Roman"/>
                <w:b/>
                <w:sz w:val="18"/>
              </w:rPr>
              <w:t>序号</w:t>
            </w:r>
            <w:proofErr w:type="spellEnd"/>
          </w:p>
        </w:tc>
        <w:tc>
          <w:tcPr>
            <w:tcW w:w="1984" w:type="dxa"/>
            <w:shd w:val="clear" w:color="auto" w:fill="F2F2F2"/>
            <w:tcMar>
              <w:top w:w="80" w:type="dxa"/>
              <w:left w:w="90" w:type="dxa"/>
              <w:bottom w:w="80" w:type="dxa"/>
              <w:right w:w="90" w:type="dxa"/>
            </w:tcMar>
            <w:vAlign w:val="center"/>
          </w:tcPr>
          <w:p w14:paraId="39707FEF" w14:textId="77777777" w:rsidR="000D2AA3" w:rsidRDefault="00000000">
            <w:pPr>
              <w:keepNext/>
              <w:keepLines/>
              <w:spacing w:line="240" w:lineRule="auto"/>
              <w:ind w:firstLine="0"/>
              <w:jc w:val="center"/>
            </w:pPr>
            <w:proofErr w:type="spellStart"/>
            <w:r>
              <w:rPr>
                <w:rFonts w:eastAsia="宋体" w:cs="Times New Roman"/>
                <w:b/>
                <w:sz w:val="18"/>
              </w:rPr>
              <w:t>部件标识</w:t>
            </w:r>
            <w:proofErr w:type="spellEnd"/>
          </w:p>
        </w:tc>
        <w:tc>
          <w:tcPr>
            <w:tcW w:w="1928" w:type="dxa"/>
            <w:shd w:val="clear" w:color="auto" w:fill="F2F2F2"/>
            <w:tcMar>
              <w:top w:w="80" w:type="dxa"/>
              <w:left w:w="90" w:type="dxa"/>
              <w:bottom w:w="80" w:type="dxa"/>
              <w:right w:w="90" w:type="dxa"/>
            </w:tcMar>
            <w:vAlign w:val="center"/>
          </w:tcPr>
          <w:p w14:paraId="2BE8C62C" w14:textId="77777777" w:rsidR="000D2AA3" w:rsidRDefault="00000000">
            <w:pPr>
              <w:keepNext/>
              <w:keepLines/>
              <w:spacing w:line="240" w:lineRule="auto"/>
              <w:ind w:firstLine="0"/>
              <w:jc w:val="center"/>
            </w:pPr>
            <w:proofErr w:type="spellStart"/>
            <w:r>
              <w:rPr>
                <w:rFonts w:eastAsia="宋体" w:cs="Times New Roman"/>
                <w:b/>
                <w:sz w:val="18"/>
              </w:rPr>
              <w:t>CSCI</w:t>
            </w:r>
            <w:r>
              <w:rPr>
                <w:rFonts w:eastAsia="宋体" w:cs="Times New Roman"/>
                <w:b/>
                <w:sz w:val="18"/>
              </w:rPr>
              <w:t>部件</w:t>
            </w:r>
            <w:proofErr w:type="spellEnd"/>
          </w:p>
        </w:tc>
        <w:tc>
          <w:tcPr>
            <w:tcW w:w="3798" w:type="dxa"/>
            <w:shd w:val="clear" w:color="auto" w:fill="F2F2F2"/>
            <w:tcMar>
              <w:top w:w="80" w:type="dxa"/>
              <w:left w:w="90" w:type="dxa"/>
              <w:bottom w:w="80" w:type="dxa"/>
              <w:right w:w="90" w:type="dxa"/>
            </w:tcMar>
            <w:vAlign w:val="center"/>
          </w:tcPr>
          <w:p w14:paraId="1C07515D" w14:textId="77777777" w:rsidR="000D2AA3" w:rsidRDefault="00000000">
            <w:pPr>
              <w:keepNext/>
              <w:keepLines/>
              <w:spacing w:line="240" w:lineRule="auto"/>
              <w:ind w:firstLine="0"/>
              <w:jc w:val="center"/>
            </w:pPr>
            <w:proofErr w:type="spellStart"/>
            <w:r>
              <w:rPr>
                <w:rFonts w:eastAsia="宋体" w:cs="Times New Roman"/>
                <w:b/>
                <w:sz w:val="18"/>
              </w:rPr>
              <w:t>功能要求</w:t>
            </w:r>
            <w:proofErr w:type="spellEnd"/>
          </w:p>
        </w:tc>
      </w:tr>
      <w:tr w:rsidR="000D2AA3" w14:paraId="0860F60B" w14:textId="77777777">
        <w:trPr>
          <w:jc w:val="center"/>
        </w:trPr>
        <w:tc>
          <w:tcPr>
            <w:tcW w:w="510" w:type="dxa"/>
            <w:tcMar>
              <w:top w:w="80" w:type="dxa"/>
              <w:left w:w="90" w:type="dxa"/>
              <w:bottom w:w="80" w:type="dxa"/>
              <w:right w:w="90" w:type="dxa"/>
            </w:tcMar>
            <w:vAlign w:val="center"/>
          </w:tcPr>
          <w:p w14:paraId="43B4BBA5" w14:textId="77777777" w:rsidR="000D2AA3" w:rsidRDefault="00000000">
            <w:pPr>
              <w:spacing w:line="240" w:lineRule="auto"/>
              <w:ind w:firstLine="0"/>
              <w:jc w:val="left"/>
            </w:pPr>
            <w:r>
              <w:rPr>
                <w:rFonts w:eastAsia="宋体" w:cs="Times New Roman"/>
                <w:sz w:val="18"/>
              </w:rPr>
              <w:t>1</w:t>
            </w:r>
          </w:p>
        </w:tc>
        <w:tc>
          <w:tcPr>
            <w:tcW w:w="1984" w:type="dxa"/>
            <w:tcMar>
              <w:top w:w="80" w:type="dxa"/>
              <w:left w:w="90" w:type="dxa"/>
              <w:bottom w:w="80" w:type="dxa"/>
              <w:right w:w="90" w:type="dxa"/>
            </w:tcMar>
            <w:vAlign w:val="center"/>
          </w:tcPr>
          <w:p w14:paraId="078F7B97" w14:textId="77777777" w:rsidR="000D2AA3" w:rsidRDefault="00000000">
            <w:pPr>
              <w:spacing w:line="240" w:lineRule="auto"/>
              <w:ind w:firstLine="0"/>
              <w:jc w:val="left"/>
            </w:pPr>
            <w:r>
              <w:rPr>
                <w:rFonts w:eastAsia="宋体" w:cs="Times New Roman"/>
                <w:sz w:val="18"/>
              </w:rPr>
              <w:t>DSDWRJQTLJS-BJ-CJPZYJBSC-CJKSH</w:t>
            </w:r>
          </w:p>
        </w:tc>
        <w:tc>
          <w:tcPr>
            <w:tcW w:w="1928" w:type="dxa"/>
            <w:tcMar>
              <w:top w:w="80" w:type="dxa"/>
              <w:left w:w="90" w:type="dxa"/>
              <w:bottom w:w="80" w:type="dxa"/>
              <w:right w:w="90" w:type="dxa"/>
            </w:tcMar>
            <w:vAlign w:val="center"/>
          </w:tcPr>
          <w:p w14:paraId="268510BF" w14:textId="77777777" w:rsidR="000D2AA3" w:rsidRDefault="00000000">
            <w:pPr>
              <w:spacing w:line="240" w:lineRule="auto"/>
              <w:ind w:firstLine="0"/>
              <w:jc w:val="left"/>
            </w:pPr>
            <w:proofErr w:type="spellStart"/>
            <w:r>
              <w:rPr>
                <w:rFonts w:eastAsia="宋体" w:cs="Times New Roman"/>
                <w:sz w:val="18"/>
              </w:rPr>
              <w:t>场景可视化配置</w:t>
            </w:r>
            <w:proofErr w:type="spellEnd"/>
          </w:p>
        </w:tc>
        <w:tc>
          <w:tcPr>
            <w:tcW w:w="3798" w:type="dxa"/>
            <w:tcMar>
              <w:top w:w="80" w:type="dxa"/>
              <w:left w:w="90" w:type="dxa"/>
              <w:bottom w:w="80" w:type="dxa"/>
              <w:right w:w="90" w:type="dxa"/>
            </w:tcMar>
            <w:vAlign w:val="center"/>
          </w:tcPr>
          <w:p w14:paraId="59E02E66" w14:textId="77777777" w:rsidR="000D2AA3" w:rsidRDefault="00000000">
            <w:pPr>
              <w:spacing w:line="240" w:lineRule="auto"/>
              <w:ind w:firstLine="0"/>
              <w:jc w:val="left"/>
              <w:rPr>
                <w:lang w:eastAsia="zh-CN"/>
              </w:rPr>
            </w:pPr>
            <w:r>
              <w:rPr>
                <w:rFonts w:eastAsia="宋体" w:cs="Times New Roman"/>
                <w:sz w:val="18"/>
                <w:lang w:eastAsia="zh-CN"/>
              </w:rPr>
              <w:t>通过可视化表单配置节点、链路、干扰设备和仿真时序，并形成统一的场景</w:t>
            </w:r>
            <w:r>
              <w:rPr>
                <w:rFonts w:eastAsia="宋体" w:cs="Times New Roman"/>
                <w:sz w:val="18"/>
                <w:lang w:eastAsia="zh-CN"/>
              </w:rPr>
              <w:t>JSON</w:t>
            </w:r>
            <w:r>
              <w:rPr>
                <w:rFonts w:eastAsia="宋体" w:cs="Times New Roman"/>
                <w:sz w:val="18"/>
                <w:lang w:eastAsia="zh-CN"/>
              </w:rPr>
              <w:t>对象。</w:t>
            </w:r>
          </w:p>
        </w:tc>
      </w:tr>
      <w:tr w:rsidR="000D2AA3" w14:paraId="5256979D" w14:textId="77777777">
        <w:trPr>
          <w:jc w:val="center"/>
        </w:trPr>
        <w:tc>
          <w:tcPr>
            <w:tcW w:w="510" w:type="dxa"/>
            <w:tcMar>
              <w:top w:w="80" w:type="dxa"/>
              <w:left w:w="90" w:type="dxa"/>
              <w:bottom w:w="80" w:type="dxa"/>
              <w:right w:w="90" w:type="dxa"/>
            </w:tcMar>
            <w:vAlign w:val="center"/>
          </w:tcPr>
          <w:p w14:paraId="0ACBC88F" w14:textId="77777777" w:rsidR="000D2AA3" w:rsidRDefault="00000000">
            <w:pPr>
              <w:spacing w:line="240" w:lineRule="auto"/>
              <w:ind w:firstLine="0"/>
              <w:jc w:val="left"/>
            </w:pPr>
            <w:r>
              <w:rPr>
                <w:rFonts w:eastAsia="宋体" w:cs="Times New Roman"/>
                <w:sz w:val="18"/>
              </w:rPr>
              <w:t>2</w:t>
            </w:r>
          </w:p>
        </w:tc>
        <w:tc>
          <w:tcPr>
            <w:tcW w:w="1984" w:type="dxa"/>
            <w:tcMar>
              <w:top w:w="80" w:type="dxa"/>
              <w:left w:w="90" w:type="dxa"/>
              <w:bottom w:w="80" w:type="dxa"/>
              <w:right w:w="90" w:type="dxa"/>
            </w:tcMar>
            <w:vAlign w:val="center"/>
          </w:tcPr>
          <w:p w14:paraId="46D9D124" w14:textId="77777777" w:rsidR="000D2AA3" w:rsidRDefault="00000000">
            <w:pPr>
              <w:spacing w:line="240" w:lineRule="auto"/>
              <w:ind w:firstLine="0"/>
              <w:jc w:val="left"/>
            </w:pPr>
            <w:r>
              <w:rPr>
                <w:rFonts w:eastAsia="宋体" w:cs="Times New Roman"/>
                <w:sz w:val="18"/>
              </w:rPr>
              <w:t>DSDWRJQTLJS-BJ-CJPZYJBSC-CSJY</w:t>
            </w:r>
          </w:p>
        </w:tc>
        <w:tc>
          <w:tcPr>
            <w:tcW w:w="1928" w:type="dxa"/>
            <w:tcMar>
              <w:top w:w="80" w:type="dxa"/>
              <w:left w:w="90" w:type="dxa"/>
              <w:bottom w:w="80" w:type="dxa"/>
              <w:right w:w="90" w:type="dxa"/>
            </w:tcMar>
            <w:vAlign w:val="center"/>
          </w:tcPr>
          <w:p w14:paraId="2D393EF3" w14:textId="77777777" w:rsidR="000D2AA3" w:rsidRDefault="00000000">
            <w:pPr>
              <w:spacing w:line="240" w:lineRule="auto"/>
              <w:ind w:firstLine="0"/>
              <w:jc w:val="left"/>
            </w:pPr>
            <w:proofErr w:type="spellStart"/>
            <w:r>
              <w:rPr>
                <w:rFonts w:eastAsia="宋体" w:cs="Times New Roman"/>
                <w:sz w:val="18"/>
              </w:rPr>
              <w:t>参数校验与冲突检测</w:t>
            </w:r>
            <w:proofErr w:type="spellEnd"/>
          </w:p>
        </w:tc>
        <w:tc>
          <w:tcPr>
            <w:tcW w:w="3798" w:type="dxa"/>
            <w:tcMar>
              <w:top w:w="80" w:type="dxa"/>
              <w:left w:w="90" w:type="dxa"/>
              <w:bottom w:w="80" w:type="dxa"/>
              <w:right w:w="90" w:type="dxa"/>
            </w:tcMar>
            <w:vAlign w:val="center"/>
          </w:tcPr>
          <w:p w14:paraId="0830C733" w14:textId="77777777" w:rsidR="000D2AA3" w:rsidRDefault="00000000">
            <w:pPr>
              <w:spacing w:line="240" w:lineRule="auto"/>
              <w:ind w:firstLine="0"/>
              <w:jc w:val="left"/>
              <w:rPr>
                <w:lang w:eastAsia="zh-CN"/>
              </w:rPr>
            </w:pPr>
            <w:r>
              <w:rPr>
                <w:rFonts w:eastAsia="宋体" w:cs="Times New Roman"/>
                <w:sz w:val="18"/>
                <w:lang w:eastAsia="zh-CN"/>
              </w:rPr>
              <w:t>校验必填项、取值范围、引用关系、频段与时序冲突，返回可定位到字段的错误和警告。</w:t>
            </w:r>
          </w:p>
        </w:tc>
      </w:tr>
      <w:tr w:rsidR="000D2AA3" w14:paraId="463BDF27" w14:textId="77777777">
        <w:trPr>
          <w:jc w:val="center"/>
        </w:trPr>
        <w:tc>
          <w:tcPr>
            <w:tcW w:w="510" w:type="dxa"/>
            <w:tcMar>
              <w:top w:w="80" w:type="dxa"/>
              <w:left w:w="90" w:type="dxa"/>
              <w:bottom w:w="80" w:type="dxa"/>
              <w:right w:w="90" w:type="dxa"/>
            </w:tcMar>
            <w:vAlign w:val="center"/>
          </w:tcPr>
          <w:p w14:paraId="5F0342B1" w14:textId="77777777" w:rsidR="000D2AA3" w:rsidRDefault="00000000">
            <w:pPr>
              <w:spacing w:line="240" w:lineRule="auto"/>
              <w:ind w:firstLine="0"/>
              <w:jc w:val="left"/>
            </w:pPr>
            <w:r>
              <w:rPr>
                <w:rFonts w:eastAsia="宋体" w:cs="Times New Roman"/>
                <w:sz w:val="18"/>
              </w:rPr>
              <w:t>3</w:t>
            </w:r>
          </w:p>
        </w:tc>
        <w:tc>
          <w:tcPr>
            <w:tcW w:w="1984" w:type="dxa"/>
            <w:tcMar>
              <w:top w:w="80" w:type="dxa"/>
              <w:left w:w="90" w:type="dxa"/>
              <w:bottom w:w="80" w:type="dxa"/>
              <w:right w:w="90" w:type="dxa"/>
            </w:tcMar>
            <w:vAlign w:val="center"/>
          </w:tcPr>
          <w:p w14:paraId="1B226648" w14:textId="77777777" w:rsidR="000D2AA3" w:rsidRDefault="00000000">
            <w:pPr>
              <w:spacing w:line="240" w:lineRule="auto"/>
              <w:ind w:firstLine="0"/>
              <w:jc w:val="left"/>
            </w:pPr>
            <w:r>
              <w:rPr>
                <w:rFonts w:eastAsia="宋体" w:cs="Times New Roman"/>
                <w:sz w:val="18"/>
              </w:rPr>
              <w:t>DSDWRJQTLJS-BJ-CJPZYJBSC-CJMB</w:t>
            </w:r>
          </w:p>
        </w:tc>
        <w:tc>
          <w:tcPr>
            <w:tcW w:w="1928" w:type="dxa"/>
            <w:tcMar>
              <w:top w:w="80" w:type="dxa"/>
              <w:left w:w="90" w:type="dxa"/>
              <w:bottom w:w="80" w:type="dxa"/>
              <w:right w:w="90" w:type="dxa"/>
            </w:tcMar>
            <w:vAlign w:val="center"/>
          </w:tcPr>
          <w:p w14:paraId="11BA93CD" w14:textId="77777777" w:rsidR="000D2AA3" w:rsidRDefault="00000000">
            <w:pPr>
              <w:spacing w:line="240" w:lineRule="auto"/>
              <w:ind w:firstLine="0"/>
              <w:jc w:val="left"/>
            </w:pPr>
            <w:proofErr w:type="spellStart"/>
            <w:r>
              <w:rPr>
                <w:rFonts w:eastAsia="宋体" w:cs="Times New Roman"/>
                <w:sz w:val="18"/>
              </w:rPr>
              <w:t>场景模板管理</w:t>
            </w:r>
            <w:proofErr w:type="spellEnd"/>
          </w:p>
        </w:tc>
        <w:tc>
          <w:tcPr>
            <w:tcW w:w="3798" w:type="dxa"/>
            <w:tcMar>
              <w:top w:w="80" w:type="dxa"/>
              <w:left w:w="90" w:type="dxa"/>
              <w:bottom w:w="80" w:type="dxa"/>
              <w:right w:w="90" w:type="dxa"/>
            </w:tcMar>
            <w:vAlign w:val="center"/>
          </w:tcPr>
          <w:p w14:paraId="3DC4E96D" w14:textId="77777777" w:rsidR="000D2AA3" w:rsidRDefault="00000000">
            <w:pPr>
              <w:spacing w:line="240" w:lineRule="auto"/>
              <w:ind w:firstLine="0"/>
              <w:jc w:val="left"/>
              <w:rPr>
                <w:lang w:eastAsia="zh-CN"/>
              </w:rPr>
            </w:pPr>
            <w:r>
              <w:rPr>
                <w:rFonts w:eastAsia="宋体" w:cs="Times New Roman"/>
                <w:sz w:val="18"/>
                <w:lang w:eastAsia="zh-CN"/>
              </w:rPr>
              <w:t>维护可复用的场景模板及版本信息，支持新建、复制、加载、更新和受控删除。</w:t>
            </w:r>
          </w:p>
        </w:tc>
      </w:tr>
      <w:tr w:rsidR="000D2AA3" w14:paraId="1B73B89D" w14:textId="77777777">
        <w:trPr>
          <w:jc w:val="center"/>
        </w:trPr>
        <w:tc>
          <w:tcPr>
            <w:tcW w:w="510" w:type="dxa"/>
            <w:tcMar>
              <w:top w:w="80" w:type="dxa"/>
              <w:left w:w="90" w:type="dxa"/>
              <w:bottom w:w="80" w:type="dxa"/>
              <w:right w:w="90" w:type="dxa"/>
            </w:tcMar>
            <w:vAlign w:val="center"/>
          </w:tcPr>
          <w:p w14:paraId="01ECABDF" w14:textId="77777777" w:rsidR="000D2AA3" w:rsidRDefault="00000000">
            <w:pPr>
              <w:spacing w:line="240" w:lineRule="auto"/>
              <w:ind w:firstLine="0"/>
              <w:jc w:val="left"/>
            </w:pPr>
            <w:r>
              <w:rPr>
                <w:rFonts w:eastAsia="宋体" w:cs="Times New Roman"/>
                <w:sz w:val="18"/>
              </w:rPr>
              <w:t>4</w:t>
            </w:r>
          </w:p>
        </w:tc>
        <w:tc>
          <w:tcPr>
            <w:tcW w:w="1984" w:type="dxa"/>
            <w:tcMar>
              <w:top w:w="80" w:type="dxa"/>
              <w:left w:w="90" w:type="dxa"/>
              <w:bottom w:w="80" w:type="dxa"/>
              <w:right w:w="90" w:type="dxa"/>
            </w:tcMar>
            <w:vAlign w:val="center"/>
          </w:tcPr>
          <w:p w14:paraId="6F8A2F2C" w14:textId="77777777" w:rsidR="000D2AA3" w:rsidRDefault="00000000">
            <w:pPr>
              <w:spacing w:line="240" w:lineRule="auto"/>
              <w:ind w:firstLine="0"/>
              <w:jc w:val="left"/>
            </w:pPr>
            <w:r>
              <w:rPr>
                <w:rFonts w:eastAsia="宋体" w:cs="Times New Roman"/>
                <w:sz w:val="18"/>
              </w:rPr>
              <w:t>DSDWRJQTLJS-BJ-CJPZYJBSC-JBSC</w:t>
            </w:r>
          </w:p>
        </w:tc>
        <w:tc>
          <w:tcPr>
            <w:tcW w:w="1928" w:type="dxa"/>
            <w:tcMar>
              <w:top w:w="80" w:type="dxa"/>
              <w:left w:w="90" w:type="dxa"/>
              <w:bottom w:w="80" w:type="dxa"/>
              <w:right w:w="90" w:type="dxa"/>
            </w:tcMar>
            <w:vAlign w:val="center"/>
          </w:tcPr>
          <w:p w14:paraId="2340AECA" w14:textId="77777777" w:rsidR="000D2AA3" w:rsidRDefault="00000000">
            <w:pPr>
              <w:spacing w:line="240" w:lineRule="auto"/>
              <w:ind w:firstLine="0"/>
              <w:jc w:val="left"/>
            </w:pPr>
            <w:proofErr w:type="spellStart"/>
            <w:r>
              <w:rPr>
                <w:rFonts w:eastAsia="宋体" w:cs="Times New Roman"/>
                <w:sz w:val="18"/>
              </w:rPr>
              <w:t>AFSIM</w:t>
            </w:r>
            <w:r>
              <w:rPr>
                <w:rFonts w:eastAsia="宋体" w:cs="Times New Roman"/>
                <w:sz w:val="18"/>
              </w:rPr>
              <w:t>脚本生成</w:t>
            </w:r>
            <w:proofErr w:type="spellEnd"/>
          </w:p>
        </w:tc>
        <w:tc>
          <w:tcPr>
            <w:tcW w:w="3798" w:type="dxa"/>
            <w:tcMar>
              <w:top w:w="80" w:type="dxa"/>
              <w:left w:w="90" w:type="dxa"/>
              <w:bottom w:w="80" w:type="dxa"/>
              <w:right w:w="90" w:type="dxa"/>
            </w:tcMar>
            <w:vAlign w:val="center"/>
          </w:tcPr>
          <w:p w14:paraId="037E32E9" w14:textId="77777777" w:rsidR="000D2AA3" w:rsidRDefault="00000000">
            <w:pPr>
              <w:spacing w:line="240" w:lineRule="auto"/>
              <w:ind w:firstLine="0"/>
              <w:jc w:val="left"/>
              <w:rPr>
                <w:lang w:eastAsia="zh-CN"/>
              </w:rPr>
            </w:pPr>
            <w:r>
              <w:rPr>
                <w:rFonts w:eastAsia="宋体" w:cs="Times New Roman"/>
                <w:sz w:val="18"/>
                <w:lang w:eastAsia="zh-CN"/>
              </w:rPr>
              <w:t>将场景</w:t>
            </w:r>
            <w:r>
              <w:rPr>
                <w:rFonts w:eastAsia="宋体" w:cs="Times New Roman"/>
                <w:sz w:val="18"/>
                <w:lang w:eastAsia="zh-CN"/>
              </w:rPr>
              <w:t>JSON</w:t>
            </w:r>
            <w:r>
              <w:rPr>
                <w:rFonts w:eastAsia="宋体" w:cs="Times New Roman"/>
                <w:sz w:val="18"/>
                <w:lang w:eastAsia="zh-CN"/>
              </w:rPr>
              <w:t>映射为</w:t>
            </w:r>
            <w:r>
              <w:rPr>
                <w:rFonts w:eastAsia="宋体" w:cs="Times New Roman"/>
                <w:sz w:val="18"/>
                <w:lang w:eastAsia="zh-CN"/>
              </w:rPr>
              <w:t>AFSIM</w:t>
            </w:r>
            <w:r>
              <w:rPr>
                <w:rFonts w:eastAsia="宋体" w:cs="Times New Roman"/>
                <w:sz w:val="18"/>
                <w:lang w:eastAsia="zh-CN"/>
              </w:rPr>
              <w:t>平台、运动、通信、传感器、干扰和时序定义，输出可追溯的场景脚本。</w:t>
            </w:r>
          </w:p>
        </w:tc>
      </w:tr>
    </w:tbl>
    <w:p w14:paraId="417E19B4" w14:textId="77777777" w:rsidR="000D2AA3" w:rsidRDefault="000D2AA3">
      <w:pPr>
        <w:spacing w:after="40"/>
        <w:rPr>
          <w:lang w:eastAsia="zh-CN"/>
        </w:rPr>
      </w:pPr>
    </w:p>
    <w:p w14:paraId="1DACF0D9" w14:textId="77777777" w:rsidR="000D2AA3" w:rsidRDefault="00000000">
      <w:pPr>
        <w:pStyle w:val="31"/>
        <w:rPr>
          <w:lang w:eastAsia="zh-CN"/>
        </w:rPr>
      </w:pPr>
      <w:bookmarkStart w:id="74" w:name="_Toc31905"/>
      <w:r>
        <w:rPr>
          <w:lang w:eastAsia="zh-CN"/>
        </w:rPr>
        <w:t>4.1.</w:t>
      </w:r>
      <w:proofErr w:type="gramStart"/>
      <w:r>
        <w:rPr>
          <w:lang w:eastAsia="zh-CN"/>
        </w:rPr>
        <w:t xml:space="preserve">3 </w:t>
      </w:r>
      <w:r>
        <w:rPr>
          <w:lang w:eastAsia="zh-CN"/>
        </w:rPr>
        <w:t>仿真</w:t>
      </w:r>
      <w:proofErr w:type="gramEnd"/>
      <w:r>
        <w:rPr>
          <w:lang w:eastAsia="zh-CN"/>
        </w:rPr>
        <w:t>运行与链路计算</w:t>
      </w:r>
      <w:r>
        <w:rPr>
          <w:lang w:eastAsia="zh-CN"/>
        </w:rPr>
        <w:t>CSCI</w:t>
      </w:r>
      <w:r>
        <w:rPr>
          <w:lang w:eastAsia="zh-CN"/>
        </w:rPr>
        <w:t>构成（</w:t>
      </w:r>
      <w:r>
        <w:rPr>
          <w:lang w:eastAsia="zh-CN"/>
        </w:rPr>
        <w:t>DSDWRJQTLJS-CSCI-FZYXYLLJS</w:t>
      </w:r>
      <w:r>
        <w:rPr>
          <w:lang w:eastAsia="zh-CN"/>
        </w:rPr>
        <w:t>）</w:t>
      </w:r>
      <w:bookmarkEnd w:id="74"/>
    </w:p>
    <w:p w14:paraId="0EA0823C" w14:textId="77777777" w:rsidR="000D2AA3" w:rsidRDefault="00000000">
      <w:pPr>
        <w:spacing w:after="60"/>
        <w:ind w:firstLine="420"/>
        <w:rPr>
          <w:lang w:eastAsia="zh-CN"/>
        </w:rPr>
      </w:pPr>
      <w:r>
        <w:rPr>
          <w:rFonts w:eastAsia="宋体" w:cs="Times New Roman"/>
          <w:sz w:val="21"/>
          <w:lang w:eastAsia="zh-CN"/>
        </w:rPr>
        <w:t>仿真运行与链路计算模块驱动</w:t>
      </w:r>
      <w:r>
        <w:rPr>
          <w:rFonts w:eastAsia="宋体" w:cs="Times New Roman"/>
          <w:sz w:val="21"/>
          <w:lang w:eastAsia="zh-CN"/>
        </w:rPr>
        <w:t>AFSIM</w:t>
      </w:r>
      <w:r>
        <w:rPr>
          <w:rFonts w:eastAsia="宋体" w:cs="Times New Roman"/>
          <w:sz w:val="21"/>
          <w:lang w:eastAsia="zh-CN"/>
        </w:rPr>
        <w:t>按帧执行，计算传播损耗、</w:t>
      </w:r>
      <w:r>
        <w:rPr>
          <w:rFonts w:eastAsia="宋体" w:cs="Times New Roman"/>
          <w:sz w:val="21"/>
          <w:lang w:eastAsia="zh-CN"/>
        </w:rPr>
        <w:t>SNR</w:t>
      </w:r>
      <w:r>
        <w:rPr>
          <w:rFonts w:eastAsia="宋体" w:cs="Times New Roman"/>
          <w:sz w:val="21"/>
          <w:lang w:eastAsia="zh-CN"/>
        </w:rPr>
        <w:t>、</w:t>
      </w:r>
      <w:r>
        <w:rPr>
          <w:rFonts w:eastAsia="宋体" w:cs="Times New Roman"/>
          <w:sz w:val="21"/>
          <w:lang w:eastAsia="zh-CN"/>
        </w:rPr>
        <w:t>BER</w:t>
      </w:r>
      <w:r>
        <w:rPr>
          <w:rFonts w:eastAsia="宋体" w:cs="Times New Roman"/>
          <w:sz w:val="21"/>
          <w:lang w:eastAsia="zh-CN"/>
        </w:rPr>
        <w:t>并判定链路状态，为干扰、选路和展示提供统一指标。本</w:t>
      </w:r>
      <w:r>
        <w:rPr>
          <w:rFonts w:eastAsia="宋体" w:cs="Times New Roman"/>
          <w:sz w:val="21"/>
          <w:lang w:eastAsia="zh-CN"/>
        </w:rPr>
        <w:t>CSCI</w:t>
      </w:r>
      <w:r>
        <w:rPr>
          <w:rFonts w:eastAsia="宋体" w:cs="Times New Roman"/>
          <w:sz w:val="21"/>
          <w:lang w:eastAsia="zh-CN"/>
        </w:rPr>
        <w:t>由</w:t>
      </w:r>
      <w:r>
        <w:rPr>
          <w:rFonts w:eastAsia="宋体" w:cs="Times New Roman"/>
          <w:sz w:val="21"/>
          <w:lang w:eastAsia="zh-CN"/>
        </w:rPr>
        <w:t>AFSIM</w:t>
      </w:r>
      <w:r>
        <w:rPr>
          <w:rFonts w:eastAsia="宋体" w:cs="Times New Roman"/>
          <w:sz w:val="21"/>
          <w:lang w:eastAsia="zh-CN"/>
        </w:rPr>
        <w:t>引擎驱动子模块、</w:t>
      </w:r>
      <w:proofErr w:type="spellStart"/>
      <w:r>
        <w:rPr>
          <w:rFonts w:eastAsia="宋体" w:cs="Times New Roman"/>
          <w:sz w:val="21"/>
          <w:lang w:eastAsia="zh-CN"/>
        </w:rPr>
        <w:t>LinkCalculator</w:t>
      </w:r>
      <w:proofErr w:type="spellEnd"/>
      <w:r>
        <w:rPr>
          <w:rFonts w:eastAsia="宋体" w:cs="Times New Roman"/>
          <w:sz w:val="21"/>
          <w:lang w:eastAsia="zh-CN"/>
        </w:rPr>
        <w:t>插件（链路计算）、复合损耗模型计算子模块、</w:t>
      </w:r>
      <w:r>
        <w:rPr>
          <w:rFonts w:eastAsia="宋体" w:cs="Times New Roman"/>
          <w:sz w:val="21"/>
          <w:lang w:eastAsia="zh-CN"/>
        </w:rPr>
        <w:t>SNR/BER</w:t>
      </w:r>
      <w:r>
        <w:rPr>
          <w:rFonts w:eastAsia="宋体" w:cs="Times New Roman"/>
          <w:sz w:val="21"/>
          <w:lang w:eastAsia="zh-CN"/>
        </w:rPr>
        <w:t>逐帧求解子模块、链路状态判定子模块组成。</w:t>
      </w:r>
    </w:p>
    <w:p w14:paraId="3EB103A0" w14:textId="77777777" w:rsidR="000D2AA3" w:rsidRDefault="00000000">
      <w:pPr>
        <w:spacing w:after="60"/>
        <w:ind w:firstLine="420"/>
        <w:rPr>
          <w:lang w:eastAsia="zh-CN"/>
        </w:rPr>
      </w:pPr>
      <w:r>
        <w:rPr>
          <w:rFonts w:eastAsia="宋体" w:cs="Times New Roman"/>
          <w:sz w:val="21"/>
          <w:lang w:eastAsia="zh-CN"/>
        </w:rPr>
        <w:t>仿真运行与链路计算</w:t>
      </w:r>
      <w:r>
        <w:rPr>
          <w:rFonts w:eastAsia="宋体" w:cs="Times New Roman"/>
          <w:sz w:val="21"/>
          <w:lang w:eastAsia="zh-CN"/>
        </w:rPr>
        <w:t>CSCI</w:t>
      </w:r>
      <w:r>
        <w:rPr>
          <w:rFonts w:eastAsia="宋体" w:cs="Times New Roman"/>
          <w:sz w:val="21"/>
          <w:lang w:eastAsia="zh-CN"/>
        </w:rPr>
        <w:t>部件图如下所示。</w:t>
      </w:r>
    </w:p>
    <w:p w14:paraId="27E4E413" w14:textId="77777777" w:rsidR="000D2AA3" w:rsidRDefault="00000000">
      <w:pPr>
        <w:keepNext/>
        <w:jc w:val="center"/>
      </w:pPr>
      <w:r>
        <w:rPr>
          <w:noProof/>
        </w:rPr>
        <w:drawing>
          <wp:inline distT="0" distB="0" distL="114300" distR="114300" wp14:anchorId="132B8E5D" wp14:editId="090134FE">
            <wp:extent cx="5111750" cy="2774950"/>
            <wp:effectExtent l="0" t="0" r="5080" b="10160"/>
            <wp:docPr id="32" name="Picture 32" descr="仿真运行与链路计算CSCI部件构成图" title="仿真运行与链路计算CSCI部件构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仿真运行与链路计算CSCI部件构成图" title="仿真运行与链路计算CSCI部件构成图"/>
                    <pic:cNvPicPr>
                      <a:picLocks noChangeAspect="1"/>
                    </pic:cNvPicPr>
                  </pic:nvPicPr>
                  <pic:blipFill>
                    <a:blip r:embed="rId23"/>
                    <a:stretch>
                      <a:fillRect/>
                    </a:stretch>
                  </pic:blipFill>
                  <pic:spPr>
                    <a:xfrm>
                      <a:off x="0" y="0"/>
                      <a:ext cx="5112000" cy="2775086"/>
                    </a:xfrm>
                    <a:prstGeom prst="rect">
                      <a:avLst/>
                    </a:prstGeom>
                  </pic:spPr>
                </pic:pic>
              </a:graphicData>
            </a:graphic>
          </wp:inline>
        </w:drawing>
      </w:r>
    </w:p>
    <w:p w14:paraId="130E634E"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-3 </w:t>
      </w:r>
      <w:r>
        <w:rPr>
          <w:rFonts w:eastAsia="宋体" w:cs="Times New Roman"/>
          <w:b w:val="0"/>
          <w:sz w:val="21"/>
          <w:lang w:eastAsia="zh-CN"/>
        </w:rPr>
        <w:t>仿真</w:t>
      </w:r>
      <w:proofErr w:type="gramEnd"/>
      <w:r>
        <w:rPr>
          <w:rFonts w:eastAsia="宋体" w:cs="Times New Roman"/>
          <w:b w:val="0"/>
          <w:sz w:val="21"/>
          <w:lang w:eastAsia="zh-CN"/>
        </w:rPr>
        <w:t>运行与链路计算</w:t>
      </w:r>
      <w:r>
        <w:rPr>
          <w:rFonts w:eastAsia="宋体" w:cs="Times New Roman"/>
          <w:b w:val="0"/>
          <w:sz w:val="21"/>
          <w:lang w:eastAsia="zh-CN"/>
        </w:rPr>
        <w:t>CSCI</w:t>
      </w:r>
      <w:r>
        <w:rPr>
          <w:rFonts w:eastAsia="宋体" w:cs="Times New Roman"/>
          <w:b w:val="0"/>
          <w:sz w:val="21"/>
          <w:lang w:eastAsia="zh-CN"/>
        </w:rPr>
        <w:t>部件图</w:t>
      </w:r>
    </w:p>
    <w:p w14:paraId="2A0455DE" w14:textId="77777777" w:rsidR="000D2AA3" w:rsidRDefault="00000000">
      <w:pPr>
        <w:spacing w:after="60"/>
        <w:ind w:firstLine="420"/>
        <w:rPr>
          <w:lang w:eastAsia="zh-CN"/>
        </w:rPr>
      </w:pPr>
      <w:r>
        <w:rPr>
          <w:rFonts w:eastAsia="宋体" w:cs="Times New Roman"/>
          <w:sz w:val="21"/>
          <w:lang w:eastAsia="zh-CN"/>
        </w:rPr>
        <w:t>仿真运行与链路计算</w:t>
      </w:r>
      <w:r>
        <w:rPr>
          <w:rFonts w:eastAsia="宋体" w:cs="Times New Roman"/>
          <w:sz w:val="21"/>
          <w:lang w:eastAsia="zh-CN"/>
        </w:rPr>
        <w:t>CSCI</w:t>
      </w:r>
      <w:r>
        <w:rPr>
          <w:rFonts w:eastAsia="宋体" w:cs="Times New Roman"/>
          <w:sz w:val="21"/>
          <w:lang w:eastAsia="zh-CN"/>
        </w:rPr>
        <w:t>部件构成表如下所示。</w:t>
      </w:r>
    </w:p>
    <w:p w14:paraId="035EF7C6" w14:textId="77777777" w:rsidR="000D2AA3" w:rsidRDefault="00000000">
      <w:pPr>
        <w:pStyle w:val="a7"/>
        <w:keepNext/>
        <w:keepLines/>
        <w:spacing w:before="60" w:after="120"/>
        <w:rPr>
          <w:lang w:eastAsia="zh-CN"/>
        </w:rPr>
      </w:pPr>
      <w:r>
        <w:rPr>
          <w:rFonts w:eastAsia="宋体" w:cs="Times New Roman"/>
          <w:b w:val="0"/>
          <w:sz w:val="21"/>
          <w:lang w:eastAsia="zh-CN"/>
        </w:rPr>
        <w:lastRenderedPageBreak/>
        <w:t>表</w:t>
      </w:r>
      <w:r>
        <w:rPr>
          <w:rFonts w:eastAsia="宋体" w:cs="Times New Roman"/>
          <w:b w:val="0"/>
          <w:sz w:val="21"/>
          <w:lang w:eastAsia="zh-CN"/>
        </w:rPr>
        <w:t xml:space="preserve"> 4</w:t>
      </w:r>
      <w:proofErr w:type="gramStart"/>
      <w:r>
        <w:rPr>
          <w:rFonts w:eastAsia="宋体" w:cs="Times New Roman"/>
          <w:b w:val="0"/>
          <w:sz w:val="21"/>
          <w:lang w:eastAsia="zh-CN"/>
        </w:rPr>
        <w:t xml:space="preserve">-3 </w:t>
      </w:r>
      <w:r>
        <w:rPr>
          <w:rFonts w:eastAsia="宋体" w:cs="Times New Roman"/>
          <w:b w:val="0"/>
          <w:sz w:val="21"/>
          <w:lang w:eastAsia="zh-CN"/>
        </w:rPr>
        <w:t>仿真</w:t>
      </w:r>
      <w:proofErr w:type="gramEnd"/>
      <w:r>
        <w:rPr>
          <w:rFonts w:eastAsia="宋体" w:cs="Times New Roman"/>
          <w:b w:val="0"/>
          <w:sz w:val="21"/>
          <w:lang w:eastAsia="zh-CN"/>
        </w:rPr>
        <w:t>运行与链路计算</w:t>
      </w:r>
      <w:r>
        <w:rPr>
          <w:rFonts w:eastAsia="宋体" w:cs="Times New Roman"/>
          <w:b w:val="0"/>
          <w:sz w:val="21"/>
          <w:lang w:eastAsia="zh-CN"/>
        </w:rPr>
        <w:t>CSCI</w:t>
      </w:r>
      <w:r>
        <w:rPr>
          <w:rFonts w:eastAsia="宋体" w:cs="Times New Roman"/>
          <w:b w:val="0"/>
          <w:sz w:val="21"/>
          <w:lang w:eastAsia="zh-CN"/>
        </w:rPr>
        <w:t>部件构成表</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10"/>
        <w:gridCol w:w="1984"/>
        <w:gridCol w:w="1928"/>
        <w:gridCol w:w="3798"/>
      </w:tblGrid>
      <w:tr w:rsidR="000D2AA3" w14:paraId="5F4C3025" w14:textId="77777777">
        <w:trPr>
          <w:tblHeader/>
          <w:jc w:val="center"/>
        </w:trPr>
        <w:tc>
          <w:tcPr>
            <w:tcW w:w="510" w:type="dxa"/>
            <w:shd w:val="clear" w:color="auto" w:fill="F2F2F2"/>
            <w:tcMar>
              <w:top w:w="80" w:type="dxa"/>
              <w:left w:w="90" w:type="dxa"/>
              <w:bottom w:w="80" w:type="dxa"/>
              <w:right w:w="90" w:type="dxa"/>
            </w:tcMar>
            <w:vAlign w:val="center"/>
          </w:tcPr>
          <w:p w14:paraId="6D541D66" w14:textId="77777777" w:rsidR="000D2AA3" w:rsidRDefault="00000000">
            <w:pPr>
              <w:keepNext/>
              <w:keepLines/>
              <w:spacing w:line="240" w:lineRule="auto"/>
              <w:ind w:firstLine="0"/>
              <w:jc w:val="center"/>
            </w:pPr>
            <w:proofErr w:type="spellStart"/>
            <w:r>
              <w:rPr>
                <w:rFonts w:eastAsia="宋体" w:cs="Times New Roman"/>
                <w:b/>
                <w:sz w:val="18"/>
              </w:rPr>
              <w:t>序号</w:t>
            </w:r>
            <w:proofErr w:type="spellEnd"/>
          </w:p>
        </w:tc>
        <w:tc>
          <w:tcPr>
            <w:tcW w:w="1984" w:type="dxa"/>
            <w:shd w:val="clear" w:color="auto" w:fill="F2F2F2"/>
            <w:tcMar>
              <w:top w:w="80" w:type="dxa"/>
              <w:left w:w="90" w:type="dxa"/>
              <w:bottom w:w="80" w:type="dxa"/>
              <w:right w:w="90" w:type="dxa"/>
            </w:tcMar>
            <w:vAlign w:val="center"/>
          </w:tcPr>
          <w:p w14:paraId="4EF8D448" w14:textId="77777777" w:rsidR="000D2AA3" w:rsidRDefault="00000000">
            <w:pPr>
              <w:keepNext/>
              <w:keepLines/>
              <w:spacing w:line="240" w:lineRule="auto"/>
              <w:ind w:firstLine="0"/>
              <w:jc w:val="center"/>
            </w:pPr>
            <w:proofErr w:type="spellStart"/>
            <w:r>
              <w:rPr>
                <w:rFonts w:eastAsia="宋体" w:cs="Times New Roman"/>
                <w:b/>
                <w:sz w:val="18"/>
              </w:rPr>
              <w:t>部件标识</w:t>
            </w:r>
            <w:proofErr w:type="spellEnd"/>
          </w:p>
        </w:tc>
        <w:tc>
          <w:tcPr>
            <w:tcW w:w="1928" w:type="dxa"/>
            <w:shd w:val="clear" w:color="auto" w:fill="F2F2F2"/>
            <w:tcMar>
              <w:top w:w="80" w:type="dxa"/>
              <w:left w:w="90" w:type="dxa"/>
              <w:bottom w:w="80" w:type="dxa"/>
              <w:right w:w="90" w:type="dxa"/>
            </w:tcMar>
            <w:vAlign w:val="center"/>
          </w:tcPr>
          <w:p w14:paraId="3AF49C4F" w14:textId="77777777" w:rsidR="000D2AA3" w:rsidRDefault="00000000">
            <w:pPr>
              <w:keepNext/>
              <w:keepLines/>
              <w:spacing w:line="240" w:lineRule="auto"/>
              <w:ind w:firstLine="0"/>
              <w:jc w:val="center"/>
            </w:pPr>
            <w:proofErr w:type="spellStart"/>
            <w:r>
              <w:rPr>
                <w:rFonts w:eastAsia="宋体" w:cs="Times New Roman"/>
                <w:b/>
                <w:sz w:val="18"/>
              </w:rPr>
              <w:t>CSCI</w:t>
            </w:r>
            <w:r>
              <w:rPr>
                <w:rFonts w:eastAsia="宋体" w:cs="Times New Roman"/>
                <w:b/>
                <w:sz w:val="18"/>
              </w:rPr>
              <w:t>部件</w:t>
            </w:r>
            <w:proofErr w:type="spellEnd"/>
          </w:p>
        </w:tc>
        <w:tc>
          <w:tcPr>
            <w:tcW w:w="3798" w:type="dxa"/>
            <w:shd w:val="clear" w:color="auto" w:fill="F2F2F2"/>
            <w:tcMar>
              <w:top w:w="80" w:type="dxa"/>
              <w:left w:w="90" w:type="dxa"/>
              <w:bottom w:w="80" w:type="dxa"/>
              <w:right w:w="90" w:type="dxa"/>
            </w:tcMar>
            <w:vAlign w:val="center"/>
          </w:tcPr>
          <w:p w14:paraId="551D477C" w14:textId="77777777" w:rsidR="000D2AA3" w:rsidRDefault="00000000">
            <w:pPr>
              <w:keepNext/>
              <w:keepLines/>
              <w:spacing w:line="240" w:lineRule="auto"/>
              <w:ind w:firstLine="0"/>
              <w:jc w:val="center"/>
            </w:pPr>
            <w:proofErr w:type="spellStart"/>
            <w:r>
              <w:rPr>
                <w:rFonts w:eastAsia="宋体" w:cs="Times New Roman"/>
                <w:b/>
                <w:sz w:val="18"/>
              </w:rPr>
              <w:t>功能要求</w:t>
            </w:r>
            <w:proofErr w:type="spellEnd"/>
          </w:p>
        </w:tc>
      </w:tr>
      <w:tr w:rsidR="000D2AA3" w14:paraId="48CC4665" w14:textId="77777777">
        <w:trPr>
          <w:jc w:val="center"/>
        </w:trPr>
        <w:tc>
          <w:tcPr>
            <w:tcW w:w="510" w:type="dxa"/>
            <w:tcMar>
              <w:top w:w="80" w:type="dxa"/>
              <w:left w:w="90" w:type="dxa"/>
              <w:bottom w:w="80" w:type="dxa"/>
              <w:right w:w="90" w:type="dxa"/>
            </w:tcMar>
            <w:vAlign w:val="center"/>
          </w:tcPr>
          <w:p w14:paraId="08DFDBF4" w14:textId="77777777" w:rsidR="000D2AA3" w:rsidRDefault="00000000">
            <w:pPr>
              <w:spacing w:line="240" w:lineRule="auto"/>
              <w:ind w:firstLine="0"/>
              <w:jc w:val="left"/>
            </w:pPr>
            <w:r>
              <w:rPr>
                <w:rFonts w:eastAsia="宋体" w:cs="Times New Roman"/>
                <w:sz w:val="18"/>
              </w:rPr>
              <w:t>1</w:t>
            </w:r>
          </w:p>
        </w:tc>
        <w:tc>
          <w:tcPr>
            <w:tcW w:w="1984" w:type="dxa"/>
            <w:tcMar>
              <w:top w:w="80" w:type="dxa"/>
              <w:left w:w="90" w:type="dxa"/>
              <w:bottom w:w="80" w:type="dxa"/>
              <w:right w:w="90" w:type="dxa"/>
            </w:tcMar>
            <w:vAlign w:val="center"/>
          </w:tcPr>
          <w:p w14:paraId="0F05D152" w14:textId="77777777" w:rsidR="000D2AA3" w:rsidRDefault="00000000">
            <w:pPr>
              <w:spacing w:line="240" w:lineRule="auto"/>
              <w:ind w:firstLine="0"/>
              <w:jc w:val="left"/>
            </w:pPr>
            <w:r>
              <w:rPr>
                <w:rFonts w:eastAsia="宋体" w:cs="Times New Roman"/>
                <w:sz w:val="18"/>
              </w:rPr>
              <w:t>DSDWRJQTLJS-BJ-FZYXYLLJS-YQQD</w:t>
            </w:r>
          </w:p>
        </w:tc>
        <w:tc>
          <w:tcPr>
            <w:tcW w:w="1928" w:type="dxa"/>
            <w:tcMar>
              <w:top w:w="80" w:type="dxa"/>
              <w:left w:w="90" w:type="dxa"/>
              <w:bottom w:w="80" w:type="dxa"/>
              <w:right w:w="90" w:type="dxa"/>
            </w:tcMar>
            <w:vAlign w:val="center"/>
          </w:tcPr>
          <w:p w14:paraId="6D3BFAAC" w14:textId="77777777" w:rsidR="000D2AA3" w:rsidRDefault="00000000">
            <w:pPr>
              <w:spacing w:line="240" w:lineRule="auto"/>
              <w:ind w:firstLine="0"/>
              <w:jc w:val="left"/>
            </w:pPr>
            <w:proofErr w:type="spellStart"/>
            <w:r>
              <w:rPr>
                <w:rFonts w:eastAsia="宋体" w:cs="Times New Roman"/>
                <w:sz w:val="18"/>
              </w:rPr>
              <w:t>AFSIM</w:t>
            </w:r>
            <w:r>
              <w:rPr>
                <w:rFonts w:eastAsia="宋体" w:cs="Times New Roman"/>
                <w:sz w:val="18"/>
              </w:rPr>
              <w:t>引擎驱动</w:t>
            </w:r>
            <w:proofErr w:type="spellEnd"/>
          </w:p>
        </w:tc>
        <w:tc>
          <w:tcPr>
            <w:tcW w:w="3798" w:type="dxa"/>
            <w:tcMar>
              <w:top w:w="80" w:type="dxa"/>
              <w:left w:w="90" w:type="dxa"/>
              <w:bottom w:w="80" w:type="dxa"/>
              <w:right w:w="90" w:type="dxa"/>
            </w:tcMar>
            <w:vAlign w:val="center"/>
          </w:tcPr>
          <w:p w14:paraId="310C880E" w14:textId="77777777" w:rsidR="000D2AA3" w:rsidRDefault="00000000">
            <w:pPr>
              <w:spacing w:line="240" w:lineRule="auto"/>
              <w:ind w:firstLine="0"/>
              <w:jc w:val="left"/>
              <w:rPr>
                <w:lang w:eastAsia="zh-CN"/>
              </w:rPr>
            </w:pPr>
            <w:r>
              <w:rPr>
                <w:rFonts w:eastAsia="宋体" w:cs="Times New Roman"/>
                <w:sz w:val="18"/>
                <w:lang w:eastAsia="zh-CN"/>
              </w:rPr>
              <w:t>启动并控制</w:t>
            </w:r>
            <w:r>
              <w:rPr>
                <w:rFonts w:eastAsia="宋体" w:cs="Times New Roman"/>
                <w:sz w:val="18"/>
                <w:lang w:eastAsia="zh-CN"/>
              </w:rPr>
              <w:t>AFSIM 2.9.0</w:t>
            </w:r>
            <w:r>
              <w:rPr>
                <w:rFonts w:eastAsia="宋体" w:cs="Times New Roman"/>
                <w:sz w:val="18"/>
                <w:lang w:eastAsia="zh-CN"/>
              </w:rPr>
              <w:t>仿真进程，接收逐帧回调、维护运行状态并在结束时释放资源。</w:t>
            </w:r>
          </w:p>
        </w:tc>
      </w:tr>
      <w:tr w:rsidR="000D2AA3" w14:paraId="51F49220" w14:textId="77777777">
        <w:trPr>
          <w:jc w:val="center"/>
        </w:trPr>
        <w:tc>
          <w:tcPr>
            <w:tcW w:w="510" w:type="dxa"/>
            <w:tcMar>
              <w:top w:w="80" w:type="dxa"/>
              <w:left w:w="90" w:type="dxa"/>
              <w:bottom w:w="80" w:type="dxa"/>
              <w:right w:w="90" w:type="dxa"/>
            </w:tcMar>
            <w:vAlign w:val="center"/>
          </w:tcPr>
          <w:p w14:paraId="5FB56B34" w14:textId="77777777" w:rsidR="000D2AA3" w:rsidRDefault="00000000">
            <w:pPr>
              <w:spacing w:line="240" w:lineRule="auto"/>
              <w:ind w:firstLine="0"/>
              <w:jc w:val="left"/>
            </w:pPr>
            <w:r>
              <w:rPr>
                <w:rFonts w:eastAsia="宋体" w:cs="Times New Roman"/>
                <w:sz w:val="18"/>
              </w:rPr>
              <w:t>2</w:t>
            </w:r>
          </w:p>
        </w:tc>
        <w:tc>
          <w:tcPr>
            <w:tcW w:w="1984" w:type="dxa"/>
            <w:tcMar>
              <w:top w:w="80" w:type="dxa"/>
              <w:left w:w="90" w:type="dxa"/>
              <w:bottom w:w="80" w:type="dxa"/>
              <w:right w:w="90" w:type="dxa"/>
            </w:tcMar>
            <w:vAlign w:val="center"/>
          </w:tcPr>
          <w:p w14:paraId="4DDE93EA" w14:textId="77777777" w:rsidR="000D2AA3" w:rsidRDefault="00000000">
            <w:pPr>
              <w:spacing w:line="240" w:lineRule="auto"/>
              <w:ind w:firstLine="0"/>
              <w:jc w:val="left"/>
            </w:pPr>
            <w:r>
              <w:rPr>
                <w:rFonts w:eastAsia="宋体" w:cs="Times New Roman"/>
                <w:sz w:val="18"/>
              </w:rPr>
              <w:t>DSDWRJQTLJS-BJ-FZYXYLLJS-LLJS</w:t>
            </w:r>
          </w:p>
        </w:tc>
        <w:tc>
          <w:tcPr>
            <w:tcW w:w="1928" w:type="dxa"/>
            <w:tcMar>
              <w:top w:w="80" w:type="dxa"/>
              <w:left w:w="90" w:type="dxa"/>
              <w:bottom w:w="80" w:type="dxa"/>
              <w:right w:w="90" w:type="dxa"/>
            </w:tcMar>
            <w:vAlign w:val="center"/>
          </w:tcPr>
          <w:p w14:paraId="6EDD52AB" w14:textId="77777777" w:rsidR="000D2AA3" w:rsidRDefault="00000000">
            <w:pPr>
              <w:spacing w:line="240" w:lineRule="auto"/>
              <w:ind w:firstLine="0"/>
              <w:jc w:val="left"/>
            </w:pPr>
            <w:proofErr w:type="spellStart"/>
            <w:r>
              <w:rPr>
                <w:rFonts w:eastAsia="宋体" w:cs="Times New Roman"/>
                <w:sz w:val="18"/>
              </w:rPr>
              <w:t>LinkCalculator</w:t>
            </w:r>
            <w:r>
              <w:rPr>
                <w:rFonts w:eastAsia="宋体" w:cs="Times New Roman"/>
                <w:sz w:val="18"/>
              </w:rPr>
              <w:t>插件（链路计算</w:t>
            </w:r>
            <w:proofErr w:type="spellEnd"/>
            <w:r>
              <w:rPr>
                <w:rFonts w:eastAsia="宋体" w:cs="Times New Roman"/>
                <w:sz w:val="18"/>
              </w:rPr>
              <w:t>）</w:t>
            </w:r>
          </w:p>
        </w:tc>
        <w:tc>
          <w:tcPr>
            <w:tcW w:w="3798" w:type="dxa"/>
            <w:tcMar>
              <w:top w:w="80" w:type="dxa"/>
              <w:left w:w="90" w:type="dxa"/>
              <w:bottom w:w="80" w:type="dxa"/>
              <w:right w:w="90" w:type="dxa"/>
            </w:tcMar>
            <w:vAlign w:val="center"/>
          </w:tcPr>
          <w:p w14:paraId="3BB96215" w14:textId="77777777" w:rsidR="000D2AA3" w:rsidRDefault="00000000">
            <w:pPr>
              <w:spacing w:line="240" w:lineRule="auto"/>
              <w:ind w:firstLine="0"/>
              <w:jc w:val="left"/>
              <w:rPr>
                <w:lang w:eastAsia="zh-CN"/>
              </w:rPr>
            </w:pPr>
            <w:r>
              <w:rPr>
                <w:rFonts w:eastAsia="宋体" w:cs="Times New Roman"/>
                <w:sz w:val="18"/>
                <w:lang w:eastAsia="zh-CN"/>
              </w:rPr>
              <w:t>在</w:t>
            </w:r>
            <w:r>
              <w:rPr>
                <w:rFonts w:eastAsia="宋体" w:cs="Times New Roman"/>
                <w:sz w:val="18"/>
                <w:lang w:eastAsia="zh-CN"/>
              </w:rPr>
              <w:t>AFSIM</w:t>
            </w:r>
            <w:r>
              <w:rPr>
                <w:rFonts w:eastAsia="宋体" w:cs="Times New Roman"/>
                <w:sz w:val="18"/>
                <w:lang w:eastAsia="zh-CN"/>
              </w:rPr>
              <w:t>插件中组织收发端几何、设备和环境参数，调度损耗与质量求解并形成标准链路指标。</w:t>
            </w:r>
          </w:p>
        </w:tc>
      </w:tr>
      <w:tr w:rsidR="000D2AA3" w14:paraId="6DEC8C44" w14:textId="77777777">
        <w:trPr>
          <w:jc w:val="center"/>
        </w:trPr>
        <w:tc>
          <w:tcPr>
            <w:tcW w:w="510" w:type="dxa"/>
            <w:tcMar>
              <w:top w:w="80" w:type="dxa"/>
              <w:left w:w="90" w:type="dxa"/>
              <w:bottom w:w="80" w:type="dxa"/>
              <w:right w:w="90" w:type="dxa"/>
            </w:tcMar>
            <w:vAlign w:val="center"/>
          </w:tcPr>
          <w:p w14:paraId="2E96AEF1" w14:textId="77777777" w:rsidR="000D2AA3" w:rsidRDefault="00000000">
            <w:pPr>
              <w:spacing w:line="240" w:lineRule="auto"/>
              <w:ind w:firstLine="0"/>
              <w:jc w:val="left"/>
            </w:pPr>
            <w:r>
              <w:rPr>
                <w:rFonts w:eastAsia="宋体" w:cs="Times New Roman"/>
                <w:sz w:val="18"/>
              </w:rPr>
              <w:t>3</w:t>
            </w:r>
          </w:p>
        </w:tc>
        <w:tc>
          <w:tcPr>
            <w:tcW w:w="1984" w:type="dxa"/>
            <w:tcMar>
              <w:top w:w="80" w:type="dxa"/>
              <w:left w:w="90" w:type="dxa"/>
              <w:bottom w:w="80" w:type="dxa"/>
              <w:right w:w="90" w:type="dxa"/>
            </w:tcMar>
            <w:vAlign w:val="center"/>
          </w:tcPr>
          <w:p w14:paraId="65C21ACE" w14:textId="77777777" w:rsidR="000D2AA3" w:rsidRDefault="00000000">
            <w:pPr>
              <w:spacing w:line="240" w:lineRule="auto"/>
              <w:ind w:firstLine="0"/>
              <w:jc w:val="left"/>
            </w:pPr>
            <w:r>
              <w:rPr>
                <w:rFonts w:eastAsia="宋体" w:cs="Times New Roman"/>
                <w:sz w:val="18"/>
              </w:rPr>
              <w:t>DSDWRJQTLJS-BJ-FZYXYLLJS-FHSX</w:t>
            </w:r>
          </w:p>
        </w:tc>
        <w:tc>
          <w:tcPr>
            <w:tcW w:w="1928" w:type="dxa"/>
            <w:tcMar>
              <w:top w:w="80" w:type="dxa"/>
              <w:left w:w="90" w:type="dxa"/>
              <w:bottom w:w="80" w:type="dxa"/>
              <w:right w:w="90" w:type="dxa"/>
            </w:tcMar>
            <w:vAlign w:val="center"/>
          </w:tcPr>
          <w:p w14:paraId="628B4712" w14:textId="77777777" w:rsidR="000D2AA3" w:rsidRDefault="00000000">
            <w:pPr>
              <w:spacing w:line="240" w:lineRule="auto"/>
              <w:ind w:firstLine="0"/>
              <w:jc w:val="left"/>
            </w:pPr>
            <w:proofErr w:type="spellStart"/>
            <w:r>
              <w:rPr>
                <w:rFonts w:eastAsia="宋体" w:cs="Times New Roman"/>
                <w:sz w:val="18"/>
              </w:rPr>
              <w:t>复合损耗模型计算</w:t>
            </w:r>
            <w:proofErr w:type="spellEnd"/>
          </w:p>
        </w:tc>
        <w:tc>
          <w:tcPr>
            <w:tcW w:w="3798" w:type="dxa"/>
            <w:tcMar>
              <w:top w:w="80" w:type="dxa"/>
              <w:left w:w="90" w:type="dxa"/>
              <w:bottom w:w="80" w:type="dxa"/>
              <w:right w:w="90" w:type="dxa"/>
            </w:tcMar>
            <w:vAlign w:val="center"/>
          </w:tcPr>
          <w:p w14:paraId="14326F82" w14:textId="77777777" w:rsidR="000D2AA3" w:rsidRDefault="00000000">
            <w:pPr>
              <w:spacing w:line="240" w:lineRule="auto"/>
              <w:ind w:firstLine="0"/>
              <w:jc w:val="left"/>
              <w:rPr>
                <w:lang w:eastAsia="zh-CN"/>
              </w:rPr>
            </w:pPr>
            <w:r>
              <w:rPr>
                <w:rFonts w:eastAsia="宋体" w:cs="Times New Roman"/>
                <w:sz w:val="18"/>
                <w:lang w:eastAsia="zh-CN"/>
              </w:rPr>
              <w:t>组合自由空间、系统、遮挡及干扰相关损耗，输出总损耗和分量明细以支持结果追溯。</w:t>
            </w:r>
          </w:p>
        </w:tc>
      </w:tr>
      <w:tr w:rsidR="000D2AA3" w14:paraId="108762A9" w14:textId="77777777">
        <w:trPr>
          <w:jc w:val="center"/>
        </w:trPr>
        <w:tc>
          <w:tcPr>
            <w:tcW w:w="510" w:type="dxa"/>
            <w:tcMar>
              <w:top w:w="80" w:type="dxa"/>
              <w:left w:w="90" w:type="dxa"/>
              <w:bottom w:w="80" w:type="dxa"/>
              <w:right w:w="90" w:type="dxa"/>
            </w:tcMar>
            <w:vAlign w:val="center"/>
          </w:tcPr>
          <w:p w14:paraId="26CDF5D4" w14:textId="77777777" w:rsidR="000D2AA3" w:rsidRDefault="00000000">
            <w:pPr>
              <w:spacing w:line="240" w:lineRule="auto"/>
              <w:ind w:firstLine="0"/>
              <w:jc w:val="left"/>
            </w:pPr>
            <w:r>
              <w:rPr>
                <w:rFonts w:eastAsia="宋体" w:cs="Times New Roman"/>
                <w:sz w:val="18"/>
              </w:rPr>
              <w:t>4</w:t>
            </w:r>
          </w:p>
        </w:tc>
        <w:tc>
          <w:tcPr>
            <w:tcW w:w="1984" w:type="dxa"/>
            <w:tcMar>
              <w:top w:w="80" w:type="dxa"/>
              <w:left w:w="90" w:type="dxa"/>
              <w:bottom w:w="80" w:type="dxa"/>
              <w:right w:w="90" w:type="dxa"/>
            </w:tcMar>
            <w:vAlign w:val="center"/>
          </w:tcPr>
          <w:p w14:paraId="465C99DC" w14:textId="77777777" w:rsidR="000D2AA3" w:rsidRDefault="00000000">
            <w:pPr>
              <w:spacing w:line="240" w:lineRule="auto"/>
              <w:ind w:firstLine="0"/>
              <w:jc w:val="left"/>
            </w:pPr>
            <w:r>
              <w:rPr>
                <w:rFonts w:eastAsia="宋体" w:cs="Times New Roman"/>
                <w:sz w:val="18"/>
              </w:rPr>
              <w:t>DSDWRJQTLJS-BJ-FZYXYLLJS-SNBER</w:t>
            </w:r>
          </w:p>
        </w:tc>
        <w:tc>
          <w:tcPr>
            <w:tcW w:w="1928" w:type="dxa"/>
            <w:tcMar>
              <w:top w:w="80" w:type="dxa"/>
              <w:left w:w="90" w:type="dxa"/>
              <w:bottom w:w="80" w:type="dxa"/>
              <w:right w:w="90" w:type="dxa"/>
            </w:tcMar>
            <w:vAlign w:val="center"/>
          </w:tcPr>
          <w:p w14:paraId="69877093" w14:textId="77777777" w:rsidR="000D2AA3" w:rsidRDefault="00000000">
            <w:pPr>
              <w:spacing w:line="240" w:lineRule="auto"/>
              <w:ind w:firstLine="0"/>
              <w:jc w:val="left"/>
            </w:pPr>
            <w:r>
              <w:rPr>
                <w:rFonts w:eastAsia="宋体" w:cs="Times New Roman"/>
                <w:sz w:val="18"/>
              </w:rPr>
              <w:t>SNR/</w:t>
            </w:r>
            <w:proofErr w:type="spellStart"/>
            <w:r>
              <w:rPr>
                <w:rFonts w:eastAsia="宋体" w:cs="Times New Roman"/>
                <w:sz w:val="18"/>
              </w:rPr>
              <w:t>BER</w:t>
            </w:r>
            <w:r>
              <w:rPr>
                <w:rFonts w:eastAsia="宋体" w:cs="Times New Roman"/>
                <w:sz w:val="18"/>
              </w:rPr>
              <w:t>逐帧求解</w:t>
            </w:r>
            <w:proofErr w:type="spellEnd"/>
          </w:p>
        </w:tc>
        <w:tc>
          <w:tcPr>
            <w:tcW w:w="3798" w:type="dxa"/>
            <w:tcMar>
              <w:top w:w="80" w:type="dxa"/>
              <w:left w:w="90" w:type="dxa"/>
              <w:bottom w:w="80" w:type="dxa"/>
              <w:right w:w="90" w:type="dxa"/>
            </w:tcMar>
            <w:vAlign w:val="center"/>
          </w:tcPr>
          <w:p w14:paraId="0BF6A793" w14:textId="77777777" w:rsidR="000D2AA3" w:rsidRDefault="00000000">
            <w:pPr>
              <w:spacing w:line="240" w:lineRule="auto"/>
              <w:ind w:firstLine="0"/>
              <w:jc w:val="left"/>
              <w:rPr>
                <w:lang w:eastAsia="zh-CN"/>
              </w:rPr>
            </w:pPr>
            <w:r>
              <w:rPr>
                <w:rFonts w:eastAsia="宋体" w:cs="Times New Roman"/>
                <w:sz w:val="18"/>
                <w:lang w:eastAsia="zh-CN"/>
              </w:rPr>
              <w:t>根据接收功率、噪声、带宽和调制编码参数逐帧求解</w:t>
            </w:r>
            <w:r>
              <w:rPr>
                <w:rFonts w:eastAsia="宋体" w:cs="Times New Roman"/>
                <w:sz w:val="18"/>
                <w:lang w:eastAsia="zh-CN"/>
              </w:rPr>
              <w:t>SNR</w:t>
            </w:r>
            <w:r>
              <w:rPr>
                <w:rFonts w:eastAsia="宋体" w:cs="Times New Roman"/>
                <w:sz w:val="18"/>
                <w:lang w:eastAsia="zh-CN"/>
              </w:rPr>
              <w:t>与</w:t>
            </w:r>
            <w:r>
              <w:rPr>
                <w:rFonts w:eastAsia="宋体" w:cs="Times New Roman"/>
                <w:sz w:val="18"/>
                <w:lang w:eastAsia="zh-CN"/>
              </w:rPr>
              <w:t>BER</w:t>
            </w:r>
            <w:r>
              <w:rPr>
                <w:rFonts w:eastAsia="宋体" w:cs="Times New Roman"/>
                <w:sz w:val="18"/>
                <w:lang w:eastAsia="zh-CN"/>
              </w:rPr>
              <w:t>，保留计算输入及模型版本。</w:t>
            </w:r>
          </w:p>
        </w:tc>
      </w:tr>
      <w:tr w:rsidR="000D2AA3" w14:paraId="50474554" w14:textId="77777777">
        <w:trPr>
          <w:jc w:val="center"/>
        </w:trPr>
        <w:tc>
          <w:tcPr>
            <w:tcW w:w="510" w:type="dxa"/>
            <w:tcMar>
              <w:top w:w="80" w:type="dxa"/>
              <w:left w:w="90" w:type="dxa"/>
              <w:bottom w:w="80" w:type="dxa"/>
              <w:right w:w="90" w:type="dxa"/>
            </w:tcMar>
            <w:vAlign w:val="center"/>
          </w:tcPr>
          <w:p w14:paraId="34E09FF9" w14:textId="77777777" w:rsidR="000D2AA3" w:rsidRDefault="00000000">
            <w:pPr>
              <w:spacing w:line="240" w:lineRule="auto"/>
              <w:ind w:firstLine="0"/>
              <w:jc w:val="left"/>
            </w:pPr>
            <w:r>
              <w:rPr>
                <w:rFonts w:eastAsia="宋体" w:cs="Times New Roman"/>
                <w:sz w:val="18"/>
              </w:rPr>
              <w:t>5</w:t>
            </w:r>
          </w:p>
        </w:tc>
        <w:tc>
          <w:tcPr>
            <w:tcW w:w="1984" w:type="dxa"/>
            <w:tcMar>
              <w:top w:w="80" w:type="dxa"/>
              <w:left w:w="90" w:type="dxa"/>
              <w:bottom w:w="80" w:type="dxa"/>
              <w:right w:w="90" w:type="dxa"/>
            </w:tcMar>
            <w:vAlign w:val="center"/>
          </w:tcPr>
          <w:p w14:paraId="2865DE3D" w14:textId="77777777" w:rsidR="000D2AA3" w:rsidRDefault="00000000">
            <w:pPr>
              <w:spacing w:line="240" w:lineRule="auto"/>
              <w:ind w:firstLine="0"/>
              <w:jc w:val="left"/>
            </w:pPr>
            <w:r>
              <w:rPr>
                <w:rFonts w:eastAsia="宋体" w:cs="Times New Roman"/>
                <w:sz w:val="18"/>
              </w:rPr>
              <w:t>DSDWRJQTLJS-BJ-FZYXYLLJS-LLZT</w:t>
            </w:r>
          </w:p>
        </w:tc>
        <w:tc>
          <w:tcPr>
            <w:tcW w:w="1928" w:type="dxa"/>
            <w:tcMar>
              <w:top w:w="80" w:type="dxa"/>
              <w:left w:w="90" w:type="dxa"/>
              <w:bottom w:w="80" w:type="dxa"/>
              <w:right w:w="90" w:type="dxa"/>
            </w:tcMar>
            <w:vAlign w:val="center"/>
          </w:tcPr>
          <w:p w14:paraId="670B8846" w14:textId="77777777" w:rsidR="000D2AA3" w:rsidRDefault="00000000">
            <w:pPr>
              <w:spacing w:line="240" w:lineRule="auto"/>
              <w:ind w:firstLine="0"/>
              <w:jc w:val="left"/>
            </w:pPr>
            <w:proofErr w:type="spellStart"/>
            <w:r>
              <w:rPr>
                <w:rFonts w:eastAsia="宋体" w:cs="Times New Roman"/>
                <w:sz w:val="18"/>
              </w:rPr>
              <w:t>链路状态判定</w:t>
            </w:r>
            <w:proofErr w:type="spellEnd"/>
          </w:p>
        </w:tc>
        <w:tc>
          <w:tcPr>
            <w:tcW w:w="3798" w:type="dxa"/>
            <w:tcMar>
              <w:top w:w="80" w:type="dxa"/>
              <w:left w:w="90" w:type="dxa"/>
              <w:bottom w:w="80" w:type="dxa"/>
              <w:right w:w="90" w:type="dxa"/>
            </w:tcMar>
            <w:vAlign w:val="center"/>
          </w:tcPr>
          <w:p w14:paraId="4077D586" w14:textId="77777777" w:rsidR="000D2AA3" w:rsidRDefault="00000000">
            <w:pPr>
              <w:spacing w:line="240" w:lineRule="auto"/>
              <w:ind w:firstLine="0"/>
              <w:jc w:val="left"/>
              <w:rPr>
                <w:lang w:eastAsia="zh-CN"/>
              </w:rPr>
            </w:pPr>
            <w:r>
              <w:rPr>
                <w:rFonts w:eastAsia="宋体" w:cs="Times New Roman"/>
                <w:sz w:val="18"/>
                <w:lang w:eastAsia="zh-CN"/>
              </w:rPr>
              <w:t>综合</w:t>
            </w:r>
            <w:r>
              <w:rPr>
                <w:rFonts w:eastAsia="宋体" w:cs="Times New Roman"/>
                <w:sz w:val="18"/>
                <w:lang w:eastAsia="zh-CN"/>
              </w:rPr>
              <w:t>SNR</w:t>
            </w:r>
            <w:r>
              <w:rPr>
                <w:rFonts w:eastAsia="宋体" w:cs="Times New Roman"/>
                <w:sz w:val="18"/>
                <w:lang w:eastAsia="zh-CN"/>
              </w:rPr>
              <w:t>、</w:t>
            </w:r>
            <w:r>
              <w:rPr>
                <w:rFonts w:eastAsia="宋体" w:cs="Times New Roman"/>
                <w:sz w:val="18"/>
                <w:lang w:eastAsia="zh-CN"/>
              </w:rPr>
              <w:t>BER</w:t>
            </w:r>
            <w:r>
              <w:rPr>
                <w:rFonts w:eastAsia="宋体" w:cs="Times New Roman"/>
                <w:sz w:val="18"/>
                <w:lang w:eastAsia="zh-CN"/>
              </w:rPr>
              <w:t>、接收功率和连续帧状态判定链路可用、劣化或中断，并抑制瞬时抖动。</w:t>
            </w:r>
          </w:p>
        </w:tc>
      </w:tr>
    </w:tbl>
    <w:p w14:paraId="593B8493" w14:textId="77777777" w:rsidR="000D2AA3" w:rsidRDefault="000D2AA3">
      <w:pPr>
        <w:spacing w:after="40"/>
        <w:rPr>
          <w:lang w:eastAsia="zh-CN"/>
        </w:rPr>
      </w:pPr>
    </w:p>
    <w:p w14:paraId="5B59EC2B" w14:textId="77777777" w:rsidR="000D2AA3" w:rsidRDefault="00000000">
      <w:pPr>
        <w:pStyle w:val="31"/>
      </w:pPr>
      <w:bookmarkStart w:id="75" w:name="_Toc18534"/>
      <w:r>
        <w:t xml:space="preserve">4.1.4 </w:t>
      </w:r>
      <w:proofErr w:type="spellStart"/>
      <w:r>
        <w:t>干扰与感知</w:t>
      </w:r>
      <w:r>
        <w:t>CSCI</w:t>
      </w:r>
      <w:r>
        <w:t>构成（</w:t>
      </w:r>
      <w:r>
        <w:t>DSDWRJQTLJS-CSCI-GRYGZ</w:t>
      </w:r>
      <w:proofErr w:type="spellEnd"/>
      <w:r>
        <w:t>）</w:t>
      </w:r>
      <w:bookmarkEnd w:id="75"/>
    </w:p>
    <w:p w14:paraId="23C615A0" w14:textId="77777777" w:rsidR="000D2AA3" w:rsidRDefault="00000000">
      <w:pPr>
        <w:spacing w:after="60"/>
        <w:ind w:firstLine="420"/>
        <w:rPr>
          <w:lang w:eastAsia="zh-CN"/>
        </w:rPr>
      </w:pPr>
      <w:r>
        <w:rPr>
          <w:rFonts w:eastAsia="宋体" w:cs="Times New Roman"/>
          <w:sz w:val="21"/>
          <w:lang w:eastAsia="zh-CN"/>
        </w:rPr>
        <w:t>干扰与感知模块管理</w:t>
      </w:r>
      <w:r>
        <w:rPr>
          <w:rFonts w:eastAsia="宋体" w:cs="Times New Roman"/>
          <w:sz w:val="21"/>
          <w:lang w:eastAsia="zh-CN"/>
        </w:rPr>
        <w:t>ESM</w:t>
      </w:r>
      <w:r>
        <w:rPr>
          <w:rFonts w:eastAsia="宋体" w:cs="Times New Roman"/>
          <w:sz w:val="21"/>
          <w:lang w:eastAsia="zh-CN"/>
        </w:rPr>
        <w:t>侦测与</w:t>
      </w:r>
      <w:r>
        <w:rPr>
          <w:rFonts w:eastAsia="宋体" w:cs="Times New Roman"/>
          <w:sz w:val="21"/>
          <w:lang w:eastAsia="zh-CN"/>
        </w:rPr>
        <w:t>RF</w:t>
      </w:r>
      <w:r>
        <w:rPr>
          <w:rFonts w:eastAsia="宋体" w:cs="Times New Roman"/>
          <w:sz w:val="21"/>
          <w:lang w:eastAsia="zh-CN"/>
        </w:rPr>
        <w:t>干扰设备，在仿真帧内完成发现、启扰、链路劣化反馈和参数同步。本</w:t>
      </w:r>
      <w:r>
        <w:rPr>
          <w:rFonts w:eastAsia="宋体" w:cs="Times New Roman"/>
          <w:sz w:val="21"/>
          <w:lang w:eastAsia="zh-CN"/>
        </w:rPr>
        <w:t>CSCI</w:t>
      </w:r>
      <w:r>
        <w:rPr>
          <w:rFonts w:eastAsia="宋体" w:cs="Times New Roman"/>
          <w:sz w:val="21"/>
          <w:lang w:eastAsia="zh-CN"/>
        </w:rPr>
        <w:t>由</w:t>
      </w:r>
      <w:r>
        <w:rPr>
          <w:rFonts w:eastAsia="宋体" w:cs="Times New Roman"/>
          <w:sz w:val="21"/>
          <w:lang w:eastAsia="zh-CN"/>
        </w:rPr>
        <w:t>ESM</w:t>
      </w:r>
      <w:r>
        <w:rPr>
          <w:rFonts w:eastAsia="宋体" w:cs="Times New Roman"/>
          <w:sz w:val="21"/>
          <w:lang w:eastAsia="zh-CN"/>
        </w:rPr>
        <w:t>侦测传感器管理子模块、</w:t>
      </w:r>
      <w:r>
        <w:rPr>
          <w:rFonts w:eastAsia="宋体" w:cs="Times New Roman"/>
          <w:sz w:val="21"/>
          <w:lang w:eastAsia="zh-CN"/>
        </w:rPr>
        <w:t>RF</w:t>
      </w:r>
      <w:r>
        <w:rPr>
          <w:rFonts w:eastAsia="宋体" w:cs="Times New Roman"/>
          <w:sz w:val="21"/>
          <w:lang w:eastAsia="zh-CN"/>
        </w:rPr>
        <w:t>干扰机控制子模块、侦测</w:t>
      </w:r>
      <w:r>
        <w:rPr>
          <w:rFonts w:eastAsia="宋体" w:cs="Times New Roman"/>
          <w:sz w:val="21"/>
          <w:lang w:eastAsia="zh-CN"/>
        </w:rPr>
        <w:t>→</w:t>
      </w:r>
      <w:r>
        <w:rPr>
          <w:rFonts w:eastAsia="宋体" w:cs="Times New Roman"/>
          <w:sz w:val="21"/>
          <w:lang w:eastAsia="zh-CN"/>
        </w:rPr>
        <w:t>启扰</w:t>
      </w:r>
      <w:r>
        <w:rPr>
          <w:rFonts w:eastAsia="宋体" w:cs="Times New Roman"/>
          <w:sz w:val="21"/>
          <w:lang w:eastAsia="zh-CN"/>
        </w:rPr>
        <w:t>→</w:t>
      </w:r>
      <w:r>
        <w:rPr>
          <w:rFonts w:eastAsia="宋体" w:cs="Times New Roman"/>
          <w:sz w:val="21"/>
          <w:lang w:eastAsia="zh-CN"/>
        </w:rPr>
        <w:t>劣化闭环子模块、干扰参数实时同步子模块组成。</w:t>
      </w:r>
    </w:p>
    <w:p w14:paraId="0138531A" w14:textId="77777777" w:rsidR="000D2AA3" w:rsidRDefault="00000000">
      <w:pPr>
        <w:spacing w:after="60"/>
        <w:ind w:firstLine="420"/>
        <w:rPr>
          <w:lang w:eastAsia="zh-CN"/>
        </w:rPr>
      </w:pPr>
      <w:r>
        <w:rPr>
          <w:rFonts w:eastAsia="宋体" w:cs="Times New Roman"/>
          <w:sz w:val="21"/>
          <w:lang w:eastAsia="zh-CN"/>
        </w:rPr>
        <w:t>干扰与感知</w:t>
      </w:r>
      <w:r>
        <w:rPr>
          <w:rFonts w:eastAsia="宋体" w:cs="Times New Roman"/>
          <w:sz w:val="21"/>
          <w:lang w:eastAsia="zh-CN"/>
        </w:rPr>
        <w:t>CSCI</w:t>
      </w:r>
      <w:r>
        <w:rPr>
          <w:rFonts w:eastAsia="宋体" w:cs="Times New Roman"/>
          <w:sz w:val="21"/>
          <w:lang w:eastAsia="zh-CN"/>
        </w:rPr>
        <w:t>部件图如下所示。</w:t>
      </w:r>
    </w:p>
    <w:p w14:paraId="68D8B3DB" w14:textId="77777777" w:rsidR="000D2AA3" w:rsidRDefault="00000000">
      <w:pPr>
        <w:keepNext/>
        <w:jc w:val="center"/>
      </w:pPr>
      <w:r>
        <w:rPr>
          <w:noProof/>
        </w:rPr>
        <w:drawing>
          <wp:inline distT="0" distB="0" distL="114300" distR="114300" wp14:anchorId="0E5AB863" wp14:editId="496065B6">
            <wp:extent cx="5111750" cy="2774950"/>
            <wp:effectExtent l="0" t="0" r="5080" b="10160"/>
            <wp:docPr id="33" name="Picture 33" descr="干扰与感知CSCI部件构成图" title="干扰与感知CSCI部件构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干扰与感知CSCI部件构成图" title="干扰与感知CSCI部件构成图"/>
                    <pic:cNvPicPr>
                      <a:picLocks noChangeAspect="1"/>
                    </pic:cNvPicPr>
                  </pic:nvPicPr>
                  <pic:blipFill>
                    <a:blip r:embed="rId24"/>
                    <a:stretch>
                      <a:fillRect/>
                    </a:stretch>
                  </pic:blipFill>
                  <pic:spPr>
                    <a:xfrm>
                      <a:off x="0" y="0"/>
                      <a:ext cx="5112000" cy="2775086"/>
                    </a:xfrm>
                    <a:prstGeom prst="rect">
                      <a:avLst/>
                    </a:prstGeom>
                  </pic:spPr>
                </pic:pic>
              </a:graphicData>
            </a:graphic>
          </wp:inline>
        </w:drawing>
      </w:r>
    </w:p>
    <w:p w14:paraId="5C78C73A"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-4 </w:t>
      </w:r>
      <w:r>
        <w:rPr>
          <w:rFonts w:eastAsia="宋体" w:cs="Times New Roman"/>
          <w:b w:val="0"/>
          <w:sz w:val="21"/>
          <w:lang w:eastAsia="zh-CN"/>
        </w:rPr>
        <w:t>干扰</w:t>
      </w:r>
      <w:proofErr w:type="gramEnd"/>
      <w:r>
        <w:rPr>
          <w:rFonts w:eastAsia="宋体" w:cs="Times New Roman"/>
          <w:b w:val="0"/>
          <w:sz w:val="21"/>
          <w:lang w:eastAsia="zh-CN"/>
        </w:rPr>
        <w:t>与感知</w:t>
      </w:r>
      <w:r>
        <w:rPr>
          <w:rFonts w:eastAsia="宋体" w:cs="Times New Roman"/>
          <w:b w:val="0"/>
          <w:sz w:val="21"/>
          <w:lang w:eastAsia="zh-CN"/>
        </w:rPr>
        <w:t>CSCI</w:t>
      </w:r>
      <w:r>
        <w:rPr>
          <w:rFonts w:eastAsia="宋体" w:cs="Times New Roman"/>
          <w:b w:val="0"/>
          <w:sz w:val="21"/>
          <w:lang w:eastAsia="zh-CN"/>
        </w:rPr>
        <w:t>部件图</w:t>
      </w:r>
    </w:p>
    <w:p w14:paraId="207FEC3D" w14:textId="77777777" w:rsidR="000D2AA3" w:rsidRDefault="00000000">
      <w:pPr>
        <w:spacing w:after="60"/>
        <w:ind w:firstLine="420"/>
      </w:pPr>
      <w:proofErr w:type="spellStart"/>
      <w:r>
        <w:rPr>
          <w:rFonts w:eastAsia="宋体" w:cs="Times New Roman"/>
          <w:sz w:val="21"/>
        </w:rPr>
        <w:t>干扰与感知</w:t>
      </w:r>
      <w:r>
        <w:rPr>
          <w:rFonts w:eastAsia="宋体" w:cs="Times New Roman"/>
          <w:sz w:val="21"/>
        </w:rPr>
        <w:t>CSCI</w:t>
      </w:r>
      <w:r>
        <w:rPr>
          <w:rFonts w:eastAsia="宋体" w:cs="Times New Roman"/>
          <w:sz w:val="21"/>
        </w:rPr>
        <w:t>部件构成表如下所示</w:t>
      </w:r>
      <w:proofErr w:type="spellEnd"/>
      <w:r>
        <w:rPr>
          <w:rFonts w:eastAsia="宋体" w:cs="Times New Roman"/>
          <w:sz w:val="21"/>
        </w:rPr>
        <w:t>。</w:t>
      </w:r>
    </w:p>
    <w:p w14:paraId="6696B6C6" w14:textId="77777777" w:rsidR="000D2AA3" w:rsidRDefault="00000000">
      <w:pPr>
        <w:pStyle w:val="a7"/>
        <w:keepNext/>
        <w:keepLines/>
        <w:spacing w:before="60" w:after="120"/>
      </w:pPr>
      <w:r>
        <w:rPr>
          <w:rFonts w:eastAsia="宋体" w:cs="Times New Roman"/>
          <w:b w:val="0"/>
          <w:sz w:val="21"/>
        </w:rPr>
        <w:lastRenderedPageBreak/>
        <w:t>表</w:t>
      </w:r>
      <w:r>
        <w:rPr>
          <w:rFonts w:eastAsia="宋体" w:cs="Times New Roman"/>
          <w:b w:val="0"/>
          <w:sz w:val="21"/>
        </w:rPr>
        <w:t xml:space="preserve"> 4-4 </w:t>
      </w:r>
      <w:proofErr w:type="spellStart"/>
      <w:r>
        <w:rPr>
          <w:rFonts w:eastAsia="宋体" w:cs="Times New Roman"/>
          <w:b w:val="0"/>
          <w:sz w:val="21"/>
        </w:rPr>
        <w:t>干扰与感知</w:t>
      </w:r>
      <w:r>
        <w:rPr>
          <w:rFonts w:eastAsia="宋体" w:cs="Times New Roman"/>
          <w:b w:val="0"/>
          <w:sz w:val="21"/>
        </w:rPr>
        <w:t>CSCI</w:t>
      </w:r>
      <w:r>
        <w:rPr>
          <w:rFonts w:eastAsia="宋体" w:cs="Times New Roman"/>
          <w:b w:val="0"/>
          <w:sz w:val="21"/>
        </w:rPr>
        <w:t>部件构成表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10"/>
        <w:gridCol w:w="1984"/>
        <w:gridCol w:w="1928"/>
        <w:gridCol w:w="3798"/>
      </w:tblGrid>
      <w:tr w:rsidR="000D2AA3" w14:paraId="4A50EA07" w14:textId="77777777">
        <w:trPr>
          <w:tblHeader/>
          <w:jc w:val="center"/>
        </w:trPr>
        <w:tc>
          <w:tcPr>
            <w:tcW w:w="510" w:type="dxa"/>
            <w:shd w:val="clear" w:color="auto" w:fill="F2F2F2"/>
            <w:tcMar>
              <w:top w:w="80" w:type="dxa"/>
              <w:left w:w="90" w:type="dxa"/>
              <w:bottom w:w="80" w:type="dxa"/>
              <w:right w:w="90" w:type="dxa"/>
            </w:tcMar>
            <w:vAlign w:val="center"/>
          </w:tcPr>
          <w:p w14:paraId="3EEEC93C" w14:textId="77777777" w:rsidR="000D2AA3" w:rsidRDefault="00000000">
            <w:pPr>
              <w:keepNext/>
              <w:keepLines/>
              <w:spacing w:line="240" w:lineRule="auto"/>
              <w:ind w:firstLine="0"/>
              <w:jc w:val="center"/>
            </w:pPr>
            <w:proofErr w:type="spellStart"/>
            <w:r>
              <w:rPr>
                <w:rFonts w:eastAsia="宋体" w:cs="Times New Roman"/>
                <w:b/>
                <w:sz w:val="18"/>
              </w:rPr>
              <w:t>序号</w:t>
            </w:r>
            <w:proofErr w:type="spellEnd"/>
          </w:p>
        </w:tc>
        <w:tc>
          <w:tcPr>
            <w:tcW w:w="1984" w:type="dxa"/>
            <w:shd w:val="clear" w:color="auto" w:fill="F2F2F2"/>
            <w:tcMar>
              <w:top w:w="80" w:type="dxa"/>
              <w:left w:w="90" w:type="dxa"/>
              <w:bottom w:w="80" w:type="dxa"/>
              <w:right w:w="90" w:type="dxa"/>
            </w:tcMar>
            <w:vAlign w:val="center"/>
          </w:tcPr>
          <w:p w14:paraId="69AACD93" w14:textId="77777777" w:rsidR="000D2AA3" w:rsidRDefault="00000000">
            <w:pPr>
              <w:keepNext/>
              <w:keepLines/>
              <w:spacing w:line="240" w:lineRule="auto"/>
              <w:ind w:firstLine="0"/>
              <w:jc w:val="center"/>
            </w:pPr>
            <w:proofErr w:type="spellStart"/>
            <w:r>
              <w:rPr>
                <w:rFonts w:eastAsia="宋体" w:cs="Times New Roman"/>
                <w:b/>
                <w:sz w:val="18"/>
              </w:rPr>
              <w:t>部件标识</w:t>
            </w:r>
            <w:proofErr w:type="spellEnd"/>
          </w:p>
        </w:tc>
        <w:tc>
          <w:tcPr>
            <w:tcW w:w="1928" w:type="dxa"/>
            <w:shd w:val="clear" w:color="auto" w:fill="F2F2F2"/>
            <w:tcMar>
              <w:top w:w="80" w:type="dxa"/>
              <w:left w:w="90" w:type="dxa"/>
              <w:bottom w:w="80" w:type="dxa"/>
              <w:right w:w="90" w:type="dxa"/>
            </w:tcMar>
            <w:vAlign w:val="center"/>
          </w:tcPr>
          <w:p w14:paraId="589D64E1" w14:textId="77777777" w:rsidR="000D2AA3" w:rsidRDefault="00000000">
            <w:pPr>
              <w:keepNext/>
              <w:keepLines/>
              <w:spacing w:line="240" w:lineRule="auto"/>
              <w:ind w:firstLine="0"/>
              <w:jc w:val="center"/>
            </w:pPr>
            <w:proofErr w:type="spellStart"/>
            <w:r>
              <w:rPr>
                <w:rFonts w:eastAsia="宋体" w:cs="Times New Roman"/>
                <w:b/>
                <w:sz w:val="18"/>
              </w:rPr>
              <w:t>CSCI</w:t>
            </w:r>
            <w:r>
              <w:rPr>
                <w:rFonts w:eastAsia="宋体" w:cs="Times New Roman"/>
                <w:b/>
                <w:sz w:val="18"/>
              </w:rPr>
              <w:t>部件</w:t>
            </w:r>
            <w:proofErr w:type="spellEnd"/>
          </w:p>
        </w:tc>
        <w:tc>
          <w:tcPr>
            <w:tcW w:w="3798" w:type="dxa"/>
            <w:shd w:val="clear" w:color="auto" w:fill="F2F2F2"/>
            <w:tcMar>
              <w:top w:w="80" w:type="dxa"/>
              <w:left w:w="90" w:type="dxa"/>
              <w:bottom w:w="80" w:type="dxa"/>
              <w:right w:w="90" w:type="dxa"/>
            </w:tcMar>
            <w:vAlign w:val="center"/>
          </w:tcPr>
          <w:p w14:paraId="2933FBD5" w14:textId="77777777" w:rsidR="000D2AA3" w:rsidRDefault="00000000">
            <w:pPr>
              <w:keepNext/>
              <w:keepLines/>
              <w:spacing w:line="240" w:lineRule="auto"/>
              <w:ind w:firstLine="0"/>
              <w:jc w:val="center"/>
            </w:pPr>
            <w:proofErr w:type="spellStart"/>
            <w:r>
              <w:rPr>
                <w:rFonts w:eastAsia="宋体" w:cs="Times New Roman"/>
                <w:b/>
                <w:sz w:val="18"/>
              </w:rPr>
              <w:t>功能要求</w:t>
            </w:r>
            <w:proofErr w:type="spellEnd"/>
          </w:p>
        </w:tc>
      </w:tr>
      <w:tr w:rsidR="000D2AA3" w14:paraId="5D63A192" w14:textId="77777777">
        <w:trPr>
          <w:jc w:val="center"/>
        </w:trPr>
        <w:tc>
          <w:tcPr>
            <w:tcW w:w="510" w:type="dxa"/>
            <w:tcMar>
              <w:top w:w="80" w:type="dxa"/>
              <w:left w:w="90" w:type="dxa"/>
              <w:bottom w:w="80" w:type="dxa"/>
              <w:right w:w="90" w:type="dxa"/>
            </w:tcMar>
            <w:vAlign w:val="center"/>
          </w:tcPr>
          <w:p w14:paraId="1D2EEB9B" w14:textId="77777777" w:rsidR="000D2AA3" w:rsidRDefault="00000000">
            <w:pPr>
              <w:spacing w:line="240" w:lineRule="auto"/>
              <w:ind w:firstLine="0"/>
              <w:jc w:val="left"/>
            </w:pPr>
            <w:r>
              <w:rPr>
                <w:rFonts w:eastAsia="宋体" w:cs="Times New Roman"/>
                <w:sz w:val="18"/>
              </w:rPr>
              <w:t>1</w:t>
            </w:r>
          </w:p>
        </w:tc>
        <w:tc>
          <w:tcPr>
            <w:tcW w:w="1984" w:type="dxa"/>
            <w:tcMar>
              <w:top w:w="80" w:type="dxa"/>
              <w:left w:w="90" w:type="dxa"/>
              <w:bottom w:w="80" w:type="dxa"/>
              <w:right w:w="90" w:type="dxa"/>
            </w:tcMar>
            <w:vAlign w:val="center"/>
          </w:tcPr>
          <w:p w14:paraId="2C1163B7" w14:textId="77777777" w:rsidR="000D2AA3" w:rsidRDefault="00000000">
            <w:pPr>
              <w:spacing w:line="240" w:lineRule="auto"/>
              <w:ind w:firstLine="0"/>
              <w:jc w:val="left"/>
            </w:pPr>
            <w:r>
              <w:rPr>
                <w:rFonts w:eastAsia="宋体" w:cs="Times New Roman"/>
                <w:sz w:val="18"/>
              </w:rPr>
              <w:t>DSDWRJQTLJS-BJ-GRYGZ-ESMGL</w:t>
            </w:r>
          </w:p>
        </w:tc>
        <w:tc>
          <w:tcPr>
            <w:tcW w:w="1928" w:type="dxa"/>
            <w:tcMar>
              <w:top w:w="80" w:type="dxa"/>
              <w:left w:w="90" w:type="dxa"/>
              <w:bottom w:w="80" w:type="dxa"/>
              <w:right w:w="90" w:type="dxa"/>
            </w:tcMar>
            <w:vAlign w:val="center"/>
          </w:tcPr>
          <w:p w14:paraId="322B251E" w14:textId="77777777" w:rsidR="000D2AA3" w:rsidRDefault="00000000">
            <w:pPr>
              <w:spacing w:line="240" w:lineRule="auto"/>
              <w:ind w:firstLine="0"/>
              <w:jc w:val="left"/>
              <w:rPr>
                <w:lang w:eastAsia="zh-CN"/>
              </w:rPr>
            </w:pPr>
            <w:r>
              <w:rPr>
                <w:rFonts w:eastAsia="宋体" w:cs="Times New Roman"/>
                <w:sz w:val="18"/>
                <w:lang w:eastAsia="zh-CN"/>
              </w:rPr>
              <w:t>ESM</w:t>
            </w:r>
            <w:r>
              <w:rPr>
                <w:rFonts w:eastAsia="宋体" w:cs="Times New Roman"/>
                <w:sz w:val="18"/>
                <w:lang w:eastAsia="zh-CN"/>
              </w:rPr>
              <w:t>侦测传感器管理</w:t>
            </w:r>
          </w:p>
        </w:tc>
        <w:tc>
          <w:tcPr>
            <w:tcW w:w="3798" w:type="dxa"/>
            <w:tcMar>
              <w:top w:w="80" w:type="dxa"/>
              <w:left w:w="90" w:type="dxa"/>
              <w:bottom w:w="80" w:type="dxa"/>
              <w:right w:w="90" w:type="dxa"/>
            </w:tcMar>
            <w:vAlign w:val="center"/>
          </w:tcPr>
          <w:p w14:paraId="3C3BCE3C" w14:textId="77777777" w:rsidR="000D2AA3" w:rsidRDefault="00000000">
            <w:pPr>
              <w:spacing w:line="240" w:lineRule="auto"/>
              <w:ind w:firstLine="0"/>
              <w:jc w:val="left"/>
              <w:rPr>
                <w:lang w:eastAsia="zh-CN"/>
              </w:rPr>
            </w:pPr>
            <w:r>
              <w:rPr>
                <w:rFonts w:eastAsia="宋体" w:cs="Times New Roman"/>
                <w:sz w:val="18"/>
                <w:lang w:eastAsia="zh-CN"/>
              </w:rPr>
              <w:t>管理</w:t>
            </w:r>
            <w:r>
              <w:rPr>
                <w:rFonts w:eastAsia="宋体" w:cs="Times New Roman"/>
                <w:sz w:val="18"/>
                <w:lang w:eastAsia="zh-CN"/>
              </w:rPr>
              <w:t>ESM</w:t>
            </w:r>
            <w:r>
              <w:rPr>
                <w:rFonts w:eastAsia="宋体" w:cs="Times New Roman"/>
                <w:sz w:val="18"/>
                <w:lang w:eastAsia="zh-CN"/>
              </w:rPr>
              <w:t>传感器启停、覆盖与侦测结果，形成带目标、频段、概率和时间戳的侦测事件。</w:t>
            </w:r>
          </w:p>
        </w:tc>
      </w:tr>
      <w:tr w:rsidR="000D2AA3" w14:paraId="65A154F8" w14:textId="77777777">
        <w:trPr>
          <w:jc w:val="center"/>
        </w:trPr>
        <w:tc>
          <w:tcPr>
            <w:tcW w:w="510" w:type="dxa"/>
            <w:tcMar>
              <w:top w:w="80" w:type="dxa"/>
              <w:left w:w="90" w:type="dxa"/>
              <w:bottom w:w="80" w:type="dxa"/>
              <w:right w:w="90" w:type="dxa"/>
            </w:tcMar>
            <w:vAlign w:val="center"/>
          </w:tcPr>
          <w:p w14:paraId="523A4CB5" w14:textId="77777777" w:rsidR="000D2AA3" w:rsidRDefault="00000000">
            <w:pPr>
              <w:spacing w:line="240" w:lineRule="auto"/>
              <w:ind w:firstLine="0"/>
              <w:jc w:val="left"/>
            </w:pPr>
            <w:r>
              <w:rPr>
                <w:rFonts w:eastAsia="宋体" w:cs="Times New Roman"/>
                <w:sz w:val="18"/>
              </w:rPr>
              <w:t>2</w:t>
            </w:r>
          </w:p>
        </w:tc>
        <w:tc>
          <w:tcPr>
            <w:tcW w:w="1984" w:type="dxa"/>
            <w:tcMar>
              <w:top w:w="80" w:type="dxa"/>
              <w:left w:w="90" w:type="dxa"/>
              <w:bottom w:w="80" w:type="dxa"/>
              <w:right w:w="90" w:type="dxa"/>
            </w:tcMar>
            <w:vAlign w:val="center"/>
          </w:tcPr>
          <w:p w14:paraId="219DA076" w14:textId="77777777" w:rsidR="000D2AA3" w:rsidRDefault="00000000">
            <w:pPr>
              <w:spacing w:line="240" w:lineRule="auto"/>
              <w:ind w:firstLine="0"/>
              <w:jc w:val="left"/>
            </w:pPr>
            <w:r>
              <w:rPr>
                <w:rFonts w:eastAsia="宋体" w:cs="Times New Roman"/>
                <w:sz w:val="18"/>
              </w:rPr>
              <w:t>DSDWRJQTLJS-BJ-GRYGZ-RFGR</w:t>
            </w:r>
          </w:p>
        </w:tc>
        <w:tc>
          <w:tcPr>
            <w:tcW w:w="1928" w:type="dxa"/>
            <w:tcMar>
              <w:top w:w="80" w:type="dxa"/>
              <w:left w:w="90" w:type="dxa"/>
              <w:bottom w:w="80" w:type="dxa"/>
              <w:right w:w="90" w:type="dxa"/>
            </w:tcMar>
            <w:vAlign w:val="center"/>
          </w:tcPr>
          <w:p w14:paraId="37218724" w14:textId="77777777" w:rsidR="000D2AA3" w:rsidRDefault="00000000">
            <w:pPr>
              <w:spacing w:line="240" w:lineRule="auto"/>
              <w:ind w:firstLine="0"/>
              <w:jc w:val="left"/>
            </w:pPr>
            <w:proofErr w:type="spellStart"/>
            <w:r>
              <w:rPr>
                <w:rFonts w:eastAsia="宋体" w:cs="Times New Roman"/>
                <w:sz w:val="18"/>
              </w:rPr>
              <w:t>RF</w:t>
            </w:r>
            <w:r>
              <w:rPr>
                <w:rFonts w:eastAsia="宋体" w:cs="Times New Roman"/>
                <w:sz w:val="18"/>
              </w:rPr>
              <w:t>干扰机控制</w:t>
            </w:r>
            <w:proofErr w:type="spellEnd"/>
          </w:p>
        </w:tc>
        <w:tc>
          <w:tcPr>
            <w:tcW w:w="3798" w:type="dxa"/>
            <w:tcMar>
              <w:top w:w="80" w:type="dxa"/>
              <w:left w:w="90" w:type="dxa"/>
              <w:bottom w:w="80" w:type="dxa"/>
              <w:right w:w="90" w:type="dxa"/>
            </w:tcMar>
            <w:vAlign w:val="center"/>
          </w:tcPr>
          <w:p w14:paraId="1C4A335E" w14:textId="77777777" w:rsidR="000D2AA3" w:rsidRDefault="00000000">
            <w:pPr>
              <w:spacing w:line="240" w:lineRule="auto"/>
              <w:ind w:firstLine="0"/>
              <w:jc w:val="left"/>
              <w:rPr>
                <w:lang w:eastAsia="zh-CN"/>
              </w:rPr>
            </w:pPr>
            <w:r>
              <w:rPr>
                <w:rFonts w:eastAsia="宋体" w:cs="Times New Roman"/>
                <w:sz w:val="18"/>
                <w:lang w:eastAsia="zh-CN"/>
              </w:rPr>
              <w:t>根据干扰任务控制</w:t>
            </w:r>
            <w:r>
              <w:rPr>
                <w:rFonts w:eastAsia="宋体" w:cs="Times New Roman"/>
                <w:sz w:val="18"/>
                <w:lang w:eastAsia="zh-CN"/>
              </w:rPr>
              <w:t>RF</w:t>
            </w:r>
            <w:r>
              <w:rPr>
                <w:rFonts w:eastAsia="宋体" w:cs="Times New Roman"/>
                <w:sz w:val="18"/>
                <w:lang w:eastAsia="zh-CN"/>
              </w:rPr>
              <w:t>干扰机启停、频段、功率和指向，并返回执行状态与失败原因。</w:t>
            </w:r>
          </w:p>
        </w:tc>
      </w:tr>
      <w:tr w:rsidR="000D2AA3" w14:paraId="2D1D8B77" w14:textId="77777777">
        <w:trPr>
          <w:jc w:val="center"/>
        </w:trPr>
        <w:tc>
          <w:tcPr>
            <w:tcW w:w="510" w:type="dxa"/>
            <w:tcMar>
              <w:top w:w="80" w:type="dxa"/>
              <w:left w:w="90" w:type="dxa"/>
              <w:bottom w:w="80" w:type="dxa"/>
              <w:right w:w="90" w:type="dxa"/>
            </w:tcMar>
            <w:vAlign w:val="center"/>
          </w:tcPr>
          <w:p w14:paraId="7945944B" w14:textId="77777777" w:rsidR="000D2AA3" w:rsidRDefault="00000000">
            <w:pPr>
              <w:spacing w:line="240" w:lineRule="auto"/>
              <w:ind w:firstLine="0"/>
              <w:jc w:val="left"/>
            </w:pPr>
            <w:r>
              <w:rPr>
                <w:rFonts w:eastAsia="宋体" w:cs="Times New Roman"/>
                <w:sz w:val="18"/>
              </w:rPr>
              <w:t>3</w:t>
            </w:r>
          </w:p>
        </w:tc>
        <w:tc>
          <w:tcPr>
            <w:tcW w:w="1984" w:type="dxa"/>
            <w:tcMar>
              <w:top w:w="80" w:type="dxa"/>
              <w:left w:w="90" w:type="dxa"/>
              <w:bottom w:w="80" w:type="dxa"/>
              <w:right w:w="90" w:type="dxa"/>
            </w:tcMar>
            <w:vAlign w:val="center"/>
          </w:tcPr>
          <w:p w14:paraId="7D56F827" w14:textId="77777777" w:rsidR="000D2AA3" w:rsidRDefault="00000000">
            <w:pPr>
              <w:spacing w:line="240" w:lineRule="auto"/>
              <w:ind w:firstLine="0"/>
              <w:jc w:val="left"/>
            </w:pPr>
            <w:r>
              <w:rPr>
                <w:rFonts w:eastAsia="宋体" w:cs="Times New Roman"/>
                <w:sz w:val="18"/>
              </w:rPr>
              <w:t>DSDWRJQTLJS-BJ-GRYGZ-BHC</w:t>
            </w:r>
          </w:p>
        </w:tc>
        <w:tc>
          <w:tcPr>
            <w:tcW w:w="1928" w:type="dxa"/>
            <w:tcMar>
              <w:top w:w="80" w:type="dxa"/>
              <w:left w:w="90" w:type="dxa"/>
              <w:bottom w:w="80" w:type="dxa"/>
              <w:right w:w="90" w:type="dxa"/>
            </w:tcMar>
            <w:vAlign w:val="center"/>
          </w:tcPr>
          <w:p w14:paraId="0C7AFA90" w14:textId="77777777" w:rsidR="000D2AA3" w:rsidRDefault="00000000">
            <w:pPr>
              <w:spacing w:line="240" w:lineRule="auto"/>
              <w:ind w:firstLine="0"/>
              <w:jc w:val="left"/>
              <w:rPr>
                <w:lang w:eastAsia="zh-CN"/>
              </w:rPr>
            </w:pPr>
            <w:r>
              <w:rPr>
                <w:rFonts w:eastAsia="宋体" w:cs="Times New Roman"/>
                <w:sz w:val="18"/>
                <w:lang w:eastAsia="zh-CN"/>
              </w:rPr>
              <w:t>侦测</w:t>
            </w:r>
            <w:r>
              <w:rPr>
                <w:rFonts w:eastAsia="宋体" w:cs="Times New Roman"/>
                <w:sz w:val="18"/>
                <w:lang w:eastAsia="zh-CN"/>
              </w:rPr>
              <w:t>→</w:t>
            </w:r>
            <w:r>
              <w:rPr>
                <w:rFonts w:eastAsia="宋体" w:cs="Times New Roman"/>
                <w:sz w:val="18"/>
                <w:lang w:eastAsia="zh-CN"/>
              </w:rPr>
              <w:t>启扰</w:t>
            </w:r>
            <w:r>
              <w:rPr>
                <w:rFonts w:eastAsia="宋体" w:cs="Times New Roman"/>
                <w:sz w:val="18"/>
                <w:lang w:eastAsia="zh-CN"/>
              </w:rPr>
              <w:t>→</w:t>
            </w:r>
            <w:r>
              <w:rPr>
                <w:rFonts w:eastAsia="宋体" w:cs="Times New Roman"/>
                <w:sz w:val="18"/>
                <w:lang w:eastAsia="zh-CN"/>
              </w:rPr>
              <w:t>劣化闭环</w:t>
            </w:r>
          </w:p>
        </w:tc>
        <w:tc>
          <w:tcPr>
            <w:tcW w:w="3798" w:type="dxa"/>
            <w:tcMar>
              <w:top w:w="80" w:type="dxa"/>
              <w:left w:w="90" w:type="dxa"/>
              <w:bottom w:w="80" w:type="dxa"/>
              <w:right w:w="90" w:type="dxa"/>
            </w:tcMar>
            <w:vAlign w:val="center"/>
          </w:tcPr>
          <w:p w14:paraId="64EB2CAB" w14:textId="77777777" w:rsidR="000D2AA3" w:rsidRDefault="00000000">
            <w:pPr>
              <w:spacing w:line="240" w:lineRule="auto"/>
              <w:ind w:firstLine="0"/>
              <w:jc w:val="left"/>
              <w:rPr>
                <w:lang w:eastAsia="zh-CN"/>
              </w:rPr>
            </w:pPr>
            <w:r>
              <w:rPr>
                <w:rFonts w:eastAsia="宋体" w:cs="Times New Roman"/>
                <w:sz w:val="18"/>
                <w:lang w:eastAsia="zh-CN"/>
              </w:rPr>
              <w:t>把侦测、启扰、质量劣化评估和调整串成逐帧闭环，避免重复启扰并记录状态迁移依据。</w:t>
            </w:r>
          </w:p>
        </w:tc>
      </w:tr>
      <w:tr w:rsidR="000D2AA3" w14:paraId="121EB3C5" w14:textId="77777777">
        <w:trPr>
          <w:jc w:val="center"/>
        </w:trPr>
        <w:tc>
          <w:tcPr>
            <w:tcW w:w="510" w:type="dxa"/>
            <w:tcMar>
              <w:top w:w="80" w:type="dxa"/>
              <w:left w:w="90" w:type="dxa"/>
              <w:bottom w:w="80" w:type="dxa"/>
              <w:right w:w="90" w:type="dxa"/>
            </w:tcMar>
            <w:vAlign w:val="center"/>
          </w:tcPr>
          <w:p w14:paraId="617C2AEC" w14:textId="77777777" w:rsidR="000D2AA3" w:rsidRDefault="00000000">
            <w:pPr>
              <w:spacing w:line="240" w:lineRule="auto"/>
              <w:ind w:firstLine="0"/>
              <w:jc w:val="left"/>
            </w:pPr>
            <w:r>
              <w:rPr>
                <w:rFonts w:eastAsia="宋体" w:cs="Times New Roman"/>
                <w:sz w:val="18"/>
              </w:rPr>
              <w:t>4</w:t>
            </w:r>
          </w:p>
        </w:tc>
        <w:tc>
          <w:tcPr>
            <w:tcW w:w="1984" w:type="dxa"/>
            <w:tcMar>
              <w:top w:w="80" w:type="dxa"/>
              <w:left w:w="90" w:type="dxa"/>
              <w:bottom w:w="80" w:type="dxa"/>
              <w:right w:w="90" w:type="dxa"/>
            </w:tcMar>
            <w:vAlign w:val="center"/>
          </w:tcPr>
          <w:p w14:paraId="73877FA4" w14:textId="77777777" w:rsidR="000D2AA3" w:rsidRDefault="00000000">
            <w:pPr>
              <w:spacing w:line="240" w:lineRule="auto"/>
              <w:ind w:firstLine="0"/>
              <w:jc w:val="left"/>
            </w:pPr>
            <w:r>
              <w:rPr>
                <w:rFonts w:eastAsia="宋体" w:cs="Times New Roman"/>
                <w:sz w:val="18"/>
              </w:rPr>
              <w:t>DSDWRJQTLJS-BJ-GRYGZ-CSS</w:t>
            </w:r>
          </w:p>
        </w:tc>
        <w:tc>
          <w:tcPr>
            <w:tcW w:w="1928" w:type="dxa"/>
            <w:tcMar>
              <w:top w:w="80" w:type="dxa"/>
              <w:left w:w="90" w:type="dxa"/>
              <w:bottom w:w="80" w:type="dxa"/>
              <w:right w:w="90" w:type="dxa"/>
            </w:tcMar>
            <w:vAlign w:val="center"/>
          </w:tcPr>
          <w:p w14:paraId="3038A39A" w14:textId="77777777" w:rsidR="000D2AA3" w:rsidRDefault="00000000">
            <w:pPr>
              <w:spacing w:line="240" w:lineRule="auto"/>
              <w:ind w:firstLine="0"/>
              <w:jc w:val="left"/>
            </w:pPr>
            <w:proofErr w:type="spellStart"/>
            <w:r>
              <w:rPr>
                <w:rFonts w:eastAsia="宋体" w:cs="Times New Roman"/>
                <w:sz w:val="18"/>
              </w:rPr>
              <w:t>干扰参数实时同步</w:t>
            </w:r>
            <w:proofErr w:type="spellEnd"/>
          </w:p>
        </w:tc>
        <w:tc>
          <w:tcPr>
            <w:tcW w:w="3798" w:type="dxa"/>
            <w:tcMar>
              <w:top w:w="80" w:type="dxa"/>
              <w:left w:w="90" w:type="dxa"/>
              <w:bottom w:w="80" w:type="dxa"/>
              <w:right w:w="90" w:type="dxa"/>
            </w:tcMar>
            <w:vAlign w:val="center"/>
          </w:tcPr>
          <w:p w14:paraId="07E90984" w14:textId="77777777" w:rsidR="000D2AA3" w:rsidRDefault="00000000">
            <w:pPr>
              <w:spacing w:line="240" w:lineRule="auto"/>
              <w:ind w:firstLine="0"/>
              <w:jc w:val="left"/>
              <w:rPr>
                <w:lang w:eastAsia="zh-CN"/>
              </w:rPr>
            </w:pPr>
            <w:r>
              <w:rPr>
                <w:rFonts w:eastAsia="宋体" w:cs="Times New Roman"/>
                <w:sz w:val="18"/>
                <w:lang w:eastAsia="zh-CN"/>
              </w:rPr>
              <w:t>在前端、数据交换层与</w:t>
            </w:r>
            <w:r>
              <w:rPr>
                <w:rFonts w:eastAsia="宋体" w:cs="Times New Roman"/>
                <w:sz w:val="18"/>
                <w:lang w:eastAsia="zh-CN"/>
              </w:rPr>
              <w:t>AFSIM</w:t>
            </w:r>
            <w:r>
              <w:rPr>
                <w:rFonts w:eastAsia="宋体" w:cs="Times New Roman"/>
                <w:sz w:val="18"/>
                <w:lang w:eastAsia="zh-CN"/>
              </w:rPr>
              <w:t>插件之间同步干扰参数，使用版本和生效帧保证一致性。</w:t>
            </w:r>
          </w:p>
        </w:tc>
      </w:tr>
    </w:tbl>
    <w:p w14:paraId="3EE3437D" w14:textId="77777777" w:rsidR="000D2AA3" w:rsidRDefault="000D2AA3">
      <w:pPr>
        <w:spacing w:after="40"/>
        <w:rPr>
          <w:lang w:eastAsia="zh-CN"/>
        </w:rPr>
      </w:pPr>
    </w:p>
    <w:p w14:paraId="2FA0F1B8" w14:textId="77777777" w:rsidR="000D2AA3" w:rsidRDefault="00000000">
      <w:pPr>
        <w:pStyle w:val="31"/>
        <w:rPr>
          <w:lang w:eastAsia="zh-CN"/>
        </w:rPr>
      </w:pPr>
      <w:bookmarkStart w:id="76" w:name="_Toc28301"/>
      <w:r>
        <w:rPr>
          <w:lang w:eastAsia="zh-CN"/>
        </w:rPr>
        <w:t>4.1.</w:t>
      </w:r>
      <w:proofErr w:type="gramStart"/>
      <w:r>
        <w:rPr>
          <w:lang w:eastAsia="zh-CN"/>
        </w:rPr>
        <w:t xml:space="preserve">5 </w:t>
      </w:r>
      <w:r>
        <w:rPr>
          <w:lang w:eastAsia="zh-CN"/>
        </w:rPr>
        <w:t>链路</w:t>
      </w:r>
      <w:proofErr w:type="gramEnd"/>
      <w:r>
        <w:rPr>
          <w:lang w:eastAsia="zh-CN"/>
        </w:rPr>
        <w:t>切换与优选</w:t>
      </w:r>
      <w:r>
        <w:rPr>
          <w:lang w:eastAsia="zh-CN"/>
        </w:rPr>
        <w:t>CSCI</w:t>
      </w:r>
      <w:r>
        <w:rPr>
          <w:lang w:eastAsia="zh-CN"/>
        </w:rPr>
        <w:t>构成（</w:t>
      </w:r>
      <w:r>
        <w:rPr>
          <w:lang w:eastAsia="zh-CN"/>
        </w:rPr>
        <w:t>DSDWRJQTLJS-CSCI-LLQHYYX</w:t>
      </w:r>
      <w:r>
        <w:rPr>
          <w:lang w:eastAsia="zh-CN"/>
        </w:rPr>
        <w:t>）</w:t>
      </w:r>
      <w:bookmarkEnd w:id="76"/>
    </w:p>
    <w:p w14:paraId="4C65FB7B" w14:textId="77777777" w:rsidR="000D2AA3" w:rsidRDefault="00000000">
      <w:pPr>
        <w:spacing w:after="60"/>
        <w:ind w:firstLine="420"/>
        <w:rPr>
          <w:lang w:eastAsia="zh-CN"/>
        </w:rPr>
      </w:pPr>
      <w:r>
        <w:rPr>
          <w:rFonts w:eastAsia="宋体" w:cs="Times New Roman"/>
          <w:sz w:val="21"/>
          <w:lang w:eastAsia="zh-CN"/>
        </w:rPr>
        <w:t>链路切换与优选模块持续监测候选链路，分别按干扰与误码指标完成前向、返向选路，并执行带滞回保护的切换与事件记录。本</w:t>
      </w:r>
      <w:r>
        <w:rPr>
          <w:rFonts w:eastAsia="宋体" w:cs="Times New Roman"/>
          <w:sz w:val="21"/>
          <w:lang w:eastAsia="zh-CN"/>
        </w:rPr>
        <w:t>CSCI</w:t>
      </w:r>
      <w:r>
        <w:rPr>
          <w:rFonts w:eastAsia="宋体" w:cs="Times New Roman"/>
          <w:sz w:val="21"/>
          <w:lang w:eastAsia="zh-CN"/>
        </w:rPr>
        <w:t>由</w:t>
      </w:r>
      <w:proofErr w:type="spellStart"/>
      <w:r>
        <w:rPr>
          <w:rFonts w:eastAsia="宋体" w:cs="Times New Roman"/>
          <w:sz w:val="21"/>
          <w:lang w:eastAsia="zh-CN"/>
        </w:rPr>
        <w:t>LinkManager</w:t>
      </w:r>
      <w:proofErr w:type="spellEnd"/>
      <w:r>
        <w:rPr>
          <w:rFonts w:eastAsia="宋体" w:cs="Times New Roman"/>
          <w:sz w:val="21"/>
          <w:lang w:eastAsia="zh-CN"/>
        </w:rPr>
        <w:t>插件（链路质量监测）、前向选路子模块（干扰最小通道）、返向选路子模块（误码最低链路）、切换决策与事件记录子模块组成。</w:t>
      </w:r>
    </w:p>
    <w:p w14:paraId="7F6D7D24" w14:textId="77777777" w:rsidR="000D2AA3" w:rsidRDefault="00000000">
      <w:pPr>
        <w:spacing w:after="60"/>
        <w:ind w:firstLine="420"/>
        <w:rPr>
          <w:lang w:eastAsia="zh-CN"/>
        </w:rPr>
      </w:pPr>
      <w:r>
        <w:rPr>
          <w:rFonts w:eastAsia="宋体" w:cs="Times New Roman"/>
          <w:sz w:val="21"/>
          <w:lang w:eastAsia="zh-CN"/>
        </w:rPr>
        <w:t>链路切换与优选</w:t>
      </w:r>
      <w:r>
        <w:rPr>
          <w:rFonts w:eastAsia="宋体" w:cs="Times New Roman"/>
          <w:sz w:val="21"/>
          <w:lang w:eastAsia="zh-CN"/>
        </w:rPr>
        <w:t>CSCI</w:t>
      </w:r>
      <w:r>
        <w:rPr>
          <w:rFonts w:eastAsia="宋体" w:cs="Times New Roman"/>
          <w:sz w:val="21"/>
          <w:lang w:eastAsia="zh-CN"/>
        </w:rPr>
        <w:t>部件图如下所示。</w:t>
      </w:r>
    </w:p>
    <w:p w14:paraId="2666B7A7" w14:textId="77777777" w:rsidR="000D2AA3" w:rsidRDefault="00000000">
      <w:pPr>
        <w:keepNext/>
        <w:jc w:val="center"/>
      </w:pPr>
      <w:r>
        <w:rPr>
          <w:noProof/>
        </w:rPr>
        <w:drawing>
          <wp:inline distT="0" distB="0" distL="114300" distR="114300" wp14:anchorId="122AD65B" wp14:editId="106E0F5E">
            <wp:extent cx="5111750" cy="2774950"/>
            <wp:effectExtent l="0" t="0" r="5080" b="10160"/>
            <wp:docPr id="34" name="Picture 34" descr="链路切换与优选CSCI部件构成图" title="链路切换与优选CSCI部件构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链路切换与优选CSCI部件构成图" title="链路切换与优选CSCI部件构成图"/>
                    <pic:cNvPicPr>
                      <a:picLocks noChangeAspect="1"/>
                    </pic:cNvPicPr>
                  </pic:nvPicPr>
                  <pic:blipFill>
                    <a:blip r:embed="rId25"/>
                    <a:stretch>
                      <a:fillRect/>
                    </a:stretch>
                  </pic:blipFill>
                  <pic:spPr>
                    <a:xfrm>
                      <a:off x="0" y="0"/>
                      <a:ext cx="5112000" cy="2775086"/>
                    </a:xfrm>
                    <a:prstGeom prst="rect">
                      <a:avLst/>
                    </a:prstGeom>
                  </pic:spPr>
                </pic:pic>
              </a:graphicData>
            </a:graphic>
          </wp:inline>
        </w:drawing>
      </w:r>
    </w:p>
    <w:p w14:paraId="4DA058F5"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-5 </w:t>
      </w:r>
      <w:r>
        <w:rPr>
          <w:rFonts w:eastAsia="宋体" w:cs="Times New Roman"/>
          <w:b w:val="0"/>
          <w:sz w:val="21"/>
          <w:lang w:eastAsia="zh-CN"/>
        </w:rPr>
        <w:t>链路</w:t>
      </w:r>
      <w:proofErr w:type="gramEnd"/>
      <w:r>
        <w:rPr>
          <w:rFonts w:eastAsia="宋体" w:cs="Times New Roman"/>
          <w:b w:val="0"/>
          <w:sz w:val="21"/>
          <w:lang w:eastAsia="zh-CN"/>
        </w:rPr>
        <w:t>切换与优选</w:t>
      </w:r>
      <w:r>
        <w:rPr>
          <w:rFonts w:eastAsia="宋体" w:cs="Times New Roman"/>
          <w:b w:val="0"/>
          <w:sz w:val="21"/>
          <w:lang w:eastAsia="zh-CN"/>
        </w:rPr>
        <w:t>CSCI</w:t>
      </w:r>
      <w:r>
        <w:rPr>
          <w:rFonts w:eastAsia="宋体" w:cs="Times New Roman"/>
          <w:b w:val="0"/>
          <w:sz w:val="21"/>
          <w:lang w:eastAsia="zh-CN"/>
        </w:rPr>
        <w:t>部件图</w:t>
      </w:r>
    </w:p>
    <w:p w14:paraId="1B81A04C" w14:textId="77777777" w:rsidR="000D2AA3" w:rsidRDefault="00000000">
      <w:pPr>
        <w:spacing w:after="60"/>
        <w:ind w:firstLine="420"/>
        <w:rPr>
          <w:lang w:eastAsia="zh-CN"/>
        </w:rPr>
      </w:pPr>
      <w:r>
        <w:rPr>
          <w:rFonts w:eastAsia="宋体" w:cs="Times New Roman"/>
          <w:sz w:val="21"/>
          <w:lang w:eastAsia="zh-CN"/>
        </w:rPr>
        <w:t>链路切换与优选</w:t>
      </w:r>
      <w:r>
        <w:rPr>
          <w:rFonts w:eastAsia="宋体" w:cs="Times New Roman"/>
          <w:sz w:val="21"/>
          <w:lang w:eastAsia="zh-CN"/>
        </w:rPr>
        <w:t>CSCI</w:t>
      </w:r>
      <w:r>
        <w:rPr>
          <w:rFonts w:eastAsia="宋体" w:cs="Times New Roman"/>
          <w:sz w:val="21"/>
          <w:lang w:eastAsia="zh-CN"/>
        </w:rPr>
        <w:t>部件构成表如下所示。</w:t>
      </w:r>
    </w:p>
    <w:p w14:paraId="56EF4FA9" w14:textId="77777777" w:rsidR="000D2AA3" w:rsidRDefault="00000000">
      <w:pPr>
        <w:pStyle w:val="a7"/>
        <w:keepNext/>
        <w:keepLines/>
        <w:spacing w:before="60" w:after="120"/>
        <w:rPr>
          <w:lang w:eastAsia="zh-CN"/>
        </w:rPr>
      </w:pPr>
      <w:r>
        <w:rPr>
          <w:rFonts w:eastAsia="宋体" w:cs="Times New Roman"/>
          <w:b w:val="0"/>
          <w:sz w:val="21"/>
          <w:lang w:eastAsia="zh-CN"/>
        </w:rPr>
        <w:lastRenderedPageBreak/>
        <w:t>表</w:t>
      </w:r>
      <w:r>
        <w:rPr>
          <w:rFonts w:eastAsia="宋体" w:cs="Times New Roman"/>
          <w:b w:val="0"/>
          <w:sz w:val="21"/>
          <w:lang w:eastAsia="zh-CN"/>
        </w:rPr>
        <w:t xml:space="preserve"> 4</w:t>
      </w:r>
      <w:proofErr w:type="gramStart"/>
      <w:r>
        <w:rPr>
          <w:rFonts w:eastAsia="宋体" w:cs="Times New Roman"/>
          <w:b w:val="0"/>
          <w:sz w:val="21"/>
          <w:lang w:eastAsia="zh-CN"/>
        </w:rPr>
        <w:t xml:space="preserve">-5 </w:t>
      </w:r>
      <w:r>
        <w:rPr>
          <w:rFonts w:eastAsia="宋体" w:cs="Times New Roman"/>
          <w:b w:val="0"/>
          <w:sz w:val="21"/>
          <w:lang w:eastAsia="zh-CN"/>
        </w:rPr>
        <w:t>链路</w:t>
      </w:r>
      <w:proofErr w:type="gramEnd"/>
      <w:r>
        <w:rPr>
          <w:rFonts w:eastAsia="宋体" w:cs="Times New Roman"/>
          <w:b w:val="0"/>
          <w:sz w:val="21"/>
          <w:lang w:eastAsia="zh-CN"/>
        </w:rPr>
        <w:t>切换与优选</w:t>
      </w:r>
      <w:r>
        <w:rPr>
          <w:rFonts w:eastAsia="宋体" w:cs="Times New Roman"/>
          <w:b w:val="0"/>
          <w:sz w:val="21"/>
          <w:lang w:eastAsia="zh-CN"/>
        </w:rPr>
        <w:t>CSCI</w:t>
      </w:r>
      <w:r>
        <w:rPr>
          <w:rFonts w:eastAsia="宋体" w:cs="Times New Roman"/>
          <w:b w:val="0"/>
          <w:sz w:val="21"/>
          <w:lang w:eastAsia="zh-CN"/>
        </w:rPr>
        <w:t>部件构成表</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10"/>
        <w:gridCol w:w="1984"/>
        <w:gridCol w:w="1928"/>
        <w:gridCol w:w="3798"/>
      </w:tblGrid>
      <w:tr w:rsidR="000D2AA3" w14:paraId="4F3FD5AF" w14:textId="77777777">
        <w:trPr>
          <w:tblHeader/>
          <w:jc w:val="center"/>
        </w:trPr>
        <w:tc>
          <w:tcPr>
            <w:tcW w:w="510" w:type="dxa"/>
            <w:shd w:val="clear" w:color="auto" w:fill="F2F2F2"/>
            <w:tcMar>
              <w:top w:w="80" w:type="dxa"/>
              <w:left w:w="90" w:type="dxa"/>
              <w:bottom w:w="80" w:type="dxa"/>
              <w:right w:w="90" w:type="dxa"/>
            </w:tcMar>
            <w:vAlign w:val="center"/>
          </w:tcPr>
          <w:p w14:paraId="35CFEE3F" w14:textId="77777777" w:rsidR="000D2AA3" w:rsidRDefault="00000000">
            <w:pPr>
              <w:keepNext/>
              <w:keepLines/>
              <w:spacing w:line="240" w:lineRule="auto"/>
              <w:ind w:firstLine="0"/>
              <w:jc w:val="center"/>
            </w:pPr>
            <w:proofErr w:type="spellStart"/>
            <w:r>
              <w:rPr>
                <w:rFonts w:eastAsia="宋体" w:cs="Times New Roman"/>
                <w:b/>
                <w:sz w:val="18"/>
              </w:rPr>
              <w:t>序号</w:t>
            </w:r>
            <w:proofErr w:type="spellEnd"/>
          </w:p>
        </w:tc>
        <w:tc>
          <w:tcPr>
            <w:tcW w:w="1984" w:type="dxa"/>
            <w:shd w:val="clear" w:color="auto" w:fill="F2F2F2"/>
            <w:tcMar>
              <w:top w:w="80" w:type="dxa"/>
              <w:left w:w="90" w:type="dxa"/>
              <w:bottom w:w="80" w:type="dxa"/>
              <w:right w:w="90" w:type="dxa"/>
            </w:tcMar>
            <w:vAlign w:val="center"/>
          </w:tcPr>
          <w:p w14:paraId="04F3B74A" w14:textId="77777777" w:rsidR="000D2AA3" w:rsidRDefault="00000000">
            <w:pPr>
              <w:keepNext/>
              <w:keepLines/>
              <w:spacing w:line="240" w:lineRule="auto"/>
              <w:ind w:firstLine="0"/>
              <w:jc w:val="center"/>
            </w:pPr>
            <w:proofErr w:type="spellStart"/>
            <w:r>
              <w:rPr>
                <w:rFonts w:eastAsia="宋体" w:cs="Times New Roman"/>
                <w:b/>
                <w:sz w:val="18"/>
              </w:rPr>
              <w:t>部件标识</w:t>
            </w:r>
            <w:proofErr w:type="spellEnd"/>
          </w:p>
        </w:tc>
        <w:tc>
          <w:tcPr>
            <w:tcW w:w="1928" w:type="dxa"/>
            <w:shd w:val="clear" w:color="auto" w:fill="F2F2F2"/>
            <w:tcMar>
              <w:top w:w="80" w:type="dxa"/>
              <w:left w:w="90" w:type="dxa"/>
              <w:bottom w:w="80" w:type="dxa"/>
              <w:right w:w="90" w:type="dxa"/>
            </w:tcMar>
            <w:vAlign w:val="center"/>
          </w:tcPr>
          <w:p w14:paraId="14CB418A" w14:textId="77777777" w:rsidR="000D2AA3" w:rsidRDefault="00000000">
            <w:pPr>
              <w:keepNext/>
              <w:keepLines/>
              <w:spacing w:line="240" w:lineRule="auto"/>
              <w:ind w:firstLine="0"/>
              <w:jc w:val="center"/>
            </w:pPr>
            <w:proofErr w:type="spellStart"/>
            <w:r>
              <w:rPr>
                <w:rFonts w:eastAsia="宋体" w:cs="Times New Roman"/>
                <w:b/>
                <w:sz w:val="18"/>
              </w:rPr>
              <w:t>CSCI</w:t>
            </w:r>
            <w:r>
              <w:rPr>
                <w:rFonts w:eastAsia="宋体" w:cs="Times New Roman"/>
                <w:b/>
                <w:sz w:val="18"/>
              </w:rPr>
              <w:t>部件</w:t>
            </w:r>
            <w:proofErr w:type="spellEnd"/>
          </w:p>
        </w:tc>
        <w:tc>
          <w:tcPr>
            <w:tcW w:w="3798" w:type="dxa"/>
            <w:shd w:val="clear" w:color="auto" w:fill="F2F2F2"/>
            <w:tcMar>
              <w:top w:w="80" w:type="dxa"/>
              <w:left w:w="90" w:type="dxa"/>
              <w:bottom w:w="80" w:type="dxa"/>
              <w:right w:w="90" w:type="dxa"/>
            </w:tcMar>
            <w:vAlign w:val="center"/>
          </w:tcPr>
          <w:p w14:paraId="549E12B0" w14:textId="77777777" w:rsidR="000D2AA3" w:rsidRDefault="00000000">
            <w:pPr>
              <w:keepNext/>
              <w:keepLines/>
              <w:spacing w:line="240" w:lineRule="auto"/>
              <w:ind w:firstLine="0"/>
              <w:jc w:val="center"/>
            </w:pPr>
            <w:proofErr w:type="spellStart"/>
            <w:r>
              <w:rPr>
                <w:rFonts w:eastAsia="宋体" w:cs="Times New Roman"/>
                <w:b/>
                <w:sz w:val="18"/>
              </w:rPr>
              <w:t>功能要求</w:t>
            </w:r>
            <w:proofErr w:type="spellEnd"/>
          </w:p>
        </w:tc>
      </w:tr>
      <w:tr w:rsidR="000D2AA3" w14:paraId="3EE4CF06" w14:textId="77777777">
        <w:trPr>
          <w:jc w:val="center"/>
        </w:trPr>
        <w:tc>
          <w:tcPr>
            <w:tcW w:w="510" w:type="dxa"/>
            <w:tcMar>
              <w:top w:w="80" w:type="dxa"/>
              <w:left w:w="90" w:type="dxa"/>
              <w:bottom w:w="80" w:type="dxa"/>
              <w:right w:w="90" w:type="dxa"/>
            </w:tcMar>
            <w:vAlign w:val="center"/>
          </w:tcPr>
          <w:p w14:paraId="5EF57C0E" w14:textId="77777777" w:rsidR="000D2AA3" w:rsidRDefault="00000000">
            <w:pPr>
              <w:spacing w:line="240" w:lineRule="auto"/>
              <w:ind w:firstLine="0"/>
              <w:jc w:val="left"/>
            </w:pPr>
            <w:r>
              <w:rPr>
                <w:rFonts w:eastAsia="宋体" w:cs="Times New Roman"/>
                <w:sz w:val="18"/>
              </w:rPr>
              <w:t>1</w:t>
            </w:r>
          </w:p>
        </w:tc>
        <w:tc>
          <w:tcPr>
            <w:tcW w:w="1984" w:type="dxa"/>
            <w:tcMar>
              <w:top w:w="80" w:type="dxa"/>
              <w:left w:w="90" w:type="dxa"/>
              <w:bottom w:w="80" w:type="dxa"/>
              <w:right w:w="90" w:type="dxa"/>
            </w:tcMar>
            <w:vAlign w:val="center"/>
          </w:tcPr>
          <w:p w14:paraId="0AA50AFE" w14:textId="77777777" w:rsidR="000D2AA3" w:rsidRDefault="00000000">
            <w:pPr>
              <w:spacing w:line="240" w:lineRule="auto"/>
              <w:ind w:firstLine="0"/>
              <w:jc w:val="left"/>
            </w:pPr>
            <w:r>
              <w:rPr>
                <w:rFonts w:eastAsia="宋体" w:cs="Times New Roman"/>
                <w:sz w:val="18"/>
              </w:rPr>
              <w:t>DSDWRJQTLJS-BJ-LLQHYYX-LLJC</w:t>
            </w:r>
          </w:p>
        </w:tc>
        <w:tc>
          <w:tcPr>
            <w:tcW w:w="1928" w:type="dxa"/>
            <w:tcMar>
              <w:top w:w="80" w:type="dxa"/>
              <w:left w:w="90" w:type="dxa"/>
              <w:bottom w:w="80" w:type="dxa"/>
              <w:right w:w="90" w:type="dxa"/>
            </w:tcMar>
            <w:vAlign w:val="center"/>
          </w:tcPr>
          <w:p w14:paraId="78A366F2" w14:textId="77777777" w:rsidR="000D2AA3" w:rsidRDefault="00000000">
            <w:pPr>
              <w:spacing w:line="240" w:lineRule="auto"/>
              <w:ind w:firstLine="0"/>
              <w:jc w:val="left"/>
            </w:pPr>
            <w:proofErr w:type="spellStart"/>
            <w:r>
              <w:rPr>
                <w:rFonts w:eastAsia="宋体" w:cs="Times New Roman"/>
                <w:sz w:val="18"/>
              </w:rPr>
              <w:t>LinkManager</w:t>
            </w:r>
            <w:r>
              <w:rPr>
                <w:rFonts w:eastAsia="宋体" w:cs="Times New Roman"/>
                <w:sz w:val="18"/>
              </w:rPr>
              <w:t>插件（链路质量监测</w:t>
            </w:r>
            <w:proofErr w:type="spellEnd"/>
            <w:r>
              <w:rPr>
                <w:rFonts w:eastAsia="宋体" w:cs="Times New Roman"/>
                <w:sz w:val="18"/>
              </w:rPr>
              <w:t>）</w:t>
            </w:r>
          </w:p>
        </w:tc>
        <w:tc>
          <w:tcPr>
            <w:tcW w:w="3798" w:type="dxa"/>
            <w:tcMar>
              <w:top w:w="80" w:type="dxa"/>
              <w:left w:w="90" w:type="dxa"/>
              <w:bottom w:w="80" w:type="dxa"/>
              <w:right w:w="90" w:type="dxa"/>
            </w:tcMar>
            <w:vAlign w:val="center"/>
          </w:tcPr>
          <w:p w14:paraId="2FB1465B" w14:textId="77777777" w:rsidR="000D2AA3" w:rsidRDefault="00000000">
            <w:pPr>
              <w:spacing w:line="240" w:lineRule="auto"/>
              <w:ind w:firstLine="0"/>
              <w:jc w:val="left"/>
              <w:rPr>
                <w:lang w:eastAsia="zh-CN"/>
              </w:rPr>
            </w:pPr>
            <w:r>
              <w:rPr>
                <w:rFonts w:eastAsia="宋体" w:cs="Times New Roman"/>
                <w:sz w:val="18"/>
                <w:lang w:eastAsia="zh-CN"/>
              </w:rPr>
              <w:t>维护链路质量历史、可用状态和候选集合，为前向及返向选路提供一致的质量快照。</w:t>
            </w:r>
          </w:p>
        </w:tc>
      </w:tr>
      <w:tr w:rsidR="000D2AA3" w14:paraId="7BCB84A0" w14:textId="77777777">
        <w:trPr>
          <w:jc w:val="center"/>
        </w:trPr>
        <w:tc>
          <w:tcPr>
            <w:tcW w:w="510" w:type="dxa"/>
            <w:tcMar>
              <w:top w:w="80" w:type="dxa"/>
              <w:left w:w="90" w:type="dxa"/>
              <w:bottom w:w="80" w:type="dxa"/>
              <w:right w:w="90" w:type="dxa"/>
            </w:tcMar>
            <w:vAlign w:val="center"/>
          </w:tcPr>
          <w:p w14:paraId="6AE6FB55" w14:textId="77777777" w:rsidR="000D2AA3" w:rsidRDefault="00000000">
            <w:pPr>
              <w:spacing w:line="240" w:lineRule="auto"/>
              <w:ind w:firstLine="0"/>
              <w:jc w:val="left"/>
            </w:pPr>
            <w:r>
              <w:rPr>
                <w:rFonts w:eastAsia="宋体" w:cs="Times New Roman"/>
                <w:sz w:val="18"/>
              </w:rPr>
              <w:t>2</w:t>
            </w:r>
          </w:p>
        </w:tc>
        <w:tc>
          <w:tcPr>
            <w:tcW w:w="1984" w:type="dxa"/>
            <w:tcMar>
              <w:top w:w="80" w:type="dxa"/>
              <w:left w:w="90" w:type="dxa"/>
              <w:bottom w:w="80" w:type="dxa"/>
              <w:right w:w="90" w:type="dxa"/>
            </w:tcMar>
            <w:vAlign w:val="center"/>
          </w:tcPr>
          <w:p w14:paraId="3A44EA22" w14:textId="77777777" w:rsidR="000D2AA3" w:rsidRDefault="00000000">
            <w:pPr>
              <w:spacing w:line="240" w:lineRule="auto"/>
              <w:ind w:firstLine="0"/>
              <w:jc w:val="left"/>
            </w:pPr>
            <w:r>
              <w:rPr>
                <w:rFonts w:eastAsia="宋体" w:cs="Times New Roman"/>
                <w:sz w:val="18"/>
              </w:rPr>
              <w:t>DSDWRJQTLJS-BJ-LLQHYYX-QXL</w:t>
            </w:r>
          </w:p>
        </w:tc>
        <w:tc>
          <w:tcPr>
            <w:tcW w:w="1928" w:type="dxa"/>
            <w:tcMar>
              <w:top w:w="80" w:type="dxa"/>
              <w:left w:w="90" w:type="dxa"/>
              <w:bottom w:w="80" w:type="dxa"/>
              <w:right w:w="90" w:type="dxa"/>
            </w:tcMar>
            <w:vAlign w:val="center"/>
          </w:tcPr>
          <w:p w14:paraId="00D6F6BE" w14:textId="77777777" w:rsidR="000D2AA3" w:rsidRDefault="00000000">
            <w:pPr>
              <w:spacing w:line="240" w:lineRule="auto"/>
              <w:ind w:firstLine="0"/>
              <w:jc w:val="left"/>
              <w:rPr>
                <w:lang w:eastAsia="zh-CN"/>
              </w:rPr>
            </w:pPr>
            <w:r>
              <w:rPr>
                <w:rFonts w:eastAsia="宋体" w:cs="Times New Roman"/>
                <w:sz w:val="18"/>
                <w:lang w:eastAsia="zh-CN"/>
              </w:rPr>
              <w:t>前向选路能力（干扰最小通道）</w:t>
            </w:r>
          </w:p>
        </w:tc>
        <w:tc>
          <w:tcPr>
            <w:tcW w:w="3798" w:type="dxa"/>
            <w:tcMar>
              <w:top w:w="80" w:type="dxa"/>
              <w:left w:w="90" w:type="dxa"/>
              <w:bottom w:w="80" w:type="dxa"/>
              <w:right w:w="90" w:type="dxa"/>
            </w:tcMar>
            <w:vAlign w:val="center"/>
          </w:tcPr>
          <w:p w14:paraId="51C48913" w14:textId="77777777" w:rsidR="000D2AA3" w:rsidRDefault="00000000">
            <w:pPr>
              <w:spacing w:line="240" w:lineRule="auto"/>
              <w:ind w:firstLine="0"/>
              <w:jc w:val="left"/>
              <w:rPr>
                <w:lang w:eastAsia="zh-CN"/>
              </w:rPr>
            </w:pPr>
            <w:r>
              <w:rPr>
                <w:rFonts w:eastAsia="宋体" w:cs="Times New Roman"/>
                <w:sz w:val="18"/>
                <w:lang w:eastAsia="zh-CN"/>
              </w:rPr>
              <w:t>在满足可用性和连通性约束的前向候选链路中优选受干扰影响最小的通道。</w:t>
            </w:r>
          </w:p>
        </w:tc>
      </w:tr>
      <w:tr w:rsidR="000D2AA3" w14:paraId="23EF538C" w14:textId="77777777">
        <w:trPr>
          <w:jc w:val="center"/>
        </w:trPr>
        <w:tc>
          <w:tcPr>
            <w:tcW w:w="510" w:type="dxa"/>
            <w:tcMar>
              <w:top w:w="80" w:type="dxa"/>
              <w:left w:w="90" w:type="dxa"/>
              <w:bottom w:w="80" w:type="dxa"/>
              <w:right w:w="90" w:type="dxa"/>
            </w:tcMar>
            <w:vAlign w:val="center"/>
          </w:tcPr>
          <w:p w14:paraId="49ABFAEA" w14:textId="77777777" w:rsidR="000D2AA3" w:rsidRDefault="00000000">
            <w:pPr>
              <w:spacing w:line="240" w:lineRule="auto"/>
              <w:ind w:firstLine="0"/>
              <w:jc w:val="left"/>
            </w:pPr>
            <w:r>
              <w:rPr>
                <w:rFonts w:eastAsia="宋体" w:cs="Times New Roman"/>
                <w:sz w:val="18"/>
              </w:rPr>
              <w:t>3</w:t>
            </w:r>
          </w:p>
        </w:tc>
        <w:tc>
          <w:tcPr>
            <w:tcW w:w="1984" w:type="dxa"/>
            <w:tcMar>
              <w:top w:w="80" w:type="dxa"/>
              <w:left w:w="90" w:type="dxa"/>
              <w:bottom w:w="80" w:type="dxa"/>
              <w:right w:w="90" w:type="dxa"/>
            </w:tcMar>
            <w:vAlign w:val="center"/>
          </w:tcPr>
          <w:p w14:paraId="65C5C889" w14:textId="77777777" w:rsidR="000D2AA3" w:rsidRDefault="00000000">
            <w:pPr>
              <w:spacing w:line="240" w:lineRule="auto"/>
              <w:ind w:firstLine="0"/>
              <w:jc w:val="left"/>
            </w:pPr>
            <w:r>
              <w:rPr>
                <w:rFonts w:eastAsia="宋体" w:cs="Times New Roman"/>
                <w:sz w:val="18"/>
              </w:rPr>
              <w:t>DSDWRJQTLJS-BJ-LLQHYYX-HXL</w:t>
            </w:r>
          </w:p>
        </w:tc>
        <w:tc>
          <w:tcPr>
            <w:tcW w:w="1928" w:type="dxa"/>
            <w:tcMar>
              <w:top w:w="80" w:type="dxa"/>
              <w:left w:w="90" w:type="dxa"/>
              <w:bottom w:w="80" w:type="dxa"/>
              <w:right w:w="90" w:type="dxa"/>
            </w:tcMar>
            <w:vAlign w:val="center"/>
          </w:tcPr>
          <w:p w14:paraId="6FAB0E54" w14:textId="77777777" w:rsidR="000D2AA3" w:rsidRDefault="00000000">
            <w:pPr>
              <w:spacing w:line="240" w:lineRule="auto"/>
              <w:ind w:firstLine="0"/>
              <w:jc w:val="left"/>
              <w:rPr>
                <w:lang w:eastAsia="zh-CN"/>
              </w:rPr>
            </w:pPr>
            <w:r>
              <w:rPr>
                <w:rFonts w:eastAsia="宋体" w:cs="Times New Roman"/>
                <w:sz w:val="18"/>
                <w:lang w:eastAsia="zh-CN"/>
              </w:rPr>
              <w:t>返向选路能力（误码最低链路）</w:t>
            </w:r>
          </w:p>
        </w:tc>
        <w:tc>
          <w:tcPr>
            <w:tcW w:w="3798" w:type="dxa"/>
            <w:tcMar>
              <w:top w:w="80" w:type="dxa"/>
              <w:left w:w="90" w:type="dxa"/>
              <w:bottom w:w="80" w:type="dxa"/>
              <w:right w:w="90" w:type="dxa"/>
            </w:tcMar>
            <w:vAlign w:val="center"/>
          </w:tcPr>
          <w:p w14:paraId="10518F33" w14:textId="77777777" w:rsidR="000D2AA3" w:rsidRDefault="00000000">
            <w:pPr>
              <w:spacing w:line="240" w:lineRule="auto"/>
              <w:ind w:firstLine="0"/>
              <w:jc w:val="left"/>
              <w:rPr>
                <w:lang w:eastAsia="zh-CN"/>
              </w:rPr>
            </w:pPr>
            <w:r>
              <w:rPr>
                <w:rFonts w:eastAsia="宋体" w:cs="Times New Roman"/>
                <w:sz w:val="18"/>
                <w:lang w:eastAsia="zh-CN"/>
              </w:rPr>
              <w:t>在返向候选链路中以误码率为主要指标，并结合稳定性和滞回条件选择优选链路。</w:t>
            </w:r>
          </w:p>
        </w:tc>
      </w:tr>
      <w:tr w:rsidR="000D2AA3" w14:paraId="5630EC43" w14:textId="77777777">
        <w:trPr>
          <w:jc w:val="center"/>
        </w:trPr>
        <w:tc>
          <w:tcPr>
            <w:tcW w:w="510" w:type="dxa"/>
            <w:tcMar>
              <w:top w:w="80" w:type="dxa"/>
              <w:left w:w="90" w:type="dxa"/>
              <w:bottom w:w="80" w:type="dxa"/>
              <w:right w:w="90" w:type="dxa"/>
            </w:tcMar>
            <w:vAlign w:val="center"/>
          </w:tcPr>
          <w:p w14:paraId="2F64E84B" w14:textId="77777777" w:rsidR="000D2AA3" w:rsidRDefault="00000000">
            <w:pPr>
              <w:spacing w:line="240" w:lineRule="auto"/>
              <w:ind w:firstLine="0"/>
              <w:jc w:val="left"/>
            </w:pPr>
            <w:r>
              <w:rPr>
                <w:rFonts w:eastAsia="宋体" w:cs="Times New Roman"/>
                <w:sz w:val="18"/>
              </w:rPr>
              <w:t>4</w:t>
            </w:r>
          </w:p>
        </w:tc>
        <w:tc>
          <w:tcPr>
            <w:tcW w:w="1984" w:type="dxa"/>
            <w:tcMar>
              <w:top w:w="80" w:type="dxa"/>
              <w:left w:w="90" w:type="dxa"/>
              <w:bottom w:w="80" w:type="dxa"/>
              <w:right w:w="90" w:type="dxa"/>
            </w:tcMar>
            <w:vAlign w:val="center"/>
          </w:tcPr>
          <w:p w14:paraId="4D305532" w14:textId="77777777" w:rsidR="000D2AA3" w:rsidRDefault="00000000">
            <w:pPr>
              <w:spacing w:line="240" w:lineRule="auto"/>
              <w:ind w:firstLine="0"/>
              <w:jc w:val="left"/>
            </w:pPr>
            <w:r>
              <w:rPr>
                <w:rFonts w:eastAsia="宋体" w:cs="Times New Roman"/>
                <w:sz w:val="18"/>
              </w:rPr>
              <w:t>DSDWRJQTLJS-BJ-LLQHYYX-QHJY</w:t>
            </w:r>
          </w:p>
        </w:tc>
        <w:tc>
          <w:tcPr>
            <w:tcW w:w="1928" w:type="dxa"/>
            <w:tcMar>
              <w:top w:w="80" w:type="dxa"/>
              <w:left w:w="90" w:type="dxa"/>
              <w:bottom w:w="80" w:type="dxa"/>
              <w:right w:w="90" w:type="dxa"/>
            </w:tcMar>
            <w:vAlign w:val="center"/>
          </w:tcPr>
          <w:p w14:paraId="524131BC" w14:textId="77777777" w:rsidR="000D2AA3" w:rsidRDefault="00000000">
            <w:pPr>
              <w:spacing w:line="240" w:lineRule="auto"/>
              <w:ind w:firstLine="0"/>
              <w:jc w:val="left"/>
            </w:pPr>
            <w:proofErr w:type="spellStart"/>
            <w:r>
              <w:rPr>
                <w:rFonts w:eastAsia="宋体" w:cs="Times New Roman"/>
                <w:sz w:val="18"/>
              </w:rPr>
              <w:t>切换决策与事件记录</w:t>
            </w:r>
            <w:proofErr w:type="spellEnd"/>
          </w:p>
        </w:tc>
        <w:tc>
          <w:tcPr>
            <w:tcW w:w="3798" w:type="dxa"/>
            <w:tcMar>
              <w:top w:w="80" w:type="dxa"/>
              <w:left w:w="90" w:type="dxa"/>
              <w:bottom w:w="80" w:type="dxa"/>
              <w:right w:w="90" w:type="dxa"/>
            </w:tcMar>
            <w:vAlign w:val="center"/>
          </w:tcPr>
          <w:p w14:paraId="2A1DD995" w14:textId="77777777" w:rsidR="000D2AA3" w:rsidRDefault="00000000">
            <w:pPr>
              <w:spacing w:line="240" w:lineRule="auto"/>
              <w:ind w:firstLine="0"/>
              <w:jc w:val="left"/>
              <w:rPr>
                <w:lang w:eastAsia="zh-CN"/>
              </w:rPr>
            </w:pPr>
            <w:r>
              <w:rPr>
                <w:rFonts w:eastAsia="宋体" w:cs="Times New Roman"/>
                <w:sz w:val="18"/>
                <w:lang w:eastAsia="zh-CN"/>
              </w:rPr>
              <w:t>合并前向与返向优选结果，判断是否切换，执行链路更新并记录前后路由、原因和仿真时刻。</w:t>
            </w:r>
          </w:p>
        </w:tc>
      </w:tr>
    </w:tbl>
    <w:p w14:paraId="2DE4BCF4" w14:textId="77777777" w:rsidR="000D2AA3" w:rsidRDefault="000D2AA3">
      <w:pPr>
        <w:spacing w:after="40"/>
        <w:rPr>
          <w:lang w:eastAsia="zh-CN"/>
        </w:rPr>
      </w:pPr>
    </w:p>
    <w:p w14:paraId="3B31A4B9" w14:textId="77777777" w:rsidR="000D2AA3" w:rsidRDefault="00000000">
      <w:pPr>
        <w:pStyle w:val="31"/>
        <w:rPr>
          <w:lang w:eastAsia="zh-CN"/>
        </w:rPr>
      </w:pPr>
      <w:bookmarkStart w:id="77" w:name="_Toc31653"/>
      <w:r>
        <w:rPr>
          <w:lang w:eastAsia="zh-CN"/>
        </w:rPr>
        <w:t>4.1.</w:t>
      </w:r>
      <w:proofErr w:type="gramStart"/>
      <w:r>
        <w:rPr>
          <w:lang w:eastAsia="zh-CN"/>
        </w:rPr>
        <w:t xml:space="preserve">6 </w:t>
      </w:r>
      <w:r>
        <w:rPr>
          <w:lang w:eastAsia="zh-CN"/>
        </w:rPr>
        <w:t>数据</w:t>
      </w:r>
      <w:proofErr w:type="gramEnd"/>
      <w:r>
        <w:rPr>
          <w:lang w:eastAsia="zh-CN"/>
        </w:rPr>
        <w:t>交换与接口</w:t>
      </w:r>
      <w:r>
        <w:rPr>
          <w:lang w:eastAsia="zh-CN"/>
        </w:rPr>
        <w:t>CSCI</w:t>
      </w:r>
      <w:r>
        <w:rPr>
          <w:lang w:eastAsia="zh-CN"/>
        </w:rPr>
        <w:t>构成（</w:t>
      </w:r>
      <w:r>
        <w:rPr>
          <w:lang w:eastAsia="zh-CN"/>
        </w:rPr>
        <w:t>DSDWRJQTLJS-CSCI-SJJHYJK</w:t>
      </w:r>
      <w:r>
        <w:rPr>
          <w:lang w:eastAsia="zh-CN"/>
        </w:rPr>
        <w:t>）</w:t>
      </w:r>
      <w:bookmarkEnd w:id="77"/>
    </w:p>
    <w:p w14:paraId="7A891D01" w14:textId="77777777" w:rsidR="000D2AA3" w:rsidRDefault="00000000">
      <w:pPr>
        <w:spacing w:after="60"/>
        <w:ind w:firstLine="420"/>
        <w:rPr>
          <w:lang w:eastAsia="zh-CN"/>
        </w:rPr>
      </w:pPr>
      <w:r>
        <w:rPr>
          <w:rFonts w:eastAsia="宋体" w:cs="Times New Roman"/>
          <w:sz w:val="21"/>
          <w:lang w:eastAsia="zh-CN"/>
        </w:rPr>
        <w:t>数据交换与接口模块封装</w:t>
      </w:r>
      <w:r>
        <w:rPr>
          <w:rFonts w:eastAsia="宋体" w:cs="Times New Roman"/>
          <w:sz w:val="21"/>
          <w:lang w:eastAsia="zh-CN"/>
        </w:rPr>
        <w:t>CSV</w:t>
      </w:r>
      <w:r>
        <w:rPr>
          <w:rFonts w:eastAsia="宋体" w:cs="Times New Roman"/>
          <w:sz w:val="21"/>
          <w:lang w:eastAsia="zh-CN"/>
        </w:rPr>
        <w:t>、</w:t>
      </w:r>
      <w:r>
        <w:rPr>
          <w:rFonts w:eastAsia="宋体" w:cs="Times New Roman"/>
          <w:sz w:val="21"/>
          <w:lang w:eastAsia="zh-CN"/>
        </w:rPr>
        <w:t>JSON</w:t>
      </w:r>
      <w:r>
        <w:rPr>
          <w:rFonts w:eastAsia="宋体" w:cs="Times New Roman"/>
          <w:sz w:val="21"/>
          <w:lang w:eastAsia="zh-CN"/>
        </w:rPr>
        <w:t>、</w:t>
      </w:r>
      <w:r>
        <w:rPr>
          <w:rFonts w:eastAsia="宋体" w:cs="Times New Roman"/>
          <w:sz w:val="21"/>
          <w:lang w:eastAsia="zh-CN"/>
        </w:rPr>
        <w:t>WebSocket</w:t>
      </w:r>
      <w:r>
        <w:rPr>
          <w:rFonts w:eastAsia="宋体" w:cs="Times New Roman"/>
          <w:sz w:val="21"/>
          <w:lang w:eastAsia="zh-CN"/>
        </w:rPr>
        <w:t>和</w:t>
      </w:r>
      <w:r>
        <w:rPr>
          <w:rFonts w:eastAsia="宋体" w:cs="Times New Roman"/>
          <w:sz w:val="21"/>
          <w:lang w:eastAsia="zh-CN"/>
        </w:rPr>
        <w:t>AFSIM</w:t>
      </w:r>
      <w:r>
        <w:rPr>
          <w:rFonts w:eastAsia="宋体" w:cs="Times New Roman"/>
          <w:sz w:val="21"/>
          <w:lang w:eastAsia="zh-CN"/>
        </w:rPr>
        <w:t>进程访问，统一数据契约、错误处理和状态传递。本</w:t>
      </w:r>
      <w:r>
        <w:rPr>
          <w:rFonts w:eastAsia="宋体" w:cs="Times New Roman"/>
          <w:sz w:val="21"/>
          <w:lang w:eastAsia="zh-CN"/>
        </w:rPr>
        <w:t>CSCI</w:t>
      </w:r>
      <w:r>
        <w:rPr>
          <w:rFonts w:eastAsia="宋体" w:cs="Times New Roman"/>
          <w:sz w:val="21"/>
          <w:lang w:eastAsia="zh-CN"/>
        </w:rPr>
        <w:t>由</w:t>
      </w:r>
      <w:r>
        <w:rPr>
          <w:rFonts w:eastAsia="宋体" w:cs="Times New Roman"/>
          <w:sz w:val="21"/>
          <w:lang w:eastAsia="zh-CN"/>
        </w:rPr>
        <w:t>CSV</w:t>
      </w:r>
      <w:r>
        <w:rPr>
          <w:rFonts w:eastAsia="宋体" w:cs="Times New Roman"/>
          <w:sz w:val="21"/>
          <w:lang w:eastAsia="zh-CN"/>
        </w:rPr>
        <w:t>文件读写子模块、</w:t>
      </w:r>
      <w:r>
        <w:rPr>
          <w:rFonts w:eastAsia="宋体" w:cs="Times New Roman"/>
          <w:sz w:val="21"/>
          <w:lang w:eastAsia="zh-CN"/>
        </w:rPr>
        <w:t>JSON</w:t>
      </w:r>
      <w:r>
        <w:rPr>
          <w:rFonts w:eastAsia="宋体" w:cs="Times New Roman"/>
          <w:sz w:val="21"/>
          <w:lang w:eastAsia="zh-CN"/>
        </w:rPr>
        <w:t>配置解析子模块、</w:t>
      </w:r>
      <w:r>
        <w:rPr>
          <w:rFonts w:eastAsia="宋体" w:cs="Times New Roman"/>
          <w:sz w:val="21"/>
          <w:lang w:eastAsia="zh-CN"/>
        </w:rPr>
        <w:t>WebSocket</w:t>
      </w:r>
      <w:r>
        <w:rPr>
          <w:rFonts w:eastAsia="宋体" w:cs="Times New Roman"/>
          <w:sz w:val="21"/>
          <w:lang w:eastAsia="zh-CN"/>
        </w:rPr>
        <w:t>数据推送子模块、</w:t>
      </w:r>
      <w:r>
        <w:rPr>
          <w:rFonts w:eastAsia="宋体" w:cs="Times New Roman"/>
          <w:sz w:val="21"/>
          <w:lang w:eastAsia="zh-CN"/>
        </w:rPr>
        <w:t>AFSIM</w:t>
      </w:r>
      <w:r>
        <w:rPr>
          <w:rFonts w:eastAsia="宋体" w:cs="Times New Roman"/>
          <w:sz w:val="21"/>
          <w:lang w:eastAsia="zh-CN"/>
        </w:rPr>
        <w:t>进程管理子模块组成。</w:t>
      </w:r>
    </w:p>
    <w:p w14:paraId="792A9A5C" w14:textId="77777777" w:rsidR="000D2AA3" w:rsidRDefault="00000000">
      <w:pPr>
        <w:spacing w:after="60"/>
        <w:ind w:firstLine="420"/>
        <w:rPr>
          <w:lang w:eastAsia="zh-CN"/>
        </w:rPr>
      </w:pPr>
      <w:r>
        <w:rPr>
          <w:rFonts w:eastAsia="宋体" w:cs="Times New Roman"/>
          <w:sz w:val="21"/>
          <w:lang w:eastAsia="zh-CN"/>
        </w:rPr>
        <w:t>数据交换与接口</w:t>
      </w:r>
      <w:r>
        <w:rPr>
          <w:rFonts w:eastAsia="宋体" w:cs="Times New Roman"/>
          <w:sz w:val="21"/>
          <w:lang w:eastAsia="zh-CN"/>
        </w:rPr>
        <w:t>CSCI</w:t>
      </w:r>
      <w:r>
        <w:rPr>
          <w:rFonts w:eastAsia="宋体" w:cs="Times New Roman"/>
          <w:sz w:val="21"/>
          <w:lang w:eastAsia="zh-CN"/>
        </w:rPr>
        <w:t>部件图如下所示。</w:t>
      </w:r>
    </w:p>
    <w:p w14:paraId="7270A3F2" w14:textId="77777777" w:rsidR="000D2AA3" w:rsidRDefault="00000000">
      <w:pPr>
        <w:keepNext/>
        <w:jc w:val="center"/>
      </w:pPr>
      <w:r>
        <w:rPr>
          <w:noProof/>
        </w:rPr>
        <w:drawing>
          <wp:inline distT="0" distB="0" distL="114300" distR="114300" wp14:anchorId="6950465D" wp14:editId="47A846FC">
            <wp:extent cx="5111750" cy="2774950"/>
            <wp:effectExtent l="0" t="0" r="5080" b="10160"/>
            <wp:docPr id="35" name="Picture 35" descr="数据交换与接口CSCI部件构成图" title="数据交换与接口CSCI部件构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数据交换与接口CSCI部件构成图" title="数据交换与接口CSCI部件构成图"/>
                    <pic:cNvPicPr>
                      <a:picLocks noChangeAspect="1"/>
                    </pic:cNvPicPr>
                  </pic:nvPicPr>
                  <pic:blipFill>
                    <a:blip r:embed="rId26"/>
                    <a:stretch>
                      <a:fillRect/>
                    </a:stretch>
                  </pic:blipFill>
                  <pic:spPr>
                    <a:xfrm>
                      <a:off x="0" y="0"/>
                      <a:ext cx="5112000" cy="2775086"/>
                    </a:xfrm>
                    <a:prstGeom prst="rect">
                      <a:avLst/>
                    </a:prstGeom>
                  </pic:spPr>
                </pic:pic>
              </a:graphicData>
            </a:graphic>
          </wp:inline>
        </w:drawing>
      </w:r>
    </w:p>
    <w:p w14:paraId="664E63BD"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-6 </w:t>
      </w:r>
      <w:r>
        <w:rPr>
          <w:rFonts w:eastAsia="宋体" w:cs="Times New Roman"/>
          <w:b w:val="0"/>
          <w:sz w:val="21"/>
          <w:lang w:eastAsia="zh-CN"/>
        </w:rPr>
        <w:t>数据</w:t>
      </w:r>
      <w:proofErr w:type="gramEnd"/>
      <w:r>
        <w:rPr>
          <w:rFonts w:eastAsia="宋体" w:cs="Times New Roman"/>
          <w:b w:val="0"/>
          <w:sz w:val="21"/>
          <w:lang w:eastAsia="zh-CN"/>
        </w:rPr>
        <w:t>交换与接口</w:t>
      </w:r>
      <w:r>
        <w:rPr>
          <w:rFonts w:eastAsia="宋体" w:cs="Times New Roman"/>
          <w:b w:val="0"/>
          <w:sz w:val="21"/>
          <w:lang w:eastAsia="zh-CN"/>
        </w:rPr>
        <w:t>CSCI</w:t>
      </w:r>
      <w:r>
        <w:rPr>
          <w:rFonts w:eastAsia="宋体" w:cs="Times New Roman"/>
          <w:b w:val="0"/>
          <w:sz w:val="21"/>
          <w:lang w:eastAsia="zh-CN"/>
        </w:rPr>
        <w:t>部件图</w:t>
      </w:r>
    </w:p>
    <w:p w14:paraId="685527FE" w14:textId="77777777" w:rsidR="000D2AA3" w:rsidRDefault="00000000">
      <w:pPr>
        <w:spacing w:after="60"/>
        <w:ind w:firstLine="420"/>
        <w:rPr>
          <w:lang w:eastAsia="zh-CN"/>
        </w:rPr>
      </w:pPr>
      <w:r>
        <w:rPr>
          <w:rFonts w:eastAsia="宋体" w:cs="Times New Roman"/>
          <w:sz w:val="21"/>
          <w:lang w:eastAsia="zh-CN"/>
        </w:rPr>
        <w:t>数据交换与接口</w:t>
      </w:r>
      <w:r>
        <w:rPr>
          <w:rFonts w:eastAsia="宋体" w:cs="Times New Roman"/>
          <w:sz w:val="21"/>
          <w:lang w:eastAsia="zh-CN"/>
        </w:rPr>
        <w:t>CSCI</w:t>
      </w:r>
      <w:r>
        <w:rPr>
          <w:rFonts w:eastAsia="宋体" w:cs="Times New Roman"/>
          <w:sz w:val="21"/>
          <w:lang w:eastAsia="zh-CN"/>
        </w:rPr>
        <w:t>部件构成表如下所示。</w:t>
      </w:r>
    </w:p>
    <w:p w14:paraId="25EC2F6A" w14:textId="77777777" w:rsidR="000D2AA3" w:rsidRDefault="00000000">
      <w:pPr>
        <w:pStyle w:val="a7"/>
        <w:keepNext/>
        <w:keepLines/>
        <w:spacing w:before="60" w:after="120"/>
        <w:rPr>
          <w:lang w:eastAsia="zh-CN"/>
        </w:rPr>
      </w:pPr>
      <w:r>
        <w:rPr>
          <w:rFonts w:eastAsia="宋体" w:cs="Times New Roman"/>
          <w:b w:val="0"/>
          <w:sz w:val="21"/>
          <w:lang w:eastAsia="zh-CN"/>
        </w:rPr>
        <w:lastRenderedPageBreak/>
        <w:t>表</w:t>
      </w:r>
      <w:r>
        <w:rPr>
          <w:rFonts w:eastAsia="宋体" w:cs="Times New Roman"/>
          <w:b w:val="0"/>
          <w:sz w:val="21"/>
          <w:lang w:eastAsia="zh-CN"/>
        </w:rPr>
        <w:t xml:space="preserve"> 4</w:t>
      </w:r>
      <w:proofErr w:type="gramStart"/>
      <w:r>
        <w:rPr>
          <w:rFonts w:eastAsia="宋体" w:cs="Times New Roman"/>
          <w:b w:val="0"/>
          <w:sz w:val="21"/>
          <w:lang w:eastAsia="zh-CN"/>
        </w:rPr>
        <w:t xml:space="preserve">-6 </w:t>
      </w:r>
      <w:r>
        <w:rPr>
          <w:rFonts w:eastAsia="宋体" w:cs="Times New Roman"/>
          <w:b w:val="0"/>
          <w:sz w:val="21"/>
          <w:lang w:eastAsia="zh-CN"/>
        </w:rPr>
        <w:t>数据</w:t>
      </w:r>
      <w:proofErr w:type="gramEnd"/>
      <w:r>
        <w:rPr>
          <w:rFonts w:eastAsia="宋体" w:cs="Times New Roman"/>
          <w:b w:val="0"/>
          <w:sz w:val="21"/>
          <w:lang w:eastAsia="zh-CN"/>
        </w:rPr>
        <w:t>交换与接口</w:t>
      </w:r>
      <w:r>
        <w:rPr>
          <w:rFonts w:eastAsia="宋体" w:cs="Times New Roman"/>
          <w:b w:val="0"/>
          <w:sz w:val="21"/>
          <w:lang w:eastAsia="zh-CN"/>
        </w:rPr>
        <w:t>CSCI</w:t>
      </w:r>
      <w:r>
        <w:rPr>
          <w:rFonts w:eastAsia="宋体" w:cs="Times New Roman"/>
          <w:b w:val="0"/>
          <w:sz w:val="21"/>
          <w:lang w:eastAsia="zh-CN"/>
        </w:rPr>
        <w:t>部件构成表</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10"/>
        <w:gridCol w:w="1984"/>
        <w:gridCol w:w="1928"/>
        <w:gridCol w:w="3798"/>
      </w:tblGrid>
      <w:tr w:rsidR="000D2AA3" w14:paraId="535B68E2" w14:textId="77777777">
        <w:trPr>
          <w:tblHeader/>
          <w:jc w:val="center"/>
        </w:trPr>
        <w:tc>
          <w:tcPr>
            <w:tcW w:w="510" w:type="dxa"/>
            <w:shd w:val="clear" w:color="auto" w:fill="F2F2F2"/>
            <w:tcMar>
              <w:top w:w="80" w:type="dxa"/>
              <w:left w:w="90" w:type="dxa"/>
              <w:bottom w:w="80" w:type="dxa"/>
              <w:right w:w="90" w:type="dxa"/>
            </w:tcMar>
            <w:vAlign w:val="center"/>
          </w:tcPr>
          <w:p w14:paraId="70E3BDD0" w14:textId="77777777" w:rsidR="000D2AA3" w:rsidRDefault="00000000">
            <w:pPr>
              <w:keepNext/>
              <w:keepLines/>
              <w:spacing w:line="240" w:lineRule="auto"/>
              <w:ind w:firstLine="0"/>
              <w:jc w:val="center"/>
            </w:pPr>
            <w:proofErr w:type="spellStart"/>
            <w:r>
              <w:rPr>
                <w:rFonts w:eastAsia="宋体" w:cs="Times New Roman"/>
                <w:b/>
                <w:sz w:val="18"/>
              </w:rPr>
              <w:t>序号</w:t>
            </w:r>
            <w:proofErr w:type="spellEnd"/>
          </w:p>
        </w:tc>
        <w:tc>
          <w:tcPr>
            <w:tcW w:w="1984" w:type="dxa"/>
            <w:shd w:val="clear" w:color="auto" w:fill="F2F2F2"/>
            <w:tcMar>
              <w:top w:w="80" w:type="dxa"/>
              <w:left w:w="90" w:type="dxa"/>
              <w:bottom w:w="80" w:type="dxa"/>
              <w:right w:w="90" w:type="dxa"/>
            </w:tcMar>
            <w:vAlign w:val="center"/>
          </w:tcPr>
          <w:p w14:paraId="6BF5B944" w14:textId="77777777" w:rsidR="000D2AA3" w:rsidRDefault="00000000">
            <w:pPr>
              <w:keepNext/>
              <w:keepLines/>
              <w:spacing w:line="240" w:lineRule="auto"/>
              <w:ind w:firstLine="0"/>
              <w:jc w:val="center"/>
            </w:pPr>
            <w:proofErr w:type="spellStart"/>
            <w:r>
              <w:rPr>
                <w:rFonts w:eastAsia="宋体" w:cs="Times New Roman"/>
                <w:b/>
                <w:sz w:val="18"/>
              </w:rPr>
              <w:t>部件标识</w:t>
            </w:r>
            <w:proofErr w:type="spellEnd"/>
          </w:p>
        </w:tc>
        <w:tc>
          <w:tcPr>
            <w:tcW w:w="1928" w:type="dxa"/>
            <w:shd w:val="clear" w:color="auto" w:fill="F2F2F2"/>
            <w:tcMar>
              <w:top w:w="80" w:type="dxa"/>
              <w:left w:w="90" w:type="dxa"/>
              <w:bottom w:w="80" w:type="dxa"/>
              <w:right w:w="90" w:type="dxa"/>
            </w:tcMar>
            <w:vAlign w:val="center"/>
          </w:tcPr>
          <w:p w14:paraId="4CD14456" w14:textId="77777777" w:rsidR="000D2AA3" w:rsidRDefault="00000000">
            <w:pPr>
              <w:keepNext/>
              <w:keepLines/>
              <w:spacing w:line="240" w:lineRule="auto"/>
              <w:ind w:firstLine="0"/>
              <w:jc w:val="center"/>
            </w:pPr>
            <w:proofErr w:type="spellStart"/>
            <w:r>
              <w:rPr>
                <w:rFonts w:eastAsia="宋体" w:cs="Times New Roman"/>
                <w:b/>
                <w:sz w:val="18"/>
              </w:rPr>
              <w:t>CSCI</w:t>
            </w:r>
            <w:r>
              <w:rPr>
                <w:rFonts w:eastAsia="宋体" w:cs="Times New Roman"/>
                <w:b/>
                <w:sz w:val="18"/>
              </w:rPr>
              <w:t>部件</w:t>
            </w:r>
            <w:proofErr w:type="spellEnd"/>
          </w:p>
        </w:tc>
        <w:tc>
          <w:tcPr>
            <w:tcW w:w="3798" w:type="dxa"/>
            <w:shd w:val="clear" w:color="auto" w:fill="F2F2F2"/>
            <w:tcMar>
              <w:top w:w="80" w:type="dxa"/>
              <w:left w:w="90" w:type="dxa"/>
              <w:bottom w:w="80" w:type="dxa"/>
              <w:right w:w="90" w:type="dxa"/>
            </w:tcMar>
            <w:vAlign w:val="center"/>
          </w:tcPr>
          <w:p w14:paraId="133780F8" w14:textId="77777777" w:rsidR="000D2AA3" w:rsidRDefault="00000000">
            <w:pPr>
              <w:keepNext/>
              <w:keepLines/>
              <w:spacing w:line="240" w:lineRule="auto"/>
              <w:ind w:firstLine="0"/>
              <w:jc w:val="center"/>
            </w:pPr>
            <w:proofErr w:type="spellStart"/>
            <w:r>
              <w:rPr>
                <w:rFonts w:eastAsia="宋体" w:cs="Times New Roman"/>
                <w:b/>
                <w:sz w:val="18"/>
              </w:rPr>
              <w:t>功能要求</w:t>
            </w:r>
            <w:proofErr w:type="spellEnd"/>
          </w:p>
        </w:tc>
      </w:tr>
      <w:tr w:rsidR="000D2AA3" w14:paraId="013923EB" w14:textId="77777777">
        <w:trPr>
          <w:jc w:val="center"/>
        </w:trPr>
        <w:tc>
          <w:tcPr>
            <w:tcW w:w="510" w:type="dxa"/>
            <w:tcMar>
              <w:top w:w="80" w:type="dxa"/>
              <w:left w:w="90" w:type="dxa"/>
              <w:bottom w:w="80" w:type="dxa"/>
              <w:right w:w="90" w:type="dxa"/>
            </w:tcMar>
            <w:vAlign w:val="center"/>
          </w:tcPr>
          <w:p w14:paraId="74D3882E" w14:textId="77777777" w:rsidR="000D2AA3" w:rsidRDefault="00000000">
            <w:pPr>
              <w:spacing w:line="240" w:lineRule="auto"/>
              <w:ind w:firstLine="0"/>
              <w:jc w:val="left"/>
            </w:pPr>
            <w:r>
              <w:rPr>
                <w:rFonts w:eastAsia="宋体" w:cs="Times New Roman"/>
                <w:sz w:val="18"/>
              </w:rPr>
              <w:t>1</w:t>
            </w:r>
          </w:p>
        </w:tc>
        <w:tc>
          <w:tcPr>
            <w:tcW w:w="1984" w:type="dxa"/>
            <w:tcMar>
              <w:top w:w="80" w:type="dxa"/>
              <w:left w:w="90" w:type="dxa"/>
              <w:bottom w:w="80" w:type="dxa"/>
              <w:right w:w="90" w:type="dxa"/>
            </w:tcMar>
            <w:vAlign w:val="center"/>
          </w:tcPr>
          <w:p w14:paraId="721C43FE" w14:textId="77777777" w:rsidR="000D2AA3" w:rsidRDefault="00000000">
            <w:pPr>
              <w:spacing w:line="240" w:lineRule="auto"/>
              <w:ind w:firstLine="0"/>
              <w:jc w:val="left"/>
            </w:pPr>
            <w:r>
              <w:rPr>
                <w:rFonts w:eastAsia="宋体" w:cs="Times New Roman"/>
                <w:sz w:val="18"/>
              </w:rPr>
              <w:t>DSDWRJQTLJS-BJ-SJJHYJK-CSVDX</w:t>
            </w:r>
          </w:p>
        </w:tc>
        <w:tc>
          <w:tcPr>
            <w:tcW w:w="1928" w:type="dxa"/>
            <w:tcMar>
              <w:top w:w="80" w:type="dxa"/>
              <w:left w:w="90" w:type="dxa"/>
              <w:bottom w:w="80" w:type="dxa"/>
              <w:right w:w="90" w:type="dxa"/>
            </w:tcMar>
            <w:vAlign w:val="center"/>
          </w:tcPr>
          <w:p w14:paraId="41696E12" w14:textId="77777777" w:rsidR="000D2AA3" w:rsidRDefault="00000000">
            <w:pPr>
              <w:spacing w:line="240" w:lineRule="auto"/>
              <w:ind w:firstLine="0"/>
              <w:jc w:val="left"/>
            </w:pPr>
            <w:proofErr w:type="spellStart"/>
            <w:r>
              <w:rPr>
                <w:rFonts w:eastAsia="宋体" w:cs="Times New Roman"/>
                <w:sz w:val="18"/>
              </w:rPr>
              <w:t>CSV</w:t>
            </w:r>
            <w:r>
              <w:rPr>
                <w:rFonts w:eastAsia="宋体" w:cs="Times New Roman"/>
                <w:sz w:val="18"/>
              </w:rPr>
              <w:t>文件读写</w:t>
            </w:r>
            <w:proofErr w:type="spellEnd"/>
          </w:p>
        </w:tc>
        <w:tc>
          <w:tcPr>
            <w:tcW w:w="3798" w:type="dxa"/>
            <w:tcMar>
              <w:top w:w="80" w:type="dxa"/>
              <w:left w:w="90" w:type="dxa"/>
              <w:bottom w:w="80" w:type="dxa"/>
              <w:right w:w="90" w:type="dxa"/>
            </w:tcMar>
            <w:vAlign w:val="center"/>
          </w:tcPr>
          <w:p w14:paraId="04B079B1" w14:textId="77777777" w:rsidR="000D2AA3" w:rsidRDefault="00000000">
            <w:pPr>
              <w:spacing w:line="240" w:lineRule="auto"/>
              <w:ind w:firstLine="0"/>
              <w:jc w:val="left"/>
              <w:rPr>
                <w:lang w:eastAsia="zh-CN"/>
              </w:rPr>
            </w:pPr>
            <w:r>
              <w:rPr>
                <w:rFonts w:eastAsia="宋体" w:cs="Times New Roman"/>
                <w:sz w:val="18"/>
                <w:lang w:eastAsia="zh-CN"/>
              </w:rPr>
              <w:t>按约定模式读写链路质量、事件和切换</w:t>
            </w:r>
            <w:r>
              <w:rPr>
                <w:rFonts w:eastAsia="宋体" w:cs="Times New Roman"/>
                <w:sz w:val="18"/>
                <w:lang w:eastAsia="zh-CN"/>
              </w:rPr>
              <w:t>CSV</w:t>
            </w:r>
            <w:r>
              <w:rPr>
                <w:rFonts w:eastAsia="宋体" w:cs="Times New Roman"/>
                <w:sz w:val="18"/>
                <w:lang w:eastAsia="zh-CN"/>
              </w:rPr>
              <w:t>文件，执行表头、类型、编码和原子写入校验。</w:t>
            </w:r>
          </w:p>
        </w:tc>
      </w:tr>
      <w:tr w:rsidR="000D2AA3" w14:paraId="6D366FF3" w14:textId="77777777">
        <w:trPr>
          <w:jc w:val="center"/>
        </w:trPr>
        <w:tc>
          <w:tcPr>
            <w:tcW w:w="510" w:type="dxa"/>
            <w:tcMar>
              <w:top w:w="80" w:type="dxa"/>
              <w:left w:w="90" w:type="dxa"/>
              <w:bottom w:w="80" w:type="dxa"/>
              <w:right w:w="90" w:type="dxa"/>
            </w:tcMar>
            <w:vAlign w:val="center"/>
          </w:tcPr>
          <w:p w14:paraId="08238CB9" w14:textId="77777777" w:rsidR="000D2AA3" w:rsidRDefault="00000000">
            <w:pPr>
              <w:spacing w:line="240" w:lineRule="auto"/>
              <w:ind w:firstLine="0"/>
              <w:jc w:val="left"/>
            </w:pPr>
            <w:r>
              <w:rPr>
                <w:rFonts w:eastAsia="宋体" w:cs="Times New Roman"/>
                <w:sz w:val="18"/>
              </w:rPr>
              <w:t>2</w:t>
            </w:r>
          </w:p>
        </w:tc>
        <w:tc>
          <w:tcPr>
            <w:tcW w:w="1984" w:type="dxa"/>
            <w:tcMar>
              <w:top w:w="80" w:type="dxa"/>
              <w:left w:w="90" w:type="dxa"/>
              <w:bottom w:w="80" w:type="dxa"/>
              <w:right w:w="90" w:type="dxa"/>
            </w:tcMar>
            <w:vAlign w:val="center"/>
          </w:tcPr>
          <w:p w14:paraId="56DA37F9" w14:textId="77777777" w:rsidR="000D2AA3" w:rsidRDefault="00000000">
            <w:pPr>
              <w:spacing w:line="240" w:lineRule="auto"/>
              <w:ind w:firstLine="0"/>
              <w:jc w:val="left"/>
            </w:pPr>
            <w:r>
              <w:rPr>
                <w:rFonts w:eastAsia="宋体" w:cs="Times New Roman"/>
                <w:sz w:val="18"/>
              </w:rPr>
              <w:t>DSDWRJQTLJS-BJ-SJJHYJK-JSONJX</w:t>
            </w:r>
          </w:p>
        </w:tc>
        <w:tc>
          <w:tcPr>
            <w:tcW w:w="1928" w:type="dxa"/>
            <w:tcMar>
              <w:top w:w="80" w:type="dxa"/>
              <w:left w:w="90" w:type="dxa"/>
              <w:bottom w:w="80" w:type="dxa"/>
              <w:right w:w="90" w:type="dxa"/>
            </w:tcMar>
            <w:vAlign w:val="center"/>
          </w:tcPr>
          <w:p w14:paraId="0CA23B97" w14:textId="77777777" w:rsidR="000D2AA3" w:rsidRDefault="00000000">
            <w:pPr>
              <w:spacing w:line="240" w:lineRule="auto"/>
              <w:ind w:firstLine="0"/>
              <w:jc w:val="left"/>
            </w:pPr>
            <w:proofErr w:type="spellStart"/>
            <w:r>
              <w:rPr>
                <w:rFonts w:eastAsia="宋体" w:cs="Times New Roman"/>
                <w:sz w:val="18"/>
              </w:rPr>
              <w:t>JSON</w:t>
            </w:r>
            <w:r>
              <w:rPr>
                <w:rFonts w:eastAsia="宋体" w:cs="Times New Roman"/>
                <w:sz w:val="18"/>
              </w:rPr>
              <w:t>配置解析</w:t>
            </w:r>
            <w:proofErr w:type="spellEnd"/>
          </w:p>
        </w:tc>
        <w:tc>
          <w:tcPr>
            <w:tcW w:w="3798" w:type="dxa"/>
            <w:tcMar>
              <w:top w:w="80" w:type="dxa"/>
              <w:left w:w="90" w:type="dxa"/>
              <w:bottom w:w="80" w:type="dxa"/>
              <w:right w:w="90" w:type="dxa"/>
            </w:tcMar>
            <w:vAlign w:val="center"/>
          </w:tcPr>
          <w:p w14:paraId="46D4CFD8" w14:textId="77777777" w:rsidR="000D2AA3" w:rsidRDefault="00000000">
            <w:pPr>
              <w:spacing w:line="240" w:lineRule="auto"/>
              <w:ind w:firstLine="0"/>
              <w:jc w:val="left"/>
              <w:rPr>
                <w:lang w:eastAsia="zh-CN"/>
              </w:rPr>
            </w:pPr>
            <w:r>
              <w:rPr>
                <w:rFonts w:eastAsia="宋体" w:cs="Times New Roman"/>
                <w:sz w:val="18"/>
                <w:lang w:eastAsia="zh-CN"/>
              </w:rPr>
              <w:t>解析场景</w:t>
            </w:r>
            <w:r>
              <w:rPr>
                <w:rFonts w:eastAsia="宋体" w:cs="Times New Roman"/>
                <w:sz w:val="18"/>
                <w:lang w:eastAsia="zh-CN"/>
              </w:rPr>
              <w:t>JSON</w:t>
            </w:r>
            <w:r>
              <w:rPr>
                <w:rFonts w:eastAsia="宋体" w:cs="Times New Roman"/>
                <w:sz w:val="18"/>
                <w:lang w:eastAsia="zh-CN"/>
              </w:rPr>
              <w:t>并按版本映射为内部对象，报告语法、字段和版本兼容性问题。</w:t>
            </w:r>
          </w:p>
        </w:tc>
      </w:tr>
      <w:tr w:rsidR="000D2AA3" w14:paraId="7701856A" w14:textId="77777777">
        <w:trPr>
          <w:jc w:val="center"/>
        </w:trPr>
        <w:tc>
          <w:tcPr>
            <w:tcW w:w="510" w:type="dxa"/>
            <w:tcMar>
              <w:top w:w="80" w:type="dxa"/>
              <w:left w:w="90" w:type="dxa"/>
              <w:bottom w:w="80" w:type="dxa"/>
              <w:right w:w="90" w:type="dxa"/>
            </w:tcMar>
            <w:vAlign w:val="center"/>
          </w:tcPr>
          <w:p w14:paraId="5C71BF5A" w14:textId="77777777" w:rsidR="000D2AA3" w:rsidRDefault="00000000">
            <w:pPr>
              <w:spacing w:line="240" w:lineRule="auto"/>
              <w:ind w:firstLine="0"/>
              <w:jc w:val="left"/>
            </w:pPr>
            <w:r>
              <w:rPr>
                <w:rFonts w:eastAsia="宋体" w:cs="Times New Roman"/>
                <w:sz w:val="18"/>
              </w:rPr>
              <w:t>3</w:t>
            </w:r>
          </w:p>
        </w:tc>
        <w:tc>
          <w:tcPr>
            <w:tcW w:w="1984" w:type="dxa"/>
            <w:tcMar>
              <w:top w:w="80" w:type="dxa"/>
              <w:left w:w="90" w:type="dxa"/>
              <w:bottom w:w="80" w:type="dxa"/>
              <w:right w:w="90" w:type="dxa"/>
            </w:tcMar>
            <w:vAlign w:val="center"/>
          </w:tcPr>
          <w:p w14:paraId="12C6C620" w14:textId="77777777" w:rsidR="000D2AA3" w:rsidRDefault="00000000">
            <w:pPr>
              <w:spacing w:line="240" w:lineRule="auto"/>
              <w:ind w:firstLine="0"/>
              <w:jc w:val="left"/>
            </w:pPr>
            <w:r>
              <w:rPr>
                <w:rFonts w:eastAsia="宋体" w:cs="Times New Roman"/>
                <w:sz w:val="18"/>
              </w:rPr>
              <w:t>DSDWRJQTLJS-BJ-SJJHYJK-WSTC</w:t>
            </w:r>
          </w:p>
        </w:tc>
        <w:tc>
          <w:tcPr>
            <w:tcW w:w="1928" w:type="dxa"/>
            <w:tcMar>
              <w:top w:w="80" w:type="dxa"/>
              <w:left w:w="90" w:type="dxa"/>
              <w:bottom w:w="80" w:type="dxa"/>
              <w:right w:w="90" w:type="dxa"/>
            </w:tcMar>
            <w:vAlign w:val="center"/>
          </w:tcPr>
          <w:p w14:paraId="6EAB78B6" w14:textId="77777777" w:rsidR="000D2AA3" w:rsidRDefault="00000000">
            <w:pPr>
              <w:spacing w:line="240" w:lineRule="auto"/>
              <w:ind w:firstLine="0"/>
              <w:jc w:val="left"/>
            </w:pPr>
            <w:proofErr w:type="spellStart"/>
            <w:r>
              <w:rPr>
                <w:rFonts w:eastAsia="宋体" w:cs="Times New Roman"/>
                <w:sz w:val="18"/>
              </w:rPr>
              <w:t>WebSocket</w:t>
            </w:r>
            <w:r>
              <w:rPr>
                <w:rFonts w:eastAsia="宋体" w:cs="Times New Roman"/>
                <w:sz w:val="18"/>
              </w:rPr>
              <w:t>数据推送</w:t>
            </w:r>
            <w:proofErr w:type="spellEnd"/>
          </w:p>
        </w:tc>
        <w:tc>
          <w:tcPr>
            <w:tcW w:w="3798" w:type="dxa"/>
            <w:tcMar>
              <w:top w:w="80" w:type="dxa"/>
              <w:left w:w="90" w:type="dxa"/>
              <w:bottom w:w="80" w:type="dxa"/>
              <w:right w:w="90" w:type="dxa"/>
            </w:tcMar>
            <w:vAlign w:val="center"/>
          </w:tcPr>
          <w:p w14:paraId="4342DC12" w14:textId="77777777" w:rsidR="000D2AA3" w:rsidRDefault="00000000">
            <w:pPr>
              <w:spacing w:line="240" w:lineRule="auto"/>
              <w:ind w:firstLine="0"/>
              <w:jc w:val="left"/>
              <w:rPr>
                <w:lang w:eastAsia="zh-CN"/>
              </w:rPr>
            </w:pPr>
            <w:r>
              <w:rPr>
                <w:rFonts w:eastAsia="宋体" w:cs="Times New Roman"/>
                <w:sz w:val="18"/>
                <w:lang w:eastAsia="zh-CN"/>
              </w:rPr>
              <w:t>将仿真帧、链路指标、干扰和切换事件按主题推送给前端，并管理连接、订阅和重连状态。</w:t>
            </w:r>
          </w:p>
        </w:tc>
      </w:tr>
      <w:tr w:rsidR="000D2AA3" w14:paraId="468F1C87" w14:textId="77777777">
        <w:trPr>
          <w:jc w:val="center"/>
        </w:trPr>
        <w:tc>
          <w:tcPr>
            <w:tcW w:w="510" w:type="dxa"/>
            <w:tcMar>
              <w:top w:w="80" w:type="dxa"/>
              <w:left w:w="90" w:type="dxa"/>
              <w:bottom w:w="80" w:type="dxa"/>
              <w:right w:w="90" w:type="dxa"/>
            </w:tcMar>
            <w:vAlign w:val="center"/>
          </w:tcPr>
          <w:p w14:paraId="10681C69" w14:textId="77777777" w:rsidR="000D2AA3" w:rsidRDefault="00000000">
            <w:pPr>
              <w:spacing w:line="240" w:lineRule="auto"/>
              <w:ind w:firstLine="0"/>
              <w:jc w:val="left"/>
            </w:pPr>
            <w:r>
              <w:rPr>
                <w:rFonts w:eastAsia="宋体" w:cs="Times New Roman"/>
                <w:sz w:val="18"/>
              </w:rPr>
              <w:t>4</w:t>
            </w:r>
          </w:p>
        </w:tc>
        <w:tc>
          <w:tcPr>
            <w:tcW w:w="1984" w:type="dxa"/>
            <w:tcMar>
              <w:top w:w="80" w:type="dxa"/>
              <w:left w:w="90" w:type="dxa"/>
              <w:bottom w:w="80" w:type="dxa"/>
              <w:right w:w="90" w:type="dxa"/>
            </w:tcMar>
            <w:vAlign w:val="center"/>
          </w:tcPr>
          <w:p w14:paraId="0516A703" w14:textId="77777777" w:rsidR="000D2AA3" w:rsidRDefault="00000000">
            <w:pPr>
              <w:spacing w:line="240" w:lineRule="auto"/>
              <w:ind w:firstLine="0"/>
              <w:jc w:val="left"/>
            </w:pPr>
            <w:r>
              <w:rPr>
                <w:rFonts w:eastAsia="宋体" w:cs="Times New Roman"/>
                <w:sz w:val="18"/>
              </w:rPr>
              <w:t>DSDWRJQTLJS-BJ-SJJHYJK-JCGJ</w:t>
            </w:r>
          </w:p>
        </w:tc>
        <w:tc>
          <w:tcPr>
            <w:tcW w:w="1928" w:type="dxa"/>
            <w:tcMar>
              <w:top w:w="80" w:type="dxa"/>
              <w:left w:w="90" w:type="dxa"/>
              <w:bottom w:w="80" w:type="dxa"/>
              <w:right w:w="90" w:type="dxa"/>
            </w:tcMar>
            <w:vAlign w:val="center"/>
          </w:tcPr>
          <w:p w14:paraId="5111E0C6" w14:textId="77777777" w:rsidR="000D2AA3" w:rsidRDefault="00000000">
            <w:pPr>
              <w:spacing w:line="240" w:lineRule="auto"/>
              <w:ind w:firstLine="0"/>
              <w:jc w:val="left"/>
            </w:pPr>
            <w:proofErr w:type="spellStart"/>
            <w:r>
              <w:rPr>
                <w:rFonts w:eastAsia="宋体" w:cs="Times New Roman"/>
                <w:sz w:val="18"/>
              </w:rPr>
              <w:t>AFSIM</w:t>
            </w:r>
            <w:r>
              <w:rPr>
                <w:rFonts w:eastAsia="宋体" w:cs="Times New Roman"/>
                <w:sz w:val="18"/>
              </w:rPr>
              <w:t>进程管理</w:t>
            </w:r>
            <w:proofErr w:type="spellEnd"/>
          </w:p>
        </w:tc>
        <w:tc>
          <w:tcPr>
            <w:tcW w:w="3798" w:type="dxa"/>
            <w:tcMar>
              <w:top w:w="80" w:type="dxa"/>
              <w:left w:w="90" w:type="dxa"/>
              <w:bottom w:w="80" w:type="dxa"/>
              <w:right w:w="90" w:type="dxa"/>
            </w:tcMar>
            <w:vAlign w:val="center"/>
          </w:tcPr>
          <w:p w14:paraId="35E8FF18" w14:textId="77777777" w:rsidR="000D2AA3" w:rsidRDefault="00000000">
            <w:pPr>
              <w:spacing w:line="240" w:lineRule="auto"/>
              <w:ind w:firstLine="0"/>
              <w:jc w:val="left"/>
              <w:rPr>
                <w:lang w:eastAsia="zh-CN"/>
              </w:rPr>
            </w:pPr>
            <w:r>
              <w:rPr>
                <w:rFonts w:eastAsia="宋体" w:cs="Times New Roman"/>
                <w:sz w:val="18"/>
                <w:lang w:eastAsia="zh-CN"/>
              </w:rPr>
              <w:t>负责</w:t>
            </w:r>
            <w:r>
              <w:rPr>
                <w:rFonts w:eastAsia="宋体" w:cs="Times New Roman"/>
                <w:sz w:val="18"/>
                <w:lang w:eastAsia="zh-CN"/>
              </w:rPr>
              <w:t>AFSIM</w:t>
            </w:r>
            <w:r>
              <w:rPr>
                <w:rFonts w:eastAsia="宋体" w:cs="Times New Roman"/>
                <w:sz w:val="18"/>
                <w:lang w:eastAsia="zh-CN"/>
              </w:rPr>
              <w:t>进程启动、状态探测、标准输出采集、超时终止和资源清理。</w:t>
            </w:r>
          </w:p>
        </w:tc>
      </w:tr>
    </w:tbl>
    <w:p w14:paraId="7B463497" w14:textId="77777777" w:rsidR="000D2AA3" w:rsidRDefault="000D2AA3">
      <w:pPr>
        <w:spacing w:after="40"/>
        <w:rPr>
          <w:lang w:eastAsia="zh-CN"/>
        </w:rPr>
      </w:pPr>
    </w:p>
    <w:p w14:paraId="4F5C84FB" w14:textId="77777777" w:rsidR="000D2AA3" w:rsidRDefault="00000000">
      <w:pPr>
        <w:pStyle w:val="31"/>
        <w:rPr>
          <w:lang w:eastAsia="zh-CN"/>
        </w:rPr>
      </w:pPr>
      <w:bookmarkStart w:id="78" w:name="_Toc16869"/>
      <w:r>
        <w:rPr>
          <w:lang w:eastAsia="zh-CN"/>
        </w:rPr>
        <w:t>4.1.</w:t>
      </w:r>
      <w:proofErr w:type="gramStart"/>
      <w:r>
        <w:rPr>
          <w:lang w:eastAsia="zh-CN"/>
        </w:rPr>
        <w:t xml:space="preserve">7 </w:t>
      </w:r>
      <w:r>
        <w:rPr>
          <w:lang w:eastAsia="zh-CN"/>
        </w:rPr>
        <w:t>系统</w:t>
      </w:r>
      <w:proofErr w:type="gramEnd"/>
      <w:r>
        <w:rPr>
          <w:lang w:eastAsia="zh-CN"/>
        </w:rPr>
        <w:t>管理</w:t>
      </w:r>
      <w:r>
        <w:rPr>
          <w:lang w:eastAsia="zh-CN"/>
        </w:rPr>
        <w:t>CSCI</w:t>
      </w:r>
      <w:r>
        <w:rPr>
          <w:lang w:eastAsia="zh-CN"/>
        </w:rPr>
        <w:t>构成（</w:t>
      </w:r>
      <w:r>
        <w:rPr>
          <w:lang w:eastAsia="zh-CN"/>
        </w:rPr>
        <w:t>DSDWRJQTLJS-CSCI-XTGL</w:t>
      </w:r>
      <w:r>
        <w:rPr>
          <w:lang w:eastAsia="zh-CN"/>
        </w:rPr>
        <w:t>）</w:t>
      </w:r>
      <w:bookmarkEnd w:id="78"/>
    </w:p>
    <w:p w14:paraId="2B668267" w14:textId="77777777" w:rsidR="000D2AA3" w:rsidRDefault="00000000">
      <w:pPr>
        <w:spacing w:after="60"/>
        <w:ind w:firstLine="420"/>
        <w:rPr>
          <w:lang w:eastAsia="zh-CN"/>
        </w:rPr>
      </w:pPr>
      <w:r>
        <w:rPr>
          <w:rFonts w:eastAsia="宋体" w:cs="Times New Roman"/>
          <w:sz w:val="21"/>
          <w:lang w:eastAsia="zh-CN"/>
        </w:rPr>
        <w:t>系统管理模块维护基础数据、用户角色、数据库备份恢复和操作日志，为离线单机部署提供权限、数据安全和审计保障。本</w:t>
      </w:r>
      <w:r>
        <w:rPr>
          <w:rFonts w:eastAsia="宋体" w:cs="Times New Roman"/>
          <w:sz w:val="21"/>
          <w:lang w:eastAsia="zh-CN"/>
        </w:rPr>
        <w:t>CSCI</w:t>
      </w:r>
      <w:r>
        <w:rPr>
          <w:rFonts w:eastAsia="宋体" w:cs="Times New Roman"/>
          <w:sz w:val="21"/>
          <w:lang w:eastAsia="zh-CN"/>
        </w:rPr>
        <w:t>由基础数据管理子模块、用户与角色管理子模块、数据库备份与恢复子模块、用户操作日志子模块组成。</w:t>
      </w:r>
    </w:p>
    <w:p w14:paraId="16A56E81" w14:textId="77777777" w:rsidR="000D2AA3" w:rsidRDefault="00000000">
      <w:pPr>
        <w:spacing w:after="60"/>
        <w:ind w:firstLine="420"/>
        <w:rPr>
          <w:lang w:eastAsia="zh-CN"/>
        </w:rPr>
      </w:pPr>
      <w:r>
        <w:rPr>
          <w:rFonts w:eastAsia="宋体" w:cs="Times New Roman"/>
          <w:sz w:val="21"/>
          <w:lang w:eastAsia="zh-CN"/>
        </w:rPr>
        <w:t>系统管理</w:t>
      </w:r>
      <w:r>
        <w:rPr>
          <w:rFonts w:eastAsia="宋体" w:cs="Times New Roman"/>
          <w:sz w:val="21"/>
          <w:lang w:eastAsia="zh-CN"/>
        </w:rPr>
        <w:t>CSCI</w:t>
      </w:r>
      <w:r>
        <w:rPr>
          <w:rFonts w:eastAsia="宋体" w:cs="Times New Roman"/>
          <w:sz w:val="21"/>
          <w:lang w:eastAsia="zh-CN"/>
        </w:rPr>
        <w:t>部件图如下所示。</w:t>
      </w:r>
    </w:p>
    <w:p w14:paraId="638D1078" w14:textId="77777777" w:rsidR="000D2AA3" w:rsidRDefault="00000000">
      <w:pPr>
        <w:keepNext/>
        <w:jc w:val="center"/>
      </w:pPr>
      <w:r>
        <w:rPr>
          <w:noProof/>
        </w:rPr>
        <w:drawing>
          <wp:inline distT="0" distB="0" distL="114300" distR="114300" wp14:anchorId="1DB80C4A" wp14:editId="38BC2516">
            <wp:extent cx="5111750" cy="2774950"/>
            <wp:effectExtent l="0" t="0" r="5080" b="10160"/>
            <wp:docPr id="36" name="Picture 36" descr="系统管理CSCI部件构成图" title="系统管理CSCI部件构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系统管理CSCI部件构成图" title="系统管理CSCI部件构成图"/>
                    <pic:cNvPicPr>
                      <a:picLocks noChangeAspect="1"/>
                    </pic:cNvPicPr>
                  </pic:nvPicPr>
                  <pic:blipFill>
                    <a:blip r:embed="rId27"/>
                    <a:stretch>
                      <a:fillRect/>
                    </a:stretch>
                  </pic:blipFill>
                  <pic:spPr>
                    <a:xfrm>
                      <a:off x="0" y="0"/>
                      <a:ext cx="5112000" cy="2775086"/>
                    </a:xfrm>
                    <a:prstGeom prst="rect">
                      <a:avLst/>
                    </a:prstGeom>
                  </pic:spPr>
                </pic:pic>
              </a:graphicData>
            </a:graphic>
          </wp:inline>
        </w:drawing>
      </w:r>
    </w:p>
    <w:p w14:paraId="35BDC1FB"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-7 </w:t>
      </w:r>
      <w:r>
        <w:rPr>
          <w:rFonts w:eastAsia="宋体" w:cs="Times New Roman"/>
          <w:b w:val="0"/>
          <w:sz w:val="21"/>
          <w:lang w:eastAsia="zh-CN"/>
        </w:rPr>
        <w:t>系统</w:t>
      </w:r>
      <w:proofErr w:type="gramEnd"/>
      <w:r>
        <w:rPr>
          <w:rFonts w:eastAsia="宋体" w:cs="Times New Roman"/>
          <w:b w:val="0"/>
          <w:sz w:val="21"/>
          <w:lang w:eastAsia="zh-CN"/>
        </w:rPr>
        <w:t>管理</w:t>
      </w:r>
      <w:r>
        <w:rPr>
          <w:rFonts w:eastAsia="宋体" w:cs="Times New Roman"/>
          <w:b w:val="0"/>
          <w:sz w:val="21"/>
          <w:lang w:eastAsia="zh-CN"/>
        </w:rPr>
        <w:t>CSCI</w:t>
      </w:r>
      <w:r>
        <w:rPr>
          <w:rFonts w:eastAsia="宋体" w:cs="Times New Roman"/>
          <w:b w:val="0"/>
          <w:sz w:val="21"/>
          <w:lang w:eastAsia="zh-CN"/>
        </w:rPr>
        <w:t>部件图</w:t>
      </w:r>
    </w:p>
    <w:p w14:paraId="4BC793B9" w14:textId="77777777" w:rsidR="000D2AA3" w:rsidRDefault="00000000">
      <w:pPr>
        <w:spacing w:after="60"/>
        <w:ind w:firstLine="420"/>
        <w:rPr>
          <w:lang w:eastAsia="zh-CN"/>
        </w:rPr>
      </w:pPr>
      <w:r>
        <w:rPr>
          <w:rFonts w:eastAsia="宋体" w:cs="Times New Roman"/>
          <w:sz w:val="21"/>
          <w:lang w:eastAsia="zh-CN"/>
        </w:rPr>
        <w:t>系统管理</w:t>
      </w:r>
      <w:r>
        <w:rPr>
          <w:rFonts w:eastAsia="宋体" w:cs="Times New Roman"/>
          <w:sz w:val="21"/>
          <w:lang w:eastAsia="zh-CN"/>
        </w:rPr>
        <w:t>CSCI</w:t>
      </w:r>
      <w:r>
        <w:rPr>
          <w:rFonts w:eastAsia="宋体" w:cs="Times New Roman"/>
          <w:sz w:val="21"/>
          <w:lang w:eastAsia="zh-CN"/>
        </w:rPr>
        <w:t>部件构成表如下所示。</w:t>
      </w:r>
    </w:p>
    <w:p w14:paraId="427AFC5E" w14:textId="77777777" w:rsidR="000D2AA3" w:rsidRDefault="00000000">
      <w:pPr>
        <w:pStyle w:val="a7"/>
        <w:keepNext/>
        <w:keepLines/>
        <w:spacing w:before="60" w:after="120"/>
        <w:rPr>
          <w:lang w:eastAsia="zh-CN"/>
        </w:rPr>
      </w:pPr>
      <w:r>
        <w:rPr>
          <w:rFonts w:eastAsia="宋体" w:cs="Times New Roman"/>
          <w:b w:val="0"/>
          <w:sz w:val="21"/>
          <w:lang w:eastAsia="zh-CN"/>
        </w:rPr>
        <w:lastRenderedPageBreak/>
        <w:t>表</w:t>
      </w:r>
      <w:r>
        <w:rPr>
          <w:rFonts w:eastAsia="宋体" w:cs="Times New Roman"/>
          <w:b w:val="0"/>
          <w:sz w:val="21"/>
          <w:lang w:eastAsia="zh-CN"/>
        </w:rPr>
        <w:t xml:space="preserve"> 4</w:t>
      </w:r>
      <w:proofErr w:type="gramStart"/>
      <w:r>
        <w:rPr>
          <w:rFonts w:eastAsia="宋体" w:cs="Times New Roman"/>
          <w:b w:val="0"/>
          <w:sz w:val="21"/>
          <w:lang w:eastAsia="zh-CN"/>
        </w:rPr>
        <w:t xml:space="preserve">-7 </w:t>
      </w:r>
      <w:r>
        <w:rPr>
          <w:rFonts w:eastAsia="宋体" w:cs="Times New Roman"/>
          <w:b w:val="0"/>
          <w:sz w:val="21"/>
          <w:lang w:eastAsia="zh-CN"/>
        </w:rPr>
        <w:t>系统</w:t>
      </w:r>
      <w:proofErr w:type="gramEnd"/>
      <w:r>
        <w:rPr>
          <w:rFonts w:eastAsia="宋体" w:cs="Times New Roman"/>
          <w:b w:val="0"/>
          <w:sz w:val="21"/>
          <w:lang w:eastAsia="zh-CN"/>
        </w:rPr>
        <w:t>管理</w:t>
      </w:r>
      <w:r>
        <w:rPr>
          <w:rFonts w:eastAsia="宋体" w:cs="Times New Roman"/>
          <w:b w:val="0"/>
          <w:sz w:val="21"/>
          <w:lang w:eastAsia="zh-CN"/>
        </w:rPr>
        <w:t>CSCI</w:t>
      </w:r>
      <w:r>
        <w:rPr>
          <w:rFonts w:eastAsia="宋体" w:cs="Times New Roman"/>
          <w:b w:val="0"/>
          <w:sz w:val="21"/>
          <w:lang w:eastAsia="zh-CN"/>
        </w:rPr>
        <w:t>部件构成表</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10"/>
        <w:gridCol w:w="1984"/>
        <w:gridCol w:w="1928"/>
        <w:gridCol w:w="3798"/>
      </w:tblGrid>
      <w:tr w:rsidR="000D2AA3" w14:paraId="00D2D484" w14:textId="77777777">
        <w:trPr>
          <w:tblHeader/>
          <w:jc w:val="center"/>
        </w:trPr>
        <w:tc>
          <w:tcPr>
            <w:tcW w:w="510" w:type="dxa"/>
            <w:shd w:val="clear" w:color="auto" w:fill="F2F2F2"/>
            <w:tcMar>
              <w:top w:w="80" w:type="dxa"/>
              <w:left w:w="90" w:type="dxa"/>
              <w:bottom w:w="80" w:type="dxa"/>
              <w:right w:w="90" w:type="dxa"/>
            </w:tcMar>
            <w:vAlign w:val="center"/>
          </w:tcPr>
          <w:p w14:paraId="03308C07" w14:textId="77777777" w:rsidR="000D2AA3" w:rsidRDefault="00000000">
            <w:pPr>
              <w:keepNext/>
              <w:keepLines/>
              <w:spacing w:line="240" w:lineRule="auto"/>
              <w:ind w:firstLine="0"/>
              <w:jc w:val="center"/>
            </w:pPr>
            <w:proofErr w:type="spellStart"/>
            <w:r>
              <w:rPr>
                <w:rFonts w:eastAsia="宋体" w:cs="Times New Roman"/>
                <w:b/>
                <w:sz w:val="18"/>
              </w:rPr>
              <w:t>序号</w:t>
            </w:r>
            <w:proofErr w:type="spellEnd"/>
          </w:p>
        </w:tc>
        <w:tc>
          <w:tcPr>
            <w:tcW w:w="1984" w:type="dxa"/>
            <w:shd w:val="clear" w:color="auto" w:fill="F2F2F2"/>
            <w:tcMar>
              <w:top w:w="80" w:type="dxa"/>
              <w:left w:w="90" w:type="dxa"/>
              <w:bottom w:w="80" w:type="dxa"/>
              <w:right w:w="90" w:type="dxa"/>
            </w:tcMar>
            <w:vAlign w:val="center"/>
          </w:tcPr>
          <w:p w14:paraId="78788EE7" w14:textId="77777777" w:rsidR="000D2AA3" w:rsidRDefault="00000000">
            <w:pPr>
              <w:keepNext/>
              <w:keepLines/>
              <w:spacing w:line="240" w:lineRule="auto"/>
              <w:ind w:firstLine="0"/>
              <w:jc w:val="center"/>
            </w:pPr>
            <w:proofErr w:type="spellStart"/>
            <w:r>
              <w:rPr>
                <w:rFonts w:eastAsia="宋体" w:cs="Times New Roman"/>
                <w:b/>
                <w:sz w:val="18"/>
              </w:rPr>
              <w:t>部件标识</w:t>
            </w:r>
            <w:proofErr w:type="spellEnd"/>
          </w:p>
        </w:tc>
        <w:tc>
          <w:tcPr>
            <w:tcW w:w="1928" w:type="dxa"/>
            <w:shd w:val="clear" w:color="auto" w:fill="F2F2F2"/>
            <w:tcMar>
              <w:top w:w="80" w:type="dxa"/>
              <w:left w:w="90" w:type="dxa"/>
              <w:bottom w:w="80" w:type="dxa"/>
              <w:right w:w="90" w:type="dxa"/>
            </w:tcMar>
            <w:vAlign w:val="center"/>
          </w:tcPr>
          <w:p w14:paraId="440F341F" w14:textId="77777777" w:rsidR="000D2AA3" w:rsidRDefault="00000000">
            <w:pPr>
              <w:keepNext/>
              <w:keepLines/>
              <w:spacing w:line="240" w:lineRule="auto"/>
              <w:ind w:firstLine="0"/>
              <w:jc w:val="center"/>
            </w:pPr>
            <w:proofErr w:type="spellStart"/>
            <w:r>
              <w:rPr>
                <w:rFonts w:eastAsia="宋体" w:cs="Times New Roman"/>
                <w:b/>
                <w:sz w:val="18"/>
              </w:rPr>
              <w:t>CSCI</w:t>
            </w:r>
            <w:r>
              <w:rPr>
                <w:rFonts w:eastAsia="宋体" w:cs="Times New Roman"/>
                <w:b/>
                <w:sz w:val="18"/>
              </w:rPr>
              <w:t>部件</w:t>
            </w:r>
            <w:proofErr w:type="spellEnd"/>
          </w:p>
        </w:tc>
        <w:tc>
          <w:tcPr>
            <w:tcW w:w="3798" w:type="dxa"/>
            <w:shd w:val="clear" w:color="auto" w:fill="F2F2F2"/>
            <w:tcMar>
              <w:top w:w="80" w:type="dxa"/>
              <w:left w:w="90" w:type="dxa"/>
              <w:bottom w:w="80" w:type="dxa"/>
              <w:right w:w="90" w:type="dxa"/>
            </w:tcMar>
            <w:vAlign w:val="center"/>
          </w:tcPr>
          <w:p w14:paraId="164F71F0" w14:textId="77777777" w:rsidR="000D2AA3" w:rsidRDefault="00000000">
            <w:pPr>
              <w:keepNext/>
              <w:keepLines/>
              <w:spacing w:line="240" w:lineRule="auto"/>
              <w:ind w:firstLine="0"/>
              <w:jc w:val="center"/>
            </w:pPr>
            <w:proofErr w:type="spellStart"/>
            <w:r>
              <w:rPr>
                <w:rFonts w:eastAsia="宋体" w:cs="Times New Roman"/>
                <w:b/>
                <w:sz w:val="18"/>
              </w:rPr>
              <w:t>功能要求</w:t>
            </w:r>
            <w:proofErr w:type="spellEnd"/>
          </w:p>
        </w:tc>
      </w:tr>
      <w:tr w:rsidR="000D2AA3" w14:paraId="5FE16285" w14:textId="77777777">
        <w:trPr>
          <w:jc w:val="center"/>
        </w:trPr>
        <w:tc>
          <w:tcPr>
            <w:tcW w:w="510" w:type="dxa"/>
            <w:tcMar>
              <w:top w:w="80" w:type="dxa"/>
              <w:left w:w="90" w:type="dxa"/>
              <w:bottom w:w="80" w:type="dxa"/>
              <w:right w:w="90" w:type="dxa"/>
            </w:tcMar>
            <w:vAlign w:val="center"/>
          </w:tcPr>
          <w:p w14:paraId="332F74A4" w14:textId="77777777" w:rsidR="000D2AA3" w:rsidRDefault="00000000">
            <w:pPr>
              <w:spacing w:line="240" w:lineRule="auto"/>
              <w:ind w:firstLine="0"/>
              <w:jc w:val="left"/>
            </w:pPr>
            <w:r>
              <w:rPr>
                <w:rFonts w:eastAsia="宋体" w:cs="Times New Roman"/>
                <w:sz w:val="18"/>
              </w:rPr>
              <w:t>1</w:t>
            </w:r>
          </w:p>
        </w:tc>
        <w:tc>
          <w:tcPr>
            <w:tcW w:w="1984" w:type="dxa"/>
            <w:tcMar>
              <w:top w:w="80" w:type="dxa"/>
              <w:left w:w="90" w:type="dxa"/>
              <w:bottom w:w="80" w:type="dxa"/>
              <w:right w:w="90" w:type="dxa"/>
            </w:tcMar>
            <w:vAlign w:val="center"/>
          </w:tcPr>
          <w:p w14:paraId="3E9A8342" w14:textId="77777777" w:rsidR="000D2AA3" w:rsidRDefault="00000000">
            <w:pPr>
              <w:spacing w:line="240" w:lineRule="auto"/>
              <w:ind w:firstLine="0"/>
              <w:jc w:val="left"/>
            </w:pPr>
            <w:r>
              <w:rPr>
                <w:rFonts w:eastAsia="宋体" w:cs="Times New Roman"/>
                <w:sz w:val="18"/>
              </w:rPr>
              <w:t>DSDWRJQTLJS-BJ-XTGL-JCSJ</w:t>
            </w:r>
          </w:p>
        </w:tc>
        <w:tc>
          <w:tcPr>
            <w:tcW w:w="1928" w:type="dxa"/>
            <w:tcMar>
              <w:top w:w="80" w:type="dxa"/>
              <w:left w:w="90" w:type="dxa"/>
              <w:bottom w:w="80" w:type="dxa"/>
              <w:right w:w="90" w:type="dxa"/>
            </w:tcMar>
            <w:vAlign w:val="center"/>
          </w:tcPr>
          <w:p w14:paraId="48AA4B7D" w14:textId="77777777" w:rsidR="000D2AA3" w:rsidRDefault="00000000">
            <w:pPr>
              <w:spacing w:line="240" w:lineRule="auto"/>
              <w:ind w:firstLine="0"/>
              <w:jc w:val="left"/>
            </w:pPr>
            <w:proofErr w:type="spellStart"/>
            <w:r>
              <w:rPr>
                <w:rFonts w:eastAsia="宋体" w:cs="Times New Roman"/>
                <w:sz w:val="18"/>
              </w:rPr>
              <w:t>基础数据管理</w:t>
            </w:r>
            <w:proofErr w:type="spellEnd"/>
          </w:p>
        </w:tc>
        <w:tc>
          <w:tcPr>
            <w:tcW w:w="3798" w:type="dxa"/>
            <w:tcMar>
              <w:top w:w="80" w:type="dxa"/>
              <w:left w:w="90" w:type="dxa"/>
              <w:bottom w:w="80" w:type="dxa"/>
              <w:right w:w="90" w:type="dxa"/>
            </w:tcMar>
            <w:vAlign w:val="center"/>
          </w:tcPr>
          <w:p w14:paraId="481EC7BC" w14:textId="77777777" w:rsidR="000D2AA3" w:rsidRDefault="00000000">
            <w:pPr>
              <w:spacing w:line="240" w:lineRule="auto"/>
              <w:ind w:firstLine="0"/>
              <w:jc w:val="left"/>
              <w:rPr>
                <w:lang w:eastAsia="zh-CN"/>
              </w:rPr>
            </w:pPr>
            <w:r>
              <w:rPr>
                <w:rFonts w:eastAsia="宋体" w:cs="Times New Roman"/>
                <w:sz w:val="18"/>
                <w:lang w:eastAsia="zh-CN"/>
              </w:rPr>
              <w:t>维护设备、体制、参数字典和枚举等基础数据，提供受控增删改查、引用检查和版本记录。</w:t>
            </w:r>
          </w:p>
        </w:tc>
      </w:tr>
      <w:tr w:rsidR="000D2AA3" w14:paraId="3E0068B4" w14:textId="77777777">
        <w:trPr>
          <w:jc w:val="center"/>
        </w:trPr>
        <w:tc>
          <w:tcPr>
            <w:tcW w:w="510" w:type="dxa"/>
            <w:tcMar>
              <w:top w:w="80" w:type="dxa"/>
              <w:left w:w="90" w:type="dxa"/>
              <w:bottom w:w="80" w:type="dxa"/>
              <w:right w:w="90" w:type="dxa"/>
            </w:tcMar>
            <w:vAlign w:val="center"/>
          </w:tcPr>
          <w:p w14:paraId="648D5F62" w14:textId="77777777" w:rsidR="000D2AA3" w:rsidRDefault="00000000">
            <w:pPr>
              <w:spacing w:line="240" w:lineRule="auto"/>
              <w:ind w:firstLine="0"/>
              <w:jc w:val="left"/>
            </w:pPr>
            <w:r>
              <w:rPr>
                <w:rFonts w:eastAsia="宋体" w:cs="Times New Roman"/>
                <w:sz w:val="18"/>
              </w:rPr>
              <w:t>2</w:t>
            </w:r>
          </w:p>
        </w:tc>
        <w:tc>
          <w:tcPr>
            <w:tcW w:w="1984" w:type="dxa"/>
            <w:tcMar>
              <w:top w:w="80" w:type="dxa"/>
              <w:left w:w="90" w:type="dxa"/>
              <w:bottom w:w="80" w:type="dxa"/>
              <w:right w:w="90" w:type="dxa"/>
            </w:tcMar>
            <w:vAlign w:val="center"/>
          </w:tcPr>
          <w:p w14:paraId="1E910EFE" w14:textId="77777777" w:rsidR="000D2AA3" w:rsidRDefault="00000000">
            <w:pPr>
              <w:spacing w:line="240" w:lineRule="auto"/>
              <w:ind w:firstLine="0"/>
              <w:jc w:val="left"/>
            </w:pPr>
            <w:r>
              <w:rPr>
                <w:rFonts w:eastAsia="宋体" w:cs="Times New Roman"/>
                <w:sz w:val="18"/>
              </w:rPr>
              <w:t>DSDWRJQTLJS-BJ-XTGL-YHJS</w:t>
            </w:r>
          </w:p>
        </w:tc>
        <w:tc>
          <w:tcPr>
            <w:tcW w:w="1928" w:type="dxa"/>
            <w:tcMar>
              <w:top w:w="80" w:type="dxa"/>
              <w:left w:w="90" w:type="dxa"/>
              <w:bottom w:w="80" w:type="dxa"/>
              <w:right w:w="90" w:type="dxa"/>
            </w:tcMar>
            <w:vAlign w:val="center"/>
          </w:tcPr>
          <w:p w14:paraId="3DF8D853" w14:textId="77777777" w:rsidR="000D2AA3" w:rsidRDefault="00000000">
            <w:pPr>
              <w:spacing w:line="240" w:lineRule="auto"/>
              <w:ind w:firstLine="0"/>
              <w:jc w:val="left"/>
            </w:pPr>
            <w:proofErr w:type="spellStart"/>
            <w:r>
              <w:rPr>
                <w:rFonts w:eastAsia="宋体" w:cs="Times New Roman"/>
                <w:sz w:val="18"/>
              </w:rPr>
              <w:t>用户与角色管理</w:t>
            </w:r>
            <w:proofErr w:type="spellEnd"/>
          </w:p>
        </w:tc>
        <w:tc>
          <w:tcPr>
            <w:tcW w:w="3798" w:type="dxa"/>
            <w:tcMar>
              <w:top w:w="80" w:type="dxa"/>
              <w:left w:w="90" w:type="dxa"/>
              <w:bottom w:w="80" w:type="dxa"/>
              <w:right w:w="90" w:type="dxa"/>
            </w:tcMar>
            <w:vAlign w:val="center"/>
          </w:tcPr>
          <w:p w14:paraId="0E8FCEE2" w14:textId="77777777" w:rsidR="000D2AA3" w:rsidRDefault="00000000">
            <w:pPr>
              <w:spacing w:line="240" w:lineRule="auto"/>
              <w:ind w:firstLine="0"/>
              <w:jc w:val="left"/>
              <w:rPr>
                <w:lang w:eastAsia="zh-CN"/>
              </w:rPr>
            </w:pPr>
            <w:r>
              <w:rPr>
                <w:rFonts w:eastAsia="宋体" w:cs="Times New Roman"/>
                <w:sz w:val="18"/>
                <w:lang w:eastAsia="zh-CN"/>
              </w:rPr>
              <w:t>维护用户账号、启停状态、角色和权限映射，并在登录及功能访问时执行授权判断。</w:t>
            </w:r>
          </w:p>
        </w:tc>
      </w:tr>
      <w:tr w:rsidR="000D2AA3" w14:paraId="4865547D" w14:textId="77777777">
        <w:trPr>
          <w:jc w:val="center"/>
        </w:trPr>
        <w:tc>
          <w:tcPr>
            <w:tcW w:w="510" w:type="dxa"/>
            <w:tcMar>
              <w:top w:w="80" w:type="dxa"/>
              <w:left w:w="90" w:type="dxa"/>
              <w:bottom w:w="80" w:type="dxa"/>
              <w:right w:w="90" w:type="dxa"/>
            </w:tcMar>
            <w:vAlign w:val="center"/>
          </w:tcPr>
          <w:p w14:paraId="30BD8880" w14:textId="77777777" w:rsidR="000D2AA3" w:rsidRDefault="00000000">
            <w:pPr>
              <w:spacing w:line="240" w:lineRule="auto"/>
              <w:ind w:firstLine="0"/>
              <w:jc w:val="left"/>
            </w:pPr>
            <w:r>
              <w:rPr>
                <w:rFonts w:eastAsia="宋体" w:cs="Times New Roman"/>
                <w:sz w:val="18"/>
              </w:rPr>
              <w:t>3</w:t>
            </w:r>
          </w:p>
        </w:tc>
        <w:tc>
          <w:tcPr>
            <w:tcW w:w="1984" w:type="dxa"/>
            <w:tcMar>
              <w:top w:w="80" w:type="dxa"/>
              <w:left w:w="90" w:type="dxa"/>
              <w:bottom w:w="80" w:type="dxa"/>
              <w:right w:w="90" w:type="dxa"/>
            </w:tcMar>
            <w:vAlign w:val="center"/>
          </w:tcPr>
          <w:p w14:paraId="722A586F" w14:textId="77777777" w:rsidR="000D2AA3" w:rsidRDefault="00000000">
            <w:pPr>
              <w:spacing w:line="240" w:lineRule="auto"/>
              <w:ind w:firstLine="0"/>
              <w:jc w:val="left"/>
            </w:pPr>
            <w:r>
              <w:rPr>
                <w:rFonts w:eastAsia="宋体" w:cs="Times New Roman"/>
                <w:sz w:val="18"/>
              </w:rPr>
              <w:t>DSDWRJQTLJS-BJ-XTGL-BFHF</w:t>
            </w:r>
          </w:p>
        </w:tc>
        <w:tc>
          <w:tcPr>
            <w:tcW w:w="1928" w:type="dxa"/>
            <w:tcMar>
              <w:top w:w="80" w:type="dxa"/>
              <w:left w:w="90" w:type="dxa"/>
              <w:bottom w:w="80" w:type="dxa"/>
              <w:right w:w="90" w:type="dxa"/>
            </w:tcMar>
            <w:vAlign w:val="center"/>
          </w:tcPr>
          <w:p w14:paraId="5D8F9488" w14:textId="77777777" w:rsidR="000D2AA3" w:rsidRDefault="00000000">
            <w:pPr>
              <w:spacing w:line="240" w:lineRule="auto"/>
              <w:ind w:firstLine="0"/>
              <w:jc w:val="left"/>
            </w:pPr>
            <w:proofErr w:type="spellStart"/>
            <w:r>
              <w:rPr>
                <w:rFonts w:eastAsia="宋体" w:cs="Times New Roman"/>
                <w:sz w:val="18"/>
              </w:rPr>
              <w:t>数据库备份与恢复</w:t>
            </w:r>
            <w:proofErr w:type="spellEnd"/>
          </w:p>
        </w:tc>
        <w:tc>
          <w:tcPr>
            <w:tcW w:w="3798" w:type="dxa"/>
            <w:tcMar>
              <w:top w:w="80" w:type="dxa"/>
              <w:left w:w="90" w:type="dxa"/>
              <w:bottom w:w="80" w:type="dxa"/>
              <w:right w:w="90" w:type="dxa"/>
            </w:tcMar>
            <w:vAlign w:val="center"/>
          </w:tcPr>
          <w:p w14:paraId="68420922" w14:textId="77777777" w:rsidR="000D2AA3" w:rsidRDefault="00000000">
            <w:pPr>
              <w:spacing w:line="240" w:lineRule="auto"/>
              <w:ind w:firstLine="0"/>
              <w:jc w:val="left"/>
              <w:rPr>
                <w:lang w:eastAsia="zh-CN"/>
              </w:rPr>
            </w:pPr>
            <w:r>
              <w:rPr>
                <w:rFonts w:eastAsia="宋体" w:cs="Times New Roman"/>
                <w:sz w:val="18"/>
                <w:lang w:eastAsia="zh-CN"/>
              </w:rPr>
              <w:t>对</w:t>
            </w:r>
            <w:r>
              <w:rPr>
                <w:rFonts w:eastAsia="宋体" w:cs="Times New Roman"/>
                <w:sz w:val="18"/>
                <w:lang w:eastAsia="zh-CN"/>
              </w:rPr>
              <w:t>SQLite</w:t>
            </w:r>
            <w:r>
              <w:rPr>
                <w:rFonts w:eastAsia="宋体" w:cs="Times New Roman"/>
                <w:sz w:val="18"/>
                <w:lang w:eastAsia="zh-CN"/>
              </w:rPr>
              <w:t>数据库及关键配置执行一致性备份、完整性校验和受控恢复，保留操作记录。</w:t>
            </w:r>
          </w:p>
        </w:tc>
      </w:tr>
      <w:tr w:rsidR="000D2AA3" w14:paraId="401919A8" w14:textId="77777777">
        <w:trPr>
          <w:jc w:val="center"/>
        </w:trPr>
        <w:tc>
          <w:tcPr>
            <w:tcW w:w="510" w:type="dxa"/>
            <w:tcMar>
              <w:top w:w="80" w:type="dxa"/>
              <w:left w:w="90" w:type="dxa"/>
              <w:bottom w:w="80" w:type="dxa"/>
              <w:right w:w="90" w:type="dxa"/>
            </w:tcMar>
            <w:vAlign w:val="center"/>
          </w:tcPr>
          <w:p w14:paraId="726711E7" w14:textId="77777777" w:rsidR="000D2AA3" w:rsidRDefault="00000000">
            <w:pPr>
              <w:spacing w:line="240" w:lineRule="auto"/>
              <w:ind w:firstLine="0"/>
              <w:jc w:val="left"/>
            </w:pPr>
            <w:r>
              <w:rPr>
                <w:rFonts w:eastAsia="宋体" w:cs="Times New Roman"/>
                <w:sz w:val="18"/>
              </w:rPr>
              <w:t>4</w:t>
            </w:r>
          </w:p>
        </w:tc>
        <w:tc>
          <w:tcPr>
            <w:tcW w:w="1984" w:type="dxa"/>
            <w:tcMar>
              <w:top w:w="80" w:type="dxa"/>
              <w:left w:w="90" w:type="dxa"/>
              <w:bottom w:w="80" w:type="dxa"/>
              <w:right w:w="90" w:type="dxa"/>
            </w:tcMar>
            <w:vAlign w:val="center"/>
          </w:tcPr>
          <w:p w14:paraId="7726CA98" w14:textId="77777777" w:rsidR="000D2AA3" w:rsidRDefault="00000000">
            <w:pPr>
              <w:spacing w:line="240" w:lineRule="auto"/>
              <w:ind w:firstLine="0"/>
              <w:jc w:val="left"/>
            </w:pPr>
            <w:r>
              <w:rPr>
                <w:rFonts w:eastAsia="宋体" w:cs="Times New Roman"/>
                <w:sz w:val="18"/>
              </w:rPr>
              <w:t>DSDWRJQTLJS-BJ-XTGL-CZRZ</w:t>
            </w:r>
          </w:p>
        </w:tc>
        <w:tc>
          <w:tcPr>
            <w:tcW w:w="1928" w:type="dxa"/>
            <w:tcMar>
              <w:top w:w="80" w:type="dxa"/>
              <w:left w:w="90" w:type="dxa"/>
              <w:bottom w:w="80" w:type="dxa"/>
              <w:right w:w="90" w:type="dxa"/>
            </w:tcMar>
            <w:vAlign w:val="center"/>
          </w:tcPr>
          <w:p w14:paraId="263716D7" w14:textId="77777777" w:rsidR="000D2AA3" w:rsidRDefault="00000000">
            <w:pPr>
              <w:spacing w:line="240" w:lineRule="auto"/>
              <w:ind w:firstLine="0"/>
              <w:jc w:val="left"/>
            </w:pPr>
            <w:proofErr w:type="spellStart"/>
            <w:r>
              <w:rPr>
                <w:rFonts w:eastAsia="宋体" w:cs="Times New Roman"/>
                <w:sz w:val="18"/>
              </w:rPr>
              <w:t>用户操作日志</w:t>
            </w:r>
            <w:proofErr w:type="spellEnd"/>
          </w:p>
        </w:tc>
        <w:tc>
          <w:tcPr>
            <w:tcW w:w="3798" w:type="dxa"/>
            <w:tcMar>
              <w:top w:w="80" w:type="dxa"/>
              <w:left w:w="90" w:type="dxa"/>
              <w:bottom w:w="80" w:type="dxa"/>
              <w:right w:w="90" w:type="dxa"/>
            </w:tcMar>
            <w:vAlign w:val="center"/>
          </w:tcPr>
          <w:p w14:paraId="2A74060E" w14:textId="77777777" w:rsidR="000D2AA3" w:rsidRDefault="00000000">
            <w:pPr>
              <w:spacing w:line="240" w:lineRule="auto"/>
              <w:ind w:firstLine="0"/>
              <w:jc w:val="left"/>
              <w:rPr>
                <w:lang w:eastAsia="zh-CN"/>
              </w:rPr>
            </w:pPr>
            <w:r>
              <w:rPr>
                <w:rFonts w:eastAsia="宋体" w:cs="Times New Roman"/>
                <w:sz w:val="18"/>
                <w:lang w:eastAsia="zh-CN"/>
              </w:rPr>
              <w:t>统一记录用户、时间、模块、动作、对象和结果，支持按条件查询与导出审计记录。</w:t>
            </w:r>
          </w:p>
        </w:tc>
      </w:tr>
    </w:tbl>
    <w:p w14:paraId="1DFA2251" w14:textId="77777777" w:rsidR="000D2AA3" w:rsidRDefault="000D2AA3">
      <w:pPr>
        <w:spacing w:after="40"/>
        <w:rPr>
          <w:lang w:eastAsia="zh-CN"/>
        </w:rPr>
      </w:pPr>
    </w:p>
    <w:p w14:paraId="20034090" w14:textId="77777777" w:rsidR="000D2AA3" w:rsidRDefault="00000000">
      <w:pPr>
        <w:pStyle w:val="21"/>
        <w:rPr>
          <w:lang w:eastAsia="zh-CN"/>
        </w:rPr>
      </w:pPr>
      <w:bookmarkStart w:id="79" w:name="_Toc8702"/>
      <w:proofErr w:type="gramStart"/>
      <w:r>
        <w:rPr>
          <w:lang w:eastAsia="zh-CN"/>
        </w:rPr>
        <w:t xml:space="preserve">4.2 </w:t>
      </w:r>
      <w:r>
        <w:rPr>
          <w:lang w:eastAsia="zh-CN"/>
        </w:rPr>
        <w:t>执行</w:t>
      </w:r>
      <w:proofErr w:type="gramEnd"/>
      <w:r>
        <w:rPr>
          <w:lang w:eastAsia="zh-CN"/>
        </w:rPr>
        <w:t>方案</w:t>
      </w:r>
      <w:bookmarkEnd w:id="79"/>
    </w:p>
    <w:p w14:paraId="37D0A490" w14:textId="77777777" w:rsidR="000D2AA3" w:rsidRDefault="00000000">
      <w:pPr>
        <w:spacing w:after="60"/>
        <w:ind w:firstLine="420"/>
        <w:rPr>
          <w:lang w:eastAsia="zh-CN"/>
        </w:rPr>
      </w:pPr>
      <w:r>
        <w:rPr>
          <w:rFonts w:eastAsia="宋体" w:cs="Times New Roman"/>
          <w:sz w:val="21"/>
          <w:lang w:eastAsia="zh-CN"/>
        </w:rPr>
        <w:t>执行方案按七个</w:t>
      </w:r>
      <w:r>
        <w:rPr>
          <w:rFonts w:eastAsia="宋体" w:cs="Times New Roman"/>
          <w:sz w:val="21"/>
          <w:lang w:eastAsia="zh-CN"/>
        </w:rPr>
        <w:t>CSCI</w:t>
      </w:r>
      <w:r>
        <w:rPr>
          <w:rFonts w:eastAsia="宋体" w:cs="Times New Roman"/>
          <w:sz w:val="21"/>
          <w:lang w:eastAsia="zh-CN"/>
        </w:rPr>
        <w:t>部件及其二十九个子模块展开。每个子模块均依次说明执行控制流程、数据流、动态控制序列和时序图，确保控制、数据和状态变化可相互印证。</w:t>
      </w:r>
    </w:p>
    <w:p w14:paraId="5A45F064" w14:textId="77777777" w:rsidR="000D2AA3" w:rsidRDefault="00000000">
      <w:pPr>
        <w:pStyle w:val="31"/>
      </w:pPr>
      <w:bookmarkStart w:id="80" w:name="_Toc14044"/>
      <w:r>
        <w:t xml:space="preserve">4.2.1 </w:t>
      </w:r>
      <w:proofErr w:type="spellStart"/>
      <w:r>
        <w:t>前端展示（</w:t>
      </w:r>
      <w:r>
        <w:t>DSDWRJQTLJS-ZXFA-QDZS</w:t>
      </w:r>
      <w:proofErr w:type="spellEnd"/>
      <w:r>
        <w:t>）</w:t>
      </w:r>
      <w:bookmarkEnd w:id="80"/>
    </w:p>
    <w:p w14:paraId="4824227D" w14:textId="77777777" w:rsidR="000D2AA3" w:rsidRDefault="00000000">
      <w:pPr>
        <w:spacing w:after="60"/>
        <w:ind w:firstLine="420"/>
        <w:rPr>
          <w:lang w:eastAsia="zh-CN"/>
        </w:rPr>
      </w:pPr>
      <w:r>
        <w:rPr>
          <w:rFonts w:eastAsia="宋体" w:cs="Times New Roman"/>
          <w:sz w:val="21"/>
          <w:lang w:eastAsia="zh-CN"/>
        </w:rPr>
        <w:t>前端展示模块基于</w:t>
      </w:r>
      <w:r>
        <w:rPr>
          <w:rFonts w:eastAsia="宋体" w:cs="Times New Roman"/>
          <w:sz w:val="21"/>
          <w:lang w:eastAsia="zh-CN"/>
        </w:rPr>
        <w:t>Vue 3</w:t>
      </w:r>
      <w:r>
        <w:rPr>
          <w:rFonts w:eastAsia="宋体" w:cs="Times New Roman"/>
          <w:sz w:val="21"/>
          <w:lang w:eastAsia="zh-CN"/>
        </w:rPr>
        <w:t>与</w:t>
      </w:r>
      <w:r>
        <w:rPr>
          <w:rFonts w:eastAsia="宋体" w:cs="Times New Roman"/>
          <w:sz w:val="21"/>
          <w:lang w:eastAsia="zh-CN"/>
        </w:rPr>
        <w:t>Leaflet</w:t>
      </w:r>
      <w:r>
        <w:rPr>
          <w:rFonts w:eastAsia="宋体" w:cs="Times New Roman"/>
          <w:sz w:val="21"/>
          <w:lang w:eastAsia="zh-CN"/>
        </w:rPr>
        <w:t>组织二维态势、实时指标、链路详情和评估报表，为操作人员提供统一的仿真观察与交互入口。</w:t>
      </w:r>
    </w:p>
    <w:p w14:paraId="2D4C0069" w14:textId="77777777" w:rsidR="000D2AA3" w:rsidRDefault="00000000">
      <w:pPr>
        <w:pStyle w:val="4"/>
        <w:rPr>
          <w:lang w:eastAsia="zh-CN"/>
        </w:rPr>
      </w:pPr>
      <w:bookmarkStart w:id="81" w:name="_Toc12214"/>
      <w:r>
        <w:rPr>
          <w:lang w:eastAsia="zh-CN"/>
        </w:rPr>
        <w:t>4.2.1.1 2D</w:t>
      </w:r>
      <w:r>
        <w:rPr>
          <w:lang w:eastAsia="zh-CN"/>
        </w:rPr>
        <w:t>态势渲染子模块（</w:t>
      </w:r>
      <w:r>
        <w:rPr>
          <w:lang w:eastAsia="zh-CN"/>
        </w:rPr>
        <w:t>Leaflet</w:t>
      </w:r>
      <w:r>
        <w:rPr>
          <w:lang w:eastAsia="zh-CN"/>
        </w:rPr>
        <w:t>）</w:t>
      </w:r>
      <w:bookmarkEnd w:id="81"/>
    </w:p>
    <w:p w14:paraId="57B87E4E" w14:textId="77777777" w:rsidR="000D2AA3" w:rsidRDefault="00000000">
      <w:pPr>
        <w:spacing w:after="60"/>
        <w:ind w:firstLine="420"/>
        <w:rPr>
          <w:lang w:eastAsia="zh-CN"/>
        </w:rPr>
      </w:pPr>
      <w:r>
        <w:rPr>
          <w:rFonts w:eastAsia="宋体" w:cs="Times New Roman"/>
          <w:sz w:val="21"/>
          <w:lang w:eastAsia="zh-CN"/>
        </w:rPr>
        <w:t>将节点位置、链路状态和干扰区域转换为</w:t>
      </w:r>
      <w:r>
        <w:rPr>
          <w:rFonts w:eastAsia="宋体" w:cs="Times New Roman"/>
          <w:sz w:val="21"/>
          <w:lang w:eastAsia="zh-CN"/>
        </w:rPr>
        <w:t>Leaflet</w:t>
      </w:r>
      <w:r>
        <w:rPr>
          <w:rFonts w:eastAsia="宋体" w:cs="Times New Roman"/>
          <w:sz w:val="21"/>
          <w:lang w:eastAsia="zh-CN"/>
        </w:rPr>
        <w:t>图层，按仿真时间刷新二维态势并保持视图交互状态。</w:t>
      </w:r>
    </w:p>
    <w:p w14:paraId="5BD25F16" w14:textId="77777777" w:rsidR="000D2AA3" w:rsidRDefault="00000000">
      <w:pPr>
        <w:pStyle w:val="5"/>
      </w:pPr>
      <w:bookmarkStart w:id="82" w:name="_Toc23033"/>
      <w:r>
        <w:t xml:space="preserve">4.2.1.1.1 </w:t>
      </w:r>
      <w:proofErr w:type="spellStart"/>
      <w:r>
        <w:t>执行控制流程</w:t>
      </w:r>
      <w:bookmarkEnd w:id="82"/>
      <w:proofErr w:type="spellEnd"/>
    </w:p>
    <w:p w14:paraId="3096A649" w14:textId="77777777" w:rsidR="000D2AA3" w:rsidRDefault="00000000">
      <w:pPr>
        <w:spacing w:after="60"/>
        <w:ind w:firstLine="420"/>
      </w:pPr>
      <w:proofErr w:type="gramStart"/>
      <w:r>
        <w:rPr>
          <w:rFonts w:eastAsia="宋体" w:cs="Times New Roman"/>
          <w:sz w:val="21"/>
        </w:rPr>
        <w:t>本子模块由</w:t>
      </w:r>
      <w:r>
        <w:rPr>
          <w:rFonts w:eastAsia="宋体" w:cs="Times New Roman"/>
          <w:sz w:val="21"/>
        </w:rPr>
        <w:t>“</w:t>
      </w:r>
      <w:r>
        <w:rPr>
          <w:rFonts w:eastAsia="宋体" w:cs="Times New Roman"/>
          <w:sz w:val="21"/>
        </w:rPr>
        <w:t>接收到新仿真帧或用户切换图层</w:t>
      </w:r>
      <w:r>
        <w:rPr>
          <w:rFonts w:eastAsia="宋体" w:cs="Times New Roman"/>
          <w:sz w:val="21"/>
        </w:rPr>
        <w:t>”</w:t>
      </w:r>
      <w:r>
        <w:rPr>
          <w:rFonts w:eastAsia="宋体" w:cs="Times New Roman"/>
          <w:sz w:val="21"/>
        </w:rPr>
        <w:t>触发</w:t>
      </w:r>
      <w:proofErr w:type="gramEnd"/>
      <w:r>
        <w:rPr>
          <w:rFonts w:eastAsia="宋体" w:cs="Times New Roman"/>
          <w:sz w:val="21"/>
        </w:rPr>
        <w:t>，入口方法为</w:t>
      </w:r>
      <w:r>
        <w:rPr>
          <w:rFonts w:eastAsia="宋体" w:cs="Times New Roman"/>
          <w:sz w:val="21"/>
        </w:rPr>
        <w:t>SituationRenderer.renderSituation</w:t>
      </w:r>
      <w:r>
        <w:rPr>
          <w:rFonts w:eastAsia="宋体" w:cs="Times New Roman"/>
          <w:sz w:val="21"/>
        </w:rPr>
        <w:t>，</w:t>
      </w:r>
      <w:proofErr w:type="gramStart"/>
      <w:r>
        <w:rPr>
          <w:rFonts w:eastAsia="宋体" w:cs="Times New Roman"/>
          <w:sz w:val="21"/>
        </w:rPr>
        <w:t>执行期间遵守</w:t>
      </w:r>
      <w:r>
        <w:rPr>
          <w:rFonts w:eastAsia="宋体" w:cs="Times New Roman"/>
          <w:sz w:val="21"/>
        </w:rPr>
        <w:t>“</w:t>
      </w:r>
      <w:r>
        <w:rPr>
          <w:rFonts w:eastAsia="宋体" w:cs="Times New Roman"/>
          <w:sz w:val="21"/>
        </w:rPr>
        <w:t>仅渲染时间戳有效且坐标合法的数据</w:t>
      </w:r>
      <w:r>
        <w:rPr>
          <w:rFonts w:eastAsia="宋体" w:cs="Times New Roman"/>
          <w:sz w:val="21"/>
        </w:rPr>
        <w:t>”</w:t>
      </w:r>
      <w:r>
        <w:rPr>
          <w:rFonts w:eastAsia="宋体" w:cs="Times New Roman"/>
          <w:sz w:val="21"/>
        </w:rPr>
        <w:t>约束</w:t>
      </w:r>
      <w:proofErr w:type="gramEnd"/>
      <w:r>
        <w:rPr>
          <w:rFonts w:eastAsia="宋体" w:cs="Times New Roman"/>
          <w:sz w:val="21"/>
        </w:rPr>
        <w:t>。</w:t>
      </w:r>
    </w:p>
    <w:p w14:paraId="1E760973" w14:textId="77777777" w:rsidR="000D2AA3"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4-8 2D</w:t>
      </w:r>
      <w:r>
        <w:rPr>
          <w:rFonts w:eastAsia="宋体" w:cs="Times New Roman"/>
          <w:b w:val="0"/>
          <w:sz w:val="21"/>
        </w:rPr>
        <w:t>态势渲染（</w:t>
      </w:r>
      <w:r>
        <w:rPr>
          <w:rFonts w:eastAsia="宋体" w:cs="Times New Roman"/>
          <w:b w:val="0"/>
          <w:sz w:val="21"/>
        </w:rPr>
        <w:t>Leaflet</w:t>
      </w:r>
      <w:r>
        <w:rPr>
          <w:rFonts w:eastAsia="宋体" w:cs="Times New Roman"/>
          <w:b w:val="0"/>
          <w:sz w:val="21"/>
        </w:rPr>
        <w:t>）执行控制流程</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63D0CA7E" w14:textId="77777777">
        <w:trPr>
          <w:tblHeader/>
          <w:jc w:val="center"/>
        </w:trPr>
        <w:tc>
          <w:tcPr>
            <w:tcW w:w="454" w:type="dxa"/>
            <w:shd w:val="clear" w:color="auto" w:fill="F2F2F2"/>
            <w:tcMar>
              <w:top w:w="80" w:type="dxa"/>
              <w:left w:w="90" w:type="dxa"/>
              <w:bottom w:w="80" w:type="dxa"/>
              <w:right w:w="90" w:type="dxa"/>
            </w:tcMar>
            <w:vAlign w:val="center"/>
          </w:tcPr>
          <w:p w14:paraId="31554CD5"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307148DE"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05053D0D"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3503CB61"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6D9E0FCB"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6848D99F" w14:textId="77777777">
        <w:trPr>
          <w:jc w:val="center"/>
        </w:trPr>
        <w:tc>
          <w:tcPr>
            <w:tcW w:w="454" w:type="dxa"/>
            <w:tcMar>
              <w:top w:w="80" w:type="dxa"/>
              <w:left w:w="90" w:type="dxa"/>
              <w:bottom w:w="80" w:type="dxa"/>
              <w:right w:w="90" w:type="dxa"/>
            </w:tcMar>
            <w:vAlign w:val="center"/>
          </w:tcPr>
          <w:p w14:paraId="5BF52567"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66A8D441" w14:textId="77777777" w:rsidR="000D2AA3" w:rsidRDefault="00000000">
            <w:pPr>
              <w:spacing w:line="240" w:lineRule="auto"/>
              <w:ind w:firstLine="0"/>
              <w:jc w:val="left"/>
              <w:rPr>
                <w:lang w:eastAsia="zh-CN"/>
              </w:rPr>
            </w:pPr>
            <w:r>
              <w:rPr>
                <w:rFonts w:eastAsia="宋体" w:cs="Times New Roman"/>
                <w:sz w:val="17"/>
                <w:lang w:eastAsia="zh-CN"/>
              </w:rPr>
              <w:t>接收仿真帧与节点位置</w:t>
            </w:r>
          </w:p>
        </w:tc>
        <w:tc>
          <w:tcPr>
            <w:tcW w:w="1814" w:type="dxa"/>
            <w:tcMar>
              <w:top w:w="80" w:type="dxa"/>
              <w:left w:w="90" w:type="dxa"/>
              <w:bottom w:w="80" w:type="dxa"/>
              <w:right w:w="90" w:type="dxa"/>
            </w:tcMar>
            <w:vAlign w:val="center"/>
          </w:tcPr>
          <w:p w14:paraId="75E3BAC5" w14:textId="77777777" w:rsidR="000D2AA3" w:rsidRDefault="00000000">
            <w:pPr>
              <w:spacing w:line="240" w:lineRule="auto"/>
              <w:ind w:firstLine="0"/>
              <w:jc w:val="left"/>
            </w:pPr>
            <w:proofErr w:type="spellStart"/>
            <w:r>
              <w:rPr>
                <w:rFonts w:eastAsia="宋体" w:cs="Times New Roman"/>
                <w:sz w:val="17"/>
              </w:rPr>
              <w:t>仿真帧数据</w:t>
            </w:r>
            <w:proofErr w:type="spellEnd"/>
          </w:p>
        </w:tc>
        <w:tc>
          <w:tcPr>
            <w:tcW w:w="1814" w:type="dxa"/>
            <w:tcMar>
              <w:top w:w="80" w:type="dxa"/>
              <w:left w:w="90" w:type="dxa"/>
              <w:bottom w:w="80" w:type="dxa"/>
              <w:right w:w="90" w:type="dxa"/>
            </w:tcMar>
            <w:vAlign w:val="center"/>
          </w:tcPr>
          <w:p w14:paraId="3C810CC1"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3DD32540"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76B464ED" w14:textId="77777777">
        <w:trPr>
          <w:jc w:val="center"/>
        </w:trPr>
        <w:tc>
          <w:tcPr>
            <w:tcW w:w="454" w:type="dxa"/>
            <w:tcMar>
              <w:top w:w="80" w:type="dxa"/>
              <w:left w:w="90" w:type="dxa"/>
              <w:bottom w:w="80" w:type="dxa"/>
              <w:right w:w="90" w:type="dxa"/>
            </w:tcMar>
            <w:vAlign w:val="center"/>
          </w:tcPr>
          <w:p w14:paraId="4DD18CA4"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7B0D4E49" w14:textId="77777777" w:rsidR="000D2AA3" w:rsidRDefault="00000000">
            <w:pPr>
              <w:spacing w:line="240" w:lineRule="auto"/>
              <w:ind w:firstLine="0"/>
              <w:jc w:val="left"/>
              <w:rPr>
                <w:lang w:eastAsia="zh-CN"/>
              </w:rPr>
            </w:pPr>
            <w:r>
              <w:rPr>
                <w:rFonts w:eastAsia="宋体" w:cs="Times New Roman"/>
                <w:sz w:val="17"/>
                <w:lang w:eastAsia="zh-CN"/>
              </w:rPr>
              <w:t>校验时间戳、坐标和实体标识</w:t>
            </w:r>
          </w:p>
        </w:tc>
        <w:tc>
          <w:tcPr>
            <w:tcW w:w="1814" w:type="dxa"/>
            <w:tcMar>
              <w:top w:w="80" w:type="dxa"/>
              <w:left w:w="90" w:type="dxa"/>
              <w:bottom w:w="80" w:type="dxa"/>
              <w:right w:w="90" w:type="dxa"/>
            </w:tcMar>
            <w:vAlign w:val="center"/>
          </w:tcPr>
          <w:p w14:paraId="48813723"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202D13DB"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7C5F7FBD"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00F5106B" w14:textId="77777777">
        <w:trPr>
          <w:jc w:val="center"/>
        </w:trPr>
        <w:tc>
          <w:tcPr>
            <w:tcW w:w="454" w:type="dxa"/>
            <w:tcMar>
              <w:top w:w="80" w:type="dxa"/>
              <w:left w:w="90" w:type="dxa"/>
              <w:bottom w:w="80" w:type="dxa"/>
              <w:right w:w="90" w:type="dxa"/>
            </w:tcMar>
            <w:vAlign w:val="center"/>
          </w:tcPr>
          <w:p w14:paraId="0190CE44" w14:textId="77777777" w:rsidR="000D2AA3" w:rsidRDefault="00000000">
            <w:pPr>
              <w:spacing w:line="240" w:lineRule="auto"/>
              <w:ind w:firstLine="0"/>
              <w:jc w:val="left"/>
            </w:pPr>
            <w:r>
              <w:rPr>
                <w:rFonts w:eastAsia="宋体" w:cs="Times New Roman"/>
                <w:sz w:val="17"/>
              </w:rPr>
              <w:lastRenderedPageBreak/>
              <w:t>3</w:t>
            </w:r>
          </w:p>
        </w:tc>
        <w:tc>
          <w:tcPr>
            <w:tcW w:w="2268" w:type="dxa"/>
            <w:tcMar>
              <w:top w:w="80" w:type="dxa"/>
              <w:left w:w="90" w:type="dxa"/>
              <w:bottom w:w="80" w:type="dxa"/>
              <w:right w:w="90" w:type="dxa"/>
            </w:tcMar>
            <w:vAlign w:val="center"/>
          </w:tcPr>
          <w:p w14:paraId="2B45A50D" w14:textId="77777777" w:rsidR="000D2AA3" w:rsidRDefault="00000000">
            <w:pPr>
              <w:spacing w:line="240" w:lineRule="auto"/>
              <w:ind w:firstLine="0"/>
              <w:jc w:val="left"/>
              <w:rPr>
                <w:lang w:eastAsia="zh-CN"/>
              </w:rPr>
            </w:pPr>
            <w:r>
              <w:rPr>
                <w:rFonts w:eastAsia="宋体" w:cs="Times New Roman"/>
                <w:sz w:val="17"/>
                <w:lang w:eastAsia="zh-CN"/>
              </w:rPr>
              <w:t>更新节点、链路及干扰图层</w:t>
            </w:r>
          </w:p>
        </w:tc>
        <w:tc>
          <w:tcPr>
            <w:tcW w:w="1814" w:type="dxa"/>
            <w:tcMar>
              <w:top w:w="80" w:type="dxa"/>
              <w:left w:w="90" w:type="dxa"/>
              <w:bottom w:w="80" w:type="dxa"/>
              <w:right w:w="90" w:type="dxa"/>
            </w:tcMar>
            <w:vAlign w:val="center"/>
          </w:tcPr>
          <w:p w14:paraId="29D9ACDB"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1EC91754"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2390B178"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60AC2710" w14:textId="77777777">
        <w:trPr>
          <w:jc w:val="center"/>
        </w:trPr>
        <w:tc>
          <w:tcPr>
            <w:tcW w:w="454" w:type="dxa"/>
            <w:tcMar>
              <w:top w:w="80" w:type="dxa"/>
              <w:left w:w="90" w:type="dxa"/>
              <w:bottom w:w="80" w:type="dxa"/>
              <w:right w:w="90" w:type="dxa"/>
            </w:tcMar>
            <w:vAlign w:val="center"/>
          </w:tcPr>
          <w:p w14:paraId="54837D19"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53630E52" w14:textId="77777777" w:rsidR="000D2AA3" w:rsidRDefault="00000000">
            <w:pPr>
              <w:spacing w:line="240" w:lineRule="auto"/>
              <w:ind w:firstLine="0"/>
              <w:jc w:val="left"/>
            </w:pPr>
            <w:proofErr w:type="spellStart"/>
            <w:r>
              <w:rPr>
                <w:rFonts w:eastAsia="宋体" w:cs="Times New Roman"/>
                <w:sz w:val="17"/>
              </w:rPr>
              <w:t>发布渲染完成状态</w:t>
            </w:r>
            <w:proofErr w:type="spellEnd"/>
          </w:p>
        </w:tc>
        <w:tc>
          <w:tcPr>
            <w:tcW w:w="1814" w:type="dxa"/>
            <w:tcMar>
              <w:top w:w="80" w:type="dxa"/>
              <w:left w:w="90" w:type="dxa"/>
              <w:bottom w:w="80" w:type="dxa"/>
              <w:right w:w="90" w:type="dxa"/>
            </w:tcMar>
            <w:vAlign w:val="center"/>
          </w:tcPr>
          <w:p w14:paraId="1A295282"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3E4EFC39" w14:textId="77777777" w:rsidR="000D2AA3" w:rsidRDefault="00000000">
            <w:pPr>
              <w:spacing w:line="240" w:lineRule="auto"/>
              <w:ind w:firstLine="0"/>
              <w:jc w:val="left"/>
            </w:pPr>
            <w:proofErr w:type="spellStart"/>
            <w:r>
              <w:rPr>
                <w:rFonts w:eastAsia="宋体" w:cs="Times New Roman"/>
                <w:sz w:val="17"/>
              </w:rPr>
              <w:t>地图图层状态</w:t>
            </w:r>
            <w:proofErr w:type="spellEnd"/>
          </w:p>
        </w:tc>
        <w:tc>
          <w:tcPr>
            <w:tcW w:w="1871" w:type="dxa"/>
            <w:tcMar>
              <w:top w:w="80" w:type="dxa"/>
              <w:left w:w="90" w:type="dxa"/>
              <w:bottom w:w="80" w:type="dxa"/>
              <w:right w:w="90" w:type="dxa"/>
            </w:tcMar>
            <w:vAlign w:val="center"/>
          </w:tcPr>
          <w:p w14:paraId="772EFCFB"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476370A5" w14:textId="77777777" w:rsidR="000D2AA3" w:rsidRDefault="000D2AA3">
      <w:pPr>
        <w:spacing w:after="40"/>
        <w:rPr>
          <w:lang w:eastAsia="zh-CN"/>
        </w:rPr>
      </w:pPr>
    </w:p>
    <w:p w14:paraId="4CE54FFE" w14:textId="77777777" w:rsidR="000D2AA3" w:rsidRDefault="00000000">
      <w:pPr>
        <w:pStyle w:val="5"/>
      </w:pPr>
      <w:bookmarkStart w:id="83" w:name="_Toc11053"/>
      <w:r>
        <w:t xml:space="preserve">4.2.1.1.2 </w:t>
      </w:r>
      <w:proofErr w:type="spellStart"/>
      <w:r>
        <w:t>数据流</w:t>
      </w:r>
      <w:bookmarkEnd w:id="83"/>
      <w:proofErr w:type="spellEnd"/>
    </w:p>
    <w:p w14:paraId="143AAC40" w14:textId="77777777" w:rsidR="000D2AA3" w:rsidRDefault="00000000">
      <w:pPr>
        <w:spacing w:after="60"/>
        <w:ind w:firstLine="420"/>
      </w:pPr>
      <w:r>
        <w:rPr>
          <w:rFonts w:eastAsia="宋体" w:cs="Times New Roman"/>
          <w:sz w:val="21"/>
        </w:rPr>
        <w:t>数据由</w:t>
      </w:r>
      <w:r>
        <w:rPr>
          <w:rFonts w:eastAsia="宋体" w:cs="Times New Roman"/>
          <w:sz w:val="21"/>
        </w:rPr>
        <w:t>WebSocket</w:t>
      </w:r>
      <w:r>
        <w:rPr>
          <w:rFonts w:eastAsia="宋体" w:cs="Times New Roman"/>
          <w:sz w:val="21"/>
        </w:rPr>
        <w:t>仿真帧提供，以</w:t>
      </w:r>
      <w:r>
        <w:rPr>
          <w:rFonts w:eastAsia="宋体" w:cs="Times New Roman"/>
          <w:sz w:val="21"/>
        </w:rPr>
        <w:t>SimulationFrame</w:t>
      </w:r>
      <w:r>
        <w:rPr>
          <w:rFonts w:eastAsia="宋体" w:cs="Times New Roman"/>
          <w:sz w:val="21"/>
        </w:rPr>
        <w:t>形式输入</w:t>
      </w:r>
      <w:r>
        <w:rPr>
          <w:rFonts w:eastAsia="宋体" w:cs="Times New Roman"/>
          <w:sz w:val="21"/>
        </w:rPr>
        <w:t>SituationRenderer</w:t>
      </w:r>
      <w:r>
        <w:rPr>
          <w:rFonts w:eastAsia="宋体" w:cs="Times New Roman"/>
          <w:sz w:val="21"/>
        </w:rPr>
        <w:t>；处理完成后形成</w:t>
      </w:r>
      <w:r>
        <w:rPr>
          <w:rFonts w:eastAsia="宋体" w:cs="Times New Roman"/>
          <w:sz w:val="21"/>
        </w:rPr>
        <w:t>LayerState</w:t>
      </w:r>
      <w:r>
        <w:rPr>
          <w:rFonts w:eastAsia="宋体" w:cs="Times New Roman"/>
          <w:sz w:val="21"/>
        </w:rPr>
        <w:t>并发送至</w:t>
      </w:r>
      <w:r>
        <w:rPr>
          <w:rFonts w:eastAsia="宋体" w:cs="Times New Roman"/>
          <w:sz w:val="21"/>
        </w:rPr>
        <w:t>Leaflet</w:t>
      </w:r>
      <w:r>
        <w:rPr>
          <w:rFonts w:eastAsia="宋体" w:cs="Times New Roman"/>
          <w:sz w:val="21"/>
        </w:rPr>
        <w:t>地图视图。数据项应携带必要的标识、版本或仿真时刻，异常数据不进入后续处理。</w:t>
      </w:r>
    </w:p>
    <w:p w14:paraId="29EED916" w14:textId="77777777" w:rsidR="000D2AA3" w:rsidRDefault="00000000">
      <w:pPr>
        <w:keepNext/>
        <w:jc w:val="center"/>
      </w:pPr>
      <w:r>
        <w:rPr>
          <w:noProof/>
        </w:rPr>
        <w:drawing>
          <wp:inline distT="0" distB="0" distL="114300" distR="114300" wp14:anchorId="24E78B4B" wp14:editId="61D78EF7">
            <wp:extent cx="5111750" cy="2453640"/>
            <wp:effectExtent l="0" t="0" r="5080" b="7620"/>
            <wp:docPr id="37" name="Picture 37" descr="2D态势渲染（Leaflet）数据流图" title="2D态势渲染（Leaflet）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2D态势渲染（Leaflet）数据流图" title="2D态势渲染（Leaflet）数据流图"/>
                    <pic:cNvPicPr>
                      <a:picLocks noChangeAspect="1"/>
                    </pic:cNvPicPr>
                  </pic:nvPicPr>
                  <pic:blipFill>
                    <a:blip r:embed="rId28"/>
                    <a:stretch>
                      <a:fillRect/>
                    </a:stretch>
                  </pic:blipFill>
                  <pic:spPr>
                    <a:xfrm>
                      <a:off x="0" y="0"/>
                      <a:ext cx="5112000" cy="2453760"/>
                    </a:xfrm>
                    <a:prstGeom prst="rect">
                      <a:avLst/>
                    </a:prstGeom>
                  </pic:spPr>
                </pic:pic>
              </a:graphicData>
            </a:graphic>
          </wp:inline>
        </w:drawing>
      </w:r>
    </w:p>
    <w:p w14:paraId="4B0ADF8F"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4-8 2D</w:t>
      </w:r>
      <w:r>
        <w:rPr>
          <w:rFonts w:eastAsia="宋体" w:cs="Times New Roman"/>
          <w:b w:val="0"/>
          <w:sz w:val="21"/>
          <w:lang w:eastAsia="zh-CN"/>
        </w:rPr>
        <w:t>态势渲染（</w:t>
      </w:r>
      <w:r>
        <w:rPr>
          <w:rFonts w:eastAsia="宋体" w:cs="Times New Roman"/>
          <w:b w:val="0"/>
          <w:sz w:val="21"/>
          <w:lang w:eastAsia="zh-CN"/>
        </w:rPr>
        <w:t>Leaflet</w:t>
      </w:r>
      <w:r>
        <w:rPr>
          <w:rFonts w:eastAsia="宋体" w:cs="Times New Roman"/>
          <w:b w:val="0"/>
          <w:sz w:val="21"/>
          <w:lang w:eastAsia="zh-CN"/>
        </w:rPr>
        <w:t>）数据流图</w:t>
      </w:r>
    </w:p>
    <w:p w14:paraId="7B2F3E1F" w14:textId="77777777" w:rsidR="000D2AA3" w:rsidRDefault="00000000">
      <w:pPr>
        <w:pStyle w:val="5"/>
        <w:rPr>
          <w:lang w:eastAsia="zh-CN"/>
        </w:rPr>
      </w:pPr>
      <w:bookmarkStart w:id="84" w:name="_Toc23625"/>
      <w:r>
        <w:rPr>
          <w:lang w:eastAsia="zh-CN"/>
        </w:rPr>
        <w:t>4.2.1.1.</w:t>
      </w:r>
      <w:proofErr w:type="gramStart"/>
      <w:r>
        <w:rPr>
          <w:lang w:eastAsia="zh-CN"/>
        </w:rPr>
        <w:t xml:space="preserve">3 </w:t>
      </w:r>
      <w:r>
        <w:rPr>
          <w:lang w:eastAsia="zh-CN"/>
        </w:rPr>
        <w:t>动态</w:t>
      </w:r>
      <w:proofErr w:type="gramEnd"/>
      <w:r>
        <w:rPr>
          <w:lang w:eastAsia="zh-CN"/>
        </w:rPr>
        <w:t>控制序列</w:t>
      </w:r>
      <w:bookmarkEnd w:id="84"/>
    </w:p>
    <w:p w14:paraId="5E6F2EE9"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4-9 2D</w:t>
      </w:r>
      <w:r>
        <w:rPr>
          <w:rFonts w:eastAsia="宋体" w:cs="Times New Roman"/>
          <w:b w:val="0"/>
          <w:sz w:val="21"/>
          <w:lang w:eastAsia="zh-CN"/>
        </w:rPr>
        <w:t>态势渲染（</w:t>
      </w:r>
      <w:r>
        <w:rPr>
          <w:rFonts w:eastAsia="宋体" w:cs="Times New Roman"/>
          <w:b w:val="0"/>
          <w:sz w:val="21"/>
          <w:lang w:eastAsia="zh-CN"/>
        </w:rPr>
        <w:t>Leaflet</w:t>
      </w:r>
      <w:r>
        <w:rPr>
          <w:rFonts w:eastAsia="宋体" w:cs="Times New Roman"/>
          <w:b w:val="0"/>
          <w:sz w:val="21"/>
          <w:lang w:eastAsia="zh-CN"/>
        </w:rPr>
        <w:t>）动态控制序列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06F880B3" w14:textId="77777777">
        <w:trPr>
          <w:tblHeader/>
          <w:jc w:val="center"/>
        </w:trPr>
        <w:tc>
          <w:tcPr>
            <w:tcW w:w="454" w:type="dxa"/>
            <w:shd w:val="clear" w:color="auto" w:fill="F2F2F2"/>
            <w:tcMar>
              <w:top w:w="80" w:type="dxa"/>
              <w:left w:w="90" w:type="dxa"/>
              <w:bottom w:w="80" w:type="dxa"/>
              <w:right w:w="90" w:type="dxa"/>
            </w:tcMar>
            <w:vAlign w:val="center"/>
          </w:tcPr>
          <w:p w14:paraId="6A678007"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1FA76F27"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755FE024"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7A26AF06"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39157363"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125716C1" w14:textId="77777777">
        <w:trPr>
          <w:jc w:val="center"/>
        </w:trPr>
        <w:tc>
          <w:tcPr>
            <w:tcW w:w="454" w:type="dxa"/>
            <w:tcMar>
              <w:top w:w="80" w:type="dxa"/>
              <w:left w:w="90" w:type="dxa"/>
              <w:bottom w:w="80" w:type="dxa"/>
              <w:right w:w="90" w:type="dxa"/>
            </w:tcMar>
            <w:vAlign w:val="center"/>
          </w:tcPr>
          <w:p w14:paraId="066DFD71"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44A0842F" w14:textId="77777777" w:rsidR="000D2AA3" w:rsidRDefault="00000000">
            <w:pPr>
              <w:spacing w:line="240" w:lineRule="auto"/>
              <w:ind w:firstLine="0"/>
              <w:jc w:val="left"/>
            </w:pPr>
            <w:proofErr w:type="spellStart"/>
            <w:r>
              <w:rPr>
                <w:rFonts w:eastAsia="宋体" w:cs="Times New Roman"/>
                <w:sz w:val="17"/>
              </w:rPr>
              <w:t>操作员</w:t>
            </w:r>
            <w:proofErr w:type="spellEnd"/>
          </w:p>
        </w:tc>
        <w:tc>
          <w:tcPr>
            <w:tcW w:w="1417" w:type="dxa"/>
            <w:tcMar>
              <w:top w:w="80" w:type="dxa"/>
              <w:left w:w="90" w:type="dxa"/>
              <w:bottom w:w="80" w:type="dxa"/>
              <w:right w:w="90" w:type="dxa"/>
            </w:tcMar>
            <w:vAlign w:val="center"/>
          </w:tcPr>
          <w:p w14:paraId="5CFBD863"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44A93B96" w14:textId="77777777" w:rsidR="000D2AA3" w:rsidRDefault="00000000">
            <w:pPr>
              <w:spacing w:line="240" w:lineRule="auto"/>
              <w:ind w:firstLine="0"/>
              <w:jc w:val="left"/>
              <w:rPr>
                <w:lang w:eastAsia="zh-CN"/>
              </w:rPr>
            </w:pPr>
            <w:r>
              <w:rPr>
                <w:rFonts w:eastAsia="宋体" w:cs="Times New Roman"/>
                <w:sz w:val="17"/>
                <w:lang w:eastAsia="zh-CN"/>
              </w:rPr>
              <w:t>接收到新仿真帧或用户切换图层</w:t>
            </w:r>
          </w:p>
        </w:tc>
        <w:tc>
          <w:tcPr>
            <w:tcW w:w="1757" w:type="dxa"/>
            <w:tcMar>
              <w:top w:w="80" w:type="dxa"/>
              <w:left w:w="90" w:type="dxa"/>
              <w:bottom w:w="80" w:type="dxa"/>
              <w:right w:w="90" w:type="dxa"/>
            </w:tcMar>
            <w:vAlign w:val="center"/>
          </w:tcPr>
          <w:p w14:paraId="2B5FB95E"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3E6D979B" w14:textId="77777777">
        <w:trPr>
          <w:jc w:val="center"/>
        </w:trPr>
        <w:tc>
          <w:tcPr>
            <w:tcW w:w="454" w:type="dxa"/>
            <w:tcMar>
              <w:top w:w="80" w:type="dxa"/>
              <w:left w:w="90" w:type="dxa"/>
              <w:bottom w:w="80" w:type="dxa"/>
              <w:right w:w="90" w:type="dxa"/>
            </w:tcMar>
            <w:vAlign w:val="center"/>
          </w:tcPr>
          <w:p w14:paraId="3210A828"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440FC94B"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2CAA1604" w14:textId="77777777" w:rsidR="000D2AA3" w:rsidRDefault="00000000">
            <w:pPr>
              <w:spacing w:line="240" w:lineRule="auto"/>
              <w:ind w:firstLine="0"/>
              <w:jc w:val="left"/>
            </w:pPr>
            <w:proofErr w:type="spellStart"/>
            <w:r>
              <w:rPr>
                <w:rFonts w:eastAsia="宋体" w:cs="Times New Roman"/>
                <w:sz w:val="17"/>
              </w:rPr>
              <w:t>SituationRenderer</w:t>
            </w:r>
            <w:proofErr w:type="spellEnd"/>
          </w:p>
        </w:tc>
        <w:tc>
          <w:tcPr>
            <w:tcW w:w="3175" w:type="dxa"/>
            <w:tcMar>
              <w:top w:w="80" w:type="dxa"/>
              <w:left w:w="90" w:type="dxa"/>
              <w:bottom w:w="80" w:type="dxa"/>
              <w:right w:w="90" w:type="dxa"/>
            </w:tcMar>
            <w:vAlign w:val="center"/>
          </w:tcPr>
          <w:p w14:paraId="141B7424"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renderSituation</w:t>
            </w:r>
            <w:r>
              <w:rPr>
                <w:rFonts w:eastAsia="宋体" w:cs="Times New Roman"/>
                <w:sz w:val="17"/>
              </w:rPr>
              <w:t>并传入</w:t>
            </w:r>
            <w:r>
              <w:rPr>
                <w:rFonts w:eastAsia="宋体" w:cs="Times New Roman"/>
                <w:sz w:val="17"/>
              </w:rPr>
              <w:t>simulationFrame</w:t>
            </w:r>
            <w:proofErr w:type="spellEnd"/>
          </w:p>
        </w:tc>
        <w:tc>
          <w:tcPr>
            <w:tcW w:w="1757" w:type="dxa"/>
            <w:tcMar>
              <w:top w:w="80" w:type="dxa"/>
              <w:left w:w="90" w:type="dxa"/>
              <w:bottom w:w="80" w:type="dxa"/>
              <w:right w:w="90" w:type="dxa"/>
            </w:tcMar>
            <w:vAlign w:val="center"/>
          </w:tcPr>
          <w:p w14:paraId="7C435700"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1927ABD2" w14:textId="77777777">
        <w:trPr>
          <w:jc w:val="center"/>
        </w:trPr>
        <w:tc>
          <w:tcPr>
            <w:tcW w:w="454" w:type="dxa"/>
            <w:tcMar>
              <w:top w:w="80" w:type="dxa"/>
              <w:left w:w="90" w:type="dxa"/>
              <w:bottom w:w="80" w:type="dxa"/>
              <w:right w:w="90" w:type="dxa"/>
            </w:tcMar>
            <w:vAlign w:val="center"/>
          </w:tcPr>
          <w:p w14:paraId="0D5DF1D9"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6813D1D2" w14:textId="77777777" w:rsidR="000D2AA3" w:rsidRDefault="00000000">
            <w:pPr>
              <w:spacing w:line="240" w:lineRule="auto"/>
              <w:ind w:firstLine="0"/>
              <w:jc w:val="left"/>
            </w:pPr>
            <w:proofErr w:type="spellStart"/>
            <w:r>
              <w:rPr>
                <w:rFonts w:eastAsia="宋体" w:cs="Times New Roman"/>
                <w:sz w:val="17"/>
              </w:rPr>
              <w:t>SituationRenderer</w:t>
            </w:r>
            <w:proofErr w:type="spellEnd"/>
          </w:p>
        </w:tc>
        <w:tc>
          <w:tcPr>
            <w:tcW w:w="1417" w:type="dxa"/>
            <w:tcMar>
              <w:top w:w="80" w:type="dxa"/>
              <w:left w:w="90" w:type="dxa"/>
              <w:bottom w:w="80" w:type="dxa"/>
              <w:right w:w="90" w:type="dxa"/>
            </w:tcMar>
            <w:vAlign w:val="center"/>
          </w:tcPr>
          <w:p w14:paraId="5B6543C6"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56E5DEA4" w14:textId="77777777" w:rsidR="000D2AA3" w:rsidRDefault="00000000">
            <w:pPr>
              <w:spacing w:line="240" w:lineRule="auto"/>
              <w:ind w:firstLine="0"/>
              <w:jc w:val="left"/>
              <w:rPr>
                <w:lang w:eastAsia="zh-CN"/>
              </w:rPr>
            </w:pPr>
            <w:r>
              <w:rPr>
                <w:rFonts w:eastAsia="宋体" w:cs="Times New Roman"/>
                <w:sz w:val="17"/>
                <w:lang w:eastAsia="zh-CN"/>
              </w:rPr>
              <w:t>校验时间戳、坐标和实体标识</w:t>
            </w:r>
          </w:p>
        </w:tc>
        <w:tc>
          <w:tcPr>
            <w:tcW w:w="1757" w:type="dxa"/>
            <w:tcMar>
              <w:top w:w="80" w:type="dxa"/>
              <w:left w:w="90" w:type="dxa"/>
              <w:bottom w:w="80" w:type="dxa"/>
              <w:right w:w="90" w:type="dxa"/>
            </w:tcMar>
            <w:vAlign w:val="center"/>
          </w:tcPr>
          <w:p w14:paraId="4B9B2001"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03704545" w14:textId="77777777">
        <w:trPr>
          <w:jc w:val="center"/>
        </w:trPr>
        <w:tc>
          <w:tcPr>
            <w:tcW w:w="454" w:type="dxa"/>
            <w:tcMar>
              <w:top w:w="80" w:type="dxa"/>
              <w:left w:w="90" w:type="dxa"/>
              <w:bottom w:w="80" w:type="dxa"/>
              <w:right w:w="90" w:type="dxa"/>
            </w:tcMar>
            <w:vAlign w:val="center"/>
          </w:tcPr>
          <w:p w14:paraId="21F74885"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26A5D6C2" w14:textId="77777777" w:rsidR="000D2AA3" w:rsidRDefault="00000000">
            <w:pPr>
              <w:spacing w:line="240" w:lineRule="auto"/>
              <w:ind w:firstLine="0"/>
              <w:jc w:val="left"/>
            </w:pPr>
            <w:proofErr w:type="spellStart"/>
            <w:r>
              <w:rPr>
                <w:rFonts w:eastAsia="宋体" w:cs="Times New Roman"/>
                <w:sz w:val="17"/>
              </w:rPr>
              <w:t>SituationRenderer</w:t>
            </w:r>
            <w:proofErr w:type="spellEnd"/>
          </w:p>
        </w:tc>
        <w:tc>
          <w:tcPr>
            <w:tcW w:w="1417" w:type="dxa"/>
            <w:tcMar>
              <w:top w:w="80" w:type="dxa"/>
              <w:left w:w="90" w:type="dxa"/>
              <w:bottom w:w="80" w:type="dxa"/>
              <w:right w:w="90" w:type="dxa"/>
            </w:tcMar>
            <w:vAlign w:val="center"/>
          </w:tcPr>
          <w:p w14:paraId="432C8C0B" w14:textId="77777777" w:rsidR="000D2AA3" w:rsidRDefault="00000000">
            <w:pPr>
              <w:spacing w:line="240" w:lineRule="auto"/>
              <w:ind w:firstLine="0"/>
              <w:jc w:val="left"/>
              <w:rPr>
                <w:lang w:eastAsia="zh-CN"/>
              </w:rPr>
            </w:pPr>
            <w:r>
              <w:rPr>
                <w:rFonts w:eastAsia="宋体" w:cs="Times New Roman"/>
                <w:sz w:val="17"/>
                <w:lang w:eastAsia="zh-CN"/>
              </w:rPr>
              <w:t>Leaflet</w:t>
            </w:r>
            <w:r>
              <w:rPr>
                <w:rFonts w:eastAsia="宋体" w:cs="Times New Roman"/>
                <w:sz w:val="17"/>
                <w:lang w:eastAsia="zh-CN"/>
              </w:rPr>
              <w:t>地图视图</w:t>
            </w:r>
          </w:p>
        </w:tc>
        <w:tc>
          <w:tcPr>
            <w:tcW w:w="3175" w:type="dxa"/>
            <w:tcMar>
              <w:top w:w="80" w:type="dxa"/>
              <w:left w:w="90" w:type="dxa"/>
              <w:bottom w:w="80" w:type="dxa"/>
              <w:right w:w="90" w:type="dxa"/>
            </w:tcMar>
            <w:vAlign w:val="center"/>
          </w:tcPr>
          <w:p w14:paraId="1F056B59"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layerState</w:t>
            </w:r>
            <w:proofErr w:type="spellEnd"/>
          </w:p>
        </w:tc>
        <w:tc>
          <w:tcPr>
            <w:tcW w:w="1757" w:type="dxa"/>
            <w:tcMar>
              <w:top w:w="80" w:type="dxa"/>
              <w:left w:w="90" w:type="dxa"/>
              <w:bottom w:w="80" w:type="dxa"/>
              <w:right w:w="90" w:type="dxa"/>
            </w:tcMar>
            <w:vAlign w:val="center"/>
          </w:tcPr>
          <w:p w14:paraId="2DF3F7A5"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6EB0500D" w14:textId="77777777">
        <w:trPr>
          <w:jc w:val="center"/>
        </w:trPr>
        <w:tc>
          <w:tcPr>
            <w:tcW w:w="454" w:type="dxa"/>
            <w:tcMar>
              <w:top w:w="80" w:type="dxa"/>
              <w:left w:w="90" w:type="dxa"/>
              <w:bottom w:w="80" w:type="dxa"/>
              <w:right w:w="90" w:type="dxa"/>
            </w:tcMar>
            <w:vAlign w:val="center"/>
          </w:tcPr>
          <w:p w14:paraId="051E10C2"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6D7587CA" w14:textId="77777777" w:rsidR="000D2AA3" w:rsidRDefault="00000000">
            <w:pPr>
              <w:spacing w:line="240" w:lineRule="auto"/>
              <w:ind w:firstLine="0"/>
              <w:jc w:val="left"/>
            </w:pPr>
            <w:proofErr w:type="spellStart"/>
            <w:r>
              <w:rPr>
                <w:rFonts w:eastAsia="宋体" w:cs="Times New Roman"/>
                <w:sz w:val="17"/>
              </w:rPr>
              <w:t>SituationRenderer</w:t>
            </w:r>
            <w:proofErr w:type="spellEnd"/>
          </w:p>
        </w:tc>
        <w:tc>
          <w:tcPr>
            <w:tcW w:w="1417" w:type="dxa"/>
            <w:tcMar>
              <w:top w:w="80" w:type="dxa"/>
              <w:left w:w="90" w:type="dxa"/>
              <w:bottom w:w="80" w:type="dxa"/>
              <w:right w:w="90" w:type="dxa"/>
            </w:tcMar>
            <w:vAlign w:val="center"/>
          </w:tcPr>
          <w:p w14:paraId="50E73BC1" w14:textId="77777777" w:rsidR="000D2AA3" w:rsidRDefault="00000000">
            <w:pPr>
              <w:spacing w:line="240" w:lineRule="auto"/>
              <w:ind w:firstLine="0"/>
              <w:jc w:val="left"/>
            </w:pPr>
            <w:proofErr w:type="spellStart"/>
            <w:r>
              <w:rPr>
                <w:rFonts w:eastAsia="宋体" w:cs="Times New Roman"/>
                <w:sz w:val="17"/>
              </w:rPr>
              <w:t>操作员</w:t>
            </w:r>
            <w:proofErr w:type="spellEnd"/>
          </w:p>
        </w:tc>
        <w:tc>
          <w:tcPr>
            <w:tcW w:w="3175" w:type="dxa"/>
            <w:tcMar>
              <w:top w:w="80" w:type="dxa"/>
              <w:left w:w="90" w:type="dxa"/>
              <w:bottom w:w="80" w:type="dxa"/>
              <w:right w:w="90" w:type="dxa"/>
            </w:tcMar>
            <w:vAlign w:val="center"/>
          </w:tcPr>
          <w:p w14:paraId="51EC4031"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6F6772E9"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7CFBE2DA" w14:textId="77777777" w:rsidR="000D2AA3" w:rsidRDefault="000D2AA3">
      <w:pPr>
        <w:spacing w:after="40"/>
      </w:pPr>
    </w:p>
    <w:p w14:paraId="663AC732" w14:textId="77777777" w:rsidR="000D2AA3" w:rsidRDefault="00000000">
      <w:pPr>
        <w:pStyle w:val="5"/>
      </w:pPr>
      <w:bookmarkStart w:id="85" w:name="_Toc23742"/>
      <w:r>
        <w:lastRenderedPageBreak/>
        <w:t xml:space="preserve">4.2.1.1.4 </w:t>
      </w:r>
      <w:proofErr w:type="spellStart"/>
      <w:r>
        <w:t>时序图</w:t>
      </w:r>
      <w:bookmarkEnd w:id="85"/>
      <w:proofErr w:type="spellEnd"/>
    </w:p>
    <w:p w14:paraId="77F8A8B2" w14:textId="77777777" w:rsidR="000D2AA3" w:rsidRDefault="00000000">
      <w:pPr>
        <w:spacing w:after="60"/>
        <w:ind w:firstLine="420"/>
        <w:rPr>
          <w:lang w:eastAsia="zh-CN"/>
        </w:rPr>
      </w:pPr>
      <w:r>
        <w:rPr>
          <w:rFonts w:eastAsia="宋体" w:cs="Times New Roman"/>
          <w:sz w:val="21"/>
          <w:lang w:eastAsia="zh-CN"/>
        </w:rPr>
        <w:t>时序图从接收到新仿真帧或用户切换图层开始，显示操作员、调度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SituationRenderer</w:t>
      </w:r>
      <w:proofErr w:type="spellEnd"/>
      <w:r>
        <w:rPr>
          <w:rFonts w:eastAsia="宋体" w:cs="Times New Roman"/>
          <w:sz w:val="21"/>
          <w:lang w:eastAsia="zh-CN"/>
        </w:rPr>
        <w:t>与</w:t>
      </w:r>
      <w:r>
        <w:rPr>
          <w:rFonts w:eastAsia="宋体" w:cs="Times New Roman"/>
          <w:sz w:val="21"/>
          <w:lang w:eastAsia="zh-CN"/>
        </w:rPr>
        <w:t>Leaflet</w:t>
      </w:r>
      <w:r>
        <w:rPr>
          <w:rFonts w:eastAsia="宋体" w:cs="Times New Roman"/>
          <w:sz w:val="21"/>
          <w:lang w:eastAsia="zh-CN"/>
        </w:rPr>
        <w:t>地图视图之间的主要调用和返回关系。</w:t>
      </w:r>
    </w:p>
    <w:p w14:paraId="196CA536" w14:textId="77777777" w:rsidR="000D2AA3" w:rsidRDefault="00000000">
      <w:pPr>
        <w:keepNext/>
        <w:jc w:val="center"/>
      </w:pPr>
      <w:r>
        <w:rPr>
          <w:noProof/>
        </w:rPr>
        <w:drawing>
          <wp:inline distT="0" distB="0" distL="114300" distR="114300" wp14:anchorId="259487F4" wp14:editId="4E305689">
            <wp:extent cx="5111750" cy="2875280"/>
            <wp:effectExtent l="0" t="0" r="5080" b="6985"/>
            <wp:docPr id="38" name="Picture 38" descr="2D态势渲染（Leaflet）时序图" title="2D态势渲染（Leaflet）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2D态势渲染（Leaflet）时序图" title="2D态势渲染（Leaflet）时序图"/>
                    <pic:cNvPicPr>
                      <a:picLocks noChangeAspect="1"/>
                    </pic:cNvPicPr>
                  </pic:nvPicPr>
                  <pic:blipFill>
                    <a:blip r:embed="rId29"/>
                    <a:stretch>
                      <a:fillRect/>
                    </a:stretch>
                  </pic:blipFill>
                  <pic:spPr>
                    <a:xfrm>
                      <a:off x="0" y="0"/>
                      <a:ext cx="5112000" cy="2875500"/>
                    </a:xfrm>
                    <a:prstGeom prst="rect">
                      <a:avLst/>
                    </a:prstGeom>
                  </pic:spPr>
                </pic:pic>
              </a:graphicData>
            </a:graphic>
          </wp:inline>
        </w:drawing>
      </w:r>
    </w:p>
    <w:p w14:paraId="780AB57F"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4-9 2D</w:t>
      </w:r>
      <w:r>
        <w:rPr>
          <w:rFonts w:eastAsia="宋体" w:cs="Times New Roman"/>
          <w:b w:val="0"/>
          <w:sz w:val="21"/>
          <w:lang w:eastAsia="zh-CN"/>
        </w:rPr>
        <w:t>态势渲染（</w:t>
      </w:r>
      <w:r>
        <w:rPr>
          <w:rFonts w:eastAsia="宋体" w:cs="Times New Roman"/>
          <w:b w:val="0"/>
          <w:sz w:val="21"/>
          <w:lang w:eastAsia="zh-CN"/>
        </w:rPr>
        <w:t>Leaflet</w:t>
      </w:r>
      <w:r>
        <w:rPr>
          <w:rFonts w:eastAsia="宋体" w:cs="Times New Roman"/>
          <w:b w:val="0"/>
          <w:sz w:val="21"/>
          <w:lang w:eastAsia="zh-CN"/>
        </w:rPr>
        <w:t>）时序图</w:t>
      </w:r>
    </w:p>
    <w:p w14:paraId="4DE1C1C5" w14:textId="77777777" w:rsidR="000D2AA3" w:rsidRDefault="00000000">
      <w:pPr>
        <w:pStyle w:val="4"/>
        <w:rPr>
          <w:lang w:eastAsia="zh-CN"/>
        </w:rPr>
      </w:pPr>
      <w:bookmarkStart w:id="86" w:name="_Toc23092"/>
      <w:r>
        <w:rPr>
          <w:lang w:eastAsia="zh-CN"/>
        </w:rPr>
        <w:t xml:space="preserve">4.2.1.2 </w:t>
      </w:r>
      <w:r>
        <w:rPr>
          <w:lang w:eastAsia="zh-CN"/>
        </w:rPr>
        <w:t>实时指标监控面板子模块</w:t>
      </w:r>
      <w:bookmarkEnd w:id="86"/>
    </w:p>
    <w:p w14:paraId="68D38D7D" w14:textId="77777777" w:rsidR="000D2AA3" w:rsidRDefault="00000000">
      <w:pPr>
        <w:spacing w:after="60"/>
        <w:ind w:firstLine="420"/>
        <w:rPr>
          <w:lang w:eastAsia="zh-CN"/>
        </w:rPr>
      </w:pPr>
      <w:r>
        <w:rPr>
          <w:rFonts w:eastAsia="宋体" w:cs="Times New Roman"/>
          <w:sz w:val="21"/>
          <w:lang w:eastAsia="zh-CN"/>
        </w:rPr>
        <w:t>汇总</w:t>
      </w:r>
      <w:r>
        <w:rPr>
          <w:rFonts w:eastAsia="宋体" w:cs="Times New Roman"/>
          <w:sz w:val="21"/>
          <w:lang w:eastAsia="zh-CN"/>
        </w:rPr>
        <w:t>SNR</w:t>
      </w:r>
      <w:r>
        <w:rPr>
          <w:rFonts w:eastAsia="宋体" w:cs="Times New Roman"/>
          <w:sz w:val="21"/>
          <w:lang w:eastAsia="zh-CN"/>
        </w:rPr>
        <w:t>、</w:t>
      </w:r>
      <w:r>
        <w:rPr>
          <w:rFonts w:eastAsia="宋体" w:cs="Times New Roman"/>
          <w:sz w:val="21"/>
          <w:lang w:eastAsia="zh-CN"/>
        </w:rPr>
        <w:t>BER</w:t>
      </w:r>
      <w:r>
        <w:rPr>
          <w:rFonts w:eastAsia="宋体" w:cs="Times New Roman"/>
          <w:sz w:val="21"/>
          <w:lang w:eastAsia="zh-CN"/>
        </w:rPr>
        <w:t>、接收功率、时延和链路可用状态，支持按节点、链路和时间窗口筛选展示。</w:t>
      </w:r>
    </w:p>
    <w:p w14:paraId="16E7D5F8" w14:textId="77777777" w:rsidR="000D2AA3" w:rsidRDefault="00000000">
      <w:pPr>
        <w:pStyle w:val="5"/>
        <w:rPr>
          <w:lang w:eastAsia="zh-CN"/>
        </w:rPr>
      </w:pPr>
      <w:bookmarkStart w:id="87" w:name="_Toc30401"/>
      <w:r>
        <w:rPr>
          <w:lang w:eastAsia="zh-CN"/>
        </w:rPr>
        <w:t>4.2.1.2.</w:t>
      </w:r>
      <w:proofErr w:type="gramStart"/>
      <w:r>
        <w:rPr>
          <w:lang w:eastAsia="zh-CN"/>
        </w:rPr>
        <w:t xml:space="preserve">1 </w:t>
      </w:r>
      <w:r>
        <w:rPr>
          <w:lang w:eastAsia="zh-CN"/>
        </w:rPr>
        <w:t>执行</w:t>
      </w:r>
      <w:proofErr w:type="gramEnd"/>
      <w:r>
        <w:rPr>
          <w:lang w:eastAsia="zh-CN"/>
        </w:rPr>
        <w:t>控制流程</w:t>
      </w:r>
      <w:bookmarkEnd w:id="87"/>
    </w:p>
    <w:p w14:paraId="5708519A" w14:textId="77777777" w:rsidR="000D2AA3" w:rsidRDefault="00000000">
      <w:pPr>
        <w:spacing w:after="60"/>
        <w:ind w:firstLine="420"/>
        <w:rPr>
          <w:lang w:eastAsia="zh-CN"/>
        </w:rPr>
      </w:pPr>
      <w:r>
        <w:rPr>
          <w:rFonts w:eastAsia="宋体" w:cs="Times New Roman"/>
          <w:sz w:val="21"/>
          <w:lang w:eastAsia="zh-CN"/>
        </w:rPr>
        <w:t>本子模块由</w:t>
      </w:r>
      <w:r>
        <w:rPr>
          <w:rFonts w:eastAsia="宋体" w:cs="Times New Roman"/>
          <w:sz w:val="21"/>
          <w:lang w:eastAsia="zh-CN"/>
        </w:rPr>
        <w:t>“</w:t>
      </w:r>
      <w:r>
        <w:rPr>
          <w:rFonts w:eastAsia="宋体" w:cs="Times New Roman"/>
          <w:sz w:val="21"/>
          <w:lang w:eastAsia="zh-CN"/>
        </w:rPr>
        <w:t>链路指标到达或筛选条件变化</w:t>
      </w:r>
      <w:r>
        <w:rPr>
          <w:rFonts w:eastAsia="宋体" w:cs="Times New Roman"/>
          <w:sz w:val="21"/>
          <w:lang w:eastAsia="zh-CN"/>
        </w:rPr>
        <w:t>”</w:t>
      </w:r>
      <w:r>
        <w:rPr>
          <w:rFonts w:eastAsia="宋体" w:cs="Times New Roman"/>
          <w:sz w:val="21"/>
          <w:lang w:eastAsia="zh-CN"/>
        </w:rPr>
        <w:t>触发，入口方法为</w:t>
      </w:r>
      <w:proofErr w:type="spellStart"/>
      <w:r>
        <w:rPr>
          <w:rFonts w:eastAsia="宋体" w:cs="Times New Roman"/>
          <w:sz w:val="21"/>
          <w:lang w:eastAsia="zh-CN"/>
        </w:rPr>
        <w:t>MetricPanelController.updateMetrics</w:t>
      </w:r>
      <w:proofErr w:type="spellEnd"/>
      <w:r>
        <w:rPr>
          <w:rFonts w:eastAsia="宋体" w:cs="Times New Roman"/>
          <w:sz w:val="21"/>
          <w:lang w:eastAsia="zh-CN"/>
        </w:rPr>
        <w:t>，执行期间遵守</w:t>
      </w:r>
      <w:r>
        <w:rPr>
          <w:rFonts w:eastAsia="宋体" w:cs="Times New Roman"/>
          <w:sz w:val="21"/>
          <w:lang w:eastAsia="zh-CN"/>
        </w:rPr>
        <w:t>“</w:t>
      </w:r>
      <w:r>
        <w:rPr>
          <w:rFonts w:eastAsia="宋体" w:cs="Times New Roman"/>
          <w:sz w:val="21"/>
          <w:lang w:eastAsia="zh-CN"/>
        </w:rPr>
        <w:t>同一链路仅接受最新仿真时刻的指标</w:t>
      </w:r>
      <w:r>
        <w:rPr>
          <w:rFonts w:eastAsia="宋体" w:cs="Times New Roman"/>
          <w:sz w:val="21"/>
          <w:lang w:eastAsia="zh-CN"/>
        </w:rPr>
        <w:t>”</w:t>
      </w:r>
      <w:r>
        <w:rPr>
          <w:rFonts w:eastAsia="宋体" w:cs="Times New Roman"/>
          <w:sz w:val="21"/>
          <w:lang w:eastAsia="zh-CN"/>
        </w:rPr>
        <w:t>约束。</w:t>
      </w:r>
    </w:p>
    <w:p w14:paraId="752F57DC"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-10 </w:t>
      </w:r>
      <w:r>
        <w:rPr>
          <w:rFonts w:eastAsia="宋体" w:cs="Times New Roman"/>
          <w:b w:val="0"/>
          <w:sz w:val="21"/>
          <w:lang w:eastAsia="zh-CN"/>
        </w:rPr>
        <w:t>实时</w:t>
      </w:r>
      <w:proofErr w:type="gramEnd"/>
      <w:r>
        <w:rPr>
          <w:rFonts w:eastAsia="宋体" w:cs="Times New Roman"/>
          <w:b w:val="0"/>
          <w:sz w:val="21"/>
          <w:lang w:eastAsia="zh-CN"/>
        </w:rPr>
        <w:t>指标监控面板执行控制流程</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341AC738" w14:textId="77777777">
        <w:trPr>
          <w:tblHeader/>
          <w:jc w:val="center"/>
        </w:trPr>
        <w:tc>
          <w:tcPr>
            <w:tcW w:w="454" w:type="dxa"/>
            <w:shd w:val="clear" w:color="auto" w:fill="F2F2F2"/>
            <w:tcMar>
              <w:top w:w="80" w:type="dxa"/>
              <w:left w:w="90" w:type="dxa"/>
              <w:bottom w:w="80" w:type="dxa"/>
              <w:right w:w="90" w:type="dxa"/>
            </w:tcMar>
            <w:vAlign w:val="center"/>
          </w:tcPr>
          <w:p w14:paraId="344A87BC"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2A461808"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5E14B17D"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5AE9E64B"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5A34BBF0"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3C518431" w14:textId="77777777">
        <w:trPr>
          <w:jc w:val="center"/>
        </w:trPr>
        <w:tc>
          <w:tcPr>
            <w:tcW w:w="454" w:type="dxa"/>
            <w:tcMar>
              <w:top w:w="80" w:type="dxa"/>
              <w:left w:w="90" w:type="dxa"/>
              <w:bottom w:w="80" w:type="dxa"/>
              <w:right w:w="90" w:type="dxa"/>
            </w:tcMar>
            <w:vAlign w:val="center"/>
          </w:tcPr>
          <w:p w14:paraId="025991CE"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413B32E0" w14:textId="77777777" w:rsidR="000D2AA3" w:rsidRDefault="00000000">
            <w:pPr>
              <w:spacing w:line="240" w:lineRule="auto"/>
              <w:ind w:firstLine="0"/>
              <w:jc w:val="left"/>
            </w:pPr>
            <w:proofErr w:type="spellStart"/>
            <w:r>
              <w:rPr>
                <w:rFonts w:eastAsia="宋体" w:cs="Times New Roman"/>
                <w:sz w:val="17"/>
              </w:rPr>
              <w:t>订阅链路质量指标</w:t>
            </w:r>
            <w:proofErr w:type="spellEnd"/>
          </w:p>
        </w:tc>
        <w:tc>
          <w:tcPr>
            <w:tcW w:w="1814" w:type="dxa"/>
            <w:tcMar>
              <w:top w:w="80" w:type="dxa"/>
              <w:left w:w="90" w:type="dxa"/>
              <w:bottom w:w="80" w:type="dxa"/>
              <w:right w:w="90" w:type="dxa"/>
            </w:tcMar>
            <w:vAlign w:val="center"/>
          </w:tcPr>
          <w:p w14:paraId="171B8735" w14:textId="77777777" w:rsidR="000D2AA3" w:rsidRDefault="00000000">
            <w:pPr>
              <w:spacing w:line="240" w:lineRule="auto"/>
              <w:ind w:firstLine="0"/>
              <w:jc w:val="left"/>
            </w:pPr>
            <w:proofErr w:type="spellStart"/>
            <w:r>
              <w:rPr>
                <w:rFonts w:eastAsia="宋体" w:cs="Times New Roman"/>
                <w:sz w:val="17"/>
              </w:rPr>
              <w:t>链路指标集合</w:t>
            </w:r>
            <w:proofErr w:type="spellEnd"/>
          </w:p>
        </w:tc>
        <w:tc>
          <w:tcPr>
            <w:tcW w:w="1814" w:type="dxa"/>
            <w:tcMar>
              <w:top w:w="80" w:type="dxa"/>
              <w:left w:w="90" w:type="dxa"/>
              <w:bottom w:w="80" w:type="dxa"/>
              <w:right w:w="90" w:type="dxa"/>
            </w:tcMar>
            <w:vAlign w:val="center"/>
          </w:tcPr>
          <w:p w14:paraId="161EBFD8"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34B26ECD"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5CEB7974" w14:textId="77777777">
        <w:trPr>
          <w:jc w:val="center"/>
        </w:trPr>
        <w:tc>
          <w:tcPr>
            <w:tcW w:w="454" w:type="dxa"/>
            <w:tcMar>
              <w:top w:w="80" w:type="dxa"/>
              <w:left w:w="90" w:type="dxa"/>
              <w:bottom w:w="80" w:type="dxa"/>
              <w:right w:w="90" w:type="dxa"/>
            </w:tcMar>
            <w:vAlign w:val="center"/>
          </w:tcPr>
          <w:p w14:paraId="1E491DDA"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760AE3B2" w14:textId="77777777" w:rsidR="000D2AA3" w:rsidRDefault="00000000">
            <w:pPr>
              <w:spacing w:line="240" w:lineRule="auto"/>
              <w:ind w:firstLine="0"/>
              <w:jc w:val="left"/>
              <w:rPr>
                <w:lang w:eastAsia="zh-CN"/>
              </w:rPr>
            </w:pPr>
            <w:r>
              <w:rPr>
                <w:rFonts w:eastAsia="宋体" w:cs="Times New Roman"/>
                <w:sz w:val="17"/>
                <w:lang w:eastAsia="zh-CN"/>
              </w:rPr>
              <w:t>按链路和仿真时刻去重</w:t>
            </w:r>
          </w:p>
        </w:tc>
        <w:tc>
          <w:tcPr>
            <w:tcW w:w="1814" w:type="dxa"/>
            <w:tcMar>
              <w:top w:w="80" w:type="dxa"/>
              <w:left w:w="90" w:type="dxa"/>
              <w:bottom w:w="80" w:type="dxa"/>
              <w:right w:w="90" w:type="dxa"/>
            </w:tcMar>
            <w:vAlign w:val="center"/>
          </w:tcPr>
          <w:p w14:paraId="1ACE2A03"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722E82CA"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7D5C6715"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66464FC3" w14:textId="77777777">
        <w:trPr>
          <w:jc w:val="center"/>
        </w:trPr>
        <w:tc>
          <w:tcPr>
            <w:tcW w:w="454" w:type="dxa"/>
            <w:tcMar>
              <w:top w:w="80" w:type="dxa"/>
              <w:left w:w="90" w:type="dxa"/>
              <w:bottom w:w="80" w:type="dxa"/>
              <w:right w:w="90" w:type="dxa"/>
            </w:tcMar>
            <w:vAlign w:val="center"/>
          </w:tcPr>
          <w:p w14:paraId="509F357A"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06D3571A" w14:textId="77777777" w:rsidR="000D2AA3" w:rsidRDefault="00000000">
            <w:pPr>
              <w:spacing w:line="240" w:lineRule="auto"/>
              <w:ind w:firstLine="0"/>
              <w:jc w:val="left"/>
              <w:rPr>
                <w:lang w:eastAsia="zh-CN"/>
              </w:rPr>
            </w:pPr>
            <w:r>
              <w:rPr>
                <w:rFonts w:eastAsia="宋体" w:cs="Times New Roman"/>
                <w:sz w:val="17"/>
                <w:lang w:eastAsia="zh-CN"/>
              </w:rPr>
              <w:t>计算汇总值与告警状态</w:t>
            </w:r>
          </w:p>
        </w:tc>
        <w:tc>
          <w:tcPr>
            <w:tcW w:w="1814" w:type="dxa"/>
            <w:tcMar>
              <w:top w:w="80" w:type="dxa"/>
              <w:left w:w="90" w:type="dxa"/>
              <w:bottom w:w="80" w:type="dxa"/>
              <w:right w:w="90" w:type="dxa"/>
            </w:tcMar>
            <w:vAlign w:val="center"/>
          </w:tcPr>
          <w:p w14:paraId="74C12263"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305114AB"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3192C2C2"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5883E7AA" w14:textId="77777777">
        <w:trPr>
          <w:jc w:val="center"/>
        </w:trPr>
        <w:tc>
          <w:tcPr>
            <w:tcW w:w="454" w:type="dxa"/>
            <w:tcMar>
              <w:top w:w="80" w:type="dxa"/>
              <w:left w:w="90" w:type="dxa"/>
              <w:bottom w:w="80" w:type="dxa"/>
              <w:right w:w="90" w:type="dxa"/>
            </w:tcMar>
            <w:vAlign w:val="center"/>
          </w:tcPr>
          <w:p w14:paraId="326ECA07"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5F492E61" w14:textId="77777777" w:rsidR="000D2AA3" w:rsidRDefault="00000000">
            <w:pPr>
              <w:spacing w:line="240" w:lineRule="auto"/>
              <w:ind w:firstLine="0"/>
              <w:jc w:val="left"/>
              <w:rPr>
                <w:lang w:eastAsia="zh-CN"/>
              </w:rPr>
            </w:pPr>
            <w:r>
              <w:rPr>
                <w:rFonts w:eastAsia="宋体" w:cs="Times New Roman"/>
                <w:sz w:val="17"/>
                <w:lang w:eastAsia="zh-CN"/>
              </w:rPr>
              <w:t>刷新指标卡片和趋势数据</w:t>
            </w:r>
          </w:p>
        </w:tc>
        <w:tc>
          <w:tcPr>
            <w:tcW w:w="1814" w:type="dxa"/>
            <w:tcMar>
              <w:top w:w="80" w:type="dxa"/>
              <w:left w:w="90" w:type="dxa"/>
              <w:bottom w:w="80" w:type="dxa"/>
              <w:right w:w="90" w:type="dxa"/>
            </w:tcMar>
            <w:vAlign w:val="center"/>
          </w:tcPr>
          <w:p w14:paraId="15853627"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327B33C3" w14:textId="77777777" w:rsidR="000D2AA3" w:rsidRDefault="00000000">
            <w:pPr>
              <w:spacing w:line="240" w:lineRule="auto"/>
              <w:ind w:firstLine="0"/>
              <w:jc w:val="left"/>
            </w:pPr>
            <w:proofErr w:type="spellStart"/>
            <w:r>
              <w:rPr>
                <w:rFonts w:eastAsia="宋体" w:cs="Times New Roman"/>
                <w:sz w:val="17"/>
              </w:rPr>
              <w:t>指标面板状态</w:t>
            </w:r>
            <w:proofErr w:type="spellEnd"/>
          </w:p>
        </w:tc>
        <w:tc>
          <w:tcPr>
            <w:tcW w:w="1871" w:type="dxa"/>
            <w:tcMar>
              <w:top w:w="80" w:type="dxa"/>
              <w:left w:w="90" w:type="dxa"/>
              <w:bottom w:w="80" w:type="dxa"/>
              <w:right w:w="90" w:type="dxa"/>
            </w:tcMar>
            <w:vAlign w:val="center"/>
          </w:tcPr>
          <w:p w14:paraId="3B7D7F28"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575B3F32" w14:textId="77777777" w:rsidR="000D2AA3" w:rsidRDefault="000D2AA3">
      <w:pPr>
        <w:spacing w:after="40"/>
        <w:rPr>
          <w:lang w:eastAsia="zh-CN"/>
        </w:rPr>
      </w:pPr>
    </w:p>
    <w:p w14:paraId="62944438" w14:textId="77777777" w:rsidR="000D2AA3" w:rsidRDefault="00000000">
      <w:pPr>
        <w:pStyle w:val="5"/>
      </w:pPr>
      <w:bookmarkStart w:id="88" w:name="_Toc28158"/>
      <w:r>
        <w:t xml:space="preserve">4.2.1.2.2 </w:t>
      </w:r>
      <w:proofErr w:type="spellStart"/>
      <w:r>
        <w:t>数据流</w:t>
      </w:r>
      <w:bookmarkEnd w:id="88"/>
      <w:proofErr w:type="spellEnd"/>
    </w:p>
    <w:p w14:paraId="6D09F720" w14:textId="77777777" w:rsidR="000D2AA3" w:rsidRDefault="00000000">
      <w:pPr>
        <w:spacing w:after="60"/>
        <w:ind w:firstLine="420"/>
      </w:pPr>
      <w:r>
        <w:rPr>
          <w:rFonts w:eastAsia="宋体" w:cs="Times New Roman"/>
          <w:sz w:val="21"/>
        </w:rPr>
        <w:t>数据由链路计算结果提供，以</w:t>
      </w:r>
      <w:proofErr w:type="gramStart"/>
      <w:r>
        <w:rPr>
          <w:rFonts w:eastAsia="宋体" w:cs="Times New Roman"/>
          <w:sz w:val="21"/>
        </w:rPr>
        <w:t>LinkMetric[</w:t>
      </w:r>
      <w:proofErr w:type="gramEnd"/>
      <w:r>
        <w:rPr>
          <w:rFonts w:eastAsia="宋体" w:cs="Times New Roman"/>
          <w:sz w:val="21"/>
        </w:rPr>
        <w:t>]</w:t>
      </w:r>
      <w:r>
        <w:rPr>
          <w:rFonts w:eastAsia="宋体" w:cs="Times New Roman"/>
          <w:sz w:val="21"/>
        </w:rPr>
        <w:t>形式输入</w:t>
      </w:r>
      <w:r>
        <w:rPr>
          <w:rFonts w:eastAsia="宋体" w:cs="Times New Roman"/>
          <w:sz w:val="21"/>
        </w:rPr>
        <w:t>MetricPanelController</w:t>
      </w:r>
      <w:r>
        <w:rPr>
          <w:rFonts w:eastAsia="宋体" w:cs="Times New Roman"/>
          <w:sz w:val="21"/>
        </w:rPr>
        <w:t>；处理完成后形成</w:t>
      </w:r>
      <w:r>
        <w:rPr>
          <w:rFonts w:eastAsia="宋体" w:cs="Times New Roman"/>
          <w:sz w:val="21"/>
        </w:rPr>
        <w:t>MetricPanelState</w:t>
      </w:r>
      <w:r>
        <w:rPr>
          <w:rFonts w:eastAsia="宋体" w:cs="Times New Roman"/>
          <w:sz w:val="21"/>
        </w:rPr>
        <w:t>并发送至指标监控面板。数据项应携带必要的标识、版本或仿真时刻，异常数据不进入后续处理。</w:t>
      </w:r>
    </w:p>
    <w:p w14:paraId="325A7E36" w14:textId="77777777" w:rsidR="000D2AA3" w:rsidRDefault="00000000">
      <w:pPr>
        <w:keepNext/>
        <w:jc w:val="center"/>
      </w:pPr>
      <w:r>
        <w:rPr>
          <w:noProof/>
        </w:rPr>
        <w:drawing>
          <wp:inline distT="0" distB="0" distL="114300" distR="114300" wp14:anchorId="2F7496C5" wp14:editId="26C8C49B">
            <wp:extent cx="5111750" cy="2453640"/>
            <wp:effectExtent l="0" t="0" r="5080" b="7620"/>
            <wp:docPr id="39" name="Picture 39" descr="实时指标监控面板数据流图" title="实时指标监控面板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实时指标监控面板数据流图" title="实时指标监控面板数据流图"/>
                    <pic:cNvPicPr>
                      <a:picLocks noChangeAspect="1"/>
                    </pic:cNvPicPr>
                  </pic:nvPicPr>
                  <pic:blipFill>
                    <a:blip r:embed="rId30"/>
                    <a:stretch>
                      <a:fillRect/>
                    </a:stretch>
                  </pic:blipFill>
                  <pic:spPr>
                    <a:xfrm>
                      <a:off x="0" y="0"/>
                      <a:ext cx="5112000" cy="2453760"/>
                    </a:xfrm>
                    <a:prstGeom prst="rect">
                      <a:avLst/>
                    </a:prstGeom>
                  </pic:spPr>
                </pic:pic>
              </a:graphicData>
            </a:graphic>
          </wp:inline>
        </w:drawing>
      </w:r>
    </w:p>
    <w:p w14:paraId="54A8B38F"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-10 </w:t>
      </w:r>
      <w:r>
        <w:rPr>
          <w:rFonts w:eastAsia="宋体" w:cs="Times New Roman"/>
          <w:b w:val="0"/>
          <w:sz w:val="21"/>
          <w:lang w:eastAsia="zh-CN"/>
        </w:rPr>
        <w:t>实时</w:t>
      </w:r>
      <w:proofErr w:type="gramEnd"/>
      <w:r>
        <w:rPr>
          <w:rFonts w:eastAsia="宋体" w:cs="Times New Roman"/>
          <w:b w:val="0"/>
          <w:sz w:val="21"/>
          <w:lang w:eastAsia="zh-CN"/>
        </w:rPr>
        <w:t>指标监控面板数据流图</w:t>
      </w:r>
    </w:p>
    <w:p w14:paraId="66FD5BE6" w14:textId="77777777" w:rsidR="000D2AA3" w:rsidRDefault="00000000">
      <w:pPr>
        <w:pStyle w:val="5"/>
        <w:rPr>
          <w:lang w:eastAsia="zh-CN"/>
        </w:rPr>
      </w:pPr>
      <w:bookmarkStart w:id="89" w:name="_Toc16015"/>
      <w:r>
        <w:rPr>
          <w:lang w:eastAsia="zh-CN"/>
        </w:rPr>
        <w:t>4.2.1.2.</w:t>
      </w:r>
      <w:proofErr w:type="gramStart"/>
      <w:r>
        <w:rPr>
          <w:lang w:eastAsia="zh-CN"/>
        </w:rPr>
        <w:t xml:space="preserve">3 </w:t>
      </w:r>
      <w:r>
        <w:rPr>
          <w:lang w:eastAsia="zh-CN"/>
        </w:rPr>
        <w:t>动态</w:t>
      </w:r>
      <w:proofErr w:type="gramEnd"/>
      <w:r>
        <w:rPr>
          <w:lang w:eastAsia="zh-CN"/>
        </w:rPr>
        <w:t>控制序列</w:t>
      </w:r>
      <w:bookmarkEnd w:id="89"/>
    </w:p>
    <w:p w14:paraId="20BB766D"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-11 </w:t>
      </w:r>
      <w:r>
        <w:rPr>
          <w:rFonts w:eastAsia="宋体" w:cs="Times New Roman"/>
          <w:b w:val="0"/>
          <w:sz w:val="21"/>
          <w:lang w:eastAsia="zh-CN"/>
        </w:rPr>
        <w:t>实时</w:t>
      </w:r>
      <w:proofErr w:type="gramEnd"/>
      <w:r>
        <w:rPr>
          <w:rFonts w:eastAsia="宋体" w:cs="Times New Roman"/>
          <w:b w:val="0"/>
          <w:sz w:val="21"/>
          <w:lang w:eastAsia="zh-CN"/>
        </w:rPr>
        <w:t>指标监控面板动态控制序列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06BF2F86" w14:textId="77777777">
        <w:trPr>
          <w:tblHeader/>
          <w:jc w:val="center"/>
        </w:trPr>
        <w:tc>
          <w:tcPr>
            <w:tcW w:w="454" w:type="dxa"/>
            <w:shd w:val="clear" w:color="auto" w:fill="F2F2F2"/>
            <w:tcMar>
              <w:top w:w="80" w:type="dxa"/>
              <w:left w:w="90" w:type="dxa"/>
              <w:bottom w:w="80" w:type="dxa"/>
              <w:right w:w="90" w:type="dxa"/>
            </w:tcMar>
            <w:vAlign w:val="center"/>
          </w:tcPr>
          <w:p w14:paraId="52BAEE57"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68566907"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5608212F"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10EDFAA5"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14B53501"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15A9D214" w14:textId="77777777">
        <w:trPr>
          <w:jc w:val="center"/>
        </w:trPr>
        <w:tc>
          <w:tcPr>
            <w:tcW w:w="454" w:type="dxa"/>
            <w:tcMar>
              <w:top w:w="80" w:type="dxa"/>
              <w:left w:w="90" w:type="dxa"/>
              <w:bottom w:w="80" w:type="dxa"/>
              <w:right w:w="90" w:type="dxa"/>
            </w:tcMar>
            <w:vAlign w:val="center"/>
          </w:tcPr>
          <w:p w14:paraId="6F8ED815"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56048481" w14:textId="77777777" w:rsidR="000D2AA3" w:rsidRDefault="00000000">
            <w:pPr>
              <w:spacing w:line="240" w:lineRule="auto"/>
              <w:ind w:firstLine="0"/>
              <w:jc w:val="left"/>
            </w:pPr>
            <w:proofErr w:type="spellStart"/>
            <w:r>
              <w:rPr>
                <w:rFonts w:eastAsia="宋体" w:cs="Times New Roman"/>
                <w:sz w:val="17"/>
              </w:rPr>
              <w:t>操作员</w:t>
            </w:r>
            <w:proofErr w:type="spellEnd"/>
          </w:p>
        </w:tc>
        <w:tc>
          <w:tcPr>
            <w:tcW w:w="1417" w:type="dxa"/>
            <w:tcMar>
              <w:top w:w="80" w:type="dxa"/>
              <w:left w:w="90" w:type="dxa"/>
              <w:bottom w:w="80" w:type="dxa"/>
              <w:right w:w="90" w:type="dxa"/>
            </w:tcMar>
            <w:vAlign w:val="center"/>
          </w:tcPr>
          <w:p w14:paraId="065C31D7"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19F0CAF1" w14:textId="77777777" w:rsidR="000D2AA3" w:rsidRDefault="00000000">
            <w:pPr>
              <w:spacing w:line="240" w:lineRule="auto"/>
              <w:ind w:firstLine="0"/>
              <w:jc w:val="left"/>
              <w:rPr>
                <w:lang w:eastAsia="zh-CN"/>
              </w:rPr>
            </w:pPr>
            <w:r>
              <w:rPr>
                <w:rFonts w:eastAsia="宋体" w:cs="Times New Roman"/>
                <w:sz w:val="17"/>
                <w:lang w:eastAsia="zh-CN"/>
              </w:rPr>
              <w:t>链路指标到达或筛选条件变化</w:t>
            </w:r>
          </w:p>
        </w:tc>
        <w:tc>
          <w:tcPr>
            <w:tcW w:w="1757" w:type="dxa"/>
            <w:tcMar>
              <w:top w:w="80" w:type="dxa"/>
              <w:left w:w="90" w:type="dxa"/>
              <w:bottom w:w="80" w:type="dxa"/>
              <w:right w:w="90" w:type="dxa"/>
            </w:tcMar>
            <w:vAlign w:val="center"/>
          </w:tcPr>
          <w:p w14:paraId="45A63E1E"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61E17E99" w14:textId="77777777">
        <w:trPr>
          <w:jc w:val="center"/>
        </w:trPr>
        <w:tc>
          <w:tcPr>
            <w:tcW w:w="454" w:type="dxa"/>
            <w:tcMar>
              <w:top w:w="80" w:type="dxa"/>
              <w:left w:w="90" w:type="dxa"/>
              <w:bottom w:w="80" w:type="dxa"/>
              <w:right w:w="90" w:type="dxa"/>
            </w:tcMar>
            <w:vAlign w:val="center"/>
          </w:tcPr>
          <w:p w14:paraId="2EED0030"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552D10BF"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3CE84B06" w14:textId="77777777" w:rsidR="000D2AA3" w:rsidRDefault="00000000">
            <w:pPr>
              <w:spacing w:line="240" w:lineRule="auto"/>
              <w:ind w:firstLine="0"/>
              <w:jc w:val="left"/>
            </w:pPr>
            <w:proofErr w:type="spellStart"/>
            <w:r>
              <w:rPr>
                <w:rFonts w:eastAsia="宋体" w:cs="Times New Roman"/>
                <w:sz w:val="17"/>
              </w:rPr>
              <w:t>MetricPanelController</w:t>
            </w:r>
            <w:proofErr w:type="spellEnd"/>
          </w:p>
        </w:tc>
        <w:tc>
          <w:tcPr>
            <w:tcW w:w="3175" w:type="dxa"/>
            <w:tcMar>
              <w:top w:w="80" w:type="dxa"/>
              <w:left w:w="90" w:type="dxa"/>
              <w:bottom w:w="80" w:type="dxa"/>
              <w:right w:w="90" w:type="dxa"/>
            </w:tcMar>
            <w:vAlign w:val="center"/>
          </w:tcPr>
          <w:p w14:paraId="369304A4"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updateMetrics</w:t>
            </w:r>
            <w:r>
              <w:rPr>
                <w:rFonts w:eastAsia="宋体" w:cs="Times New Roman"/>
                <w:sz w:val="17"/>
              </w:rPr>
              <w:t>并传入</w:t>
            </w:r>
            <w:r>
              <w:rPr>
                <w:rFonts w:eastAsia="宋体" w:cs="Times New Roman"/>
                <w:sz w:val="17"/>
              </w:rPr>
              <w:t>linkMetrics</w:t>
            </w:r>
            <w:proofErr w:type="spellEnd"/>
          </w:p>
        </w:tc>
        <w:tc>
          <w:tcPr>
            <w:tcW w:w="1757" w:type="dxa"/>
            <w:tcMar>
              <w:top w:w="80" w:type="dxa"/>
              <w:left w:w="90" w:type="dxa"/>
              <w:bottom w:w="80" w:type="dxa"/>
              <w:right w:w="90" w:type="dxa"/>
            </w:tcMar>
            <w:vAlign w:val="center"/>
          </w:tcPr>
          <w:p w14:paraId="4125CACA"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2E9DB17B" w14:textId="77777777">
        <w:trPr>
          <w:jc w:val="center"/>
        </w:trPr>
        <w:tc>
          <w:tcPr>
            <w:tcW w:w="454" w:type="dxa"/>
            <w:tcMar>
              <w:top w:w="80" w:type="dxa"/>
              <w:left w:w="90" w:type="dxa"/>
              <w:bottom w:w="80" w:type="dxa"/>
              <w:right w:w="90" w:type="dxa"/>
            </w:tcMar>
            <w:vAlign w:val="center"/>
          </w:tcPr>
          <w:p w14:paraId="22C29DE8"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1F309D75" w14:textId="77777777" w:rsidR="000D2AA3" w:rsidRDefault="00000000">
            <w:pPr>
              <w:spacing w:line="240" w:lineRule="auto"/>
              <w:ind w:firstLine="0"/>
              <w:jc w:val="left"/>
            </w:pPr>
            <w:proofErr w:type="spellStart"/>
            <w:r>
              <w:rPr>
                <w:rFonts w:eastAsia="宋体" w:cs="Times New Roman"/>
                <w:sz w:val="17"/>
              </w:rPr>
              <w:t>MetricPanelController</w:t>
            </w:r>
            <w:proofErr w:type="spellEnd"/>
          </w:p>
        </w:tc>
        <w:tc>
          <w:tcPr>
            <w:tcW w:w="1417" w:type="dxa"/>
            <w:tcMar>
              <w:top w:w="80" w:type="dxa"/>
              <w:left w:w="90" w:type="dxa"/>
              <w:bottom w:w="80" w:type="dxa"/>
              <w:right w:w="90" w:type="dxa"/>
            </w:tcMar>
            <w:vAlign w:val="center"/>
          </w:tcPr>
          <w:p w14:paraId="2715529E"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780F4B51" w14:textId="77777777" w:rsidR="000D2AA3" w:rsidRDefault="00000000">
            <w:pPr>
              <w:spacing w:line="240" w:lineRule="auto"/>
              <w:ind w:firstLine="0"/>
              <w:jc w:val="left"/>
              <w:rPr>
                <w:lang w:eastAsia="zh-CN"/>
              </w:rPr>
            </w:pPr>
            <w:r>
              <w:rPr>
                <w:rFonts w:eastAsia="宋体" w:cs="Times New Roman"/>
                <w:sz w:val="17"/>
                <w:lang w:eastAsia="zh-CN"/>
              </w:rPr>
              <w:t>按链路和仿真时刻去重</w:t>
            </w:r>
          </w:p>
        </w:tc>
        <w:tc>
          <w:tcPr>
            <w:tcW w:w="1757" w:type="dxa"/>
            <w:tcMar>
              <w:top w:w="80" w:type="dxa"/>
              <w:left w:w="90" w:type="dxa"/>
              <w:bottom w:w="80" w:type="dxa"/>
              <w:right w:w="90" w:type="dxa"/>
            </w:tcMar>
            <w:vAlign w:val="center"/>
          </w:tcPr>
          <w:p w14:paraId="7DC94D0C"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42D60D3A" w14:textId="77777777">
        <w:trPr>
          <w:jc w:val="center"/>
        </w:trPr>
        <w:tc>
          <w:tcPr>
            <w:tcW w:w="454" w:type="dxa"/>
            <w:tcMar>
              <w:top w:w="80" w:type="dxa"/>
              <w:left w:w="90" w:type="dxa"/>
              <w:bottom w:w="80" w:type="dxa"/>
              <w:right w:w="90" w:type="dxa"/>
            </w:tcMar>
            <w:vAlign w:val="center"/>
          </w:tcPr>
          <w:p w14:paraId="72AE99B7"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2F4C001C" w14:textId="77777777" w:rsidR="000D2AA3" w:rsidRDefault="00000000">
            <w:pPr>
              <w:spacing w:line="240" w:lineRule="auto"/>
              <w:ind w:firstLine="0"/>
              <w:jc w:val="left"/>
            </w:pPr>
            <w:proofErr w:type="spellStart"/>
            <w:r>
              <w:rPr>
                <w:rFonts w:eastAsia="宋体" w:cs="Times New Roman"/>
                <w:sz w:val="17"/>
              </w:rPr>
              <w:t>MetricPanelController</w:t>
            </w:r>
            <w:proofErr w:type="spellEnd"/>
          </w:p>
        </w:tc>
        <w:tc>
          <w:tcPr>
            <w:tcW w:w="1417" w:type="dxa"/>
            <w:tcMar>
              <w:top w:w="80" w:type="dxa"/>
              <w:left w:w="90" w:type="dxa"/>
              <w:bottom w:w="80" w:type="dxa"/>
              <w:right w:w="90" w:type="dxa"/>
            </w:tcMar>
            <w:vAlign w:val="center"/>
          </w:tcPr>
          <w:p w14:paraId="11AD0B1D" w14:textId="77777777" w:rsidR="000D2AA3" w:rsidRDefault="00000000">
            <w:pPr>
              <w:spacing w:line="240" w:lineRule="auto"/>
              <w:ind w:firstLine="0"/>
              <w:jc w:val="left"/>
            </w:pPr>
            <w:proofErr w:type="spellStart"/>
            <w:r>
              <w:rPr>
                <w:rFonts w:eastAsia="宋体" w:cs="Times New Roman"/>
                <w:sz w:val="17"/>
              </w:rPr>
              <w:t>指标监控面板</w:t>
            </w:r>
            <w:proofErr w:type="spellEnd"/>
          </w:p>
        </w:tc>
        <w:tc>
          <w:tcPr>
            <w:tcW w:w="3175" w:type="dxa"/>
            <w:tcMar>
              <w:top w:w="80" w:type="dxa"/>
              <w:left w:w="90" w:type="dxa"/>
              <w:bottom w:w="80" w:type="dxa"/>
              <w:right w:w="90" w:type="dxa"/>
            </w:tcMar>
            <w:vAlign w:val="center"/>
          </w:tcPr>
          <w:p w14:paraId="36902251"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panelState</w:t>
            </w:r>
            <w:proofErr w:type="spellEnd"/>
          </w:p>
        </w:tc>
        <w:tc>
          <w:tcPr>
            <w:tcW w:w="1757" w:type="dxa"/>
            <w:tcMar>
              <w:top w:w="80" w:type="dxa"/>
              <w:left w:w="90" w:type="dxa"/>
              <w:bottom w:w="80" w:type="dxa"/>
              <w:right w:w="90" w:type="dxa"/>
            </w:tcMar>
            <w:vAlign w:val="center"/>
          </w:tcPr>
          <w:p w14:paraId="52813B8A"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11D26470" w14:textId="77777777">
        <w:trPr>
          <w:jc w:val="center"/>
        </w:trPr>
        <w:tc>
          <w:tcPr>
            <w:tcW w:w="454" w:type="dxa"/>
            <w:tcMar>
              <w:top w:w="80" w:type="dxa"/>
              <w:left w:w="90" w:type="dxa"/>
              <w:bottom w:w="80" w:type="dxa"/>
              <w:right w:w="90" w:type="dxa"/>
            </w:tcMar>
            <w:vAlign w:val="center"/>
          </w:tcPr>
          <w:p w14:paraId="28C639B9"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57A124E7" w14:textId="77777777" w:rsidR="000D2AA3" w:rsidRDefault="00000000">
            <w:pPr>
              <w:spacing w:line="240" w:lineRule="auto"/>
              <w:ind w:firstLine="0"/>
              <w:jc w:val="left"/>
            </w:pPr>
            <w:proofErr w:type="spellStart"/>
            <w:r>
              <w:rPr>
                <w:rFonts w:eastAsia="宋体" w:cs="Times New Roman"/>
                <w:sz w:val="17"/>
              </w:rPr>
              <w:t>MetricPanelController</w:t>
            </w:r>
            <w:proofErr w:type="spellEnd"/>
          </w:p>
        </w:tc>
        <w:tc>
          <w:tcPr>
            <w:tcW w:w="1417" w:type="dxa"/>
            <w:tcMar>
              <w:top w:w="80" w:type="dxa"/>
              <w:left w:w="90" w:type="dxa"/>
              <w:bottom w:w="80" w:type="dxa"/>
              <w:right w:w="90" w:type="dxa"/>
            </w:tcMar>
            <w:vAlign w:val="center"/>
          </w:tcPr>
          <w:p w14:paraId="5C11A2AF" w14:textId="77777777" w:rsidR="000D2AA3" w:rsidRDefault="00000000">
            <w:pPr>
              <w:spacing w:line="240" w:lineRule="auto"/>
              <w:ind w:firstLine="0"/>
              <w:jc w:val="left"/>
            </w:pPr>
            <w:proofErr w:type="spellStart"/>
            <w:r>
              <w:rPr>
                <w:rFonts w:eastAsia="宋体" w:cs="Times New Roman"/>
                <w:sz w:val="17"/>
              </w:rPr>
              <w:t>操作员</w:t>
            </w:r>
            <w:proofErr w:type="spellEnd"/>
          </w:p>
        </w:tc>
        <w:tc>
          <w:tcPr>
            <w:tcW w:w="3175" w:type="dxa"/>
            <w:tcMar>
              <w:top w:w="80" w:type="dxa"/>
              <w:left w:w="90" w:type="dxa"/>
              <w:bottom w:w="80" w:type="dxa"/>
              <w:right w:w="90" w:type="dxa"/>
            </w:tcMar>
            <w:vAlign w:val="center"/>
          </w:tcPr>
          <w:p w14:paraId="2B9AFB94"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73B214BC"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4F63E524" w14:textId="77777777" w:rsidR="000D2AA3" w:rsidRDefault="000D2AA3">
      <w:pPr>
        <w:spacing w:after="40"/>
      </w:pPr>
    </w:p>
    <w:p w14:paraId="465A88B8" w14:textId="77777777" w:rsidR="000D2AA3" w:rsidRDefault="00000000">
      <w:pPr>
        <w:pStyle w:val="5"/>
      </w:pPr>
      <w:bookmarkStart w:id="90" w:name="_Toc4913"/>
      <w:r>
        <w:t xml:space="preserve">4.2.1.2.4 </w:t>
      </w:r>
      <w:proofErr w:type="spellStart"/>
      <w:r>
        <w:t>时序图</w:t>
      </w:r>
      <w:bookmarkEnd w:id="90"/>
      <w:proofErr w:type="spellEnd"/>
    </w:p>
    <w:p w14:paraId="1A3BD13D" w14:textId="77777777" w:rsidR="000D2AA3" w:rsidRDefault="00000000">
      <w:pPr>
        <w:spacing w:after="60"/>
        <w:ind w:firstLine="420"/>
        <w:rPr>
          <w:lang w:eastAsia="zh-CN"/>
        </w:rPr>
      </w:pPr>
      <w:r>
        <w:rPr>
          <w:rFonts w:eastAsia="宋体" w:cs="Times New Roman"/>
          <w:sz w:val="21"/>
          <w:lang w:eastAsia="zh-CN"/>
        </w:rPr>
        <w:t>时序图从链路指标到达或筛选条件变化开始，显示操作员、调度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MetricPanelController</w:t>
      </w:r>
      <w:proofErr w:type="spellEnd"/>
      <w:r>
        <w:rPr>
          <w:rFonts w:eastAsia="宋体" w:cs="Times New Roman"/>
          <w:sz w:val="21"/>
          <w:lang w:eastAsia="zh-CN"/>
        </w:rPr>
        <w:t>与指标监控面板之间的主要调用和返回关系。</w:t>
      </w:r>
    </w:p>
    <w:p w14:paraId="03D6D533" w14:textId="77777777" w:rsidR="000D2AA3" w:rsidRDefault="00000000">
      <w:pPr>
        <w:keepNext/>
        <w:jc w:val="center"/>
      </w:pPr>
      <w:r>
        <w:rPr>
          <w:noProof/>
        </w:rPr>
        <w:lastRenderedPageBreak/>
        <w:drawing>
          <wp:inline distT="0" distB="0" distL="114300" distR="114300" wp14:anchorId="7F2B3B42" wp14:editId="388D41B9">
            <wp:extent cx="5111750" cy="2875280"/>
            <wp:effectExtent l="0" t="0" r="5080" b="6985"/>
            <wp:docPr id="40" name="Picture 40" descr="实时指标监控面板时序图" title="实时指标监控面板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实时指标监控面板时序图" title="实时指标监控面板时序图"/>
                    <pic:cNvPicPr>
                      <a:picLocks noChangeAspect="1"/>
                    </pic:cNvPicPr>
                  </pic:nvPicPr>
                  <pic:blipFill>
                    <a:blip r:embed="rId31"/>
                    <a:stretch>
                      <a:fillRect/>
                    </a:stretch>
                  </pic:blipFill>
                  <pic:spPr>
                    <a:xfrm>
                      <a:off x="0" y="0"/>
                      <a:ext cx="5112000" cy="2875500"/>
                    </a:xfrm>
                    <a:prstGeom prst="rect">
                      <a:avLst/>
                    </a:prstGeom>
                  </pic:spPr>
                </pic:pic>
              </a:graphicData>
            </a:graphic>
          </wp:inline>
        </w:drawing>
      </w:r>
    </w:p>
    <w:p w14:paraId="63BDB64E"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-11 </w:t>
      </w:r>
      <w:r>
        <w:rPr>
          <w:rFonts w:eastAsia="宋体" w:cs="Times New Roman"/>
          <w:b w:val="0"/>
          <w:sz w:val="21"/>
          <w:lang w:eastAsia="zh-CN"/>
        </w:rPr>
        <w:t>实时</w:t>
      </w:r>
      <w:proofErr w:type="gramEnd"/>
      <w:r>
        <w:rPr>
          <w:rFonts w:eastAsia="宋体" w:cs="Times New Roman"/>
          <w:b w:val="0"/>
          <w:sz w:val="21"/>
          <w:lang w:eastAsia="zh-CN"/>
        </w:rPr>
        <w:t>指标监控面板时序图</w:t>
      </w:r>
    </w:p>
    <w:p w14:paraId="0007B1B2" w14:textId="77777777" w:rsidR="000D2AA3" w:rsidRDefault="00000000">
      <w:pPr>
        <w:pStyle w:val="4"/>
        <w:rPr>
          <w:lang w:eastAsia="zh-CN"/>
        </w:rPr>
      </w:pPr>
      <w:bookmarkStart w:id="91" w:name="_Toc18105"/>
      <w:r>
        <w:rPr>
          <w:lang w:eastAsia="zh-CN"/>
        </w:rPr>
        <w:t xml:space="preserve">4.2.1.3 </w:t>
      </w:r>
      <w:r>
        <w:rPr>
          <w:lang w:eastAsia="zh-CN"/>
        </w:rPr>
        <w:t>链路质量弹窗展示子模块</w:t>
      </w:r>
      <w:bookmarkEnd w:id="91"/>
    </w:p>
    <w:p w14:paraId="4238A798" w14:textId="77777777" w:rsidR="000D2AA3" w:rsidRDefault="00000000">
      <w:pPr>
        <w:spacing w:after="60"/>
        <w:ind w:firstLine="420"/>
        <w:rPr>
          <w:lang w:eastAsia="zh-CN"/>
        </w:rPr>
      </w:pPr>
      <w:r>
        <w:rPr>
          <w:rFonts w:eastAsia="宋体" w:cs="Times New Roman"/>
          <w:sz w:val="21"/>
          <w:lang w:eastAsia="zh-CN"/>
        </w:rPr>
        <w:t>根据用户选中的链路加载端点、体制、损耗、</w:t>
      </w:r>
      <w:r>
        <w:rPr>
          <w:rFonts w:eastAsia="宋体" w:cs="Times New Roman"/>
          <w:sz w:val="21"/>
          <w:lang w:eastAsia="zh-CN"/>
        </w:rPr>
        <w:t>SNR</w:t>
      </w:r>
      <w:r>
        <w:rPr>
          <w:rFonts w:eastAsia="宋体" w:cs="Times New Roman"/>
          <w:sz w:val="21"/>
          <w:lang w:eastAsia="zh-CN"/>
        </w:rPr>
        <w:t>、</w:t>
      </w:r>
      <w:r>
        <w:rPr>
          <w:rFonts w:eastAsia="宋体" w:cs="Times New Roman"/>
          <w:sz w:val="21"/>
          <w:lang w:eastAsia="zh-CN"/>
        </w:rPr>
        <w:t>BER</w:t>
      </w:r>
      <w:r>
        <w:rPr>
          <w:rFonts w:eastAsia="宋体" w:cs="Times New Roman"/>
          <w:sz w:val="21"/>
          <w:lang w:eastAsia="zh-CN"/>
        </w:rPr>
        <w:t>和状态判定信息，并展示指标来源时刻。</w:t>
      </w:r>
    </w:p>
    <w:p w14:paraId="12825953" w14:textId="77777777" w:rsidR="000D2AA3" w:rsidRDefault="00000000">
      <w:pPr>
        <w:pStyle w:val="5"/>
        <w:rPr>
          <w:lang w:eastAsia="zh-CN"/>
        </w:rPr>
      </w:pPr>
      <w:bookmarkStart w:id="92" w:name="_Toc19083"/>
      <w:r>
        <w:rPr>
          <w:lang w:eastAsia="zh-CN"/>
        </w:rPr>
        <w:t>4.2.1.3.</w:t>
      </w:r>
      <w:proofErr w:type="gramStart"/>
      <w:r>
        <w:rPr>
          <w:lang w:eastAsia="zh-CN"/>
        </w:rPr>
        <w:t xml:space="preserve">1 </w:t>
      </w:r>
      <w:r>
        <w:rPr>
          <w:lang w:eastAsia="zh-CN"/>
        </w:rPr>
        <w:t>执行</w:t>
      </w:r>
      <w:proofErr w:type="gramEnd"/>
      <w:r>
        <w:rPr>
          <w:lang w:eastAsia="zh-CN"/>
        </w:rPr>
        <w:t>控制流程</w:t>
      </w:r>
      <w:bookmarkEnd w:id="92"/>
    </w:p>
    <w:p w14:paraId="2DA983DE" w14:textId="77777777" w:rsidR="000D2AA3" w:rsidRDefault="00000000">
      <w:pPr>
        <w:spacing w:after="60"/>
        <w:ind w:firstLine="420"/>
        <w:rPr>
          <w:lang w:eastAsia="zh-CN"/>
        </w:rPr>
      </w:pPr>
      <w:r>
        <w:rPr>
          <w:rFonts w:eastAsia="宋体" w:cs="Times New Roman"/>
          <w:sz w:val="21"/>
          <w:lang w:eastAsia="zh-CN"/>
        </w:rPr>
        <w:t>本子模块由</w:t>
      </w:r>
      <w:r>
        <w:rPr>
          <w:rFonts w:eastAsia="宋体" w:cs="Times New Roman"/>
          <w:sz w:val="21"/>
          <w:lang w:eastAsia="zh-CN"/>
        </w:rPr>
        <w:t>“</w:t>
      </w:r>
      <w:r>
        <w:rPr>
          <w:rFonts w:eastAsia="宋体" w:cs="Times New Roman"/>
          <w:sz w:val="21"/>
          <w:lang w:eastAsia="zh-CN"/>
        </w:rPr>
        <w:t>用户点击链路或告警记录</w:t>
      </w:r>
      <w:r>
        <w:rPr>
          <w:rFonts w:eastAsia="宋体" w:cs="Times New Roman"/>
          <w:sz w:val="21"/>
          <w:lang w:eastAsia="zh-CN"/>
        </w:rPr>
        <w:t>”</w:t>
      </w:r>
      <w:r>
        <w:rPr>
          <w:rFonts w:eastAsia="宋体" w:cs="Times New Roman"/>
          <w:sz w:val="21"/>
          <w:lang w:eastAsia="zh-CN"/>
        </w:rPr>
        <w:t>触发，入口方法为</w:t>
      </w:r>
      <w:proofErr w:type="spellStart"/>
      <w:r>
        <w:rPr>
          <w:rFonts w:eastAsia="宋体" w:cs="Times New Roman"/>
          <w:sz w:val="21"/>
          <w:lang w:eastAsia="zh-CN"/>
        </w:rPr>
        <w:t>LinkQualityDialog.showLinkDetail</w:t>
      </w:r>
      <w:proofErr w:type="spellEnd"/>
      <w:r>
        <w:rPr>
          <w:rFonts w:eastAsia="宋体" w:cs="Times New Roman"/>
          <w:sz w:val="21"/>
          <w:lang w:eastAsia="zh-CN"/>
        </w:rPr>
        <w:t>，执行期间遵守</w:t>
      </w:r>
      <w:r>
        <w:rPr>
          <w:rFonts w:eastAsia="宋体" w:cs="Times New Roman"/>
          <w:sz w:val="21"/>
          <w:lang w:eastAsia="zh-CN"/>
        </w:rPr>
        <w:t>“</w:t>
      </w:r>
      <w:r>
        <w:rPr>
          <w:rFonts w:eastAsia="宋体" w:cs="Times New Roman"/>
          <w:sz w:val="21"/>
          <w:lang w:eastAsia="zh-CN"/>
        </w:rPr>
        <w:t>链路不存在或数据过期时不得显示历史值为实时值</w:t>
      </w:r>
      <w:r>
        <w:rPr>
          <w:rFonts w:eastAsia="宋体" w:cs="Times New Roman"/>
          <w:sz w:val="21"/>
          <w:lang w:eastAsia="zh-CN"/>
        </w:rPr>
        <w:t>”</w:t>
      </w:r>
      <w:r>
        <w:rPr>
          <w:rFonts w:eastAsia="宋体" w:cs="Times New Roman"/>
          <w:sz w:val="21"/>
          <w:lang w:eastAsia="zh-CN"/>
        </w:rPr>
        <w:t>约束。</w:t>
      </w:r>
    </w:p>
    <w:p w14:paraId="5B34B6C3"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-12 </w:t>
      </w:r>
      <w:r>
        <w:rPr>
          <w:rFonts w:eastAsia="宋体" w:cs="Times New Roman"/>
          <w:b w:val="0"/>
          <w:sz w:val="21"/>
          <w:lang w:eastAsia="zh-CN"/>
        </w:rPr>
        <w:t>链路</w:t>
      </w:r>
      <w:proofErr w:type="gramEnd"/>
      <w:r>
        <w:rPr>
          <w:rFonts w:eastAsia="宋体" w:cs="Times New Roman"/>
          <w:b w:val="0"/>
          <w:sz w:val="21"/>
          <w:lang w:eastAsia="zh-CN"/>
        </w:rPr>
        <w:t>质量弹窗展示执行控制流程</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79C01413" w14:textId="77777777">
        <w:trPr>
          <w:tblHeader/>
          <w:jc w:val="center"/>
        </w:trPr>
        <w:tc>
          <w:tcPr>
            <w:tcW w:w="454" w:type="dxa"/>
            <w:shd w:val="clear" w:color="auto" w:fill="F2F2F2"/>
            <w:tcMar>
              <w:top w:w="80" w:type="dxa"/>
              <w:left w:w="90" w:type="dxa"/>
              <w:bottom w:w="80" w:type="dxa"/>
              <w:right w:w="90" w:type="dxa"/>
            </w:tcMar>
            <w:vAlign w:val="center"/>
          </w:tcPr>
          <w:p w14:paraId="10542BE3"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08245D2A"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7616C27C"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62301205"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69303722"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547069B6" w14:textId="77777777">
        <w:trPr>
          <w:jc w:val="center"/>
        </w:trPr>
        <w:tc>
          <w:tcPr>
            <w:tcW w:w="454" w:type="dxa"/>
            <w:tcMar>
              <w:top w:w="80" w:type="dxa"/>
              <w:left w:w="90" w:type="dxa"/>
              <w:bottom w:w="80" w:type="dxa"/>
              <w:right w:w="90" w:type="dxa"/>
            </w:tcMar>
            <w:vAlign w:val="center"/>
          </w:tcPr>
          <w:p w14:paraId="58CF1F5A"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1CF2A2AE" w14:textId="77777777" w:rsidR="000D2AA3" w:rsidRDefault="00000000">
            <w:pPr>
              <w:spacing w:line="240" w:lineRule="auto"/>
              <w:ind w:firstLine="0"/>
              <w:jc w:val="left"/>
            </w:pPr>
            <w:proofErr w:type="spellStart"/>
            <w:r>
              <w:rPr>
                <w:rFonts w:eastAsia="宋体" w:cs="Times New Roman"/>
                <w:sz w:val="17"/>
              </w:rPr>
              <w:t>接收选中链路标识</w:t>
            </w:r>
            <w:proofErr w:type="spellEnd"/>
          </w:p>
        </w:tc>
        <w:tc>
          <w:tcPr>
            <w:tcW w:w="1814" w:type="dxa"/>
            <w:tcMar>
              <w:top w:w="80" w:type="dxa"/>
              <w:left w:w="90" w:type="dxa"/>
              <w:bottom w:w="80" w:type="dxa"/>
              <w:right w:w="90" w:type="dxa"/>
            </w:tcMar>
            <w:vAlign w:val="center"/>
          </w:tcPr>
          <w:p w14:paraId="23579EAA" w14:textId="77777777" w:rsidR="000D2AA3" w:rsidRDefault="00000000">
            <w:pPr>
              <w:spacing w:line="240" w:lineRule="auto"/>
              <w:ind w:firstLine="0"/>
              <w:jc w:val="left"/>
            </w:pPr>
            <w:proofErr w:type="spellStart"/>
            <w:r>
              <w:rPr>
                <w:rFonts w:eastAsia="宋体" w:cs="Times New Roman"/>
                <w:sz w:val="17"/>
              </w:rPr>
              <w:t>链路标识</w:t>
            </w:r>
            <w:proofErr w:type="spellEnd"/>
          </w:p>
        </w:tc>
        <w:tc>
          <w:tcPr>
            <w:tcW w:w="1814" w:type="dxa"/>
            <w:tcMar>
              <w:top w:w="80" w:type="dxa"/>
              <w:left w:w="90" w:type="dxa"/>
              <w:bottom w:w="80" w:type="dxa"/>
              <w:right w:w="90" w:type="dxa"/>
            </w:tcMar>
            <w:vAlign w:val="center"/>
          </w:tcPr>
          <w:p w14:paraId="736EB519"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79267C03"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0FDA1D7A" w14:textId="77777777">
        <w:trPr>
          <w:jc w:val="center"/>
        </w:trPr>
        <w:tc>
          <w:tcPr>
            <w:tcW w:w="454" w:type="dxa"/>
            <w:tcMar>
              <w:top w:w="80" w:type="dxa"/>
              <w:left w:w="90" w:type="dxa"/>
              <w:bottom w:w="80" w:type="dxa"/>
              <w:right w:w="90" w:type="dxa"/>
            </w:tcMar>
            <w:vAlign w:val="center"/>
          </w:tcPr>
          <w:p w14:paraId="7794573C"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10E39D20" w14:textId="77777777" w:rsidR="000D2AA3" w:rsidRDefault="00000000">
            <w:pPr>
              <w:spacing w:line="240" w:lineRule="auto"/>
              <w:ind w:firstLine="0"/>
              <w:jc w:val="left"/>
            </w:pPr>
            <w:proofErr w:type="spellStart"/>
            <w:r>
              <w:rPr>
                <w:rFonts w:eastAsia="宋体" w:cs="Times New Roman"/>
                <w:sz w:val="17"/>
              </w:rPr>
              <w:t>查询最新链路明细</w:t>
            </w:r>
            <w:proofErr w:type="spellEnd"/>
          </w:p>
        </w:tc>
        <w:tc>
          <w:tcPr>
            <w:tcW w:w="1814" w:type="dxa"/>
            <w:tcMar>
              <w:top w:w="80" w:type="dxa"/>
              <w:left w:w="90" w:type="dxa"/>
              <w:bottom w:w="80" w:type="dxa"/>
              <w:right w:w="90" w:type="dxa"/>
            </w:tcMar>
            <w:vAlign w:val="center"/>
          </w:tcPr>
          <w:p w14:paraId="070F7FB6"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78A32D99"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27194789"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5B0C8447" w14:textId="77777777">
        <w:trPr>
          <w:jc w:val="center"/>
        </w:trPr>
        <w:tc>
          <w:tcPr>
            <w:tcW w:w="454" w:type="dxa"/>
            <w:tcMar>
              <w:top w:w="80" w:type="dxa"/>
              <w:left w:w="90" w:type="dxa"/>
              <w:bottom w:w="80" w:type="dxa"/>
              <w:right w:w="90" w:type="dxa"/>
            </w:tcMar>
            <w:vAlign w:val="center"/>
          </w:tcPr>
          <w:p w14:paraId="3DA98878"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2BE53172" w14:textId="77777777" w:rsidR="000D2AA3" w:rsidRDefault="00000000">
            <w:pPr>
              <w:spacing w:line="240" w:lineRule="auto"/>
              <w:ind w:firstLine="0"/>
              <w:jc w:val="left"/>
              <w:rPr>
                <w:lang w:eastAsia="zh-CN"/>
              </w:rPr>
            </w:pPr>
            <w:r>
              <w:rPr>
                <w:rFonts w:eastAsia="宋体" w:cs="Times New Roman"/>
                <w:sz w:val="17"/>
                <w:lang w:eastAsia="zh-CN"/>
              </w:rPr>
              <w:t>校验数据完整性与时效</w:t>
            </w:r>
          </w:p>
        </w:tc>
        <w:tc>
          <w:tcPr>
            <w:tcW w:w="1814" w:type="dxa"/>
            <w:tcMar>
              <w:top w:w="80" w:type="dxa"/>
              <w:left w:w="90" w:type="dxa"/>
              <w:bottom w:w="80" w:type="dxa"/>
              <w:right w:w="90" w:type="dxa"/>
            </w:tcMar>
            <w:vAlign w:val="center"/>
          </w:tcPr>
          <w:p w14:paraId="12A6B1B1"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1FFB8D86"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10710654"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49CA3962" w14:textId="77777777">
        <w:trPr>
          <w:jc w:val="center"/>
        </w:trPr>
        <w:tc>
          <w:tcPr>
            <w:tcW w:w="454" w:type="dxa"/>
            <w:tcMar>
              <w:top w:w="80" w:type="dxa"/>
              <w:left w:w="90" w:type="dxa"/>
              <w:bottom w:w="80" w:type="dxa"/>
              <w:right w:w="90" w:type="dxa"/>
            </w:tcMar>
            <w:vAlign w:val="center"/>
          </w:tcPr>
          <w:p w14:paraId="0A3B87BD"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28D31F60" w14:textId="77777777" w:rsidR="000D2AA3" w:rsidRDefault="00000000">
            <w:pPr>
              <w:spacing w:line="240" w:lineRule="auto"/>
              <w:ind w:firstLine="0"/>
              <w:jc w:val="left"/>
              <w:rPr>
                <w:lang w:eastAsia="zh-CN"/>
              </w:rPr>
            </w:pPr>
            <w:r>
              <w:rPr>
                <w:rFonts w:eastAsia="宋体" w:cs="Times New Roman"/>
                <w:sz w:val="17"/>
                <w:lang w:eastAsia="zh-CN"/>
              </w:rPr>
              <w:t>生成弹窗视图并记录查看事件</w:t>
            </w:r>
          </w:p>
        </w:tc>
        <w:tc>
          <w:tcPr>
            <w:tcW w:w="1814" w:type="dxa"/>
            <w:tcMar>
              <w:top w:w="80" w:type="dxa"/>
              <w:left w:w="90" w:type="dxa"/>
              <w:bottom w:w="80" w:type="dxa"/>
              <w:right w:w="90" w:type="dxa"/>
            </w:tcMar>
            <w:vAlign w:val="center"/>
          </w:tcPr>
          <w:p w14:paraId="466764D1"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07936F96" w14:textId="77777777" w:rsidR="000D2AA3" w:rsidRDefault="00000000">
            <w:pPr>
              <w:spacing w:line="240" w:lineRule="auto"/>
              <w:ind w:firstLine="0"/>
              <w:jc w:val="left"/>
            </w:pPr>
            <w:proofErr w:type="spellStart"/>
            <w:r>
              <w:rPr>
                <w:rFonts w:eastAsia="宋体" w:cs="Times New Roman"/>
                <w:sz w:val="17"/>
              </w:rPr>
              <w:t>链路详情视图</w:t>
            </w:r>
            <w:proofErr w:type="spellEnd"/>
          </w:p>
        </w:tc>
        <w:tc>
          <w:tcPr>
            <w:tcW w:w="1871" w:type="dxa"/>
            <w:tcMar>
              <w:top w:w="80" w:type="dxa"/>
              <w:left w:w="90" w:type="dxa"/>
              <w:bottom w:w="80" w:type="dxa"/>
              <w:right w:w="90" w:type="dxa"/>
            </w:tcMar>
            <w:vAlign w:val="center"/>
          </w:tcPr>
          <w:p w14:paraId="3E2C6FCF"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6E082EA1" w14:textId="77777777" w:rsidR="000D2AA3" w:rsidRDefault="000D2AA3">
      <w:pPr>
        <w:spacing w:after="40"/>
        <w:rPr>
          <w:lang w:eastAsia="zh-CN"/>
        </w:rPr>
      </w:pPr>
    </w:p>
    <w:p w14:paraId="4AF1C203" w14:textId="77777777" w:rsidR="000D2AA3" w:rsidRDefault="00000000">
      <w:pPr>
        <w:pStyle w:val="5"/>
        <w:rPr>
          <w:lang w:eastAsia="zh-CN"/>
        </w:rPr>
      </w:pPr>
      <w:bookmarkStart w:id="93" w:name="_Toc3017"/>
      <w:r>
        <w:rPr>
          <w:lang w:eastAsia="zh-CN"/>
        </w:rPr>
        <w:lastRenderedPageBreak/>
        <w:t>4.2.1.3.</w:t>
      </w:r>
      <w:proofErr w:type="gramStart"/>
      <w:r>
        <w:rPr>
          <w:lang w:eastAsia="zh-CN"/>
        </w:rPr>
        <w:t xml:space="preserve">2 </w:t>
      </w:r>
      <w:r>
        <w:rPr>
          <w:lang w:eastAsia="zh-CN"/>
        </w:rPr>
        <w:t>数据流</w:t>
      </w:r>
      <w:bookmarkEnd w:id="93"/>
      <w:proofErr w:type="gramEnd"/>
    </w:p>
    <w:p w14:paraId="37ACB9BE" w14:textId="77777777" w:rsidR="000D2AA3" w:rsidRDefault="00000000">
      <w:pPr>
        <w:spacing w:after="60"/>
        <w:ind w:firstLine="420"/>
        <w:rPr>
          <w:lang w:eastAsia="zh-CN"/>
        </w:rPr>
      </w:pPr>
      <w:r>
        <w:rPr>
          <w:rFonts w:eastAsia="宋体" w:cs="Times New Roman"/>
          <w:sz w:val="21"/>
          <w:lang w:eastAsia="zh-CN"/>
        </w:rPr>
        <w:t>数据由地图选中事件提供，以</w:t>
      </w:r>
      <w:r>
        <w:rPr>
          <w:rFonts w:eastAsia="宋体" w:cs="Times New Roman"/>
          <w:sz w:val="21"/>
          <w:lang w:eastAsia="zh-CN"/>
        </w:rPr>
        <w:t>String</w:t>
      </w:r>
      <w:r>
        <w:rPr>
          <w:rFonts w:eastAsia="宋体" w:cs="Times New Roman"/>
          <w:sz w:val="21"/>
          <w:lang w:eastAsia="zh-CN"/>
        </w:rPr>
        <w:t>形式输入</w:t>
      </w:r>
      <w:proofErr w:type="spellStart"/>
      <w:r>
        <w:rPr>
          <w:rFonts w:eastAsia="宋体" w:cs="Times New Roman"/>
          <w:sz w:val="21"/>
          <w:lang w:eastAsia="zh-CN"/>
        </w:rPr>
        <w:t>LinkQualityDialog</w:t>
      </w:r>
      <w:proofErr w:type="spellEnd"/>
      <w:r>
        <w:rPr>
          <w:rFonts w:eastAsia="宋体" w:cs="Times New Roman"/>
          <w:sz w:val="21"/>
          <w:lang w:eastAsia="zh-CN"/>
        </w:rPr>
        <w:t>；处理完成后形成</w:t>
      </w:r>
      <w:proofErr w:type="spellStart"/>
      <w:r>
        <w:rPr>
          <w:rFonts w:eastAsia="宋体" w:cs="Times New Roman"/>
          <w:sz w:val="21"/>
          <w:lang w:eastAsia="zh-CN"/>
        </w:rPr>
        <w:t>LinkDetailView</w:t>
      </w:r>
      <w:proofErr w:type="spellEnd"/>
      <w:r>
        <w:rPr>
          <w:rFonts w:eastAsia="宋体" w:cs="Times New Roman"/>
          <w:sz w:val="21"/>
          <w:lang w:eastAsia="zh-CN"/>
        </w:rPr>
        <w:t>并发送至链路质量详情弹窗。数据项应携带必要的标识、版本或仿真时刻，异常数据不进入后续处理。</w:t>
      </w:r>
    </w:p>
    <w:p w14:paraId="785E80E4" w14:textId="77777777" w:rsidR="000D2AA3" w:rsidRDefault="00000000">
      <w:pPr>
        <w:keepNext/>
        <w:jc w:val="center"/>
      </w:pPr>
      <w:r>
        <w:rPr>
          <w:noProof/>
        </w:rPr>
        <w:drawing>
          <wp:inline distT="0" distB="0" distL="114300" distR="114300" wp14:anchorId="1E1F1BAB" wp14:editId="2A753136">
            <wp:extent cx="5111750" cy="2453640"/>
            <wp:effectExtent l="0" t="0" r="5080" b="7620"/>
            <wp:docPr id="41" name="Picture 41" descr="链路质量弹窗展示数据流图" title="链路质量弹窗展示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链路质量弹窗展示数据流图" title="链路质量弹窗展示数据流图"/>
                    <pic:cNvPicPr>
                      <a:picLocks noChangeAspect="1"/>
                    </pic:cNvPicPr>
                  </pic:nvPicPr>
                  <pic:blipFill>
                    <a:blip r:embed="rId32"/>
                    <a:stretch>
                      <a:fillRect/>
                    </a:stretch>
                  </pic:blipFill>
                  <pic:spPr>
                    <a:xfrm>
                      <a:off x="0" y="0"/>
                      <a:ext cx="5112000" cy="2453760"/>
                    </a:xfrm>
                    <a:prstGeom prst="rect">
                      <a:avLst/>
                    </a:prstGeom>
                  </pic:spPr>
                </pic:pic>
              </a:graphicData>
            </a:graphic>
          </wp:inline>
        </w:drawing>
      </w:r>
    </w:p>
    <w:p w14:paraId="5C83A6FC"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-12 </w:t>
      </w:r>
      <w:r>
        <w:rPr>
          <w:rFonts w:eastAsia="宋体" w:cs="Times New Roman"/>
          <w:b w:val="0"/>
          <w:sz w:val="21"/>
          <w:lang w:eastAsia="zh-CN"/>
        </w:rPr>
        <w:t>链路</w:t>
      </w:r>
      <w:proofErr w:type="gramEnd"/>
      <w:r>
        <w:rPr>
          <w:rFonts w:eastAsia="宋体" w:cs="Times New Roman"/>
          <w:b w:val="0"/>
          <w:sz w:val="21"/>
          <w:lang w:eastAsia="zh-CN"/>
        </w:rPr>
        <w:t>质量弹窗展示数据流图</w:t>
      </w:r>
    </w:p>
    <w:p w14:paraId="41A9EAA3" w14:textId="77777777" w:rsidR="000D2AA3" w:rsidRDefault="00000000">
      <w:pPr>
        <w:pStyle w:val="5"/>
        <w:rPr>
          <w:lang w:eastAsia="zh-CN"/>
        </w:rPr>
      </w:pPr>
      <w:bookmarkStart w:id="94" w:name="_Toc10786"/>
      <w:r>
        <w:rPr>
          <w:lang w:eastAsia="zh-CN"/>
        </w:rPr>
        <w:t>4.2.1.3.</w:t>
      </w:r>
      <w:proofErr w:type="gramStart"/>
      <w:r>
        <w:rPr>
          <w:lang w:eastAsia="zh-CN"/>
        </w:rPr>
        <w:t xml:space="preserve">3 </w:t>
      </w:r>
      <w:r>
        <w:rPr>
          <w:lang w:eastAsia="zh-CN"/>
        </w:rPr>
        <w:t>动态</w:t>
      </w:r>
      <w:proofErr w:type="gramEnd"/>
      <w:r>
        <w:rPr>
          <w:lang w:eastAsia="zh-CN"/>
        </w:rPr>
        <w:t>控制序列</w:t>
      </w:r>
      <w:bookmarkEnd w:id="94"/>
    </w:p>
    <w:p w14:paraId="2E9B47EE"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-13 </w:t>
      </w:r>
      <w:r>
        <w:rPr>
          <w:rFonts w:eastAsia="宋体" w:cs="Times New Roman"/>
          <w:b w:val="0"/>
          <w:sz w:val="21"/>
          <w:lang w:eastAsia="zh-CN"/>
        </w:rPr>
        <w:t>链路</w:t>
      </w:r>
      <w:proofErr w:type="gramEnd"/>
      <w:r>
        <w:rPr>
          <w:rFonts w:eastAsia="宋体" w:cs="Times New Roman"/>
          <w:b w:val="0"/>
          <w:sz w:val="21"/>
          <w:lang w:eastAsia="zh-CN"/>
        </w:rPr>
        <w:t>质量弹窗展示动态控制序列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4A67484C" w14:textId="77777777">
        <w:trPr>
          <w:tblHeader/>
          <w:jc w:val="center"/>
        </w:trPr>
        <w:tc>
          <w:tcPr>
            <w:tcW w:w="454" w:type="dxa"/>
            <w:shd w:val="clear" w:color="auto" w:fill="F2F2F2"/>
            <w:tcMar>
              <w:top w:w="80" w:type="dxa"/>
              <w:left w:w="90" w:type="dxa"/>
              <w:bottom w:w="80" w:type="dxa"/>
              <w:right w:w="90" w:type="dxa"/>
            </w:tcMar>
            <w:vAlign w:val="center"/>
          </w:tcPr>
          <w:p w14:paraId="162351B3"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64020A81"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3D59E5D5"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3CD2F698"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044AF35F"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7805C4AB" w14:textId="77777777">
        <w:trPr>
          <w:jc w:val="center"/>
        </w:trPr>
        <w:tc>
          <w:tcPr>
            <w:tcW w:w="454" w:type="dxa"/>
            <w:tcMar>
              <w:top w:w="80" w:type="dxa"/>
              <w:left w:w="90" w:type="dxa"/>
              <w:bottom w:w="80" w:type="dxa"/>
              <w:right w:w="90" w:type="dxa"/>
            </w:tcMar>
            <w:vAlign w:val="center"/>
          </w:tcPr>
          <w:p w14:paraId="774D5BB4"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6DC40F42" w14:textId="77777777" w:rsidR="000D2AA3" w:rsidRDefault="00000000">
            <w:pPr>
              <w:spacing w:line="240" w:lineRule="auto"/>
              <w:ind w:firstLine="0"/>
              <w:jc w:val="left"/>
            </w:pPr>
            <w:proofErr w:type="spellStart"/>
            <w:r>
              <w:rPr>
                <w:rFonts w:eastAsia="宋体" w:cs="Times New Roman"/>
                <w:sz w:val="17"/>
              </w:rPr>
              <w:t>操作员</w:t>
            </w:r>
            <w:proofErr w:type="spellEnd"/>
          </w:p>
        </w:tc>
        <w:tc>
          <w:tcPr>
            <w:tcW w:w="1417" w:type="dxa"/>
            <w:tcMar>
              <w:top w:w="80" w:type="dxa"/>
              <w:left w:w="90" w:type="dxa"/>
              <w:bottom w:w="80" w:type="dxa"/>
              <w:right w:w="90" w:type="dxa"/>
            </w:tcMar>
            <w:vAlign w:val="center"/>
          </w:tcPr>
          <w:p w14:paraId="158A5562"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76FA548F" w14:textId="77777777" w:rsidR="000D2AA3" w:rsidRDefault="00000000">
            <w:pPr>
              <w:spacing w:line="240" w:lineRule="auto"/>
              <w:ind w:firstLine="0"/>
              <w:jc w:val="left"/>
              <w:rPr>
                <w:lang w:eastAsia="zh-CN"/>
              </w:rPr>
            </w:pPr>
            <w:r>
              <w:rPr>
                <w:rFonts w:eastAsia="宋体" w:cs="Times New Roman"/>
                <w:sz w:val="17"/>
                <w:lang w:eastAsia="zh-CN"/>
              </w:rPr>
              <w:t>用户点击链路或告警记录</w:t>
            </w:r>
          </w:p>
        </w:tc>
        <w:tc>
          <w:tcPr>
            <w:tcW w:w="1757" w:type="dxa"/>
            <w:tcMar>
              <w:top w:w="80" w:type="dxa"/>
              <w:left w:w="90" w:type="dxa"/>
              <w:bottom w:w="80" w:type="dxa"/>
              <w:right w:w="90" w:type="dxa"/>
            </w:tcMar>
            <w:vAlign w:val="center"/>
          </w:tcPr>
          <w:p w14:paraId="7C8AE87B"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13675EE5" w14:textId="77777777">
        <w:trPr>
          <w:jc w:val="center"/>
        </w:trPr>
        <w:tc>
          <w:tcPr>
            <w:tcW w:w="454" w:type="dxa"/>
            <w:tcMar>
              <w:top w:w="80" w:type="dxa"/>
              <w:left w:w="90" w:type="dxa"/>
              <w:bottom w:w="80" w:type="dxa"/>
              <w:right w:w="90" w:type="dxa"/>
            </w:tcMar>
            <w:vAlign w:val="center"/>
          </w:tcPr>
          <w:p w14:paraId="1056DC6B"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6F52B7EE"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5367151A" w14:textId="77777777" w:rsidR="000D2AA3" w:rsidRDefault="00000000">
            <w:pPr>
              <w:spacing w:line="240" w:lineRule="auto"/>
              <w:ind w:firstLine="0"/>
              <w:jc w:val="left"/>
            </w:pPr>
            <w:proofErr w:type="spellStart"/>
            <w:r>
              <w:rPr>
                <w:rFonts w:eastAsia="宋体" w:cs="Times New Roman"/>
                <w:sz w:val="17"/>
              </w:rPr>
              <w:t>LinkQualityDialog</w:t>
            </w:r>
            <w:proofErr w:type="spellEnd"/>
          </w:p>
        </w:tc>
        <w:tc>
          <w:tcPr>
            <w:tcW w:w="3175" w:type="dxa"/>
            <w:tcMar>
              <w:top w:w="80" w:type="dxa"/>
              <w:left w:w="90" w:type="dxa"/>
              <w:bottom w:w="80" w:type="dxa"/>
              <w:right w:w="90" w:type="dxa"/>
            </w:tcMar>
            <w:vAlign w:val="center"/>
          </w:tcPr>
          <w:p w14:paraId="34A17929"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showLinkDetail</w:t>
            </w:r>
            <w:r>
              <w:rPr>
                <w:rFonts w:eastAsia="宋体" w:cs="Times New Roman"/>
                <w:sz w:val="17"/>
              </w:rPr>
              <w:t>并传入</w:t>
            </w:r>
            <w:r>
              <w:rPr>
                <w:rFonts w:eastAsia="宋体" w:cs="Times New Roman"/>
                <w:sz w:val="17"/>
              </w:rPr>
              <w:t>linkId</w:t>
            </w:r>
            <w:proofErr w:type="spellEnd"/>
          </w:p>
        </w:tc>
        <w:tc>
          <w:tcPr>
            <w:tcW w:w="1757" w:type="dxa"/>
            <w:tcMar>
              <w:top w:w="80" w:type="dxa"/>
              <w:left w:w="90" w:type="dxa"/>
              <w:bottom w:w="80" w:type="dxa"/>
              <w:right w:w="90" w:type="dxa"/>
            </w:tcMar>
            <w:vAlign w:val="center"/>
          </w:tcPr>
          <w:p w14:paraId="31B1F742"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1CF2FF29" w14:textId="77777777">
        <w:trPr>
          <w:jc w:val="center"/>
        </w:trPr>
        <w:tc>
          <w:tcPr>
            <w:tcW w:w="454" w:type="dxa"/>
            <w:tcMar>
              <w:top w:w="80" w:type="dxa"/>
              <w:left w:w="90" w:type="dxa"/>
              <w:bottom w:w="80" w:type="dxa"/>
              <w:right w:w="90" w:type="dxa"/>
            </w:tcMar>
            <w:vAlign w:val="center"/>
          </w:tcPr>
          <w:p w14:paraId="7FB02857"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240897CE" w14:textId="77777777" w:rsidR="000D2AA3" w:rsidRDefault="00000000">
            <w:pPr>
              <w:spacing w:line="240" w:lineRule="auto"/>
              <w:ind w:firstLine="0"/>
              <w:jc w:val="left"/>
            </w:pPr>
            <w:proofErr w:type="spellStart"/>
            <w:r>
              <w:rPr>
                <w:rFonts w:eastAsia="宋体" w:cs="Times New Roman"/>
                <w:sz w:val="17"/>
              </w:rPr>
              <w:t>LinkQualityDialog</w:t>
            </w:r>
            <w:proofErr w:type="spellEnd"/>
          </w:p>
        </w:tc>
        <w:tc>
          <w:tcPr>
            <w:tcW w:w="1417" w:type="dxa"/>
            <w:tcMar>
              <w:top w:w="80" w:type="dxa"/>
              <w:left w:w="90" w:type="dxa"/>
              <w:bottom w:w="80" w:type="dxa"/>
              <w:right w:w="90" w:type="dxa"/>
            </w:tcMar>
            <w:vAlign w:val="center"/>
          </w:tcPr>
          <w:p w14:paraId="78B47999"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3EA9D286" w14:textId="77777777" w:rsidR="000D2AA3" w:rsidRDefault="00000000">
            <w:pPr>
              <w:spacing w:line="240" w:lineRule="auto"/>
              <w:ind w:firstLine="0"/>
              <w:jc w:val="left"/>
            </w:pPr>
            <w:proofErr w:type="spellStart"/>
            <w:r>
              <w:rPr>
                <w:rFonts w:eastAsia="宋体" w:cs="Times New Roman"/>
                <w:sz w:val="17"/>
              </w:rPr>
              <w:t>查询最新链路明细</w:t>
            </w:r>
            <w:proofErr w:type="spellEnd"/>
          </w:p>
        </w:tc>
        <w:tc>
          <w:tcPr>
            <w:tcW w:w="1757" w:type="dxa"/>
            <w:tcMar>
              <w:top w:w="80" w:type="dxa"/>
              <w:left w:w="90" w:type="dxa"/>
              <w:bottom w:w="80" w:type="dxa"/>
              <w:right w:w="90" w:type="dxa"/>
            </w:tcMar>
            <w:vAlign w:val="center"/>
          </w:tcPr>
          <w:p w14:paraId="13FE46E8"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4C834C4B" w14:textId="77777777">
        <w:trPr>
          <w:jc w:val="center"/>
        </w:trPr>
        <w:tc>
          <w:tcPr>
            <w:tcW w:w="454" w:type="dxa"/>
            <w:tcMar>
              <w:top w:w="80" w:type="dxa"/>
              <w:left w:w="90" w:type="dxa"/>
              <w:bottom w:w="80" w:type="dxa"/>
              <w:right w:w="90" w:type="dxa"/>
            </w:tcMar>
            <w:vAlign w:val="center"/>
          </w:tcPr>
          <w:p w14:paraId="3133894F"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21276522" w14:textId="77777777" w:rsidR="000D2AA3" w:rsidRDefault="00000000">
            <w:pPr>
              <w:spacing w:line="240" w:lineRule="auto"/>
              <w:ind w:firstLine="0"/>
              <w:jc w:val="left"/>
            </w:pPr>
            <w:proofErr w:type="spellStart"/>
            <w:r>
              <w:rPr>
                <w:rFonts w:eastAsia="宋体" w:cs="Times New Roman"/>
                <w:sz w:val="17"/>
              </w:rPr>
              <w:t>LinkQualityDialog</w:t>
            </w:r>
            <w:proofErr w:type="spellEnd"/>
          </w:p>
        </w:tc>
        <w:tc>
          <w:tcPr>
            <w:tcW w:w="1417" w:type="dxa"/>
            <w:tcMar>
              <w:top w:w="80" w:type="dxa"/>
              <w:left w:w="90" w:type="dxa"/>
              <w:bottom w:w="80" w:type="dxa"/>
              <w:right w:w="90" w:type="dxa"/>
            </w:tcMar>
            <w:vAlign w:val="center"/>
          </w:tcPr>
          <w:p w14:paraId="7F5F7D20" w14:textId="77777777" w:rsidR="000D2AA3" w:rsidRDefault="00000000">
            <w:pPr>
              <w:spacing w:line="240" w:lineRule="auto"/>
              <w:ind w:firstLine="0"/>
              <w:jc w:val="left"/>
            </w:pPr>
            <w:proofErr w:type="spellStart"/>
            <w:r>
              <w:rPr>
                <w:rFonts w:eastAsia="宋体" w:cs="Times New Roman"/>
                <w:sz w:val="17"/>
              </w:rPr>
              <w:t>链路质量详情弹窗</w:t>
            </w:r>
            <w:proofErr w:type="spellEnd"/>
          </w:p>
        </w:tc>
        <w:tc>
          <w:tcPr>
            <w:tcW w:w="3175" w:type="dxa"/>
            <w:tcMar>
              <w:top w:w="80" w:type="dxa"/>
              <w:left w:w="90" w:type="dxa"/>
              <w:bottom w:w="80" w:type="dxa"/>
              <w:right w:w="90" w:type="dxa"/>
            </w:tcMar>
            <w:vAlign w:val="center"/>
          </w:tcPr>
          <w:p w14:paraId="0D50222C"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linkDetail</w:t>
            </w:r>
            <w:proofErr w:type="spellEnd"/>
          </w:p>
        </w:tc>
        <w:tc>
          <w:tcPr>
            <w:tcW w:w="1757" w:type="dxa"/>
            <w:tcMar>
              <w:top w:w="80" w:type="dxa"/>
              <w:left w:w="90" w:type="dxa"/>
              <w:bottom w:w="80" w:type="dxa"/>
              <w:right w:w="90" w:type="dxa"/>
            </w:tcMar>
            <w:vAlign w:val="center"/>
          </w:tcPr>
          <w:p w14:paraId="563BBB0A"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678C73AE" w14:textId="77777777">
        <w:trPr>
          <w:jc w:val="center"/>
        </w:trPr>
        <w:tc>
          <w:tcPr>
            <w:tcW w:w="454" w:type="dxa"/>
            <w:tcMar>
              <w:top w:w="80" w:type="dxa"/>
              <w:left w:w="90" w:type="dxa"/>
              <w:bottom w:w="80" w:type="dxa"/>
              <w:right w:w="90" w:type="dxa"/>
            </w:tcMar>
            <w:vAlign w:val="center"/>
          </w:tcPr>
          <w:p w14:paraId="6412B508"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3CB7E14D" w14:textId="77777777" w:rsidR="000D2AA3" w:rsidRDefault="00000000">
            <w:pPr>
              <w:spacing w:line="240" w:lineRule="auto"/>
              <w:ind w:firstLine="0"/>
              <w:jc w:val="left"/>
            </w:pPr>
            <w:proofErr w:type="spellStart"/>
            <w:r>
              <w:rPr>
                <w:rFonts w:eastAsia="宋体" w:cs="Times New Roman"/>
                <w:sz w:val="17"/>
              </w:rPr>
              <w:t>LinkQualityDialog</w:t>
            </w:r>
            <w:proofErr w:type="spellEnd"/>
          </w:p>
        </w:tc>
        <w:tc>
          <w:tcPr>
            <w:tcW w:w="1417" w:type="dxa"/>
            <w:tcMar>
              <w:top w:w="80" w:type="dxa"/>
              <w:left w:w="90" w:type="dxa"/>
              <w:bottom w:w="80" w:type="dxa"/>
              <w:right w:w="90" w:type="dxa"/>
            </w:tcMar>
            <w:vAlign w:val="center"/>
          </w:tcPr>
          <w:p w14:paraId="754B284D" w14:textId="77777777" w:rsidR="000D2AA3" w:rsidRDefault="00000000">
            <w:pPr>
              <w:spacing w:line="240" w:lineRule="auto"/>
              <w:ind w:firstLine="0"/>
              <w:jc w:val="left"/>
            </w:pPr>
            <w:proofErr w:type="spellStart"/>
            <w:r>
              <w:rPr>
                <w:rFonts w:eastAsia="宋体" w:cs="Times New Roman"/>
                <w:sz w:val="17"/>
              </w:rPr>
              <w:t>操作员</w:t>
            </w:r>
            <w:proofErr w:type="spellEnd"/>
          </w:p>
        </w:tc>
        <w:tc>
          <w:tcPr>
            <w:tcW w:w="3175" w:type="dxa"/>
            <w:tcMar>
              <w:top w:w="80" w:type="dxa"/>
              <w:left w:w="90" w:type="dxa"/>
              <w:bottom w:w="80" w:type="dxa"/>
              <w:right w:w="90" w:type="dxa"/>
            </w:tcMar>
            <w:vAlign w:val="center"/>
          </w:tcPr>
          <w:p w14:paraId="5F56104D"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03BC3D68"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123EBD32" w14:textId="77777777" w:rsidR="000D2AA3" w:rsidRDefault="000D2AA3">
      <w:pPr>
        <w:spacing w:after="40"/>
      </w:pPr>
    </w:p>
    <w:p w14:paraId="0BECD89F" w14:textId="77777777" w:rsidR="000D2AA3" w:rsidRDefault="00000000">
      <w:pPr>
        <w:pStyle w:val="5"/>
      </w:pPr>
      <w:bookmarkStart w:id="95" w:name="_Toc4172"/>
      <w:r>
        <w:t xml:space="preserve">4.2.1.3.4 </w:t>
      </w:r>
      <w:proofErr w:type="spellStart"/>
      <w:r>
        <w:t>时序图</w:t>
      </w:r>
      <w:bookmarkEnd w:id="95"/>
      <w:proofErr w:type="spellEnd"/>
    </w:p>
    <w:p w14:paraId="183EFABF" w14:textId="77777777" w:rsidR="000D2AA3" w:rsidRDefault="00000000">
      <w:pPr>
        <w:spacing w:after="60"/>
        <w:ind w:firstLine="420"/>
        <w:rPr>
          <w:lang w:eastAsia="zh-CN"/>
        </w:rPr>
      </w:pPr>
      <w:r>
        <w:rPr>
          <w:rFonts w:eastAsia="宋体" w:cs="Times New Roman"/>
          <w:sz w:val="21"/>
          <w:lang w:eastAsia="zh-CN"/>
        </w:rPr>
        <w:t>时序图从用户点击链路或告警记录开始，显示操作员、调度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LinkQualityDialog</w:t>
      </w:r>
      <w:proofErr w:type="spellEnd"/>
      <w:r>
        <w:rPr>
          <w:rFonts w:eastAsia="宋体" w:cs="Times New Roman"/>
          <w:sz w:val="21"/>
          <w:lang w:eastAsia="zh-CN"/>
        </w:rPr>
        <w:t>与链路质量详情弹窗之间的主要调用和返回关系。</w:t>
      </w:r>
    </w:p>
    <w:p w14:paraId="43262097" w14:textId="77777777" w:rsidR="000D2AA3" w:rsidRDefault="00000000">
      <w:pPr>
        <w:keepNext/>
        <w:jc w:val="center"/>
      </w:pPr>
      <w:r>
        <w:rPr>
          <w:noProof/>
        </w:rPr>
        <w:lastRenderedPageBreak/>
        <w:drawing>
          <wp:inline distT="0" distB="0" distL="114300" distR="114300" wp14:anchorId="6CEDA008" wp14:editId="732154AE">
            <wp:extent cx="5111750" cy="2875280"/>
            <wp:effectExtent l="0" t="0" r="5080" b="6985"/>
            <wp:docPr id="42" name="Picture 42" descr="链路质量弹窗展示时序图" title="链路质量弹窗展示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链路质量弹窗展示时序图" title="链路质量弹窗展示时序图"/>
                    <pic:cNvPicPr>
                      <a:picLocks noChangeAspect="1"/>
                    </pic:cNvPicPr>
                  </pic:nvPicPr>
                  <pic:blipFill>
                    <a:blip r:embed="rId33"/>
                    <a:stretch>
                      <a:fillRect/>
                    </a:stretch>
                  </pic:blipFill>
                  <pic:spPr>
                    <a:xfrm>
                      <a:off x="0" y="0"/>
                      <a:ext cx="5112000" cy="2875500"/>
                    </a:xfrm>
                    <a:prstGeom prst="rect">
                      <a:avLst/>
                    </a:prstGeom>
                  </pic:spPr>
                </pic:pic>
              </a:graphicData>
            </a:graphic>
          </wp:inline>
        </w:drawing>
      </w:r>
    </w:p>
    <w:p w14:paraId="28BD2B55"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-13 </w:t>
      </w:r>
      <w:r>
        <w:rPr>
          <w:rFonts w:eastAsia="宋体" w:cs="Times New Roman"/>
          <w:b w:val="0"/>
          <w:sz w:val="21"/>
          <w:lang w:eastAsia="zh-CN"/>
        </w:rPr>
        <w:t>链路</w:t>
      </w:r>
      <w:proofErr w:type="gramEnd"/>
      <w:r>
        <w:rPr>
          <w:rFonts w:eastAsia="宋体" w:cs="Times New Roman"/>
          <w:b w:val="0"/>
          <w:sz w:val="21"/>
          <w:lang w:eastAsia="zh-CN"/>
        </w:rPr>
        <w:t>质量弹窗展示时序图</w:t>
      </w:r>
    </w:p>
    <w:p w14:paraId="7C34139F" w14:textId="77777777" w:rsidR="000D2AA3" w:rsidRDefault="00000000">
      <w:pPr>
        <w:pStyle w:val="4"/>
        <w:rPr>
          <w:lang w:eastAsia="zh-CN"/>
        </w:rPr>
      </w:pPr>
      <w:bookmarkStart w:id="96" w:name="_Toc9179"/>
      <w:r>
        <w:rPr>
          <w:lang w:eastAsia="zh-CN"/>
        </w:rPr>
        <w:t xml:space="preserve">4.2.1.4 </w:t>
      </w:r>
      <w:r>
        <w:rPr>
          <w:lang w:eastAsia="zh-CN"/>
        </w:rPr>
        <w:t>评估报表可视化子模块</w:t>
      </w:r>
      <w:bookmarkEnd w:id="96"/>
    </w:p>
    <w:p w14:paraId="74E1C05B" w14:textId="77777777" w:rsidR="000D2AA3" w:rsidRDefault="00000000">
      <w:pPr>
        <w:spacing w:after="60"/>
        <w:ind w:firstLine="420"/>
        <w:rPr>
          <w:lang w:eastAsia="zh-CN"/>
        </w:rPr>
      </w:pPr>
      <w:r>
        <w:rPr>
          <w:rFonts w:eastAsia="宋体" w:cs="Times New Roman"/>
          <w:sz w:val="21"/>
          <w:lang w:eastAsia="zh-CN"/>
        </w:rPr>
        <w:t>将链路质量、切换事件和干扰效果按时间、节点及链路聚合，形成曲线、统计表和可导出报表。</w:t>
      </w:r>
    </w:p>
    <w:p w14:paraId="139D5E2B" w14:textId="77777777" w:rsidR="000D2AA3" w:rsidRDefault="00000000">
      <w:pPr>
        <w:pStyle w:val="5"/>
        <w:rPr>
          <w:lang w:eastAsia="zh-CN"/>
        </w:rPr>
      </w:pPr>
      <w:bookmarkStart w:id="97" w:name="_Toc14842"/>
      <w:r>
        <w:rPr>
          <w:lang w:eastAsia="zh-CN"/>
        </w:rPr>
        <w:t>4.2.1.4.</w:t>
      </w:r>
      <w:proofErr w:type="gramStart"/>
      <w:r>
        <w:rPr>
          <w:lang w:eastAsia="zh-CN"/>
        </w:rPr>
        <w:t xml:space="preserve">1 </w:t>
      </w:r>
      <w:r>
        <w:rPr>
          <w:lang w:eastAsia="zh-CN"/>
        </w:rPr>
        <w:t>执行</w:t>
      </w:r>
      <w:proofErr w:type="gramEnd"/>
      <w:r>
        <w:rPr>
          <w:lang w:eastAsia="zh-CN"/>
        </w:rPr>
        <w:t>控制流程</w:t>
      </w:r>
      <w:bookmarkEnd w:id="97"/>
    </w:p>
    <w:p w14:paraId="17325BE2" w14:textId="77777777" w:rsidR="000D2AA3" w:rsidRDefault="00000000">
      <w:pPr>
        <w:spacing w:after="60"/>
        <w:ind w:firstLine="420"/>
        <w:rPr>
          <w:lang w:eastAsia="zh-CN"/>
        </w:rPr>
      </w:pPr>
      <w:r>
        <w:rPr>
          <w:rFonts w:eastAsia="宋体" w:cs="Times New Roman"/>
          <w:sz w:val="21"/>
          <w:lang w:eastAsia="zh-CN"/>
        </w:rPr>
        <w:t>本子模块由</w:t>
      </w:r>
      <w:r>
        <w:rPr>
          <w:rFonts w:eastAsia="宋体" w:cs="Times New Roman"/>
          <w:sz w:val="21"/>
          <w:lang w:eastAsia="zh-CN"/>
        </w:rPr>
        <w:t>“</w:t>
      </w:r>
      <w:r>
        <w:rPr>
          <w:rFonts w:eastAsia="宋体" w:cs="Times New Roman"/>
          <w:sz w:val="21"/>
          <w:lang w:eastAsia="zh-CN"/>
        </w:rPr>
        <w:t>仿真结束或用户打开历史报告</w:t>
      </w:r>
      <w:r>
        <w:rPr>
          <w:rFonts w:eastAsia="宋体" w:cs="Times New Roman"/>
          <w:sz w:val="21"/>
          <w:lang w:eastAsia="zh-CN"/>
        </w:rPr>
        <w:t>”</w:t>
      </w:r>
      <w:r>
        <w:rPr>
          <w:rFonts w:eastAsia="宋体" w:cs="Times New Roman"/>
          <w:sz w:val="21"/>
          <w:lang w:eastAsia="zh-CN"/>
        </w:rPr>
        <w:t>触发，入口方法为</w:t>
      </w:r>
      <w:proofErr w:type="spellStart"/>
      <w:r>
        <w:rPr>
          <w:rFonts w:eastAsia="宋体" w:cs="Times New Roman"/>
          <w:sz w:val="21"/>
          <w:lang w:eastAsia="zh-CN"/>
        </w:rPr>
        <w:t>ReportVisualizer.renderReport</w:t>
      </w:r>
      <w:proofErr w:type="spellEnd"/>
      <w:r>
        <w:rPr>
          <w:rFonts w:eastAsia="宋体" w:cs="Times New Roman"/>
          <w:sz w:val="21"/>
          <w:lang w:eastAsia="zh-CN"/>
        </w:rPr>
        <w:t>，执行期间遵守</w:t>
      </w:r>
      <w:r>
        <w:rPr>
          <w:rFonts w:eastAsia="宋体" w:cs="Times New Roman"/>
          <w:sz w:val="21"/>
          <w:lang w:eastAsia="zh-CN"/>
        </w:rPr>
        <w:t>“</w:t>
      </w:r>
      <w:r>
        <w:rPr>
          <w:rFonts w:eastAsia="宋体" w:cs="Times New Roman"/>
          <w:sz w:val="21"/>
          <w:lang w:eastAsia="zh-CN"/>
        </w:rPr>
        <w:t>图表必须标明数据范围、单位和生成时刻</w:t>
      </w:r>
      <w:r>
        <w:rPr>
          <w:rFonts w:eastAsia="宋体" w:cs="Times New Roman"/>
          <w:sz w:val="21"/>
          <w:lang w:eastAsia="zh-CN"/>
        </w:rPr>
        <w:t>”</w:t>
      </w:r>
      <w:r>
        <w:rPr>
          <w:rFonts w:eastAsia="宋体" w:cs="Times New Roman"/>
          <w:sz w:val="21"/>
          <w:lang w:eastAsia="zh-CN"/>
        </w:rPr>
        <w:t>约束。</w:t>
      </w:r>
    </w:p>
    <w:p w14:paraId="01FBB2CA"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-14 </w:t>
      </w:r>
      <w:r>
        <w:rPr>
          <w:rFonts w:eastAsia="宋体" w:cs="Times New Roman"/>
          <w:b w:val="0"/>
          <w:sz w:val="21"/>
          <w:lang w:eastAsia="zh-CN"/>
        </w:rPr>
        <w:t>评估</w:t>
      </w:r>
      <w:proofErr w:type="gramEnd"/>
      <w:r>
        <w:rPr>
          <w:rFonts w:eastAsia="宋体" w:cs="Times New Roman"/>
          <w:b w:val="0"/>
          <w:sz w:val="21"/>
          <w:lang w:eastAsia="zh-CN"/>
        </w:rPr>
        <w:t>报表可视化执行控制流程</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75F88A7A" w14:textId="77777777">
        <w:trPr>
          <w:tblHeader/>
          <w:jc w:val="center"/>
        </w:trPr>
        <w:tc>
          <w:tcPr>
            <w:tcW w:w="454" w:type="dxa"/>
            <w:shd w:val="clear" w:color="auto" w:fill="F2F2F2"/>
            <w:tcMar>
              <w:top w:w="80" w:type="dxa"/>
              <w:left w:w="90" w:type="dxa"/>
              <w:bottom w:w="80" w:type="dxa"/>
              <w:right w:w="90" w:type="dxa"/>
            </w:tcMar>
            <w:vAlign w:val="center"/>
          </w:tcPr>
          <w:p w14:paraId="3006A003"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09356884"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60F736C4"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06FCDA7E"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2D56CCB8"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2E4823A7" w14:textId="77777777">
        <w:trPr>
          <w:jc w:val="center"/>
        </w:trPr>
        <w:tc>
          <w:tcPr>
            <w:tcW w:w="454" w:type="dxa"/>
            <w:tcMar>
              <w:top w:w="80" w:type="dxa"/>
              <w:left w:w="90" w:type="dxa"/>
              <w:bottom w:w="80" w:type="dxa"/>
              <w:right w:w="90" w:type="dxa"/>
            </w:tcMar>
            <w:vAlign w:val="center"/>
          </w:tcPr>
          <w:p w14:paraId="5AE57024"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2F0BFECE" w14:textId="77777777" w:rsidR="000D2AA3" w:rsidRDefault="00000000">
            <w:pPr>
              <w:spacing w:line="240" w:lineRule="auto"/>
              <w:ind w:firstLine="0"/>
              <w:jc w:val="left"/>
            </w:pPr>
            <w:proofErr w:type="spellStart"/>
            <w:r>
              <w:rPr>
                <w:rFonts w:eastAsia="宋体" w:cs="Times New Roman"/>
                <w:sz w:val="17"/>
              </w:rPr>
              <w:t>加载仿真批次结果</w:t>
            </w:r>
            <w:proofErr w:type="spellEnd"/>
          </w:p>
        </w:tc>
        <w:tc>
          <w:tcPr>
            <w:tcW w:w="1814" w:type="dxa"/>
            <w:tcMar>
              <w:top w:w="80" w:type="dxa"/>
              <w:left w:w="90" w:type="dxa"/>
              <w:bottom w:w="80" w:type="dxa"/>
              <w:right w:w="90" w:type="dxa"/>
            </w:tcMar>
            <w:vAlign w:val="center"/>
          </w:tcPr>
          <w:p w14:paraId="7A3AE39F" w14:textId="77777777" w:rsidR="000D2AA3" w:rsidRDefault="00000000">
            <w:pPr>
              <w:spacing w:line="240" w:lineRule="auto"/>
              <w:ind w:firstLine="0"/>
              <w:jc w:val="left"/>
            </w:pPr>
            <w:proofErr w:type="spellStart"/>
            <w:r>
              <w:rPr>
                <w:rFonts w:eastAsia="宋体" w:cs="Times New Roman"/>
                <w:sz w:val="17"/>
              </w:rPr>
              <w:t>评估报表数据</w:t>
            </w:r>
            <w:proofErr w:type="spellEnd"/>
          </w:p>
        </w:tc>
        <w:tc>
          <w:tcPr>
            <w:tcW w:w="1814" w:type="dxa"/>
            <w:tcMar>
              <w:top w:w="80" w:type="dxa"/>
              <w:left w:w="90" w:type="dxa"/>
              <w:bottom w:w="80" w:type="dxa"/>
              <w:right w:w="90" w:type="dxa"/>
            </w:tcMar>
            <w:vAlign w:val="center"/>
          </w:tcPr>
          <w:p w14:paraId="403B5335"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3EF3E940"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166EBC74" w14:textId="77777777">
        <w:trPr>
          <w:jc w:val="center"/>
        </w:trPr>
        <w:tc>
          <w:tcPr>
            <w:tcW w:w="454" w:type="dxa"/>
            <w:tcMar>
              <w:top w:w="80" w:type="dxa"/>
              <w:left w:w="90" w:type="dxa"/>
              <w:bottom w:w="80" w:type="dxa"/>
              <w:right w:w="90" w:type="dxa"/>
            </w:tcMar>
            <w:vAlign w:val="center"/>
          </w:tcPr>
          <w:p w14:paraId="208C8A9F"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4AAEBE24" w14:textId="77777777" w:rsidR="000D2AA3" w:rsidRDefault="00000000">
            <w:pPr>
              <w:spacing w:line="240" w:lineRule="auto"/>
              <w:ind w:firstLine="0"/>
              <w:jc w:val="left"/>
            </w:pPr>
            <w:proofErr w:type="spellStart"/>
            <w:r>
              <w:rPr>
                <w:rFonts w:eastAsia="宋体" w:cs="Times New Roman"/>
                <w:sz w:val="17"/>
              </w:rPr>
              <w:t>按评估维度聚合数据</w:t>
            </w:r>
            <w:proofErr w:type="spellEnd"/>
          </w:p>
        </w:tc>
        <w:tc>
          <w:tcPr>
            <w:tcW w:w="1814" w:type="dxa"/>
            <w:tcMar>
              <w:top w:w="80" w:type="dxa"/>
              <w:left w:w="90" w:type="dxa"/>
              <w:bottom w:w="80" w:type="dxa"/>
              <w:right w:w="90" w:type="dxa"/>
            </w:tcMar>
            <w:vAlign w:val="center"/>
          </w:tcPr>
          <w:p w14:paraId="2CC156C0"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1029DE44"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31409A5D"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19199C93" w14:textId="77777777">
        <w:trPr>
          <w:jc w:val="center"/>
        </w:trPr>
        <w:tc>
          <w:tcPr>
            <w:tcW w:w="454" w:type="dxa"/>
            <w:tcMar>
              <w:top w:w="80" w:type="dxa"/>
              <w:left w:w="90" w:type="dxa"/>
              <w:bottom w:w="80" w:type="dxa"/>
              <w:right w:w="90" w:type="dxa"/>
            </w:tcMar>
            <w:vAlign w:val="center"/>
          </w:tcPr>
          <w:p w14:paraId="31405960"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0CB18A4D" w14:textId="77777777" w:rsidR="000D2AA3" w:rsidRDefault="00000000">
            <w:pPr>
              <w:spacing w:line="240" w:lineRule="auto"/>
              <w:ind w:firstLine="0"/>
              <w:jc w:val="left"/>
            </w:pPr>
            <w:proofErr w:type="spellStart"/>
            <w:r>
              <w:rPr>
                <w:rFonts w:eastAsia="宋体" w:cs="Times New Roman"/>
                <w:sz w:val="17"/>
              </w:rPr>
              <w:t>生成图表与统计摘要</w:t>
            </w:r>
            <w:proofErr w:type="spellEnd"/>
          </w:p>
        </w:tc>
        <w:tc>
          <w:tcPr>
            <w:tcW w:w="1814" w:type="dxa"/>
            <w:tcMar>
              <w:top w:w="80" w:type="dxa"/>
              <w:left w:w="90" w:type="dxa"/>
              <w:bottom w:w="80" w:type="dxa"/>
              <w:right w:w="90" w:type="dxa"/>
            </w:tcMar>
            <w:vAlign w:val="center"/>
          </w:tcPr>
          <w:p w14:paraId="121357F5"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0B221D63"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36CE081A"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4B955849" w14:textId="77777777">
        <w:trPr>
          <w:jc w:val="center"/>
        </w:trPr>
        <w:tc>
          <w:tcPr>
            <w:tcW w:w="454" w:type="dxa"/>
            <w:tcMar>
              <w:top w:w="80" w:type="dxa"/>
              <w:left w:w="90" w:type="dxa"/>
              <w:bottom w:w="80" w:type="dxa"/>
              <w:right w:w="90" w:type="dxa"/>
            </w:tcMar>
            <w:vAlign w:val="center"/>
          </w:tcPr>
          <w:p w14:paraId="06985FB0"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1E9BA3D4" w14:textId="77777777" w:rsidR="000D2AA3" w:rsidRDefault="00000000">
            <w:pPr>
              <w:spacing w:line="240" w:lineRule="auto"/>
              <w:ind w:firstLine="0"/>
              <w:jc w:val="left"/>
            </w:pPr>
            <w:proofErr w:type="spellStart"/>
            <w:r>
              <w:rPr>
                <w:rFonts w:eastAsia="宋体" w:cs="Times New Roman"/>
                <w:sz w:val="17"/>
              </w:rPr>
              <w:t>呈现报表并提供导出</w:t>
            </w:r>
            <w:proofErr w:type="spellEnd"/>
          </w:p>
        </w:tc>
        <w:tc>
          <w:tcPr>
            <w:tcW w:w="1814" w:type="dxa"/>
            <w:tcMar>
              <w:top w:w="80" w:type="dxa"/>
              <w:left w:w="90" w:type="dxa"/>
              <w:bottom w:w="80" w:type="dxa"/>
              <w:right w:w="90" w:type="dxa"/>
            </w:tcMar>
            <w:vAlign w:val="center"/>
          </w:tcPr>
          <w:p w14:paraId="53E8BB08"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225BF288" w14:textId="77777777" w:rsidR="000D2AA3" w:rsidRDefault="00000000">
            <w:pPr>
              <w:spacing w:line="240" w:lineRule="auto"/>
              <w:ind w:firstLine="0"/>
              <w:jc w:val="left"/>
            </w:pPr>
            <w:proofErr w:type="spellStart"/>
            <w:r>
              <w:rPr>
                <w:rFonts w:eastAsia="宋体" w:cs="Times New Roman"/>
                <w:sz w:val="17"/>
              </w:rPr>
              <w:t>图表与报表视图</w:t>
            </w:r>
            <w:proofErr w:type="spellEnd"/>
          </w:p>
        </w:tc>
        <w:tc>
          <w:tcPr>
            <w:tcW w:w="1871" w:type="dxa"/>
            <w:tcMar>
              <w:top w:w="80" w:type="dxa"/>
              <w:left w:w="90" w:type="dxa"/>
              <w:bottom w:w="80" w:type="dxa"/>
              <w:right w:w="90" w:type="dxa"/>
            </w:tcMar>
            <w:vAlign w:val="center"/>
          </w:tcPr>
          <w:p w14:paraId="3C740FF7"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3B68D564" w14:textId="77777777" w:rsidR="000D2AA3" w:rsidRDefault="000D2AA3">
      <w:pPr>
        <w:spacing w:after="40"/>
        <w:rPr>
          <w:lang w:eastAsia="zh-CN"/>
        </w:rPr>
      </w:pPr>
    </w:p>
    <w:p w14:paraId="3FCF343F" w14:textId="77777777" w:rsidR="000D2AA3" w:rsidRDefault="00000000">
      <w:pPr>
        <w:pStyle w:val="5"/>
      </w:pPr>
      <w:bookmarkStart w:id="98" w:name="_Toc23655"/>
      <w:r>
        <w:lastRenderedPageBreak/>
        <w:t xml:space="preserve">4.2.1.4.2 </w:t>
      </w:r>
      <w:proofErr w:type="spellStart"/>
      <w:r>
        <w:t>数据流</w:t>
      </w:r>
      <w:bookmarkEnd w:id="98"/>
      <w:proofErr w:type="spellEnd"/>
    </w:p>
    <w:p w14:paraId="0B142357" w14:textId="77777777" w:rsidR="000D2AA3" w:rsidRDefault="00000000">
      <w:pPr>
        <w:spacing w:after="60"/>
        <w:ind w:firstLine="420"/>
      </w:pPr>
      <w:r>
        <w:rPr>
          <w:rFonts w:eastAsia="宋体" w:cs="Times New Roman"/>
          <w:sz w:val="21"/>
        </w:rPr>
        <w:t>数据由仿真结果与评估数据提供，以</w:t>
      </w:r>
      <w:r>
        <w:rPr>
          <w:rFonts w:eastAsia="宋体" w:cs="Times New Roman"/>
          <w:sz w:val="21"/>
        </w:rPr>
        <w:t>EvaluationReport</w:t>
      </w:r>
      <w:r>
        <w:rPr>
          <w:rFonts w:eastAsia="宋体" w:cs="Times New Roman"/>
          <w:sz w:val="21"/>
        </w:rPr>
        <w:t>形式输入</w:t>
      </w:r>
      <w:r>
        <w:rPr>
          <w:rFonts w:eastAsia="宋体" w:cs="Times New Roman"/>
          <w:sz w:val="21"/>
        </w:rPr>
        <w:t>ReportVisualizer</w:t>
      </w:r>
      <w:r>
        <w:rPr>
          <w:rFonts w:eastAsia="宋体" w:cs="Times New Roman"/>
          <w:sz w:val="21"/>
        </w:rPr>
        <w:t>；处理完成后形成</w:t>
      </w:r>
      <w:r>
        <w:rPr>
          <w:rFonts w:eastAsia="宋体" w:cs="Times New Roman"/>
          <w:sz w:val="21"/>
        </w:rPr>
        <w:t>ReportView</w:t>
      </w:r>
      <w:r>
        <w:rPr>
          <w:rFonts w:eastAsia="宋体" w:cs="Times New Roman"/>
          <w:sz w:val="21"/>
        </w:rPr>
        <w:t>并发送至报表页面</w:t>
      </w:r>
      <w:r>
        <w:rPr>
          <w:rFonts w:eastAsia="宋体" w:cs="Times New Roman"/>
          <w:sz w:val="21"/>
        </w:rPr>
        <w:t>/</w:t>
      </w:r>
      <w:r>
        <w:rPr>
          <w:rFonts w:eastAsia="宋体" w:cs="Times New Roman"/>
          <w:sz w:val="21"/>
        </w:rPr>
        <w:t>导出组件。数据项应携带必要的标识、版本或仿真时刻，异常数据不进入后续处理。</w:t>
      </w:r>
    </w:p>
    <w:p w14:paraId="1E9C7AE7" w14:textId="77777777" w:rsidR="000D2AA3" w:rsidRDefault="00000000">
      <w:pPr>
        <w:keepNext/>
        <w:jc w:val="center"/>
      </w:pPr>
      <w:r>
        <w:rPr>
          <w:noProof/>
        </w:rPr>
        <w:drawing>
          <wp:inline distT="0" distB="0" distL="114300" distR="114300" wp14:anchorId="60BA8820" wp14:editId="6F0529A2">
            <wp:extent cx="5111750" cy="2453640"/>
            <wp:effectExtent l="0" t="0" r="5080" b="7620"/>
            <wp:docPr id="43" name="Picture 43" descr="评估报表可视化数据流图" title="评估报表可视化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评估报表可视化数据流图" title="评估报表可视化数据流图"/>
                    <pic:cNvPicPr>
                      <a:picLocks noChangeAspect="1"/>
                    </pic:cNvPicPr>
                  </pic:nvPicPr>
                  <pic:blipFill>
                    <a:blip r:embed="rId34"/>
                    <a:stretch>
                      <a:fillRect/>
                    </a:stretch>
                  </pic:blipFill>
                  <pic:spPr>
                    <a:xfrm>
                      <a:off x="0" y="0"/>
                      <a:ext cx="5112000" cy="2453760"/>
                    </a:xfrm>
                    <a:prstGeom prst="rect">
                      <a:avLst/>
                    </a:prstGeom>
                  </pic:spPr>
                </pic:pic>
              </a:graphicData>
            </a:graphic>
          </wp:inline>
        </w:drawing>
      </w:r>
    </w:p>
    <w:p w14:paraId="7423AF87"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-14 </w:t>
      </w:r>
      <w:r>
        <w:rPr>
          <w:rFonts w:eastAsia="宋体" w:cs="Times New Roman"/>
          <w:b w:val="0"/>
          <w:sz w:val="21"/>
          <w:lang w:eastAsia="zh-CN"/>
        </w:rPr>
        <w:t>评估</w:t>
      </w:r>
      <w:proofErr w:type="gramEnd"/>
      <w:r>
        <w:rPr>
          <w:rFonts w:eastAsia="宋体" w:cs="Times New Roman"/>
          <w:b w:val="0"/>
          <w:sz w:val="21"/>
          <w:lang w:eastAsia="zh-CN"/>
        </w:rPr>
        <w:t>报表可视化数据流图</w:t>
      </w:r>
    </w:p>
    <w:p w14:paraId="1811D66A" w14:textId="77777777" w:rsidR="000D2AA3" w:rsidRDefault="00000000">
      <w:pPr>
        <w:pStyle w:val="5"/>
        <w:rPr>
          <w:lang w:eastAsia="zh-CN"/>
        </w:rPr>
      </w:pPr>
      <w:bookmarkStart w:id="99" w:name="_Toc301"/>
      <w:r>
        <w:rPr>
          <w:lang w:eastAsia="zh-CN"/>
        </w:rPr>
        <w:t>4.2.1.4.</w:t>
      </w:r>
      <w:proofErr w:type="gramStart"/>
      <w:r>
        <w:rPr>
          <w:lang w:eastAsia="zh-CN"/>
        </w:rPr>
        <w:t xml:space="preserve">3 </w:t>
      </w:r>
      <w:r>
        <w:rPr>
          <w:lang w:eastAsia="zh-CN"/>
        </w:rPr>
        <w:t>动态</w:t>
      </w:r>
      <w:proofErr w:type="gramEnd"/>
      <w:r>
        <w:rPr>
          <w:lang w:eastAsia="zh-CN"/>
        </w:rPr>
        <w:t>控制序列</w:t>
      </w:r>
      <w:bookmarkEnd w:id="99"/>
    </w:p>
    <w:p w14:paraId="7F5B6A75"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-15 </w:t>
      </w:r>
      <w:r>
        <w:rPr>
          <w:rFonts w:eastAsia="宋体" w:cs="Times New Roman"/>
          <w:b w:val="0"/>
          <w:sz w:val="21"/>
          <w:lang w:eastAsia="zh-CN"/>
        </w:rPr>
        <w:t>评估</w:t>
      </w:r>
      <w:proofErr w:type="gramEnd"/>
      <w:r>
        <w:rPr>
          <w:rFonts w:eastAsia="宋体" w:cs="Times New Roman"/>
          <w:b w:val="0"/>
          <w:sz w:val="21"/>
          <w:lang w:eastAsia="zh-CN"/>
        </w:rPr>
        <w:t>报表可视化动态控制序列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0EC62923" w14:textId="77777777">
        <w:trPr>
          <w:tblHeader/>
          <w:jc w:val="center"/>
        </w:trPr>
        <w:tc>
          <w:tcPr>
            <w:tcW w:w="454" w:type="dxa"/>
            <w:shd w:val="clear" w:color="auto" w:fill="F2F2F2"/>
            <w:tcMar>
              <w:top w:w="80" w:type="dxa"/>
              <w:left w:w="90" w:type="dxa"/>
              <w:bottom w:w="80" w:type="dxa"/>
              <w:right w:w="90" w:type="dxa"/>
            </w:tcMar>
            <w:vAlign w:val="center"/>
          </w:tcPr>
          <w:p w14:paraId="7110156B"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1112A116"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12BA7C2C"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173A59C9"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34933788"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68CD295E" w14:textId="77777777">
        <w:trPr>
          <w:jc w:val="center"/>
        </w:trPr>
        <w:tc>
          <w:tcPr>
            <w:tcW w:w="454" w:type="dxa"/>
            <w:tcMar>
              <w:top w:w="80" w:type="dxa"/>
              <w:left w:w="90" w:type="dxa"/>
              <w:bottom w:w="80" w:type="dxa"/>
              <w:right w:w="90" w:type="dxa"/>
            </w:tcMar>
            <w:vAlign w:val="center"/>
          </w:tcPr>
          <w:p w14:paraId="6324D730"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1760447A" w14:textId="77777777" w:rsidR="000D2AA3" w:rsidRDefault="00000000">
            <w:pPr>
              <w:spacing w:line="240" w:lineRule="auto"/>
              <w:ind w:firstLine="0"/>
              <w:jc w:val="left"/>
            </w:pPr>
            <w:proofErr w:type="spellStart"/>
            <w:r>
              <w:rPr>
                <w:rFonts w:eastAsia="宋体" w:cs="Times New Roman"/>
                <w:sz w:val="17"/>
              </w:rPr>
              <w:t>操作员</w:t>
            </w:r>
            <w:proofErr w:type="spellEnd"/>
          </w:p>
        </w:tc>
        <w:tc>
          <w:tcPr>
            <w:tcW w:w="1417" w:type="dxa"/>
            <w:tcMar>
              <w:top w:w="80" w:type="dxa"/>
              <w:left w:w="90" w:type="dxa"/>
              <w:bottom w:w="80" w:type="dxa"/>
              <w:right w:w="90" w:type="dxa"/>
            </w:tcMar>
            <w:vAlign w:val="center"/>
          </w:tcPr>
          <w:p w14:paraId="632FAF58"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3766B78F" w14:textId="77777777" w:rsidR="000D2AA3" w:rsidRDefault="00000000">
            <w:pPr>
              <w:spacing w:line="240" w:lineRule="auto"/>
              <w:ind w:firstLine="0"/>
              <w:jc w:val="left"/>
              <w:rPr>
                <w:lang w:eastAsia="zh-CN"/>
              </w:rPr>
            </w:pPr>
            <w:r>
              <w:rPr>
                <w:rFonts w:eastAsia="宋体" w:cs="Times New Roman"/>
                <w:sz w:val="17"/>
                <w:lang w:eastAsia="zh-CN"/>
              </w:rPr>
              <w:t>仿真结束或用户打开历史报告</w:t>
            </w:r>
          </w:p>
        </w:tc>
        <w:tc>
          <w:tcPr>
            <w:tcW w:w="1757" w:type="dxa"/>
            <w:tcMar>
              <w:top w:w="80" w:type="dxa"/>
              <w:left w:w="90" w:type="dxa"/>
              <w:bottom w:w="80" w:type="dxa"/>
              <w:right w:w="90" w:type="dxa"/>
            </w:tcMar>
            <w:vAlign w:val="center"/>
          </w:tcPr>
          <w:p w14:paraId="7A9CB4B3"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7932063E" w14:textId="77777777">
        <w:trPr>
          <w:jc w:val="center"/>
        </w:trPr>
        <w:tc>
          <w:tcPr>
            <w:tcW w:w="454" w:type="dxa"/>
            <w:tcMar>
              <w:top w:w="80" w:type="dxa"/>
              <w:left w:w="90" w:type="dxa"/>
              <w:bottom w:w="80" w:type="dxa"/>
              <w:right w:w="90" w:type="dxa"/>
            </w:tcMar>
            <w:vAlign w:val="center"/>
          </w:tcPr>
          <w:p w14:paraId="21B8DC2F"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4BE3B32B"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795D4605" w14:textId="77777777" w:rsidR="000D2AA3" w:rsidRDefault="00000000">
            <w:pPr>
              <w:spacing w:line="240" w:lineRule="auto"/>
              <w:ind w:firstLine="0"/>
              <w:jc w:val="left"/>
            </w:pPr>
            <w:proofErr w:type="spellStart"/>
            <w:r>
              <w:rPr>
                <w:rFonts w:eastAsia="宋体" w:cs="Times New Roman"/>
                <w:sz w:val="17"/>
              </w:rPr>
              <w:t>ReportVisualizer</w:t>
            </w:r>
            <w:proofErr w:type="spellEnd"/>
          </w:p>
        </w:tc>
        <w:tc>
          <w:tcPr>
            <w:tcW w:w="3175" w:type="dxa"/>
            <w:tcMar>
              <w:top w:w="80" w:type="dxa"/>
              <w:left w:w="90" w:type="dxa"/>
              <w:bottom w:w="80" w:type="dxa"/>
              <w:right w:w="90" w:type="dxa"/>
            </w:tcMar>
            <w:vAlign w:val="center"/>
          </w:tcPr>
          <w:p w14:paraId="0A542003"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renderReport</w:t>
            </w:r>
            <w:r>
              <w:rPr>
                <w:rFonts w:eastAsia="宋体" w:cs="Times New Roman"/>
                <w:sz w:val="17"/>
              </w:rPr>
              <w:t>并传入</w:t>
            </w:r>
            <w:r>
              <w:rPr>
                <w:rFonts w:eastAsia="宋体" w:cs="Times New Roman"/>
                <w:sz w:val="17"/>
              </w:rPr>
              <w:t>reportData</w:t>
            </w:r>
            <w:proofErr w:type="spellEnd"/>
          </w:p>
        </w:tc>
        <w:tc>
          <w:tcPr>
            <w:tcW w:w="1757" w:type="dxa"/>
            <w:tcMar>
              <w:top w:w="80" w:type="dxa"/>
              <w:left w:w="90" w:type="dxa"/>
              <w:bottom w:w="80" w:type="dxa"/>
              <w:right w:w="90" w:type="dxa"/>
            </w:tcMar>
            <w:vAlign w:val="center"/>
          </w:tcPr>
          <w:p w14:paraId="585CBFAC"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4951E8E5" w14:textId="77777777">
        <w:trPr>
          <w:jc w:val="center"/>
        </w:trPr>
        <w:tc>
          <w:tcPr>
            <w:tcW w:w="454" w:type="dxa"/>
            <w:tcMar>
              <w:top w:w="80" w:type="dxa"/>
              <w:left w:w="90" w:type="dxa"/>
              <w:bottom w:w="80" w:type="dxa"/>
              <w:right w:w="90" w:type="dxa"/>
            </w:tcMar>
            <w:vAlign w:val="center"/>
          </w:tcPr>
          <w:p w14:paraId="0F2673C9"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513491DA" w14:textId="77777777" w:rsidR="000D2AA3" w:rsidRDefault="00000000">
            <w:pPr>
              <w:spacing w:line="240" w:lineRule="auto"/>
              <w:ind w:firstLine="0"/>
              <w:jc w:val="left"/>
            </w:pPr>
            <w:proofErr w:type="spellStart"/>
            <w:r>
              <w:rPr>
                <w:rFonts w:eastAsia="宋体" w:cs="Times New Roman"/>
                <w:sz w:val="17"/>
              </w:rPr>
              <w:t>ReportVisualizer</w:t>
            </w:r>
            <w:proofErr w:type="spellEnd"/>
          </w:p>
        </w:tc>
        <w:tc>
          <w:tcPr>
            <w:tcW w:w="1417" w:type="dxa"/>
            <w:tcMar>
              <w:top w:w="80" w:type="dxa"/>
              <w:left w:w="90" w:type="dxa"/>
              <w:bottom w:w="80" w:type="dxa"/>
              <w:right w:w="90" w:type="dxa"/>
            </w:tcMar>
            <w:vAlign w:val="center"/>
          </w:tcPr>
          <w:p w14:paraId="68CC3BFF"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7E26A3BD" w14:textId="77777777" w:rsidR="000D2AA3" w:rsidRDefault="00000000">
            <w:pPr>
              <w:spacing w:line="240" w:lineRule="auto"/>
              <w:ind w:firstLine="0"/>
              <w:jc w:val="left"/>
            </w:pPr>
            <w:proofErr w:type="spellStart"/>
            <w:r>
              <w:rPr>
                <w:rFonts w:eastAsia="宋体" w:cs="Times New Roman"/>
                <w:sz w:val="17"/>
              </w:rPr>
              <w:t>按评估维度聚合数据</w:t>
            </w:r>
            <w:proofErr w:type="spellEnd"/>
          </w:p>
        </w:tc>
        <w:tc>
          <w:tcPr>
            <w:tcW w:w="1757" w:type="dxa"/>
            <w:tcMar>
              <w:top w:w="80" w:type="dxa"/>
              <w:left w:w="90" w:type="dxa"/>
              <w:bottom w:w="80" w:type="dxa"/>
              <w:right w:w="90" w:type="dxa"/>
            </w:tcMar>
            <w:vAlign w:val="center"/>
          </w:tcPr>
          <w:p w14:paraId="2B647E66"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5D08B68E" w14:textId="77777777">
        <w:trPr>
          <w:jc w:val="center"/>
        </w:trPr>
        <w:tc>
          <w:tcPr>
            <w:tcW w:w="454" w:type="dxa"/>
            <w:tcMar>
              <w:top w:w="80" w:type="dxa"/>
              <w:left w:w="90" w:type="dxa"/>
              <w:bottom w:w="80" w:type="dxa"/>
              <w:right w:w="90" w:type="dxa"/>
            </w:tcMar>
            <w:vAlign w:val="center"/>
          </w:tcPr>
          <w:p w14:paraId="66606ADC"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1BF079AD" w14:textId="77777777" w:rsidR="000D2AA3" w:rsidRDefault="00000000">
            <w:pPr>
              <w:spacing w:line="240" w:lineRule="auto"/>
              <w:ind w:firstLine="0"/>
              <w:jc w:val="left"/>
            </w:pPr>
            <w:proofErr w:type="spellStart"/>
            <w:r>
              <w:rPr>
                <w:rFonts w:eastAsia="宋体" w:cs="Times New Roman"/>
                <w:sz w:val="17"/>
              </w:rPr>
              <w:t>ReportVisualizer</w:t>
            </w:r>
            <w:proofErr w:type="spellEnd"/>
          </w:p>
        </w:tc>
        <w:tc>
          <w:tcPr>
            <w:tcW w:w="1417" w:type="dxa"/>
            <w:tcMar>
              <w:top w:w="80" w:type="dxa"/>
              <w:left w:w="90" w:type="dxa"/>
              <w:bottom w:w="80" w:type="dxa"/>
              <w:right w:w="90" w:type="dxa"/>
            </w:tcMar>
            <w:vAlign w:val="center"/>
          </w:tcPr>
          <w:p w14:paraId="7378B012" w14:textId="77777777" w:rsidR="000D2AA3" w:rsidRDefault="00000000">
            <w:pPr>
              <w:spacing w:line="240" w:lineRule="auto"/>
              <w:ind w:firstLine="0"/>
              <w:jc w:val="left"/>
            </w:pPr>
            <w:proofErr w:type="spellStart"/>
            <w:r>
              <w:rPr>
                <w:rFonts w:eastAsia="宋体" w:cs="Times New Roman"/>
                <w:sz w:val="17"/>
              </w:rPr>
              <w:t>报表页面</w:t>
            </w:r>
            <w:proofErr w:type="spellEnd"/>
            <w:r>
              <w:rPr>
                <w:rFonts w:eastAsia="宋体" w:cs="Times New Roman"/>
                <w:sz w:val="17"/>
              </w:rPr>
              <w:t>/</w:t>
            </w:r>
            <w:proofErr w:type="spellStart"/>
            <w:r>
              <w:rPr>
                <w:rFonts w:eastAsia="宋体" w:cs="Times New Roman"/>
                <w:sz w:val="17"/>
              </w:rPr>
              <w:t>导出组件</w:t>
            </w:r>
            <w:proofErr w:type="spellEnd"/>
          </w:p>
        </w:tc>
        <w:tc>
          <w:tcPr>
            <w:tcW w:w="3175" w:type="dxa"/>
            <w:tcMar>
              <w:top w:w="80" w:type="dxa"/>
              <w:left w:w="90" w:type="dxa"/>
              <w:bottom w:w="80" w:type="dxa"/>
              <w:right w:w="90" w:type="dxa"/>
            </w:tcMar>
            <w:vAlign w:val="center"/>
          </w:tcPr>
          <w:p w14:paraId="780794A7"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reportView</w:t>
            </w:r>
            <w:proofErr w:type="spellEnd"/>
          </w:p>
        </w:tc>
        <w:tc>
          <w:tcPr>
            <w:tcW w:w="1757" w:type="dxa"/>
            <w:tcMar>
              <w:top w:w="80" w:type="dxa"/>
              <w:left w:w="90" w:type="dxa"/>
              <w:bottom w:w="80" w:type="dxa"/>
              <w:right w:w="90" w:type="dxa"/>
            </w:tcMar>
            <w:vAlign w:val="center"/>
          </w:tcPr>
          <w:p w14:paraId="55DEBD15"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54221927" w14:textId="77777777">
        <w:trPr>
          <w:jc w:val="center"/>
        </w:trPr>
        <w:tc>
          <w:tcPr>
            <w:tcW w:w="454" w:type="dxa"/>
            <w:tcMar>
              <w:top w:w="80" w:type="dxa"/>
              <w:left w:w="90" w:type="dxa"/>
              <w:bottom w:w="80" w:type="dxa"/>
              <w:right w:w="90" w:type="dxa"/>
            </w:tcMar>
            <w:vAlign w:val="center"/>
          </w:tcPr>
          <w:p w14:paraId="32503CF4"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4B3F2E89" w14:textId="77777777" w:rsidR="000D2AA3" w:rsidRDefault="00000000">
            <w:pPr>
              <w:spacing w:line="240" w:lineRule="auto"/>
              <w:ind w:firstLine="0"/>
              <w:jc w:val="left"/>
            </w:pPr>
            <w:proofErr w:type="spellStart"/>
            <w:r>
              <w:rPr>
                <w:rFonts w:eastAsia="宋体" w:cs="Times New Roman"/>
                <w:sz w:val="17"/>
              </w:rPr>
              <w:t>ReportVisualizer</w:t>
            </w:r>
            <w:proofErr w:type="spellEnd"/>
          </w:p>
        </w:tc>
        <w:tc>
          <w:tcPr>
            <w:tcW w:w="1417" w:type="dxa"/>
            <w:tcMar>
              <w:top w:w="80" w:type="dxa"/>
              <w:left w:w="90" w:type="dxa"/>
              <w:bottom w:w="80" w:type="dxa"/>
              <w:right w:w="90" w:type="dxa"/>
            </w:tcMar>
            <w:vAlign w:val="center"/>
          </w:tcPr>
          <w:p w14:paraId="51E92C10" w14:textId="77777777" w:rsidR="000D2AA3" w:rsidRDefault="00000000">
            <w:pPr>
              <w:spacing w:line="240" w:lineRule="auto"/>
              <w:ind w:firstLine="0"/>
              <w:jc w:val="left"/>
            </w:pPr>
            <w:proofErr w:type="spellStart"/>
            <w:r>
              <w:rPr>
                <w:rFonts w:eastAsia="宋体" w:cs="Times New Roman"/>
                <w:sz w:val="17"/>
              </w:rPr>
              <w:t>操作员</w:t>
            </w:r>
            <w:proofErr w:type="spellEnd"/>
          </w:p>
        </w:tc>
        <w:tc>
          <w:tcPr>
            <w:tcW w:w="3175" w:type="dxa"/>
            <w:tcMar>
              <w:top w:w="80" w:type="dxa"/>
              <w:left w:w="90" w:type="dxa"/>
              <w:bottom w:w="80" w:type="dxa"/>
              <w:right w:w="90" w:type="dxa"/>
            </w:tcMar>
            <w:vAlign w:val="center"/>
          </w:tcPr>
          <w:p w14:paraId="794C4A09"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7EC12E81"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3B2BC49C" w14:textId="77777777" w:rsidR="000D2AA3" w:rsidRDefault="000D2AA3">
      <w:pPr>
        <w:spacing w:after="40"/>
      </w:pPr>
    </w:p>
    <w:p w14:paraId="19226D8A" w14:textId="77777777" w:rsidR="000D2AA3" w:rsidRDefault="00000000">
      <w:pPr>
        <w:pStyle w:val="5"/>
      </w:pPr>
      <w:bookmarkStart w:id="100" w:name="_Toc32614"/>
      <w:r>
        <w:t xml:space="preserve">4.2.1.4.4 </w:t>
      </w:r>
      <w:proofErr w:type="spellStart"/>
      <w:r>
        <w:t>时序图</w:t>
      </w:r>
      <w:bookmarkEnd w:id="100"/>
      <w:proofErr w:type="spellEnd"/>
    </w:p>
    <w:p w14:paraId="58D10AF1" w14:textId="77777777" w:rsidR="000D2AA3" w:rsidRDefault="00000000">
      <w:pPr>
        <w:spacing w:after="60"/>
        <w:ind w:firstLine="420"/>
        <w:rPr>
          <w:lang w:eastAsia="zh-CN"/>
        </w:rPr>
      </w:pPr>
      <w:r>
        <w:rPr>
          <w:rFonts w:eastAsia="宋体" w:cs="Times New Roman"/>
          <w:sz w:val="21"/>
          <w:lang w:eastAsia="zh-CN"/>
        </w:rPr>
        <w:t>时序图从仿真结束或用户打开历史报告开始，显示操作员、调度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ReportVisualizer</w:t>
      </w:r>
      <w:proofErr w:type="spellEnd"/>
      <w:r>
        <w:rPr>
          <w:rFonts w:eastAsia="宋体" w:cs="Times New Roman"/>
          <w:sz w:val="21"/>
          <w:lang w:eastAsia="zh-CN"/>
        </w:rPr>
        <w:t>与报表页面</w:t>
      </w:r>
      <w:r>
        <w:rPr>
          <w:rFonts w:eastAsia="宋体" w:cs="Times New Roman"/>
          <w:sz w:val="21"/>
          <w:lang w:eastAsia="zh-CN"/>
        </w:rPr>
        <w:t>/</w:t>
      </w:r>
      <w:r>
        <w:rPr>
          <w:rFonts w:eastAsia="宋体" w:cs="Times New Roman"/>
          <w:sz w:val="21"/>
          <w:lang w:eastAsia="zh-CN"/>
        </w:rPr>
        <w:t>导出组件之间的主要调用和返回关系。</w:t>
      </w:r>
    </w:p>
    <w:p w14:paraId="669DA826" w14:textId="77777777" w:rsidR="000D2AA3" w:rsidRDefault="00000000">
      <w:pPr>
        <w:keepNext/>
        <w:jc w:val="center"/>
      </w:pPr>
      <w:r>
        <w:rPr>
          <w:noProof/>
        </w:rPr>
        <w:lastRenderedPageBreak/>
        <w:drawing>
          <wp:inline distT="0" distB="0" distL="114300" distR="114300" wp14:anchorId="341B2F47" wp14:editId="11F1815A">
            <wp:extent cx="5111750" cy="2875280"/>
            <wp:effectExtent l="0" t="0" r="5080" b="6985"/>
            <wp:docPr id="44" name="Picture 44" descr="评估报表可视化时序图" title="评估报表可视化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评估报表可视化时序图" title="评估报表可视化时序图"/>
                    <pic:cNvPicPr>
                      <a:picLocks noChangeAspect="1"/>
                    </pic:cNvPicPr>
                  </pic:nvPicPr>
                  <pic:blipFill>
                    <a:blip r:embed="rId35"/>
                    <a:stretch>
                      <a:fillRect/>
                    </a:stretch>
                  </pic:blipFill>
                  <pic:spPr>
                    <a:xfrm>
                      <a:off x="0" y="0"/>
                      <a:ext cx="5112000" cy="2875500"/>
                    </a:xfrm>
                    <a:prstGeom prst="rect">
                      <a:avLst/>
                    </a:prstGeom>
                  </pic:spPr>
                </pic:pic>
              </a:graphicData>
            </a:graphic>
          </wp:inline>
        </w:drawing>
      </w:r>
    </w:p>
    <w:p w14:paraId="4948A986"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-15 </w:t>
      </w:r>
      <w:r>
        <w:rPr>
          <w:rFonts w:eastAsia="宋体" w:cs="Times New Roman"/>
          <w:b w:val="0"/>
          <w:sz w:val="21"/>
          <w:lang w:eastAsia="zh-CN"/>
        </w:rPr>
        <w:t>评估</w:t>
      </w:r>
      <w:proofErr w:type="gramEnd"/>
      <w:r>
        <w:rPr>
          <w:rFonts w:eastAsia="宋体" w:cs="Times New Roman"/>
          <w:b w:val="0"/>
          <w:sz w:val="21"/>
          <w:lang w:eastAsia="zh-CN"/>
        </w:rPr>
        <w:t>报表可视化时序图</w:t>
      </w:r>
    </w:p>
    <w:p w14:paraId="039C4CDB" w14:textId="77777777" w:rsidR="000D2AA3" w:rsidRDefault="00000000">
      <w:pPr>
        <w:pStyle w:val="31"/>
        <w:rPr>
          <w:lang w:eastAsia="zh-CN"/>
        </w:rPr>
      </w:pPr>
      <w:bookmarkStart w:id="101" w:name="_Toc19722"/>
      <w:r>
        <w:rPr>
          <w:lang w:eastAsia="zh-CN"/>
        </w:rPr>
        <w:t>4.2.</w:t>
      </w:r>
      <w:proofErr w:type="gramStart"/>
      <w:r>
        <w:rPr>
          <w:lang w:eastAsia="zh-CN"/>
        </w:rPr>
        <w:t xml:space="preserve">2 </w:t>
      </w:r>
      <w:r>
        <w:rPr>
          <w:lang w:eastAsia="zh-CN"/>
        </w:rPr>
        <w:t>场景</w:t>
      </w:r>
      <w:proofErr w:type="gramEnd"/>
      <w:r>
        <w:rPr>
          <w:lang w:eastAsia="zh-CN"/>
        </w:rPr>
        <w:t>配置与脚本生成（</w:t>
      </w:r>
      <w:r>
        <w:rPr>
          <w:lang w:eastAsia="zh-CN"/>
        </w:rPr>
        <w:t>DSDWRJQTLJS-ZXFA-CJPZYJBSC</w:t>
      </w:r>
      <w:r>
        <w:rPr>
          <w:lang w:eastAsia="zh-CN"/>
        </w:rPr>
        <w:t>）</w:t>
      </w:r>
      <w:bookmarkEnd w:id="101"/>
    </w:p>
    <w:p w14:paraId="1E3D1280" w14:textId="77777777" w:rsidR="000D2AA3" w:rsidRDefault="00000000">
      <w:pPr>
        <w:spacing w:after="60"/>
        <w:ind w:firstLine="420"/>
        <w:rPr>
          <w:lang w:eastAsia="zh-CN"/>
        </w:rPr>
      </w:pPr>
      <w:r>
        <w:rPr>
          <w:rFonts w:eastAsia="宋体" w:cs="Times New Roman"/>
          <w:sz w:val="21"/>
          <w:lang w:eastAsia="zh-CN"/>
        </w:rPr>
        <w:t>场景配置与脚本生成模块负责场景要素编辑、参数一致性校验、模板复用及</w:t>
      </w:r>
      <w:r>
        <w:rPr>
          <w:rFonts w:eastAsia="宋体" w:cs="Times New Roman"/>
          <w:sz w:val="21"/>
          <w:lang w:eastAsia="zh-CN"/>
        </w:rPr>
        <w:t>AFSIM</w:t>
      </w:r>
      <w:r>
        <w:rPr>
          <w:rFonts w:eastAsia="宋体" w:cs="Times New Roman"/>
          <w:sz w:val="21"/>
          <w:lang w:eastAsia="zh-CN"/>
        </w:rPr>
        <w:t>脚本生成，是仿真运行的输入准备环节。</w:t>
      </w:r>
    </w:p>
    <w:p w14:paraId="27FB8108" w14:textId="77777777" w:rsidR="000D2AA3" w:rsidRDefault="00000000">
      <w:pPr>
        <w:pStyle w:val="4"/>
        <w:rPr>
          <w:lang w:eastAsia="zh-CN"/>
        </w:rPr>
      </w:pPr>
      <w:bookmarkStart w:id="102" w:name="_Toc8544"/>
      <w:r>
        <w:rPr>
          <w:lang w:eastAsia="zh-CN"/>
        </w:rPr>
        <w:t xml:space="preserve">4.2.2.1 </w:t>
      </w:r>
      <w:r>
        <w:rPr>
          <w:lang w:eastAsia="zh-CN"/>
        </w:rPr>
        <w:t>场景可视化配置子模块</w:t>
      </w:r>
      <w:bookmarkEnd w:id="102"/>
    </w:p>
    <w:p w14:paraId="7691E326" w14:textId="77777777" w:rsidR="000D2AA3" w:rsidRDefault="00000000">
      <w:pPr>
        <w:spacing w:after="60"/>
        <w:ind w:firstLine="420"/>
        <w:rPr>
          <w:lang w:eastAsia="zh-CN"/>
        </w:rPr>
      </w:pPr>
      <w:r>
        <w:rPr>
          <w:rFonts w:eastAsia="宋体" w:cs="Times New Roman"/>
          <w:sz w:val="21"/>
          <w:lang w:eastAsia="zh-CN"/>
        </w:rPr>
        <w:t>通过可视化表单配置节点、链路、干扰设备和仿真时序，并形成统一的场景</w:t>
      </w:r>
      <w:r>
        <w:rPr>
          <w:rFonts w:eastAsia="宋体" w:cs="Times New Roman"/>
          <w:sz w:val="21"/>
          <w:lang w:eastAsia="zh-CN"/>
        </w:rPr>
        <w:t>JSON</w:t>
      </w:r>
      <w:r>
        <w:rPr>
          <w:rFonts w:eastAsia="宋体" w:cs="Times New Roman"/>
          <w:sz w:val="21"/>
          <w:lang w:eastAsia="zh-CN"/>
        </w:rPr>
        <w:t>对象。</w:t>
      </w:r>
    </w:p>
    <w:p w14:paraId="55C42170" w14:textId="77777777" w:rsidR="000D2AA3" w:rsidRDefault="00000000">
      <w:pPr>
        <w:pStyle w:val="5"/>
      </w:pPr>
      <w:bookmarkStart w:id="103" w:name="_Toc27150"/>
      <w:r>
        <w:t xml:space="preserve">4.2.2.1.1 </w:t>
      </w:r>
      <w:proofErr w:type="spellStart"/>
      <w:r>
        <w:t>执行控制流程</w:t>
      </w:r>
      <w:bookmarkEnd w:id="103"/>
      <w:proofErr w:type="spellEnd"/>
    </w:p>
    <w:p w14:paraId="6043B09C" w14:textId="77777777" w:rsidR="000D2AA3" w:rsidRDefault="00000000">
      <w:pPr>
        <w:spacing w:after="60"/>
        <w:ind w:firstLine="420"/>
      </w:pPr>
      <w:proofErr w:type="gramStart"/>
      <w:r>
        <w:rPr>
          <w:rFonts w:eastAsia="宋体" w:cs="Times New Roman"/>
          <w:sz w:val="21"/>
        </w:rPr>
        <w:t>本子模块由</w:t>
      </w:r>
      <w:r>
        <w:rPr>
          <w:rFonts w:eastAsia="宋体" w:cs="Times New Roman"/>
          <w:sz w:val="21"/>
        </w:rPr>
        <w:t>“</w:t>
      </w:r>
      <w:proofErr w:type="gramEnd"/>
      <w:r>
        <w:rPr>
          <w:rFonts w:eastAsia="宋体" w:cs="Times New Roman"/>
          <w:sz w:val="21"/>
        </w:rPr>
        <w:t>用户新建、</w:t>
      </w:r>
      <w:proofErr w:type="gramStart"/>
      <w:r>
        <w:rPr>
          <w:rFonts w:eastAsia="宋体" w:cs="Times New Roman"/>
          <w:sz w:val="21"/>
        </w:rPr>
        <w:t>编辑或保存场景</w:t>
      </w:r>
      <w:r>
        <w:rPr>
          <w:rFonts w:eastAsia="宋体" w:cs="Times New Roman"/>
          <w:sz w:val="21"/>
        </w:rPr>
        <w:t>”</w:t>
      </w:r>
      <w:r>
        <w:rPr>
          <w:rFonts w:eastAsia="宋体" w:cs="Times New Roman"/>
          <w:sz w:val="21"/>
        </w:rPr>
        <w:t>触发</w:t>
      </w:r>
      <w:proofErr w:type="gramEnd"/>
      <w:r>
        <w:rPr>
          <w:rFonts w:eastAsia="宋体" w:cs="Times New Roman"/>
          <w:sz w:val="21"/>
        </w:rPr>
        <w:t>，入口方法为</w:t>
      </w:r>
      <w:r>
        <w:rPr>
          <w:rFonts w:eastAsia="宋体" w:cs="Times New Roman"/>
          <w:sz w:val="21"/>
        </w:rPr>
        <w:t>SceneConfigController.saveScenario</w:t>
      </w:r>
      <w:r>
        <w:rPr>
          <w:rFonts w:eastAsia="宋体" w:cs="Times New Roman"/>
          <w:sz w:val="21"/>
        </w:rPr>
        <w:t>，</w:t>
      </w:r>
      <w:proofErr w:type="gramStart"/>
      <w:r>
        <w:rPr>
          <w:rFonts w:eastAsia="宋体" w:cs="Times New Roman"/>
          <w:sz w:val="21"/>
        </w:rPr>
        <w:t>执行期间遵守</w:t>
      </w:r>
      <w:r>
        <w:rPr>
          <w:rFonts w:eastAsia="宋体" w:cs="Times New Roman"/>
          <w:sz w:val="21"/>
        </w:rPr>
        <w:t>“</w:t>
      </w:r>
      <w:proofErr w:type="gramEnd"/>
      <w:r>
        <w:rPr>
          <w:rFonts w:eastAsia="宋体" w:cs="Times New Roman"/>
          <w:sz w:val="21"/>
        </w:rPr>
        <w:t>节点、</w:t>
      </w:r>
      <w:proofErr w:type="gramStart"/>
      <w:r>
        <w:rPr>
          <w:rFonts w:eastAsia="宋体" w:cs="Times New Roman"/>
          <w:sz w:val="21"/>
        </w:rPr>
        <w:t>链路与干扰设备标识必须唯一</w:t>
      </w:r>
      <w:r>
        <w:rPr>
          <w:rFonts w:eastAsia="宋体" w:cs="Times New Roman"/>
          <w:sz w:val="21"/>
        </w:rPr>
        <w:t>”</w:t>
      </w:r>
      <w:r>
        <w:rPr>
          <w:rFonts w:eastAsia="宋体" w:cs="Times New Roman"/>
          <w:sz w:val="21"/>
        </w:rPr>
        <w:t>约束</w:t>
      </w:r>
      <w:proofErr w:type="gramEnd"/>
      <w:r>
        <w:rPr>
          <w:rFonts w:eastAsia="宋体" w:cs="Times New Roman"/>
          <w:sz w:val="21"/>
        </w:rPr>
        <w:t>。</w:t>
      </w:r>
    </w:p>
    <w:p w14:paraId="1FDB323B"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-16 </w:t>
      </w:r>
      <w:r>
        <w:rPr>
          <w:rFonts w:eastAsia="宋体" w:cs="Times New Roman"/>
          <w:b w:val="0"/>
          <w:sz w:val="21"/>
          <w:lang w:eastAsia="zh-CN"/>
        </w:rPr>
        <w:t>场景</w:t>
      </w:r>
      <w:proofErr w:type="gramEnd"/>
      <w:r>
        <w:rPr>
          <w:rFonts w:eastAsia="宋体" w:cs="Times New Roman"/>
          <w:b w:val="0"/>
          <w:sz w:val="21"/>
          <w:lang w:eastAsia="zh-CN"/>
        </w:rPr>
        <w:t>可视化配置执行控制流程</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5A2CEEF2" w14:textId="77777777">
        <w:trPr>
          <w:tblHeader/>
          <w:jc w:val="center"/>
        </w:trPr>
        <w:tc>
          <w:tcPr>
            <w:tcW w:w="454" w:type="dxa"/>
            <w:shd w:val="clear" w:color="auto" w:fill="F2F2F2"/>
            <w:tcMar>
              <w:top w:w="80" w:type="dxa"/>
              <w:left w:w="90" w:type="dxa"/>
              <w:bottom w:w="80" w:type="dxa"/>
              <w:right w:w="90" w:type="dxa"/>
            </w:tcMar>
            <w:vAlign w:val="center"/>
          </w:tcPr>
          <w:p w14:paraId="3722C7F1"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4C5D3F78"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3058AD0C"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54F35FA7"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17A96FA6"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2375E29D" w14:textId="77777777">
        <w:trPr>
          <w:jc w:val="center"/>
        </w:trPr>
        <w:tc>
          <w:tcPr>
            <w:tcW w:w="454" w:type="dxa"/>
            <w:tcMar>
              <w:top w:w="80" w:type="dxa"/>
              <w:left w:w="90" w:type="dxa"/>
              <w:bottom w:w="80" w:type="dxa"/>
              <w:right w:w="90" w:type="dxa"/>
            </w:tcMar>
            <w:vAlign w:val="center"/>
          </w:tcPr>
          <w:p w14:paraId="08D7AA3C"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54AA7DFD" w14:textId="77777777" w:rsidR="000D2AA3" w:rsidRDefault="00000000">
            <w:pPr>
              <w:spacing w:line="240" w:lineRule="auto"/>
              <w:ind w:firstLine="0"/>
              <w:jc w:val="left"/>
              <w:rPr>
                <w:lang w:eastAsia="zh-CN"/>
              </w:rPr>
            </w:pPr>
            <w:r>
              <w:rPr>
                <w:rFonts w:eastAsia="宋体" w:cs="Times New Roman"/>
                <w:sz w:val="17"/>
                <w:lang w:eastAsia="zh-CN"/>
              </w:rPr>
              <w:t>加载基础数据与默认参数</w:t>
            </w:r>
          </w:p>
        </w:tc>
        <w:tc>
          <w:tcPr>
            <w:tcW w:w="1814" w:type="dxa"/>
            <w:tcMar>
              <w:top w:w="80" w:type="dxa"/>
              <w:left w:w="90" w:type="dxa"/>
              <w:bottom w:w="80" w:type="dxa"/>
              <w:right w:w="90" w:type="dxa"/>
            </w:tcMar>
            <w:vAlign w:val="center"/>
          </w:tcPr>
          <w:p w14:paraId="2BB0239C" w14:textId="77777777" w:rsidR="000D2AA3" w:rsidRDefault="00000000">
            <w:pPr>
              <w:spacing w:line="240" w:lineRule="auto"/>
              <w:ind w:firstLine="0"/>
              <w:jc w:val="left"/>
            </w:pPr>
            <w:proofErr w:type="spellStart"/>
            <w:r>
              <w:rPr>
                <w:rFonts w:eastAsia="宋体" w:cs="Times New Roman"/>
                <w:sz w:val="17"/>
              </w:rPr>
              <w:t>场景配置表单</w:t>
            </w:r>
            <w:proofErr w:type="spellEnd"/>
          </w:p>
        </w:tc>
        <w:tc>
          <w:tcPr>
            <w:tcW w:w="1814" w:type="dxa"/>
            <w:tcMar>
              <w:top w:w="80" w:type="dxa"/>
              <w:left w:w="90" w:type="dxa"/>
              <w:bottom w:w="80" w:type="dxa"/>
              <w:right w:w="90" w:type="dxa"/>
            </w:tcMar>
            <w:vAlign w:val="center"/>
          </w:tcPr>
          <w:p w14:paraId="1F52E334"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49E2F8F6"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4336BC6D" w14:textId="77777777">
        <w:trPr>
          <w:jc w:val="center"/>
        </w:trPr>
        <w:tc>
          <w:tcPr>
            <w:tcW w:w="454" w:type="dxa"/>
            <w:tcMar>
              <w:top w:w="80" w:type="dxa"/>
              <w:left w:w="90" w:type="dxa"/>
              <w:bottom w:w="80" w:type="dxa"/>
              <w:right w:w="90" w:type="dxa"/>
            </w:tcMar>
            <w:vAlign w:val="center"/>
          </w:tcPr>
          <w:p w14:paraId="7C83746D"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5A16802B" w14:textId="77777777" w:rsidR="000D2AA3" w:rsidRDefault="00000000">
            <w:pPr>
              <w:spacing w:line="240" w:lineRule="auto"/>
              <w:ind w:firstLine="0"/>
              <w:jc w:val="left"/>
            </w:pPr>
            <w:proofErr w:type="spellStart"/>
            <w:r>
              <w:rPr>
                <w:rFonts w:eastAsia="宋体" w:cs="Times New Roman"/>
                <w:sz w:val="17"/>
              </w:rPr>
              <w:t>接收场景要素编辑</w:t>
            </w:r>
            <w:proofErr w:type="spellEnd"/>
          </w:p>
        </w:tc>
        <w:tc>
          <w:tcPr>
            <w:tcW w:w="1814" w:type="dxa"/>
            <w:tcMar>
              <w:top w:w="80" w:type="dxa"/>
              <w:left w:w="90" w:type="dxa"/>
              <w:bottom w:w="80" w:type="dxa"/>
              <w:right w:w="90" w:type="dxa"/>
            </w:tcMar>
            <w:vAlign w:val="center"/>
          </w:tcPr>
          <w:p w14:paraId="2C3FD427"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27BAB08A"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401365D7"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063D6472" w14:textId="77777777">
        <w:trPr>
          <w:jc w:val="center"/>
        </w:trPr>
        <w:tc>
          <w:tcPr>
            <w:tcW w:w="454" w:type="dxa"/>
            <w:tcMar>
              <w:top w:w="80" w:type="dxa"/>
              <w:left w:w="90" w:type="dxa"/>
              <w:bottom w:w="80" w:type="dxa"/>
              <w:right w:w="90" w:type="dxa"/>
            </w:tcMar>
            <w:vAlign w:val="center"/>
          </w:tcPr>
          <w:p w14:paraId="25E77AD7"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3C604A65" w14:textId="77777777" w:rsidR="000D2AA3" w:rsidRDefault="00000000">
            <w:pPr>
              <w:spacing w:line="240" w:lineRule="auto"/>
              <w:ind w:firstLine="0"/>
              <w:jc w:val="left"/>
              <w:rPr>
                <w:lang w:eastAsia="zh-CN"/>
              </w:rPr>
            </w:pPr>
            <w:r>
              <w:rPr>
                <w:rFonts w:eastAsia="宋体" w:cs="Times New Roman"/>
                <w:sz w:val="17"/>
                <w:lang w:eastAsia="zh-CN"/>
              </w:rPr>
              <w:t>构建统一场景配置对象</w:t>
            </w:r>
          </w:p>
        </w:tc>
        <w:tc>
          <w:tcPr>
            <w:tcW w:w="1814" w:type="dxa"/>
            <w:tcMar>
              <w:top w:w="80" w:type="dxa"/>
              <w:left w:w="90" w:type="dxa"/>
              <w:bottom w:w="80" w:type="dxa"/>
              <w:right w:w="90" w:type="dxa"/>
            </w:tcMar>
            <w:vAlign w:val="center"/>
          </w:tcPr>
          <w:p w14:paraId="5512D8AF"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4F0FA32A"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25F36A2F"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3D557000" w14:textId="77777777">
        <w:trPr>
          <w:jc w:val="center"/>
        </w:trPr>
        <w:tc>
          <w:tcPr>
            <w:tcW w:w="454" w:type="dxa"/>
            <w:tcMar>
              <w:top w:w="80" w:type="dxa"/>
              <w:left w:w="90" w:type="dxa"/>
              <w:bottom w:w="80" w:type="dxa"/>
              <w:right w:w="90" w:type="dxa"/>
            </w:tcMar>
            <w:vAlign w:val="center"/>
          </w:tcPr>
          <w:p w14:paraId="7C4314F2"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34877636" w14:textId="77777777" w:rsidR="000D2AA3" w:rsidRDefault="00000000">
            <w:pPr>
              <w:spacing w:line="240" w:lineRule="auto"/>
              <w:ind w:firstLine="0"/>
              <w:jc w:val="left"/>
            </w:pPr>
            <w:proofErr w:type="spellStart"/>
            <w:r>
              <w:rPr>
                <w:rFonts w:eastAsia="宋体" w:cs="Times New Roman"/>
                <w:sz w:val="17"/>
              </w:rPr>
              <w:t>提交校验并保存配置</w:t>
            </w:r>
            <w:proofErr w:type="spellEnd"/>
          </w:p>
        </w:tc>
        <w:tc>
          <w:tcPr>
            <w:tcW w:w="1814" w:type="dxa"/>
            <w:tcMar>
              <w:top w:w="80" w:type="dxa"/>
              <w:left w:w="90" w:type="dxa"/>
              <w:bottom w:w="80" w:type="dxa"/>
              <w:right w:w="90" w:type="dxa"/>
            </w:tcMar>
            <w:vAlign w:val="center"/>
          </w:tcPr>
          <w:p w14:paraId="4BCEB77B"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5461B68F" w14:textId="77777777" w:rsidR="000D2AA3" w:rsidRDefault="00000000">
            <w:pPr>
              <w:spacing w:line="240" w:lineRule="auto"/>
              <w:ind w:firstLine="0"/>
              <w:jc w:val="left"/>
            </w:pPr>
            <w:proofErr w:type="spellStart"/>
            <w:r>
              <w:rPr>
                <w:rFonts w:eastAsia="宋体" w:cs="Times New Roman"/>
                <w:sz w:val="17"/>
              </w:rPr>
              <w:t>场景配置对象</w:t>
            </w:r>
            <w:proofErr w:type="spellEnd"/>
          </w:p>
        </w:tc>
        <w:tc>
          <w:tcPr>
            <w:tcW w:w="1871" w:type="dxa"/>
            <w:tcMar>
              <w:top w:w="80" w:type="dxa"/>
              <w:left w:w="90" w:type="dxa"/>
              <w:bottom w:w="80" w:type="dxa"/>
              <w:right w:w="90" w:type="dxa"/>
            </w:tcMar>
            <w:vAlign w:val="center"/>
          </w:tcPr>
          <w:p w14:paraId="43A573BA"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11B68A24" w14:textId="77777777" w:rsidR="000D2AA3" w:rsidRDefault="000D2AA3">
      <w:pPr>
        <w:spacing w:after="40"/>
        <w:rPr>
          <w:lang w:eastAsia="zh-CN"/>
        </w:rPr>
      </w:pPr>
    </w:p>
    <w:p w14:paraId="22DE4E43" w14:textId="77777777" w:rsidR="000D2AA3" w:rsidRDefault="00000000">
      <w:pPr>
        <w:pStyle w:val="5"/>
      </w:pPr>
      <w:bookmarkStart w:id="104" w:name="_Toc1705"/>
      <w:r>
        <w:t xml:space="preserve">4.2.2.1.2 </w:t>
      </w:r>
      <w:proofErr w:type="spellStart"/>
      <w:r>
        <w:t>数据流</w:t>
      </w:r>
      <w:bookmarkEnd w:id="104"/>
      <w:proofErr w:type="spellEnd"/>
    </w:p>
    <w:p w14:paraId="456D293F" w14:textId="77777777" w:rsidR="000D2AA3" w:rsidRDefault="00000000">
      <w:pPr>
        <w:spacing w:after="60"/>
        <w:ind w:firstLine="420"/>
      </w:pPr>
      <w:r>
        <w:rPr>
          <w:rFonts w:eastAsia="宋体" w:cs="Times New Roman"/>
          <w:sz w:val="21"/>
        </w:rPr>
        <w:t>数据由用户配置界面提供，以</w:t>
      </w:r>
      <w:r>
        <w:rPr>
          <w:rFonts w:eastAsia="宋体" w:cs="Times New Roman"/>
          <w:sz w:val="21"/>
        </w:rPr>
        <w:t>ScenarioConfig</w:t>
      </w:r>
      <w:r>
        <w:rPr>
          <w:rFonts w:eastAsia="宋体" w:cs="Times New Roman"/>
          <w:sz w:val="21"/>
        </w:rPr>
        <w:t>形式输入</w:t>
      </w:r>
      <w:r>
        <w:rPr>
          <w:rFonts w:eastAsia="宋体" w:cs="Times New Roman"/>
          <w:sz w:val="21"/>
        </w:rPr>
        <w:t>SceneConfigController</w:t>
      </w:r>
      <w:r>
        <w:rPr>
          <w:rFonts w:eastAsia="宋体" w:cs="Times New Roman"/>
          <w:sz w:val="21"/>
        </w:rPr>
        <w:t>；处理完成后形成</w:t>
      </w:r>
      <w:r>
        <w:rPr>
          <w:rFonts w:eastAsia="宋体" w:cs="Times New Roman"/>
          <w:sz w:val="21"/>
        </w:rPr>
        <w:t>ScenarioConfig</w:t>
      </w:r>
      <w:r>
        <w:rPr>
          <w:rFonts w:eastAsia="宋体" w:cs="Times New Roman"/>
          <w:sz w:val="21"/>
        </w:rPr>
        <w:t>并发送至校验器</w:t>
      </w:r>
      <w:r>
        <w:rPr>
          <w:rFonts w:eastAsia="宋体" w:cs="Times New Roman"/>
          <w:sz w:val="21"/>
        </w:rPr>
        <w:t>/</w:t>
      </w:r>
      <w:r>
        <w:rPr>
          <w:rFonts w:eastAsia="宋体" w:cs="Times New Roman"/>
          <w:sz w:val="21"/>
        </w:rPr>
        <w:t>模板库</w:t>
      </w:r>
      <w:r>
        <w:rPr>
          <w:rFonts w:eastAsia="宋体" w:cs="Times New Roman"/>
          <w:sz w:val="21"/>
        </w:rPr>
        <w:t>/</w:t>
      </w:r>
      <w:r>
        <w:rPr>
          <w:rFonts w:eastAsia="宋体" w:cs="Times New Roman"/>
          <w:sz w:val="21"/>
        </w:rPr>
        <w:t>脚本生成器。数据项应携带必要的标识、版本或仿真时刻，异常数据不进入后续处理。</w:t>
      </w:r>
    </w:p>
    <w:p w14:paraId="07D4259D" w14:textId="77777777" w:rsidR="000D2AA3" w:rsidRDefault="00000000">
      <w:pPr>
        <w:keepNext/>
        <w:jc w:val="center"/>
      </w:pPr>
      <w:r>
        <w:rPr>
          <w:noProof/>
        </w:rPr>
        <w:drawing>
          <wp:inline distT="0" distB="0" distL="114300" distR="114300" wp14:anchorId="78FC02E7" wp14:editId="7708545F">
            <wp:extent cx="5111750" cy="2453640"/>
            <wp:effectExtent l="0" t="0" r="5080" b="7620"/>
            <wp:docPr id="45" name="Picture 45" descr="场景可视化配置数据流图" title="场景可视化配置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场景可视化配置数据流图" title="场景可视化配置数据流图"/>
                    <pic:cNvPicPr>
                      <a:picLocks noChangeAspect="1"/>
                    </pic:cNvPicPr>
                  </pic:nvPicPr>
                  <pic:blipFill>
                    <a:blip r:embed="rId36"/>
                    <a:stretch>
                      <a:fillRect/>
                    </a:stretch>
                  </pic:blipFill>
                  <pic:spPr>
                    <a:xfrm>
                      <a:off x="0" y="0"/>
                      <a:ext cx="5112000" cy="2453760"/>
                    </a:xfrm>
                    <a:prstGeom prst="rect">
                      <a:avLst/>
                    </a:prstGeom>
                  </pic:spPr>
                </pic:pic>
              </a:graphicData>
            </a:graphic>
          </wp:inline>
        </w:drawing>
      </w:r>
    </w:p>
    <w:p w14:paraId="70B3B5B3"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-16 </w:t>
      </w:r>
      <w:r>
        <w:rPr>
          <w:rFonts w:eastAsia="宋体" w:cs="Times New Roman"/>
          <w:b w:val="0"/>
          <w:sz w:val="21"/>
          <w:lang w:eastAsia="zh-CN"/>
        </w:rPr>
        <w:t>场景</w:t>
      </w:r>
      <w:proofErr w:type="gramEnd"/>
      <w:r>
        <w:rPr>
          <w:rFonts w:eastAsia="宋体" w:cs="Times New Roman"/>
          <w:b w:val="0"/>
          <w:sz w:val="21"/>
          <w:lang w:eastAsia="zh-CN"/>
        </w:rPr>
        <w:t>可视化配置数据流图</w:t>
      </w:r>
    </w:p>
    <w:p w14:paraId="394E80AD" w14:textId="77777777" w:rsidR="000D2AA3" w:rsidRDefault="00000000">
      <w:pPr>
        <w:pStyle w:val="5"/>
        <w:rPr>
          <w:lang w:eastAsia="zh-CN"/>
        </w:rPr>
      </w:pPr>
      <w:bookmarkStart w:id="105" w:name="_Toc13783"/>
      <w:r>
        <w:rPr>
          <w:lang w:eastAsia="zh-CN"/>
        </w:rPr>
        <w:t>4.2.2.1.</w:t>
      </w:r>
      <w:proofErr w:type="gramStart"/>
      <w:r>
        <w:rPr>
          <w:lang w:eastAsia="zh-CN"/>
        </w:rPr>
        <w:t xml:space="preserve">3 </w:t>
      </w:r>
      <w:r>
        <w:rPr>
          <w:lang w:eastAsia="zh-CN"/>
        </w:rPr>
        <w:t>动态</w:t>
      </w:r>
      <w:proofErr w:type="gramEnd"/>
      <w:r>
        <w:rPr>
          <w:lang w:eastAsia="zh-CN"/>
        </w:rPr>
        <w:t>控制序列</w:t>
      </w:r>
      <w:bookmarkEnd w:id="105"/>
    </w:p>
    <w:p w14:paraId="13AB2F03"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-17 </w:t>
      </w:r>
      <w:r>
        <w:rPr>
          <w:rFonts w:eastAsia="宋体" w:cs="Times New Roman"/>
          <w:b w:val="0"/>
          <w:sz w:val="21"/>
          <w:lang w:eastAsia="zh-CN"/>
        </w:rPr>
        <w:t>场景</w:t>
      </w:r>
      <w:proofErr w:type="gramEnd"/>
      <w:r>
        <w:rPr>
          <w:rFonts w:eastAsia="宋体" w:cs="Times New Roman"/>
          <w:b w:val="0"/>
          <w:sz w:val="21"/>
          <w:lang w:eastAsia="zh-CN"/>
        </w:rPr>
        <w:t>可视化配置动态控制序列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4CD19E7F" w14:textId="77777777">
        <w:trPr>
          <w:tblHeader/>
          <w:jc w:val="center"/>
        </w:trPr>
        <w:tc>
          <w:tcPr>
            <w:tcW w:w="454" w:type="dxa"/>
            <w:shd w:val="clear" w:color="auto" w:fill="F2F2F2"/>
            <w:tcMar>
              <w:top w:w="80" w:type="dxa"/>
              <w:left w:w="90" w:type="dxa"/>
              <w:bottom w:w="80" w:type="dxa"/>
              <w:right w:w="90" w:type="dxa"/>
            </w:tcMar>
            <w:vAlign w:val="center"/>
          </w:tcPr>
          <w:p w14:paraId="2937487A"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48E4479D"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789C1CF6"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180FFBC9"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383B0F95"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62463B1B" w14:textId="77777777">
        <w:trPr>
          <w:jc w:val="center"/>
        </w:trPr>
        <w:tc>
          <w:tcPr>
            <w:tcW w:w="454" w:type="dxa"/>
            <w:tcMar>
              <w:top w:w="80" w:type="dxa"/>
              <w:left w:w="90" w:type="dxa"/>
              <w:bottom w:w="80" w:type="dxa"/>
              <w:right w:w="90" w:type="dxa"/>
            </w:tcMar>
            <w:vAlign w:val="center"/>
          </w:tcPr>
          <w:p w14:paraId="20BA4009"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24376134" w14:textId="77777777" w:rsidR="000D2AA3" w:rsidRDefault="00000000">
            <w:pPr>
              <w:spacing w:line="240" w:lineRule="auto"/>
              <w:ind w:firstLine="0"/>
              <w:jc w:val="left"/>
            </w:pPr>
            <w:proofErr w:type="spellStart"/>
            <w:r>
              <w:rPr>
                <w:rFonts w:eastAsia="宋体" w:cs="Times New Roman"/>
                <w:sz w:val="17"/>
              </w:rPr>
              <w:t>操作员</w:t>
            </w:r>
            <w:proofErr w:type="spellEnd"/>
          </w:p>
        </w:tc>
        <w:tc>
          <w:tcPr>
            <w:tcW w:w="1417" w:type="dxa"/>
            <w:tcMar>
              <w:top w:w="80" w:type="dxa"/>
              <w:left w:w="90" w:type="dxa"/>
              <w:bottom w:w="80" w:type="dxa"/>
              <w:right w:w="90" w:type="dxa"/>
            </w:tcMar>
            <w:vAlign w:val="center"/>
          </w:tcPr>
          <w:p w14:paraId="7B98C9C0"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2F80BDFE" w14:textId="77777777" w:rsidR="000D2AA3" w:rsidRDefault="00000000">
            <w:pPr>
              <w:spacing w:line="240" w:lineRule="auto"/>
              <w:ind w:firstLine="0"/>
              <w:jc w:val="left"/>
              <w:rPr>
                <w:lang w:eastAsia="zh-CN"/>
              </w:rPr>
            </w:pPr>
            <w:r>
              <w:rPr>
                <w:rFonts w:eastAsia="宋体" w:cs="Times New Roman"/>
                <w:sz w:val="17"/>
                <w:lang w:eastAsia="zh-CN"/>
              </w:rPr>
              <w:t>用户新建、编辑或保存场景</w:t>
            </w:r>
          </w:p>
        </w:tc>
        <w:tc>
          <w:tcPr>
            <w:tcW w:w="1757" w:type="dxa"/>
            <w:tcMar>
              <w:top w:w="80" w:type="dxa"/>
              <w:left w:w="90" w:type="dxa"/>
              <w:bottom w:w="80" w:type="dxa"/>
              <w:right w:w="90" w:type="dxa"/>
            </w:tcMar>
            <w:vAlign w:val="center"/>
          </w:tcPr>
          <w:p w14:paraId="79057AD5"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32874667" w14:textId="77777777">
        <w:trPr>
          <w:jc w:val="center"/>
        </w:trPr>
        <w:tc>
          <w:tcPr>
            <w:tcW w:w="454" w:type="dxa"/>
            <w:tcMar>
              <w:top w:w="80" w:type="dxa"/>
              <w:left w:w="90" w:type="dxa"/>
              <w:bottom w:w="80" w:type="dxa"/>
              <w:right w:w="90" w:type="dxa"/>
            </w:tcMar>
            <w:vAlign w:val="center"/>
          </w:tcPr>
          <w:p w14:paraId="3B567338"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7E8F0135"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4F2E549A" w14:textId="77777777" w:rsidR="000D2AA3" w:rsidRDefault="00000000">
            <w:pPr>
              <w:spacing w:line="240" w:lineRule="auto"/>
              <w:ind w:firstLine="0"/>
              <w:jc w:val="left"/>
            </w:pPr>
            <w:proofErr w:type="spellStart"/>
            <w:r>
              <w:rPr>
                <w:rFonts w:eastAsia="宋体" w:cs="Times New Roman"/>
                <w:sz w:val="17"/>
              </w:rPr>
              <w:t>SceneConfigController</w:t>
            </w:r>
            <w:proofErr w:type="spellEnd"/>
          </w:p>
        </w:tc>
        <w:tc>
          <w:tcPr>
            <w:tcW w:w="3175" w:type="dxa"/>
            <w:tcMar>
              <w:top w:w="80" w:type="dxa"/>
              <w:left w:w="90" w:type="dxa"/>
              <w:bottom w:w="80" w:type="dxa"/>
              <w:right w:w="90" w:type="dxa"/>
            </w:tcMar>
            <w:vAlign w:val="center"/>
          </w:tcPr>
          <w:p w14:paraId="3F7065A5"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saveScenario</w:t>
            </w:r>
            <w:r>
              <w:rPr>
                <w:rFonts w:eastAsia="宋体" w:cs="Times New Roman"/>
                <w:sz w:val="17"/>
              </w:rPr>
              <w:t>并传入</w:t>
            </w:r>
            <w:r>
              <w:rPr>
                <w:rFonts w:eastAsia="宋体" w:cs="Times New Roman"/>
                <w:sz w:val="17"/>
              </w:rPr>
              <w:t>scenarioForm</w:t>
            </w:r>
            <w:proofErr w:type="spellEnd"/>
          </w:p>
        </w:tc>
        <w:tc>
          <w:tcPr>
            <w:tcW w:w="1757" w:type="dxa"/>
            <w:tcMar>
              <w:top w:w="80" w:type="dxa"/>
              <w:left w:w="90" w:type="dxa"/>
              <w:bottom w:w="80" w:type="dxa"/>
              <w:right w:w="90" w:type="dxa"/>
            </w:tcMar>
            <w:vAlign w:val="center"/>
          </w:tcPr>
          <w:p w14:paraId="55F852A4"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2EDB8096" w14:textId="77777777">
        <w:trPr>
          <w:jc w:val="center"/>
        </w:trPr>
        <w:tc>
          <w:tcPr>
            <w:tcW w:w="454" w:type="dxa"/>
            <w:tcMar>
              <w:top w:w="80" w:type="dxa"/>
              <w:left w:w="90" w:type="dxa"/>
              <w:bottom w:w="80" w:type="dxa"/>
              <w:right w:w="90" w:type="dxa"/>
            </w:tcMar>
            <w:vAlign w:val="center"/>
          </w:tcPr>
          <w:p w14:paraId="0AA4BBAE"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6CC0C904" w14:textId="77777777" w:rsidR="000D2AA3" w:rsidRDefault="00000000">
            <w:pPr>
              <w:spacing w:line="240" w:lineRule="auto"/>
              <w:ind w:firstLine="0"/>
              <w:jc w:val="left"/>
            </w:pPr>
            <w:proofErr w:type="spellStart"/>
            <w:r>
              <w:rPr>
                <w:rFonts w:eastAsia="宋体" w:cs="Times New Roman"/>
                <w:sz w:val="17"/>
              </w:rPr>
              <w:t>SceneConfigController</w:t>
            </w:r>
            <w:proofErr w:type="spellEnd"/>
          </w:p>
        </w:tc>
        <w:tc>
          <w:tcPr>
            <w:tcW w:w="1417" w:type="dxa"/>
            <w:tcMar>
              <w:top w:w="80" w:type="dxa"/>
              <w:left w:w="90" w:type="dxa"/>
              <w:bottom w:w="80" w:type="dxa"/>
              <w:right w:w="90" w:type="dxa"/>
            </w:tcMar>
            <w:vAlign w:val="center"/>
          </w:tcPr>
          <w:p w14:paraId="3AEC913E"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208CDBDB" w14:textId="77777777" w:rsidR="000D2AA3" w:rsidRDefault="00000000">
            <w:pPr>
              <w:spacing w:line="240" w:lineRule="auto"/>
              <w:ind w:firstLine="0"/>
              <w:jc w:val="left"/>
            </w:pPr>
            <w:proofErr w:type="spellStart"/>
            <w:r>
              <w:rPr>
                <w:rFonts w:eastAsia="宋体" w:cs="Times New Roman"/>
                <w:sz w:val="17"/>
              </w:rPr>
              <w:t>接收场景要素编辑</w:t>
            </w:r>
            <w:proofErr w:type="spellEnd"/>
          </w:p>
        </w:tc>
        <w:tc>
          <w:tcPr>
            <w:tcW w:w="1757" w:type="dxa"/>
            <w:tcMar>
              <w:top w:w="80" w:type="dxa"/>
              <w:left w:w="90" w:type="dxa"/>
              <w:bottom w:w="80" w:type="dxa"/>
              <w:right w:w="90" w:type="dxa"/>
            </w:tcMar>
            <w:vAlign w:val="center"/>
          </w:tcPr>
          <w:p w14:paraId="56DB1C5A"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1666738F" w14:textId="77777777">
        <w:trPr>
          <w:jc w:val="center"/>
        </w:trPr>
        <w:tc>
          <w:tcPr>
            <w:tcW w:w="454" w:type="dxa"/>
            <w:tcMar>
              <w:top w:w="80" w:type="dxa"/>
              <w:left w:w="90" w:type="dxa"/>
              <w:bottom w:w="80" w:type="dxa"/>
              <w:right w:w="90" w:type="dxa"/>
            </w:tcMar>
            <w:vAlign w:val="center"/>
          </w:tcPr>
          <w:p w14:paraId="35E0D6CE"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0D9D6E49" w14:textId="77777777" w:rsidR="000D2AA3" w:rsidRDefault="00000000">
            <w:pPr>
              <w:spacing w:line="240" w:lineRule="auto"/>
              <w:ind w:firstLine="0"/>
              <w:jc w:val="left"/>
            </w:pPr>
            <w:proofErr w:type="spellStart"/>
            <w:r>
              <w:rPr>
                <w:rFonts w:eastAsia="宋体" w:cs="Times New Roman"/>
                <w:sz w:val="17"/>
              </w:rPr>
              <w:t>SceneConfigController</w:t>
            </w:r>
            <w:proofErr w:type="spellEnd"/>
          </w:p>
        </w:tc>
        <w:tc>
          <w:tcPr>
            <w:tcW w:w="1417" w:type="dxa"/>
            <w:tcMar>
              <w:top w:w="80" w:type="dxa"/>
              <w:left w:w="90" w:type="dxa"/>
              <w:bottom w:w="80" w:type="dxa"/>
              <w:right w:w="90" w:type="dxa"/>
            </w:tcMar>
            <w:vAlign w:val="center"/>
          </w:tcPr>
          <w:p w14:paraId="6B9CAB00" w14:textId="77777777" w:rsidR="000D2AA3" w:rsidRDefault="00000000">
            <w:pPr>
              <w:spacing w:line="240" w:lineRule="auto"/>
              <w:ind w:firstLine="0"/>
              <w:jc w:val="left"/>
              <w:rPr>
                <w:lang w:eastAsia="zh-CN"/>
              </w:rPr>
            </w:pPr>
            <w:r>
              <w:rPr>
                <w:rFonts w:eastAsia="宋体" w:cs="Times New Roman"/>
                <w:sz w:val="17"/>
                <w:lang w:eastAsia="zh-CN"/>
              </w:rPr>
              <w:t>校验器</w:t>
            </w:r>
            <w:r>
              <w:rPr>
                <w:rFonts w:eastAsia="宋体" w:cs="Times New Roman"/>
                <w:sz w:val="17"/>
                <w:lang w:eastAsia="zh-CN"/>
              </w:rPr>
              <w:t>/</w:t>
            </w:r>
            <w:r>
              <w:rPr>
                <w:rFonts w:eastAsia="宋体" w:cs="Times New Roman"/>
                <w:sz w:val="17"/>
                <w:lang w:eastAsia="zh-CN"/>
              </w:rPr>
              <w:t>模板库</w:t>
            </w:r>
            <w:r>
              <w:rPr>
                <w:rFonts w:eastAsia="宋体" w:cs="Times New Roman"/>
                <w:sz w:val="17"/>
                <w:lang w:eastAsia="zh-CN"/>
              </w:rPr>
              <w:t>/</w:t>
            </w:r>
            <w:r>
              <w:rPr>
                <w:rFonts w:eastAsia="宋体" w:cs="Times New Roman"/>
                <w:sz w:val="17"/>
                <w:lang w:eastAsia="zh-CN"/>
              </w:rPr>
              <w:t>脚本生成器</w:t>
            </w:r>
          </w:p>
        </w:tc>
        <w:tc>
          <w:tcPr>
            <w:tcW w:w="3175" w:type="dxa"/>
            <w:tcMar>
              <w:top w:w="80" w:type="dxa"/>
              <w:left w:w="90" w:type="dxa"/>
              <w:bottom w:w="80" w:type="dxa"/>
              <w:right w:w="90" w:type="dxa"/>
            </w:tcMar>
            <w:vAlign w:val="center"/>
          </w:tcPr>
          <w:p w14:paraId="74591FF3"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scenarioConfig</w:t>
            </w:r>
            <w:proofErr w:type="spellEnd"/>
          </w:p>
        </w:tc>
        <w:tc>
          <w:tcPr>
            <w:tcW w:w="1757" w:type="dxa"/>
            <w:tcMar>
              <w:top w:w="80" w:type="dxa"/>
              <w:left w:w="90" w:type="dxa"/>
              <w:bottom w:w="80" w:type="dxa"/>
              <w:right w:w="90" w:type="dxa"/>
            </w:tcMar>
            <w:vAlign w:val="center"/>
          </w:tcPr>
          <w:p w14:paraId="1A2B9E59"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2E90FB63" w14:textId="77777777">
        <w:trPr>
          <w:jc w:val="center"/>
        </w:trPr>
        <w:tc>
          <w:tcPr>
            <w:tcW w:w="454" w:type="dxa"/>
            <w:tcMar>
              <w:top w:w="80" w:type="dxa"/>
              <w:left w:w="90" w:type="dxa"/>
              <w:bottom w:w="80" w:type="dxa"/>
              <w:right w:w="90" w:type="dxa"/>
            </w:tcMar>
            <w:vAlign w:val="center"/>
          </w:tcPr>
          <w:p w14:paraId="736BE367"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0CFFD7F0" w14:textId="77777777" w:rsidR="000D2AA3" w:rsidRDefault="00000000">
            <w:pPr>
              <w:spacing w:line="240" w:lineRule="auto"/>
              <w:ind w:firstLine="0"/>
              <w:jc w:val="left"/>
            </w:pPr>
            <w:proofErr w:type="spellStart"/>
            <w:r>
              <w:rPr>
                <w:rFonts w:eastAsia="宋体" w:cs="Times New Roman"/>
                <w:sz w:val="17"/>
              </w:rPr>
              <w:t>SceneConfigController</w:t>
            </w:r>
            <w:proofErr w:type="spellEnd"/>
          </w:p>
        </w:tc>
        <w:tc>
          <w:tcPr>
            <w:tcW w:w="1417" w:type="dxa"/>
            <w:tcMar>
              <w:top w:w="80" w:type="dxa"/>
              <w:left w:w="90" w:type="dxa"/>
              <w:bottom w:w="80" w:type="dxa"/>
              <w:right w:w="90" w:type="dxa"/>
            </w:tcMar>
            <w:vAlign w:val="center"/>
          </w:tcPr>
          <w:p w14:paraId="4E0BCCDB" w14:textId="77777777" w:rsidR="000D2AA3" w:rsidRDefault="00000000">
            <w:pPr>
              <w:spacing w:line="240" w:lineRule="auto"/>
              <w:ind w:firstLine="0"/>
              <w:jc w:val="left"/>
            </w:pPr>
            <w:proofErr w:type="spellStart"/>
            <w:r>
              <w:rPr>
                <w:rFonts w:eastAsia="宋体" w:cs="Times New Roman"/>
                <w:sz w:val="17"/>
              </w:rPr>
              <w:t>操作员</w:t>
            </w:r>
            <w:proofErr w:type="spellEnd"/>
          </w:p>
        </w:tc>
        <w:tc>
          <w:tcPr>
            <w:tcW w:w="3175" w:type="dxa"/>
            <w:tcMar>
              <w:top w:w="80" w:type="dxa"/>
              <w:left w:w="90" w:type="dxa"/>
              <w:bottom w:w="80" w:type="dxa"/>
              <w:right w:w="90" w:type="dxa"/>
            </w:tcMar>
            <w:vAlign w:val="center"/>
          </w:tcPr>
          <w:p w14:paraId="35BED004"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743EF6DA"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0B08D7EA" w14:textId="77777777" w:rsidR="000D2AA3" w:rsidRDefault="000D2AA3">
      <w:pPr>
        <w:spacing w:after="40"/>
      </w:pPr>
    </w:p>
    <w:p w14:paraId="6D4FE267" w14:textId="77777777" w:rsidR="000D2AA3" w:rsidRDefault="00000000">
      <w:pPr>
        <w:pStyle w:val="5"/>
      </w:pPr>
      <w:bookmarkStart w:id="106" w:name="_Toc7807"/>
      <w:r>
        <w:t xml:space="preserve">4.2.2.1.4 </w:t>
      </w:r>
      <w:proofErr w:type="spellStart"/>
      <w:r>
        <w:t>时序图</w:t>
      </w:r>
      <w:bookmarkEnd w:id="106"/>
      <w:proofErr w:type="spellEnd"/>
    </w:p>
    <w:p w14:paraId="2CAD84AD" w14:textId="77777777" w:rsidR="000D2AA3" w:rsidRDefault="00000000">
      <w:pPr>
        <w:spacing w:after="60"/>
        <w:ind w:firstLine="420"/>
        <w:rPr>
          <w:lang w:eastAsia="zh-CN"/>
        </w:rPr>
      </w:pPr>
      <w:r>
        <w:rPr>
          <w:rFonts w:eastAsia="宋体" w:cs="Times New Roman"/>
          <w:sz w:val="21"/>
          <w:lang w:eastAsia="zh-CN"/>
        </w:rPr>
        <w:t>时序图从用户新建、编辑或保存场景开始，显示操作员、调度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SceneConfigController</w:t>
      </w:r>
      <w:proofErr w:type="spellEnd"/>
      <w:r>
        <w:rPr>
          <w:rFonts w:eastAsia="宋体" w:cs="Times New Roman"/>
          <w:sz w:val="21"/>
          <w:lang w:eastAsia="zh-CN"/>
        </w:rPr>
        <w:t>与校验器</w:t>
      </w:r>
      <w:r>
        <w:rPr>
          <w:rFonts w:eastAsia="宋体" w:cs="Times New Roman"/>
          <w:sz w:val="21"/>
          <w:lang w:eastAsia="zh-CN"/>
        </w:rPr>
        <w:t>/</w:t>
      </w:r>
      <w:r>
        <w:rPr>
          <w:rFonts w:eastAsia="宋体" w:cs="Times New Roman"/>
          <w:sz w:val="21"/>
          <w:lang w:eastAsia="zh-CN"/>
        </w:rPr>
        <w:t>模板库</w:t>
      </w:r>
      <w:r>
        <w:rPr>
          <w:rFonts w:eastAsia="宋体" w:cs="Times New Roman"/>
          <w:sz w:val="21"/>
          <w:lang w:eastAsia="zh-CN"/>
        </w:rPr>
        <w:t>/</w:t>
      </w:r>
      <w:r>
        <w:rPr>
          <w:rFonts w:eastAsia="宋体" w:cs="Times New Roman"/>
          <w:sz w:val="21"/>
          <w:lang w:eastAsia="zh-CN"/>
        </w:rPr>
        <w:t>脚本生成器之间的主要调用和返回关系。</w:t>
      </w:r>
    </w:p>
    <w:p w14:paraId="17C7B30C" w14:textId="77777777" w:rsidR="000D2AA3" w:rsidRDefault="00000000">
      <w:pPr>
        <w:keepNext/>
        <w:jc w:val="center"/>
      </w:pPr>
      <w:r>
        <w:rPr>
          <w:noProof/>
        </w:rPr>
        <w:lastRenderedPageBreak/>
        <w:drawing>
          <wp:inline distT="0" distB="0" distL="114300" distR="114300" wp14:anchorId="1599B57A" wp14:editId="44D3D1A0">
            <wp:extent cx="5111750" cy="2875280"/>
            <wp:effectExtent l="0" t="0" r="5080" b="6985"/>
            <wp:docPr id="46" name="Picture 46" descr="场景可视化配置时序图" title="场景可视化配置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场景可视化配置时序图" title="场景可视化配置时序图"/>
                    <pic:cNvPicPr>
                      <a:picLocks noChangeAspect="1"/>
                    </pic:cNvPicPr>
                  </pic:nvPicPr>
                  <pic:blipFill>
                    <a:blip r:embed="rId37"/>
                    <a:stretch>
                      <a:fillRect/>
                    </a:stretch>
                  </pic:blipFill>
                  <pic:spPr>
                    <a:xfrm>
                      <a:off x="0" y="0"/>
                      <a:ext cx="5112000" cy="2875500"/>
                    </a:xfrm>
                    <a:prstGeom prst="rect">
                      <a:avLst/>
                    </a:prstGeom>
                  </pic:spPr>
                </pic:pic>
              </a:graphicData>
            </a:graphic>
          </wp:inline>
        </w:drawing>
      </w:r>
    </w:p>
    <w:p w14:paraId="632C90CC"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-17 </w:t>
      </w:r>
      <w:r>
        <w:rPr>
          <w:rFonts w:eastAsia="宋体" w:cs="Times New Roman"/>
          <w:b w:val="0"/>
          <w:sz w:val="21"/>
          <w:lang w:eastAsia="zh-CN"/>
        </w:rPr>
        <w:t>场景</w:t>
      </w:r>
      <w:proofErr w:type="gramEnd"/>
      <w:r>
        <w:rPr>
          <w:rFonts w:eastAsia="宋体" w:cs="Times New Roman"/>
          <w:b w:val="0"/>
          <w:sz w:val="21"/>
          <w:lang w:eastAsia="zh-CN"/>
        </w:rPr>
        <w:t>可视化配置时序图</w:t>
      </w:r>
    </w:p>
    <w:p w14:paraId="3FBBE037" w14:textId="77777777" w:rsidR="000D2AA3" w:rsidRDefault="00000000">
      <w:pPr>
        <w:pStyle w:val="4"/>
        <w:rPr>
          <w:lang w:eastAsia="zh-CN"/>
        </w:rPr>
      </w:pPr>
      <w:bookmarkStart w:id="107" w:name="_Toc12899"/>
      <w:r>
        <w:rPr>
          <w:lang w:eastAsia="zh-CN"/>
        </w:rPr>
        <w:t xml:space="preserve">4.2.2.2 </w:t>
      </w:r>
      <w:r>
        <w:rPr>
          <w:lang w:eastAsia="zh-CN"/>
        </w:rPr>
        <w:t>参数校验与冲突检测子模块</w:t>
      </w:r>
      <w:bookmarkEnd w:id="107"/>
    </w:p>
    <w:p w14:paraId="25956C5B" w14:textId="77777777" w:rsidR="000D2AA3" w:rsidRDefault="00000000">
      <w:pPr>
        <w:spacing w:after="60"/>
        <w:ind w:firstLine="420"/>
        <w:rPr>
          <w:lang w:eastAsia="zh-CN"/>
        </w:rPr>
      </w:pPr>
      <w:r>
        <w:rPr>
          <w:rFonts w:eastAsia="宋体" w:cs="Times New Roman"/>
          <w:sz w:val="21"/>
          <w:lang w:eastAsia="zh-CN"/>
        </w:rPr>
        <w:t>校验必填项、取值范围、引用关系、频段与时序冲突，返回可定位到字段的错误和警告。</w:t>
      </w:r>
    </w:p>
    <w:p w14:paraId="706AB8BF" w14:textId="77777777" w:rsidR="000D2AA3" w:rsidRDefault="00000000">
      <w:pPr>
        <w:pStyle w:val="5"/>
      </w:pPr>
      <w:bookmarkStart w:id="108" w:name="_Toc15315"/>
      <w:r>
        <w:t xml:space="preserve">4.2.2.2.1 </w:t>
      </w:r>
      <w:proofErr w:type="spellStart"/>
      <w:r>
        <w:t>执行控制流程</w:t>
      </w:r>
      <w:bookmarkEnd w:id="108"/>
      <w:proofErr w:type="spellEnd"/>
    </w:p>
    <w:p w14:paraId="493E617C" w14:textId="77777777" w:rsidR="000D2AA3" w:rsidRDefault="00000000">
      <w:pPr>
        <w:spacing w:after="60"/>
        <w:ind w:firstLine="420"/>
      </w:pPr>
      <w:proofErr w:type="gramStart"/>
      <w:r>
        <w:rPr>
          <w:rFonts w:eastAsia="宋体" w:cs="Times New Roman"/>
          <w:sz w:val="21"/>
        </w:rPr>
        <w:t>本子模块由</w:t>
      </w:r>
      <w:r>
        <w:rPr>
          <w:rFonts w:eastAsia="宋体" w:cs="Times New Roman"/>
          <w:sz w:val="21"/>
        </w:rPr>
        <w:t>“</w:t>
      </w:r>
      <w:r>
        <w:rPr>
          <w:rFonts w:eastAsia="宋体" w:cs="Times New Roman"/>
          <w:sz w:val="21"/>
        </w:rPr>
        <w:t>配置保存或脚本生成前</w:t>
      </w:r>
      <w:r>
        <w:rPr>
          <w:rFonts w:eastAsia="宋体" w:cs="Times New Roman"/>
          <w:sz w:val="21"/>
        </w:rPr>
        <w:t>”</w:t>
      </w:r>
      <w:r>
        <w:rPr>
          <w:rFonts w:eastAsia="宋体" w:cs="Times New Roman"/>
          <w:sz w:val="21"/>
        </w:rPr>
        <w:t>触发</w:t>
      </w:r>
      <w:proofErr w:type="gramEnd"/>
      <w:r>
        <w:rPr>
          <w:rFonts w:eastAsia="宋体" w:cs="Times New Roman"/>
          <w:sz w:val="21"/>
        </w:rPr>
        <w:t>，入口方法为</w:t>
      </w:r>
      <w:r>
        <w:rPr>
          <w:rFonts w:eastAsia="宋体" w:cs="Times New Roman"/>
          <w:sz w:val="21"/>
        </w:rPr>
        <w:t>ParameterValidator.validateScenario</w:t>
      </w:r>
      <w:r>
        <w:rPr>
          <w:rFonts w:eastAsia="宋体" w:cs="Times New Roman"/>
          <w:sz w:val="21"/>
        </w:rPr>
        <w:t>，</w:t>
      </w:r>
      <w:proofErr w:type="gramStart"/>
      <w:r>
        <w:rPr>
          <w:rFonts w:eastAsia="宋体" w:cs="Times New Roman"/>
          <w:sz w:val="21"/>
        </w:rPr>
        <w:t>执行期间遵守</w:t>
      </w:r>
      <w:r>
        <w:rPr>
          <w:rFonts w:eastAsia="宋体" w:cs="Times New Roman"/>
          <w:sz w:val="21"/>
        </w:rPr>
        <w:t>“</w:t>
      </w:r>
      <w:r>
        <w:rPr>
          <w:rFonts w:eastAsia="宋体" w:cs="Times New Roman"/>
          <w:sz w:val="21"/>
        </w:rPr>
        <w:t>存在阻断性错误时禁止生成脚本</w:t>
      </w:r>
      <w:r>
        <w:rPr>
          <w:rFonts w:eastAsia="宋体" w:cs="Times New Roman"/>
          <w:sz w:val="21"/>
        </w:rPr>
        <w:t>”</w:t>
      </w:r>
      <w:r>
        <w:rPr>
          <w:rFonts w:eastAsia="宋体" w:cs="Times New Roman"/>
          <w:sz w:val="21"/>
        </w:rPr>
        <w:t>约束</w:t>
      </w:r>
      <w:proofErr w:type="gramEnd"/>
      <w:r>
        <w:rPr>
          <w:rFonts w:eastAsia="宋体" w:cs="Times New Roman"/>
          <w:sz w:val="21"/>
        </w:rPr>
        <w:t>。</w:t>
      </w:r>
    </w:p>
    <w:p w14:paraId="792EB3AD" w14:textId="77777777" w:rsidR="000D2AA3"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4-18 </w:t>
      </w:r>
      <w:proofErr w:type="spellStart"/>
      <w:r>
        <w:rPr>
          <w:rFonts w:eastAsia="宋体" w:cs="Times New Roman"/>
          <w:b w:val="0"/>
          <w:sz w:val="21"/>
        </w:rPr>
        <w:t>参数校验与冲突检测执行控制流程</w:t>
      </w:r>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2BA90037" w14:textId="77777777">
        <w:trPr>
          <w:tblHeader/>
          <w:jc w:val="center"/>
        </w:trPr>
        <w:tc>
          <w:tcPr>
            <w:tcW w:w="454" w:type="dxa"/>
            <w:shd w:val="clear" w:color="auto" w:fill="F2F2F2"/>
            <w:tcMar>
              <w:top w:w="80" w:type="dxa"/>
              <w:left w:w="90" w:type="dxa"/>
              <w:bottom w:w="80" w:type="dxa"/>
              <w:right w:w="90" w:type="dxa"/>
            </w:tcMar>
            <w:vAlign w:val="center"/>
          </w:tcPr>
          <w:p w14:paraId="0FAFE7B1"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6A581DE2"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517F43DD"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1A5B4A2E"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3B3998D5"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266748E5" w14:textId="77777777">
        <w:trPr>
          <w:jc w:val="center"/>
        </w:trPr>
        <w:tc>
          <w:tcPr>
            <w:tcW w:w="454" w:type="dxa"/>
            <w:tcMar>
              <w:top w:w="80" w:type="dxa"/>
              <w:left w:w="90" w:type="dxa"/>
              <w:bottom w:w="80" w:type="dxa"/>
              <w:right w:w="90" w:type="dxa"/>
            </w:tcMar>
            <w:vAlign w:val="center"/>
          </w:tcPr>
          <w:p w14:paraId="0D7A19D9"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203E4179" w14:textId="77777777" w:rsidR="000D2AA3" w:rsidRDefault="00000000">
            <w:pPr>
              <w:spacing w:line="240" w:lineRule="auto"/>
              <w:ind w:firstLine="0"/>
              <w:jc w:val="left"/>
            </w:pPr>
            <w:proofErr w:type="spellStart"/>
            <w:r>
              <w:rPr>
                <w:rFonts w:eastAsia="宋体" w:cs="Times New Roman"/>
                <w:sz w:val="17"/>
              </w:rPr>
              <w:t>解析场景配置结构</w:t>
            </w:r>
            <w:proofErr w:type="spellEnd"/>
          </w:p>
        </w:tc>
        <w:tc>
          <w:tcPr>
            <w:tcW w:w="1814" w:type="dxa"/>
            <w:tcMar>
              <w:top w:w="80" w:type="dxa"/>
              <w:left w:w="90" w:type="dxa"/>
              <w:bottom w:w="80" w:type="dxa"/>
              <w:right w:w="90" w:type="dxa"/>
            </w:tcMar>
            <w:vAlign w:val="center"/>
          </w:tcPr>
          <w:p w14:paraId="0F6275CF" w14:textId="77777777" w:rsidR="000D2AA3" w:rsidRDefault="00000000">
            <w:pPr>
              <w:spacing w:line="240" w:lineRule="auto"/>
              <w:ind w:firstLine="0"/>
              <w:jc w:val="left"/>
            </w:pPr>
            <w:proofErr w:type="spellStart"/>
            <w:r>
              <w:rPr>
                <w:rFonts w:eastAsia="宋体" w:cs="Times New Roman"/>
                <w:sz w:val="17"/>
              </w:rPr>
              <w:t>场景配置对象</w:t>
            </w:r>
            <w:proofErr w:type="spellEnd"/>
          </w:p>
        </w:tc>
        <w:tc>
          <w:tcPr>
            <w:tcW w:w="1814" w:type="dxa"/>
            <w:tcMar>
              <w:top w:w="80" w:type="dxa"/>
              <w:left w:w="90" w:type="dxa"/>
              <w:bottom w:w="80" w:type="dxa"/>
              <w:right w:w="90" w:type="dxa"/>
            </w:tcMar>
            <w:vAlign w:val="center"/>
          </w:tcPr>
          <w:p w14:paraId="4F4E382D"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06CDF61C"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67CA0E44" w14:textId="77777777">
        <w:trPr>
          <w:jc w:val="center"/>
        </w:trPr>
        <w:tc>
          <w:tcPr>
            <w:tcW w:w="454" w:type="dxa"/>
            <w:tcMar>
              <w:top w:w="80" w:type="dxa"/>
              <w:left w:w="90" w:type="dxa"/>
              <w:bottom w:w="80" w:type="dxa"/>
              <w:right w:w="90" w:type="dxa"/>
            </w:tcMar>
            <w:vAlign w:val="center"/>
          </w:tcPr>
          <w:p w14:paraId="63643FEC"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17F52C8F" w14:textId="77777777" w:rsidR="000D2AA3" w:rsidRDefault="00000000">
            <w:pPr>
              <w:spacing w:line="240" w:lineRule="auto"/>
              <w:ind w:firstLine="0"/>
              <w:jc w:val="left"/>
            </w:pPr>
            <w:proofErr w:type="spellStart"/>
            <w:r>
              <w:rPr>
                <w:rFonts w:eastAsia="宋体" w:cs="Times New Roman"/>
                <w:sz w:val="17"/>
              </w:rPr>
              <w:t>执行字段与范围校验</w:t>
            </w:r>
            <w:proofErr w:type="spellEnd"/>
          </w:p>
        </w:tc>
        <w:tc>
          <w:tcPr>
            <w:tcW w:w="1814" w:type="dxa"/>
            <w:tcMar>
              <w:top w:w="80" w:type="dxa"/>
              <w:left w:w="90" w:type="dxa"/>
              <w:bottom w:w="80" w:type="dxa"/>
              <w:right w:w="90" w:type="dxa"/>
            </w:tcMar>
            <w:vAlign w:val="center"/>
          </w:tcPr>
          <w:p w14:paraId="33BB2C09"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2E95370D"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2D6DC923"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74D02B9A" w14:textId="77777777">
        <w:trPr>
          <w:jc w:val="center"/>
        </w:trPr>
        <w:tc>
          <w:tcPr>
            <w:tcW w:w="454" w:type="dxa"/>
            <w:tcMar>
              <w:top w:w="80" w:type="dxa"/>
              <w:left w:w="90" w:type="dxa"/>
              <w:bottom w:w="80" w:type="dxa"/>
              <w:right w:w="90" w:type="dxa"/>
            </w:tcMar>
            <w:vAlign w:val="center"/>
          </w:tcPr>
          <w:p w14:paraId="4D923CA4"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7E2D35AB" w14:textId="77777777" w:rsidR="000D2AA3" w:rsidRDefault="00000000">
            <w:pPr>
              <w:spacing w:line="240" w:lineRule="auto"/>
              <w:ind w:firstLine="0"/>
              <w:jc w:val="left"/>
              <w:rPr>
                <w:lang w:eastAsia="zh-CN"/>
              </w:rPr>
            </w:pPr>
            <w:r>
              <w:rPr>
                <w:rFonts w:eastAsia="宋体" w:cs="Times New Roman"/>
                <w:sz w:val="17"/>
                <w:lang w:eastAsia="zh-CN"/>
              </w:rPr>
              <w:t>检测引用、频段和时序冲突</w:t>
            </w:r>
          </w:p>
        </w:tc>
        <w:tc>
          <w:tcPr>
            <w:tcW w:w="1814" w:type="dxa"/>
            <w:tcMar>
              <w:top w:w="80" w:type="dxa"/>
              <w:left w:w="90" w:type="dxa"/>
              <w:bottom w:w="80" w:type="dxa"/>
              <w:right w:w="90" w:type="dxa"/>
            </w:tcMar>
            <w:vAlign w:val="center"/>
          </w:tcPr>
          <w:p w14:paraId="2770D603"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2ECEF25B"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5434488D"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7A7D569E" w14:textId="77777777">
        <w:trPr>
          <w:jc w:val="center"/>
        </w:trPr>
        <w:tc>
          <w:tcPr>
            <w:tcW w:w="454" w:type="dxa"/>
            <w:tcMar>
              <w:top w:w="80" w:type="dxa"/>
              <w:left w:w="90" w:type="dxa"/>
              <w:bottom w:w="80" w:type="dxa"/>
              <w:right w:w="90" w:type="dxa"/>
            </w:tcMar>
            <w:vAlign w:val="center"/>
          </w:tcPr>
          <w:p w14:paraId="71259FBD"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4B6E0BF9" w14:textId="77777777" w:rsidR="000D2AA3" w:rsidRDefault="00000000">
            <w:pPr>
              <w:spacing w:line="240" w:lineRule="auto"/>
              <w:ind w:firstLine="0"/>
              <w:jc w:val="left"/>
              <w:rPr>
                <w:lang w:eastAsia="zh-CN"/>
              </w:rPr>
            </w:pPr>
            <w:r>
              <w:rPr>
                <w:rFonts w:eastAsia="宋体" w:cs="Times New Roman"/>
                <w:sz w:val="17"/>
                <w:lang w:eastAsia="zh-CN"/>
              </w:rPr>
              <w:t>汇总错误、警告与通过状态</w:t>
            </w:r>
          </w:p>
        </w:tc>
        <w:tc>
          <w:tcPr>
            <w:tcW w:w="1814" w:type="dxa"/>
            <w:tcMar>
              <w:top w:w="80" w:type="dxa"/>
              <w:left w:w="90" w:type="dxa"/>
              <w:bottom w:w="80" w:type="dxa"/>
              <w:right w:w="90" w:type="dxa"/>
            </w:tcMar>
            <w:vAlign w:val="center"/>
          </w:tcPr>
          <w:p w14:paraId="57CE221A"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19FF26B3" w14:textId="77777777" w:rsidR="000D2AA3" w:rsidRDefault="00000000">
            <w:pPr>
              <w:spacing w:line="240" w:lineRule="auto"/>
              <w:ind w:firstLine="0"/>
              <w:jc w:val="left"/>
            </w:pPr>
            <w:proofErr w:type="spellStart"/>
            <w:r>
              <w:rPr>
                <w:rFonts w:eastAsia="宋体" w:cs="Times New Roman"/>
                <w:sz w:val="17"/>
              </w:rPr>
              <w:t>校验结果</w:t>
            </w:r>
            <w:proofErr w:type="spellEnd"/>
          </w:p>
        </w:tc>
        <w:tc>
          <w:tcPr>
            <w:tcW w:w="1871" w:type="dxa"/>
            <w:tcMar>
              <w:top w:w="80" w:type="dxa"/>
              <w:left w:w="90" w:type="dxa"/>
              <w:bottom w:w="80" w:type="dxa"/>
              <w:right w:w="90" w:type="dxa"/>
            </w:tcMar>
            <w:vAlign w:val="center"/>
          </w:tcPr>
          <w:p w14:paraId="6C7C600A"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3570D652" w14:textId="77777777" w:rsidR="000D2AA3" w:rsidRDefault="000D2AA3">
      <w:pPr>
        <w:spacing w:after="40"/>
        <w:rPr>
          <w:lang w:eastAsia="zh-CN"/>
        </w:rPr>
      </w:pPr>
    </w:p>
    <w:p w14:paraId="44DAE96C" w14:textId="77777777" w:rsidR="000D2AA3" w:rsidRDefault="00000000">
      <w:pPr>
        <w:pStyle w:val="5"/>
      </w:pPr>
      <w:bookmarkStart w:id="109" w:name="_Toc1052"/>
      <w:r>
        <w:lastRenderedPageBreak/>
        <w:t xml:space="preserve">4.2.2.2.2 </w:t>
      </w:r>
      <w:proofErr w:type="spellStart"/>
      <w:r>
        <w:t>数据流</w:t>
      </w:r>
      <w:bookmarkEnd w:id="109"/>
      <w:proofErr w:type="spellEnd"/>
    </w:p>
    <w:p w14:paraId="1D39A1B6" w14:textId="77777777" w:rsidR="000D2AA3" w:rsidRDefault="00000000">
      <w:pPr>
        <w:spacing w:after="60"/>
        <w:ind w:firstLine="420"/>
      </w:pPr>
      <w:r>
        <w:rPr>
          <w:rFonts w:eastAsia="宋体" w:cs="Times New Roman"/>
          <w:sz w:val="21"/>
        </w:rPr>
        <w:t>数据由场景配置控制器提供，以</w:t>
      </w:r>
      <w:r>
        <w:rPr>
          <w:rFonts w:eastAsia="宋体" w:cs="Times New Roman"/>
          <w:sz w:val="21"/>
        </w:rPr>
        <w:t>ScenarioConfig</w:t>
      </w:r>
      <w:r>
        <w:rPr>
          <w:rFonts w:eastAsia="宋体" w:cs="Times New Roman"/>
          <w:sz w:val="21"/>
        </w:rPr>
        <w:t>形式输入</w:t>
      </w:r>
      <w:r>
        <w:rPr>
          <w:rFonts w:eastAsia="宋体" w:cs="Times New Roman"/>
          <w:sz w:val="21"/>
        </w:rPr>
        <w:t>ParameterValidator</w:t>
      </w:r>
      <w:r>
        <w:rPr>
          <w:rFonts w:eastAsia="宋体" w:cs="Times New Roman"/>
          <w:sz w:val="21"/>
        </w:rPr>
        <w:t>；处理完成后形成</w:t>
      </w:r>
      <w:r>
        <w:rPr>
          <w:rFonts w:eastAsia="宋体" w:cs="Times New Roman"/>
          <w:sz w:val="21"/>
        </w:rPr>
        <w:t>ValidationResult</w:t>
      </w:r>
      <w:r>
        <w:rPr>
          <w:rFonts w:eastAsia="宋体" w:cs="Times New Roman"/>
          <w:sz w:val="21"/>
        </w:rPr>
        <w:t>并发送至配置界面</w:t>
      </w:r>
      <w:r>
        <w:rPr>
          <w:rFonts w:eastAsia="宋体" w:cs="Times New Roman"/>
          <w:sz w:val="21"/>
        </w:rPr>
        <w:t>/</w:t>
      </w:r>
      <w:r>
        <w:rPr>
          <w:rFonts w:eastAsia="宋体" w:cs="Times New Roman"/>
          <w:sz w:val="21"/>
        </w:rPr>
        <w:t>脚本生成器。数据项应携带必要的标识、版本或仿真时刻，异常数据不进入后续处理。</w:t>
      </w:r>
    </w:p>
    <w:p w14:paraId="46FD95EA" w14:textId="77777777" w:rsidR="000D2AA3" w:rsidRDefault="00000000">
      <w:pPr>
        <w:keepNext/>
        <w:jc w:val="center"/>
      </w:pPr>
      <w:r>
        <w:rPr>
          <w:noProof/>
        </w:rPr>
        <w:drawing>
          <wp:inline distT="0" distB="0" distL="114300" distR="114300" wp14:anchorId="0D1DCBD5" wp14:editId="4B2162A6">
            <wp:extent cx="5111750" cy="2453640"/>
            <wp:effectExtent l="0" t="0" r="5080" b="7620"/>
            <wp:docPr id="47" name="Picture 47" descr="参数校验与冲突检测数据流图" title="参数校验与冲突检测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参数校验与冲突检测数据流图" title="参数校验与冲突检测数据流图"/>
                    <pic:cNvPicPr>
                      <a:picLocks noChangeAspect="1"/>
                    </pic:cNvPicPr>
                  </pic:nvPicPr>
                  <pic:blipFill>
                    <a:blip r:embed="rId38"/>
                    <a:stretch>
                      <a:fillRect/>
                    </a:stretch>
                  </pic:blipFill>
                  <pic:spPr>
                    <a:xfrm>
                      <a:off x="0" y="0"/>
                      <a:ext cx="5112000" cy="2453760"/>
                    </a:xfrm>
                    <a:prstGeom prst="rect">
                      <a:avLst/>
                    </a:prstGeom>
                  </pic:spPr>
                </pic:pic>
              </a:graphicData>
            </a:graphic>
          </wp:inline>
        </w:drawing>
      </w:r>
    </w:p>
    <w:p w14:paraId="096D00D6"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-18 </w:t>
      </w:r>
      <w:r>
        <w:rPr>
          <w:rFonts w:eastAsia="宋体" w:cs="Times New Roman"/>
          <w:b w:val="0"/>
          <w:sz w:val="21"/>
          <w:lang w:eastAsia="zh-CN"/>
        </w:rPr>
        <w:t>参数</w:t>
      </w:r>
      <w:proofErr w:type="gramEnd"/>
      <w:r>
        <w:rPr>
          <w:rFonts w:eastAsia="宋体" w:cs="Times New Roman"/>
          <w:b w:val="0"/>
          <w:sz w:val="21"/>
          <w:lang w:eastAsia="zh-CN"/>
        </w:rPr>
        <w:t>校验与冲突检测数据流图</w:t>
      </w:r>
    </w:p>
    <w:p w14:paraId="35C5C884" w14:textId="77777777" w:rsidR="000D2AA3" w:rsidRDefault="00000000">
      <w:pPr>
        <w:pStyle w:val="5"/>
        <w:rPr>
          <w:lang w:eastAsia="zh-CN"/>
        </w:rPr>
      </w:pPr>
      <w:bookmarkStart w:id="110" w:name="_Toc8609"/>
      <w:r>
        <w:rPr>
          <w:lang w:eastAsia="zh-CN"/>
        </w:rPr>
        <w:t>4.2.2.2.</w:t>
      </w:r>
      <w:proofErr w:type="gramStart"/>
      <w:r>
        <w:rPr>
          <w:lang w:eastAsia="zh-CN"/>
        </w:rPr>
        <w:t xml:space="preserve">3 </w:t>
      </w:r>
      <w:r>
        <w:rPr>
          <w:lang w:eastAsia="zh-CN"/>
        </w:rPr>
        <w:t>动态</w:t>
      </w:r>
      <w:proofErr w:type="gramEnd"/>
      <w:r>
        <w:rPr>
          <w:lang w:eastAsia="zh-CN"/>
        </w:rPr>
        <w:t>控制序列</w:t>
      </w:r>
      <w:bookmarkEnd w:id="110"/>
    </w:p>
    <w:p w14:paraId="7FAA4152"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-19 </w:t>
      </w:r>
      <w:r>
        <w:rPr>
          <w:rFonts w:eastAsia="宋体" w:cs="Times New Roman"/>
          <w:b w:val="0"/>
          <w:sz w:val="21"/>
          <w:lang w:eastAsia="zh-CN"/>
        </w:rPr>
        <w:t>参数</w:t>
      </w:r>
      <w:proofErr w:type="gramEnd"/>
      <w:r>
        <w:rPr>
          <w:rFonts w:eastAsia="宋体" w:cs="Times New Roman"/>
          <w:b w:val="0"/>
          <w:sz w:val="21"/>
          <w:lang w:eastAsia="zh-CN"/>
        </w:rPr>
        <w:t>校验与冲突检测动态控制序列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4C5832FC" w14:textId="77777777">
        <w:trPr>
          <w:tblHeader/>
          <w:jc w:val="center"/>
        </w:trPr>
        <w:tc>
          <w:tcPr>
            <w:tcW w:w="454" w:type="dxa"/>
            <w:shd w:val="clear" w:color="auto" w:fill="F2F2F2"/>
            <w:tcMar>
              <w:top w:w="80" w:type="dxa"/>
              <w:left w:w="90" w:type="dxa"/>
              <w:bottom w:w="80" w:type="dxa"/>
              <w:right w:w="90" w:type="dxa"/>
            </w:tcMar>
            <w:vAlign w:val="center"/>
          </w:tcPr>
          <w:p w14:paraId="4198F108"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23639EB1"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3FCBBD86"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063293A0"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5D5621B6"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5C5EE9C8" w14:textId="77777777">
        <w:trPr>
          <w:jc w:val="center"/>
        </w:trPr>
        <w:tc>
          <w:tcPr>
            <w:tcW w:w="454" w:type="dxa"/>
            <w:tcMar>
              <w:top w:w="80" w:type="dxa"/>
              <w:left w:w="90" w:type="dxa"/>
              <w:bottom w:w="80" w:type="dxa"/>
              <w:right w:w="90" w:type="dxa"/>
            </w:tcMar>
            <w:vAlign w:val="center"/>
          </w:tcPr>
          <w:p w14:paraId="6EA8CEA7"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5D0CC617" w14:textId="77777777" w:rsidR="000D2AA3" w:rsidRDefault="00000000">
            <w:pPr>
              <w:spacing w:line="240" w:lineRule="auto"/>
              <w:ind w:firstLine="0"/>
              <w:jc w:val="left"/>
            </w:pPr>
            <w:proofErr w:type="spellStart"/>
            <w:r>
              <w:rPr>
                <w:rFonts w:eastAsia="宋体" w:cs="Times New Roman"/>
                <w:sz w:val="17"/>
              </w:rPr>
              <w:t>操作员</w:t>
            </w:r>
            <w:proofErr w:type="spellEnd"/>
          </w:p>
        </w:tc>
        <w:tc>
          <w:tcPr>
            <w:tcW w:w="1417" w:type="dxa"/>
            <w:tcMar>
              <w:top w:w="80" w:type="dxa"/>
              <w:left w:w="90" w:type="dxa"/>
              <w:bottom w:w="80" w:type="dxa"/>
              <w:right w:w="90" w:type="dxa"/>
            </w:tcMar>
            <w:vAlign w:val="center"/>
          </w:tcPr>
          <w:p w14:paraId="4E185013"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15C4BC13" w14:textId="77777777" w:rsidR="000D2AA3" w:rsidRDefault="00000000">
            <w:pPr>
              <w:spacing w:line="240" w:lineRule="auto"/>
              <w:ind w:firstLine="0"/>
              <w:jc w:val="left"/>
              <w:rPr>
                <w:lang w:eastAsia="zh-CN"/>
              </w:rPr>
            </w:pPr>
            <w:r>
              <w:rPr>
                <w:rFonts w:eastAsia="宋体" w:cs="Times New Roman"/>
                <w:sz w:val="17"/>
                <w:lang w:eastAsia="zh-CN"/>
              </w:rPr>
              <w:t>配置保存或脚本生成前</w:t>
            </w:r>
          </w:p>
        </w:tc>
        <w:tc>
          <w:tcPr>
            <w:tcW w:w="1757" w:type="dxa"/>
            <w:tcMar>
              <w:top w:w="80" w:type="dxa"/>
              <w:left w:w="90" w:type="dxa"/>
              <w:bottom w:w="80" w:type="dxa"/>
              <w:right w:w="90" w:type="dxa"/>
            </w:tcMar>
            <w:vAlign w:val="center"/>
          </w:tcPr>
          <w:p w14:paraId="376FF035"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60DBA9FC" w14:textId="77777777">
        <w:trPr>
          <w:jc w:val="center"/>
        </w:trPr>
        <w:tc>
          <w:tcPr>
            <w:tcW w:w="454" w:type="dxa"/>
            <w:tcMar>
              <w:top w:w="80" w:type="dxa"/>
              <w:left w:w="90" w:type="dxa"/>
              <w:bottom w:w="80" w:type="dxa"/>
              <w:right w:w="90" w:type="dxa"/>
            </w:tcMar>
            <w:vAlign w:val="center"/>
          </w:tcPr>
          <w:p w14:paraId="403B9744"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4926DDF9"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731E843A" w14:textId="77777777" w:rsidR="000D2AA3" w:rsidRDefault="00000000">
            <w:pPr>
              <w:spacing w:line="240" w:lineRule="auto"/>
              <w:ind w:firstLine="0"/>
              <w:jc w:val="left"/>
            </w:pPr>
            <w:proofErr w:type="spellStart"/>
            <w:r>
              <w:rPr>
                <w:rFonts w:eastAsia="宋体" w:cs="Times New Roman"/>
                <w:sz w:val="17"/>
              </w:rPr>
              <w:t>ParameterValidator</w:t>
            </w:r>
            <w:proofErr w:type="spellEnd"/>
          </w:p>
        </w:tc>
        <w:tc>
          <w:tcPr>
            <w:tcW w:w="3175" w:type="dxa"/>
            <w:tcMar>
              <w:top w:w="80" w:type="dxa"/>
              <w:left w:w="90" w:type="dxa"/>
              <w:bottom w:w="80" w:type="dxa"/>
              <w:right w:w="90" w:type="dxa"/>
            </w:tcMar>
            <w:vAlign w:val="center"/>
          </w:tcPr>
          <w:p w14:paraId="74C39F0D"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validateScenario</w:t>
            </w:r>
            <w:r>
              <w:rPr>
                <w:rFonts w:eastAsia="宋体" w:cs="Times New Roman"/>
                <w:sz w:val="17"/>
              </w:rPr>
              <w:t>并传入</w:t>
            </w:r>
            <w:r>
              <w:rPr>
                <w:rFonts w:eastAsia="宋体" w:cs="Times New Roman"/>
                <w:sz w:val="17"/>
              </w:rPr>
              <w:t>scenarioConfig</w:t>
            </w:r>
            <w:proofErr w:type="spellEnd"/>
          </w:p>
        </w:tc>
        <w:tc>
          <w:tcPr>
            <w:tcW w:w="1757" w:type="dxa"/>
            <w:tcMar>
              <w:top w:w="80" w:type="dxa"/>
              <w:left w:w="90" w:type="dxa"/>
              <w:bottom w:w="80" w:type="dxa"/>
              <w:right w:w="90" w:type="dxa"/>
            </w:tcMar>
            <w:vAlign w:val="center"/>
          </w:tcPr>
          <w:p w14:paraId="0FB9AAD7"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74D50461" w14:textId="77777777">
        <w:trPr>
          <w:jc w:val="center"/>
        </w:trPr>
        <w:tc>
          <w:tcPr>
            <w:tcW w:w="454" w:type="dxa"/>
            <w:tcMar>
              <w:top w:w="80" w:type="dxa"/>
              <w:left w:w="90" w:type="dxa"/>
              <w:bottom w:w="80" w:type="dxa"/>
              <w:right w:w="90" w:type="dxa"/>
            </w:tcMar>
            <w:vAlign w:val="center"/>
          </w:tcPr>
          <w:p w14:paraId="66150502"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4F6DFD1C" w14:textId="77777777" w:rsidR="000D2AA3" w:rsidRDefault="00000000">
            <w:pPr>
              <w:spacing w:line="240" w:lineRule="auto"/>
              <w:ind w:firstLine="0"/>
              <w:jc w:val="left"/>
            </w:pPr>
            <w:proofErr w:type="spellStart"/>
            <w:r>
              <w:rPr>
                <w:rFonts w:eastAsia="宋体" w:cs="Times New Roman"/>
                <w:sz w:val="17"/>
              </w:rPr>
              <w:t>ParameterValidator</w:t>
            </w:r>
            <w:proofErr w:type="spellEnd"/>
          </w:p>
        </w:tc>
        <w:tc>
          <w:tcPr>
            <w:tcW w:w="1417" w:type="dxa"/>
            <w:tcMar>
              <w:top w:w="80" w:type="dxa"/>
              <w:left w:w="90" w:type="dxa"/>
              <w:bottom w:w="80" w:type="dxa"/>
              <w:right w:w="90" w:type="dxa"/>
            </w:tcMar>
            <w:vAlign w:val="center"/>
          </w:tcPr>
          <w:p w14:paraId="4993FDC7"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4D7B96A1" w14:textId="77777777" w:rsidR="000D2AA3" w:rsidRDefault="00000000">
            <w:pPr>
              <w:spacing w:line="240" w:lineRule="auto"/>
              <w:ind w:firstLine="0"/>
              <w:jc w:val="left"/>
            </w:pPr>
            <w:proofErr w:type="spellStart"/>
            <w:r>
              <w:rPr>
                <w:rFonts w:eastAsia="宋体" w:cs="Times New Roman"/>
                <w:sz w:val="17"/>
              </w:rPr>
              <w:t>执行字段与范围校验</w:t>
            </w:r>
            <w:proofErr w:type="spellEnd"/>
          </w:p>
        </w:tc>
        <w:tc>
          <w:tcPr>
            <w:tcW w:w="1757" w:type="dxa"/>
            <w:tcMar>
              <w:top w:w="80" w:type="dxa"/>
              <w:left w:w="90" w:type="dxa"/>
              <w:bottom w:w="80" w:type="dxa"/>
              <w:right w:w="90" w:type="dxa"/>
            </w:tcMar>
            <w:vAlign w:val="center"/>
          </w:tcPr>
          <w:p w14:paraId="194E8871"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4CAC3E3A" w14:textId="77777777">
        <w:trPr>
          <w:jc w:val="center"/>
        </w:trPr>
        <w:tc>
          <w:tcPr>
            <w:tcW w:w="454" w:type="dxa"/>
            <w:tcMar>
              <w:top w:w="80" w:type="dxa"/>
              <w:left w:w="90" w:type="dxa"/>
              <w:bottom w:w="80" w:type="dxa"/>
              <w:right w:w="90" w:type="dxa"/>
            </w:tcMar>
            <w:vAlign w:val="center"/>
          </w:tcPr>
          <w:p w14:paraId="2B15F952"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050A90D7" w14:textId="77777777" w:rsidR="000D2AA3" w:rsidRDefault="00000000">
            <w:pPr>
              <w:spacing w:line="240" w:lineRule="auto"/>
              <w:ind w:firstLine="0"/>
              <w:jc w:val="left"/>
            </w:pPr>
            <w:proofErr w:type="spellStart"/>
            <w:r>
              <w:rPr>
                <w:rFonts w:eastAsia="宋体" w:cs="Times New Roman"/>
                <w:sz w:val="17"/>
              </w:rPr>
              <w:t>ParameterValidator</w:t>
            </w:r>
            <w:proofErr w:type="spellEnd"/>
          </w:p>
        </w:tc>
        <w:tc>
          <w:tcPr>
            <w:tcW w:w="1417" w:type="dxa"/>
            <w:tcMar>
              <w:top w:w="80" w:type="dxa"/>
              <w:left w:w="90" w:type="dxa"/>
              <w:bottom w:w="80" w:type="dxa"/>
              <w:right w:w="90" w:type="dxa"/>
            </w:tcMar>
            <w:vAlign w:val="center"/>
          </w:tcPr>
          <w:p w14:paraId="0163379D" w14:textId="77777777" w:rsidR="000D2AA3" w:rsidRDefault="00000000">
            <w:pPr>
              <w:spacing w:line="240" w:lineRule="auto"/>
              <w:ind w:firstLine="0"/>
              <w:jc w:val="left"/>
            </w:pPr>
            <w:proofErr w:type="spellStart"/>
            <w:r>
              <w:rPr>
                <w:rFonts w:eastAsia="宋体" w:cs="Times New Roman"/>
                <w:sz w:val="17"/>
              </w:rPr>
              <w:t>配置界面</w:t>
            </w:r>
            <w:proofErr w:type="spellEnd"/>
            <w:r>
              <w:rPr>
                <w:rFonts w:eastAsia="宋体" w:cs="Times New Roman"/>
                <w:sz w:val="17"/>
              </w:rPr>
              <w:t>/</w:t>
            </w:r>
            <w:proofErr w:type="spellStart"/>
            <w:r>
              <w:rPr>
                <w:rFonts w:eastAsia="宋体" w:cs="Times New Roman"/>
                <w:sz w:val="17"/>
              </w:rPr>
              <w:t>脚本生成器</w:t>
            </w:r>
            <w:proofErr w:type="spellEnd"/>
          </w:p>
        </w:tc>
        <w:tc>
          <w:tcPr>
            <w:tcW w:w="3175" w:type="dxa"/>
            <w:tcMar>
              <w:top w:w="80" w:type="dxa"/>
              <w:left w:w="90" w:type="dxa"/>
              <w:bottom w:w="80" w:type="dxa"/>
              <w:right w:w="90" w:type="dxa"/>
            </w:tcMar>
            <w:vAlign w:val="center"/>
          </w:tcPr>
          <w:p w14:paraId="56593BA7"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validationResult</w:t>
            </w:r>
            <w:proofErr w:type="spellEnd"/>
          </w:p>
        </w:tc>
        <w:tc>
          <w:tcPr>
            <w:tcW w:w="1757" w:type="dxa"/>
            <w:tcMar>
              <w:top w:w="80" w:type="dxa"/>
              <w:left w:w="90" w:type="dxa"/>
              <w:bottom w:w="80" w:type="dxa"/>
              <w:right w:w="90" w:type="dxa"/>
            </w:tcMar>
            <w:vAlign w:val="center"/>
          </w:tcPr>
          <w:p w14:paraId="385269A9"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55FF66DD" w14:textId="77777777">
        <w:trPr>
          <w:jc w:val="center"/>
        </w:trPr>
        <w:tc>
          <w:tcPr>
            <w:tcW w:w="454" w:type="dxa"/>
            <w:tcMar>
              <w:top w:w="80" w:type="dxa"/>
              <w:left w:w="90" w:type="dxa"/>
              <w:bottom w:w="80" w:type="dxa"/>
              <w:right w:w="90" w:type="dxa"/>
            </w:tcMar>
            <w:vAlign w:val="center"/>
          </w:tcPr>
          <w:p w14:paraId="06DC1C01"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452AF92D" w14:textId="77777777" w:rsidR="000D2AA3" w:rsidRDefault="00000000">
            <w:pPr>
              <w:spacing w:line="240" w:lineRule="auto"/>
              <w:ind w:firstLine="0"/>
              <w:jc w:val="left"/>
            </w:pPr>
            <w:proofErr w:type="spellStart"/>
            <w:r>
              <w:rPr>
                <w:rFonts w:eastAsia="宋体" w:cs="Times New Roman"/>
                <w:sz w:val="17"/>
              </w:rPr>
              <w:t>ParameterValidator</w:t>
            </w:r>
            <w:proofErr w:type="spellEnd"/>
          </w:p>
        </w:tc>
        <w:tc>
          <w:tcPr>
            <w:tcW w:w="1417" w:type="dxa"/>
            <w:tcMar>
              <w:top w:w="80" w:type="dxa"/>
              <w:left w:w="90" w:type="dxa"/>
              <w:bottom w:w="80" w:type="dxa"/>
              <w:right w:w="90" w:type="dxa"/>
            </w:tcMar>
            <w:vAlign w:val="center"/>
          </w:tcPr>
          <w:p w14:paraId="1CA610A3" w14:textId="77777777" w:rsidR="000D2AA3" w:rsidRDefault="00000000">
            <w:pPr>
              <w:spacing w:line="240" w:lineRule="auto"/>
              <w:ind w:firstLine="0"/>
              <w:jc w:val="left"/>
            </w:pPr>
            <w:proofErr w:type="spellStart"/>
            <w:r>
              <w:rPr>
                <w:rFonts w:eastAsia="宋体" w:cs="Times New Roman"/>
                <w:sz w:val="17"/>
              </w:rPr>
              <w:t>操作员</w:t>
            </w:r>
            <w:proofErr w:type="spellEnd"/>
          </w:p>
        </w:tc>
        <w:tc>
          <w:tcPr>
            <w:tcW w:w="3175" w:type="dxa"/>
            <w:tcMar>
              <w:top w:w="80" w:type="dxa"/>
              <w:left w:w="90" w:type="dxa"/>
              <w:bottom w:w="80" w:type="dxa"/>
              <w:right w:w="90" w:type="dxa"/>
            </w:tcMar>
            <w:vAlign w:val="center"/>
          </w:tcPr>
          <w:p w14:paraId="29D8F629"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03685E89"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421A15DC" w14:textId="77777777" w:rsidR="000D2AA3" w:rsidRDefault="000D2AA3">
      <w:pPr>
        <w:spacing w:after="40"/>
      </w:pPr>
    </w:p>
    <w:p w14:paraId="7DC57023" w14:textId="77777777" w:rsidR="000D2AA3" w:rsidRDefault="00000000">
      <w:pPr>
        <w:pStyle w:val="5"/>
      </w:pPr>
      <w:bookmarkStart w:id="111" w:name="_Toc14696"/>
      <w:r>
        <w:t xml:space="preserve">4.2.2.2.4 </w:t>
      </w:r>
      <w:proofErr w:type="spellStart"/>
      <w:r>
        <w:t>时序图</w:t>
      </w:r>
      <w:bookmarkEnd w:id="111"/>
      <w:proofErr w:type="spellEnd"/>
    </w:p>
    <w:p w14:paraId="1A6BD90A" w14:textId="77777777" w:rsidR="000D2AA3" w:rsidRDefault="00000000">
      <w:pPr>
        <w:spacing w:after="60"/>
        <w:ind w:firstLine="420"/>
      </w:pPr>
      <w:r>
        <w:rPr>
          <w:rFonts w:eastAsia="宋体" w:cs="Times New Roman"/>
          <w:sz w:val="21"/>
        </w:rPr>
        <w:t>时序图从配置保存或脚本生成前开始，显示操作员、调度</w:t>
      </w:r>
      <w:r>
        <w:rPr>
          <w:rFonts w:eastAsia="宋体" w:cs="Times New Roman"/>
          <w:sz w:val="21"/>
        </w:rPr>
        <w:t>/</w:t>
      </w:r>
      <w:r>
        <w:rPr>
          <w:rFonts w:eastAsia="宋体" w:cs="Times New Roman"/>
          <w:sz w:val="21"/>
        </w:rPr>
        <w:t>接口层、</w:t>
      </w:r>
      <w:r>
        <w:rPr>
          <w:rFonts w:eastAsia="宋体" w:cs="Times New Roman"/>
          <w:sz w:val="21"/>
        </w:rPr>
        <w:t>ParameterValidator</w:t>
      </w:r>
      <w:r>
        <w:rPr>
          <w:rFonts w:eastAsia="宋体" w:cs="Times New Roman"/>
          <w:sz w:val="21"/>
        </w:rPr>
        <w:t>与配置界面</w:t>
      </w:r>
      <w:r>
        <w:rPr>
          <w:rFonts w:eastAsia="宋体" w:cs="Times New Roman"/>
          <w:sz w:val="21"/>
        </w:rPr>
        <w:t>/</w:t>
      </w:r>
      <w:r>
        <w:rPr>
          <w:rFonts w:eastAsia="宋体" w:cs="Times New Roman"/>
          <w:sz w:val="21"/>
        </w:rPr>
        <w:t>脚本生成器之间的主要调用和返回关系。</w:t>
      </w:r>
    </w:p>
    <w:p w14:paraId="367224E2" w14:textId="77777777" w:rsidR="000D2AA3" w:rsidRDefault="00000000">
      <w:pPr>
        <w:keepNext/>
        <w:jc w:val="center"/>
      </w:pPr>
      <w:r>
        <w:rPr>
          <w:noProof/>
        </w:rPr>
        <w:lastRenderedPageBreak/>
        <w:drawing>
          <wp:inline distT="0" distB="0" distL="114300" distR="114300" wp14:anchorId="5AD263F4" wp14:editId="545165D3">
            <wp:extent cx="5111750" cy="2875280"/>
            <wp:effectExtent l="0" t="0" r="5080" b="6985"/>
            <wp:docPr id="48" name="Picture 48" descr="参数校验与冲突检测时序图" title="参数校验与冲突检测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参数校验与冲突检测时序图" title="参数校验与冲突检测时序图"/>
                    <pic:cNvPicPr>
                      <a:picLocks noChangeAspect="1"/>
                    </pic:cNvPicPr>
                  </pic:nvPicPr>
                  <pic:blipFill>
                    <a:blip r:embed="rId39"/>
                    <a:stretch>
                      <a:fillRect/>
                    </a:stretch>
                  </pic:blipFill>
                  <pic:spPr>
                    <a:xfrm>
                      <a:off x="0" y="0"/>
                      <a:ext cx="5112000" cy="2875500"/>
                    </a:xfrm>
                    <a:prstGeom prst="rect">
                      <a:avLst/>
                    </a:prstGeom>
                  </pic:spPr>
                </pic:pic>
              </a:graphicData>
            </a:graphic>
          </wp:inline>
        </w:drawing>
      </w:r>
    </w:p>
    <w:p w14:paraId="53FDBA2F"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-19 </w:t>
      </w:r>
      <w:r>
        <w:rPr>
          <w:rFonts w:eastAsia="宋体" w:cs="Times New Roman"/>
          <w:b w:val="0"/>
          <w:sz w:val="21"/>
          <w:lang w:eastAsia="zh-CN"/>
        </w:rPr>
        <w:t>参数</w:t>
      </w:r>
      <w:proofErr w:type="gramEnd"/>
      <w:r>
        <w:rPr>
          <w:rFonts w:eastAsia="宋体" w:cs="Times New Roman"/>
          <w:b w:val="0"/>
          <w:sz w:val="21"/>
          <w:lang w:eastAsia="zh-CN"/>
        </w:rPr>
        <w:t>校验与冲突检测时序图</w:t>
      </w:r>
    </w:p>
    <w:p w14:paraId="47DC6CDF" w14:textId="77777777" w:rsidR="000D2AA3" w:rsidRDefault="00000000">
      <w:pPr>
        <w:pStyle w:val="4"/>
        <w:rPr>
          <w:lang w:eastAsia="zh-CN"/>
        </w:rPr>
      </w:pPr>
      <w:bookmarkStart w:id="112" w:name="_Toc26306"/>
      <w:r>
        <w:rPr>
          <w:lang w:eastAsia="zh-CN"/>
        </w:rPr>
        <w:t xml:space="preserve">4.2.2.3 </w:t>
      </w:r>
      <w:r>
        <w:rPr>
          <w:lang w:eastAsia="zh-CN"/>
        </w:rPr>
        <w:t>场景模板管理子模块</w:t>
      </w:r>
      <w:bookmarkEnd w:id="112"/>
    </w:p>
    <w:p w14:paraId="6E499202" w14:textId="77777777" w:rsidR="000D2AA3" w:rsidRDefault="00000000">
      <w:pPr>
        <w:spacing w:after="60"/>
        <w:ind w:firstLine="420"/>
        <w:rPr>
          <w:lang w:eastAsia="zh-CN"/>
        </w:rPr>
      </w:pPr>
      <w:r>
        <w:rPr>
          <w:rFonts w:eastAsia="宋体" w:cs="Times New Roman"/>
          <w:sz w:val="21"/>
          <w:lang w:eastAsia="zh-CN"/>
        </w:rPr>
        <w:t>维护可复用的场景模板及版本信息，支持新建、复制、加载、更新和受控删除。</w:t>
      </w:r>
    </w:p>
    <w:p w14:paraId="17733F41" w14:textId="77777777" w:rsidR="000D2AA3" w:rsidRDefault="00000000">
      <w:pPr>
        <w:pStyle w:val="5"/>
      </w:pPr>
      <w:bookmarkStart w:id="113" w:name="_Toc28567"/>
      <w:r>
        <w:t xml:space="preserve">4.2.2.3.1 </w:t>
      </w:r>
      <w:proofErr w:type="spellStart"/>
      <w:r>
        <w:t>执行控制流程</w:t>
      </w:r>
      <w:bookmarkEnd w:id="113"/>
      <w:proofErr w:type="spellEnd"/>
    </w:p>
    <w:p w14:paraId="3B4E6313" w14:textId="77777777" w:rsidR="000D2AA3" w:rsidRDefault="00000000">
      <w:pPr>
        <w:spacing w:after="60"/>
        <w:ind w:firstLine="420"/>
      </w:pPr>
      <w:proofErr w:type="gramStart"/>
      <w:r>
        <w:rPr>
          <w:rFonts w:eastAsia="宋体" w:cs="Times New Roman"/>
          <w:sz w:val="21"/>
        </w:rPr>
        <w:t>本子模块由</w:t>
      </w:r>
      <w:r>
        <w:rPr>
          <w:rFonts w:eastAsia="宋体" w:cs="Times New Roman"/>
          <w:sz w:val="21"/>
        </w:rPr>
        <w:t>“</w:t>
      </w:r>
      <w:proofErr w:type="gramEnd"/>
      <w:r>
        <w:rPr>
          <w:rFonts w:eastAsia="宋体" w:cs="Times New Roman"/>
          <w:sz w:val="21"/>
        </w:rPr>
        <w:t>用户新建、加载、</w:t>
      </w:r>
      <w:proofErr w:type="gramStart"/>
      <w:r>
        <w:rPr>
          <w:rFonts w:eastAsia="宋体" w:cs="Times New Roman"/>
          <w:sz w:val="21"/>
        </w:rPr>
        <w:t>复制或删除模板</w:t>
      </w:r>
      <w:r>
        <w:rPr>
          <w:rFonts w:eastAsia="宋体" w:cs="Times New Roman"/>
          <w:sz w:val="21"/>
        </w:rPr>
        <w:t>”</w:t>
      </w:r>
      <w:r>
        <w:rPr>
          <w:rFonts w:eastAsia="宋体" w:cs="Times New Roman"/>
          <w:sz w:val="21"/>
        </w:rPr>
        <w:t>触发</w:t>
      </w:r>
      <w:proofErr w:type="gramEnd"/>
      <w:r>
        <w:rPr>
          <w:rFonts w:eastAsia="宋体" w:cs="Times New Roman"/>
          <w:sz w:val="21"/>
        </w:rPr>
        <w:t>，入口方法为</w:t>
      </w:r>
      <w:r>
        <w:rPr>
          <w:rFonts w:eastAsia="宋体" w:cs="Times New Roman"/>
          <w:sz w:val="21"/>
        </w:rPr>
        <w:t>ScenarioTemplateManager.loadTemplate</w:t>
      </w:r>
      <w:r>
        <w:rPr>
          <w:rFonts w:eastAsia="宋体" w:cs="Times New Roman"/>
          <w:sz w:val="21"/>
        </w:rPr>
        <w:t>，</w:t>
      </w:r>
      <w:proofErr w:type="gramStart"/>
      <w:r>
        <w:rPr>
          <w:rFonts w:eastAsia="宋体" w:cs="Times New Roman"/>
          <w:sz w:val="21"/>
        </w:rPr>
        <w:t>执行期间遵守</w:t>
      </w:r>
      <w:r>
        <w:rPr>
          <w:rFonts w:eastAsia="宋体" w:cs="Times New Roman"/>
          <w:sz w:val="21"/>
        </w:rPr>
        <w:t>“</w:t>
      </w:r>
      <w:r>
        <w:rPr>
          <w:rFonts w:eastAsia="宋体" w:cs="Times New Roman"/>
          <w:sz w:val="21"/>
        </w:rPr>
        <w:t>删除模板前必须确认且不得影响已归档仿真记录</w:t>
      </w:r>
      <w:r>
        <w:rPr>
          <w:rFonts w:eastAsia="宋体" w:cs="Times New Roman"/>
          <w:sz w:val="21"/>
        </w:rPr>
        <w:t>”</w:t>
      </w:r>
      <w:r>
        <w:rPr>
          <w:rFonts w:eastAsia="宋体" w:cs="Times New Roman"/>
          <w:sz w:val="21"/>
        </w:rPr>
        <w:t>约束</w:t>
      </w:r>
      <w:proofErr w:type="gramEnd"/>
      <w:r>
        <w:rPr>
          <w:rFonts w:eastAsia="宋体" w:cs="Times New Roman"/>
          <w:sz w:val="21"/>
        </w:rPr>
        <w:t>。</w:t>
      </w:r>
    </w:p>
    <w:p w14:paraId="493BAE29"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-20 </w:t>
      </w:r>
      <w:r>
        <w:rPr>
          <w:rFonts w:eastAsia="宋体" w:cs="Times New Roman"/>
          <w:b w:val="0"/>
          <w:sz w:val="21"/>
          <w:lang w:eastAsia="zh-CN"/>
        </w:rPr>
        <w:t>场景</w:t>
      </w:r>
      <w:proofErr w:type="gramEnd"/>
      <w:r>
        <w:rPr>
          <w:rFonts w:eastAsia="宋体" w:cs="Times New Roman"/>
          <w:b w:val="0"/>
          <w:sz w:val="21"/>
          <w:lang w:eastAsia="zh-CN"/>
        </w:rPr>
        <w:t>模板管理执行控制流程</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421504A8" w14:textId="77777777">
        <w:trPr>
          <w:tblHeader/>
          <w:jc w:val="center"/>
        </w:trPr>
        <w:tc>
          <w:tcPr>
            <w:tcW w:w="454" w:type="dxa"/>
            <w:shd w:val="clear" w:color="auto" w:fill="F2F2F2"/>
            <w:tcMar>
              <w:top w:w="80" w:type="dxa"/>
              <w:left w:w="90" w:type="dxa"/>
              <w:bottom w:w="80" w:type="dxa"/>
              <w:right w:w="90" w:type="dxa"/>
            </w:tcMar>
            <w:vAlign w:val="center"/>
          </w:tcPr>
          <w:p w14:paraId="11954811"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26FA809B"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73247846"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5926F796"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46F50D88"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7813DE1D" w14:textId="77777777">
        <w:trPr>
          <w:jc w:val="center"/>
        </w:trPr>
        <w:tc>
          <w:tcPr>
            <w:tcW w:w="454" w:type="dxa"/>
            <w:tcMar>
              <w:top w:w="80" w:type="dxa"/>
              <w:left w:w="90" w:type="dxa"/>
              <w:bottom w:w="80" w:type="dxa"/>
              <w:right w:w="90" w:type="dxa"/>
            </w:tcMar>
            <w:vAlign w:val="center"/>
          </w:tcPr>
          <w:p w14:paraId="3B606A3D"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7CD86B64" w14:textId="77777777" w:rsidR="000D2AA3" w:rsidRDefault="00000000">
            <w:pPr>
              <w:spacing w:line="240" w:lineRule="auto"/>
              <w:ind w:firstLine="0"/>
              <w:jc w:val="left"/>
            </w:pPr>
            <w:proofErr w:type="spellStart"/>
            <w:r>
              <w:rPr>
                <w:rFonts w:eastAsia="宋体" w:cs="Times New Roman"/>
                <w:sz w:val="17"/>
              </w:rPr>
              <w:t>接收模板操作与标识</w:t>
            </w:r>
            <w:proofErr w:type="spellEnd"/>
          </w:p>
        </w:tc>
        <w:tc>
          <w:tcPr>
            <w:tcW w:w="1814" w:type="dxa"/>
            <w:tcMar>
              <w:top w:w="80" w:type="dxa"/>
              <w:left w:w="90" w:type="dxa"/>
              <w:bottom w:w="80" w:type="dxa"/>
              <w:right w:w="90" w:type="dxa"/>
            </w:tcMar>
            <w:vAlign w:val="center"/>
          </w:tcPr>
          <w:p w14:paraId="159CD53D" w14:textId="77777777" w:rsidR="000D2AA3" w:rsidRDefault="00000000">
            <w:pPr>
              <w:spacing w:line="240" w:lineRule="auto"/>
              <w:ind w:firstLine="0"/>
              <w:jc w:val="left"/>
            </w:pPr>
            <w:proofErr w:type="spellStart"/>
            <w:r>
              <w:rPr>
                <w:rFonts w:eastAsia="宋体" w:cs="Times New Roman"/>
                <w:sz w:val="17"/>
              </w:rPr>
              <w:t>模板操作请求</w:t>
            </w:r>
            <w:proofErr w:type="spellEnd"/>
          </w:p>
        </w:tc>
        <w:tc>
          <w:tcPr>
            <w:tcW w:w="1814" w:type="dxa"/>
            <w:tcMar>
              <w:top w:w="80" w:type="dxa"/>
              <w:left w:w="90" w:type="dxa"/>
              <w:bottom w:w="80" w:type="dxa"/>
              <w:right w:w="90" w:type="dxa"/>
            </w:tcMar>
            <w:vAlign w:val="center"/>
          </w:tcPr>
          <w:p w14:paraId="3CAD4D04"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5F7073B5"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0F2413F3" w14:textId="77777777">
        <w:trPr>
          <w:jc w:val="center"/>
        </w:trPr>
        <w:tc>
          <w:tcPr>
            <w:tcW w:w="454" w:type="dxa"/>
            <w:tcMar>
              <w:top w:w="80" w:type="dxa"/>
              <w:left w:w="90" w:type="dxa"/>
              <w:bottom w:w="80" w:type="dxa"/>
              <w:right w:w="90" w:type="dxa"/>
            </w:tcMar>
            <w:vAlign w:val="center"/>
          </w:tcPr>
          <w:p w14:paraId="2D3CE5F0"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144DF524" w14:textId="77777777" w:rsidR="000D2AA3" w:rsidRDefault="00000000">
            <w:pPr>
              <w:spacing w:line="240" w:lineRule="auto"/>
              <w:ind w:firstLine="0"/>
              <w:jc w:val="left"/>
              <w:rPr>
                <w:lang w:eastAsia="zh-CN"/>
              </w:rPr>
            </w:pPr>
            <w:r>
              <w:rPr>
                <w:rFonts w:eastAsia="宋体" w:cs="Times New Roman"/>
                <w:sz w:val="17"/>
                <w:lang w:eastAsia="zh-CN"/>
              </w:rPr>
              <w:t>校验名称、权限和版本</w:t>
            </w:r>
          </w:p>
        </w:tc>
        <w:tc>
          <w:tcPr>
            <w:tcW w:w="1814" w:type="dxa"/>
            <w:tcMar>
              <w:top w:w="80" w:type="dxa"/>
              <w:left w:w="90" w:type="dxa"/>
              <w:bottom w:w="80" w:type="dxa"/>
              <w:right w:w="90" w:type="dxa"/>
            </w:tcMar>
            <w:vAlign w:val="center"/>
          </w:tcPr>
          <w:p w14:paraId="0DC22E76"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6D7D2A2C"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75C7DADC"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587C44DA" w14:textId="77777777">
        <w:trPr>
          <w:jc w:val="center"/>
        </w:trPr>
        <w:tc>
          <w:tcPr>
            <w:tcW w:w="454" w:type="dxa"/>
            <w:tcMar>
              <w:top w:w="80" w:type="dxa"/>
              <w:left w:w="90" w:type="dxa"/>
              <w:bottom w:w="80" w:type="dxa"/>
              <w:right w:w="90" w:type="dxa"/>
            </w:tcMar>
            <w:vAlign w:val="center"/>
          </w:tcPr>
          <w:p w14:paraId="761E05A6"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78CBB03B" w14:textId="77777777" w:rsidR="000D2AA3" w:rsidRDefault="00000000">
            <w:pPr>
              <w:spacing w:line="240" w:lineRule="auto"/>
              <w:ind w:firstLine="0"/>
              <w:jc w:val="left"/>
            </w:pPr>
            <w:proofErr w:type="spellStart"/>
            <w:r>
              <w:rPr>
                <w:rFonts w:eastAsia="宋体" w:cs="Times New Roman"/>
                <w:sz w:val="17"/>
              </w:rPr>
              <w:t>执行模板持久化操作</w:t>
            </w:r>
            <w:proofErr w:type="spellEnd"/>
          </w:p>
        </w:tc>
        <w:tc>
          <w:tcPr>
            <w:tcW w:w="1814" w:type="dxa"/>
            <w:tcMar>
              <w:top w:w="80" w:type="dxa"/>
              <w:left w:w="90" w:type="dxa"/>
              <w:bottom w:w="80" w:type="dxa"/>
              <w:right w:w="90" w:type="dxa"/>
            </w:tcMar>
            <w:vAlign w:val="center"/>
          </w:tcPr>
          <w:p w14:paraId="3934BC3F"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37269D9F"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5F79A358"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5A8BF4AC" w14:textId="77777777">
        <w:trPr>
          <w:jc w:val="center"/>
        </w:trPr>
        <w:tc>
          <w:tcPr>
            <w:tcW w:w="454" w:type="dxa"/>
            <w:tcMar>
              <w:top w:w="80" w:type="dxa"/>
              <w:left w:w="90" w:type="dxa"/>
              <w:bottom w:w="80" w:type="dxa"/>
              <w:right w:w="90" w:type="dxa"/>
            </w:tcMar>
            <w:vAlign w:val="center"/>
          </w:tcPr>
          <w:p w14:paraId="326A4FE3"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33879880" w14:textId="77777777" w:rsidR="000D2AA3" w:rsidRDefault="00000000">
            <w:pPr>
              <w:spacing w:line="240" w:lineRule="auto"/>
              <w:ind w:firstLine="0"/>
              <w:jc w:val="left"/>
              <w:rPr>
                <w:lang w:eastAsia="zh-CN"/>
              </w:rPr>
            </w:pPr>
            <w:r>
              <w:rPr>
                <w:rFonts w:eastAsia="宋体" w:cs="Times New Roman"/>
                <w:sz w:val="17"/>
                <w:lang w:eastAsia="zh-CN"/>
              </w:rPr>
              <w:t>返回模板内容与操作结果</w:t>
            </w:r>
          </w:p>
        </w:tc>
        <w:tc>
          <w:tcPr>
            <w:tcW w:w="1814" w:type="dxa"/>
            <w:tcMar>
              <w:top w:w="80" w:type="dxa"/>
              <w:left w:w="90" w:type="dxa"/>
              <w:bottom w:w="80" w:type="dxa"/>
              <w:right w:w="90" w:type="dxa"/>
            </w:tcMar>
            <w:vAlign w:val="center"/>
          </w:tcPr>
          <w:p w14:paraId="73F22297"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2B25EE9F" w14:textId="77777777" w:rsidR="000D2AA3" w:rsidRDefault="00000000">
            <w:pPr>
              <w:spacing w:line="240" w:lineRule="auto"/>
              <w:ind w:firstLine="0"/>
              <w:jc w:val="left"/>
            </w:pPr>
            <w:proofErr w:type="spellStart"/>
            <w:r>
              <w:rPr>
                <w:rFonts w:eastAsia="宋体" w:cs="Times New Roman"/>
                <w:sz w:val="17"/>
              </w:rPr>
              <w:t>场景模板</w:t>
            </w:r>
            <w:proofErr w:type="spellEnd"/>
          </w:p>
        </w:tc>
        <w:tc>
          <w:tcPr>
            <w:tcW w:w="1871" w:type="dxa"/>
            <w:tcMar>
              <w:top w:w="80" w:type="dxa"/>
              <w:left w:w="90" w:type="dxa"/>
              <w:bottom w:w="80" w:type="dxa"/>
              <w:right w:w="90" w:type="dxa"/>
            </w:tcMar>
            <w:vAlign w:val="center"/>
          </w:tcPr>
          <w:p w14:paraId="694015A9"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46364320" w14:textId="77777777" w:rsidR="000D2AA3" w:rsidRDefault="000D2AA3">
      <w:pPr>
        <w:spacing w:after="40"/>
        <w:rPr>
          <w:lang w:eastAsia="zh-CN"/>
        </w:rPr>
      </w:pPr>
    </w:p>
    <w:p w14:paraId="2AB9F7E5" w14:textId="77777777" w:rsidR="000D2AA3" w:rsidRDefault="00000000">
      <w:pPr>
        <w:pStyle w:val="5"/>
      </w:pPr>
      <w:bookmarkStart w:id="114" w:name="_Toc5534"/>
      <w:r>
        <w:lastRenderedPageBreak/>
        <w:t xml:space="preserve">4.2.2.3.2 </w:t>
      </w:r>
      <w:proofErr w:type="spellStart"/>
      <w:r>
        <w:t>数据流</w:t>
      </w:r>
      <w:bookmarkEnd w:id="114"/>
      <w:proofErr w:type="spellEnd"/>
    </w:p>
    <w:p w14:paraId="3B67DACB" w14:textId="77777777" w:rsidR="000D2AA3" w:rsidRDefault="00000000">
      <w:pPr>
        <w:spacing w:after="60"/>
        <w:ind w:firstLine="420"/>
      </w:pPr>
      <w:r>
        <w:rPr>
          <w:rFonts w:eastAsia="宋体" w:cs="Times New Roman"/>
          <w:sz w:val="21"/>
        </w:rPr>
        <w:t>数据由用户</w:t>
      </w:r>
      <w:r>
        <w:rPr>
          <w:rFonts w:eastAsia="宋体" w:cs="Times New Roman"/>
          <w:sz w:val="21"/>
        </w:rPr>
        <w:t>/SQLite</w:t>
      </w:r>
      <w:r>
        <w:rPr>
          <w:rFonts w:eastAsia="宋体" w:cs="Times New Roman"/>
          <w:sz w:val="21"/>
        </w:rPr>
        <w:t>模板库提供，以</w:t>
      </w:r>
      <w:r>
        <w:rPr>
          <w:rFonts w:eastAsia="宋体" w:cs="Times New Roman"/>
          <w:sz w:val="21"/>
        </w:rPr>
        <w:t>TemplateRequest</w:t>
      </w:r>
      <w:r>
        <w:rPr>
          <w:rFonts w:eastAsia="宋体" w:cs="Times New Roman"/>
          <w:sz w:val="21"/>
        </w:rPr>
        <w:t>形式输入</w:t>
      </w:r>
      <w:r>
        <w:rPr>
          <w:rFonts w:eastAsia="宋体" w:cs="Times New Roman"/>
          <w:sz w:val="21"/>
        </w:rPr>
        <w:t>ScenarioTemplateManager</w:t>
      </w:r>
      <w:r>
        <w:rPr>
          <w:rFonts w:eastAsia="宋体" w:cs="Times New Roman"/>
          <w:sz w:val="21"/>
        </w:rPr>
        <w:t>；处理完成后形成</w:t>
      </w:r>
      <w:r>
        <w:rPr>
          <w:rFonts w:eastAsia="宋体" w:cs="Times New Roman"/>
          <w:sz w:val="21"/>
        </w:rPr>
        <w:t>ScenarioTemplate</w:t>
      </w:r>
      <w:r>
        <w:rPr>
          <w:rFonts w:eastAsia="宋体" w:cs="Times New Roman"/>
          <w:sz w:val="21"/>
        </w:rPr>
        <w:t>并发送至场景配置界面。数据项应携带必要的标识、版本或仿真时刻，异常数据不进入后续处理。</w:t>
      </w:r>
    </w:p>
    <w:p w14:paraId="1A4165FB" w14:textId="77777777" w:rsidR="000D2AA3" w:rsidRDefault="00000000">
      <w:pPr>
        <w:keepNext/>
        <w:jc w:val="center"/>
      </w:pPr>
      <w:r>
        <w:rPr>
          <w:noProof/>
        </w:rPr>
        <w:drawing>
          <wp:inline distT="0" distB="0" distL="114300" distR="114300" wp14:anchorId="51BC35DB" wp14:editId="3C6AE31B">
            <wp:extent cx="5111750" cy="2453640"/>
            <wp:effectExtent l="0" t="0" r="5080" b="7620"/>
            <wp:docPr id="49" name="Picture 49" descr="场景模板管理数据流图" title="场景模板管理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场景模板管理数据流图" title="场景模板管理数据流图"/>
                    <pic:cNvPicPr>
                      <a:picLocks noChangeAspect="1"/>
                    </pic:cNvPicPr>
                  </pic:nvPicPr>
                  <pic:blipFill>
                    <a:blip r:embed="rId40"/>
                    <a:stretch>
                      <a:fillRect/>
                    </a:stretch>
                  </pic:blipFill>
                  <pic:spPr>
                    <a:xfrm>
                      <a:off x="0" y="0"/>
                      <a:ext cx="5112000" cy="2453760"/>
                    </a:xfrm>
                    <a:prstGeom prst="rect">
                      <a:avLst/>
                    </a:prstGeom>
                  </pic:spPr>
                </pic:pic>
              </a:graphicData>
            </a:graphic>
          </wp:inline>
        </w:drawing>
      </w:r>
    </w:p>
    <w:p w14:paraId="59F2058E"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-20 </w:t>
      </w:r>
      <w:r>
        <w:rPr>
          <w:rFonts w:eastAsia="宋体" w:cs="Times New Roman"/>
          <w:b w:val="0"/>
          <w:sz w:val="21"/>
          <w:lang w:eastAsia="zh-CN"/>
        </w:rPr>
        <w:t>场景</w:t>
      </w:r>
      <w:proofErr w:type="gramEnd"/>
      <w:r>
        <w:rPr>
          <w:rFonts w:eastAsia="宋体" w:cs="Times New Roman"/>
          <w:b w:val="0"/>
          <w:sz w:val="21"/>
          <w:lang w:eastAsia="zh-CN"/>
        </w:rPr>
        <w:t>模板管理数据流图</w:t>
      </w:r>
    </w:p>
    <w:p w14:paraId="34CBFB58" w14:textId="77777777" w:rsidR="000D2AA3" w:rsidRDefault="00000000">
      <w:pPr>
        <w:pStyle w:val="5"/>
        <w:rPr>
          <w:lang w:eastAsia="zh-CN"/>
        </w:rPr>
      </w:pPr>
      <w:bookmarkStart w:id="115" w:name="_Toc18533"/>
      <w:r>
        <w:rPr>
          <w:lang w:eastAsia="zh-CN"/>
        </w:rPr>
        <w:t>4.2.2.3.</w:t>
      </w:r>
      <w:proofErr w:type="gramStart"/>
      <w:r>
        <w:rPr>
          <w:lang w:eastAsia="zh-CN"/>
        </w:rPr>
        <w:t xml:space="preserve">3 </w:t>
      </w:r>
      <w:r>
        <w:rPr>
          <w:lang w:eastAsia="zh-CN"/>
        </w:rPr>
        <w:t>动态</w:t>
      </w:r>
      <w:proofErr w:type="gramEnd"/>
      <w:r>
        <w:rPr>
          <w:lang w:eastAsia="zh-CN"/>
        </w:rPr>
        <w:t>控制序列</w:t>
      </w:r>
      <w:bookmarkEnd w:id="115"/>
    </w:p>
    <w:p w14:paraId="107621E2"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-21 </w:t>
      </w:r>
      <w:r>
        <w:rPr>
          <w:rFonts w:eastAsia="宋体" w:cs="Times New Roman"/>
          <w:b w:val="0"/>
          <w:sz w:val="21"/>
          <w:lang w:eastAsia="zh-CN"/>
        </w:rPr>
        <w:t>场景</w:t>
      </w:r>
      <w:proofErr w:type="gramEnd"/>
      <w:r>
        <w:rPr>
          <w:rFonts w:eastAsia="宋体" w:cs="Times New Roman"/>
          <w:b w:val="0"/>
          <w:sz w:val="21"/>
          <w:lang w:eastAsia="zh-CN"/>
        </w:rPr>
        <w:t>模板管理动态控制序列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2E441533" w14:textId="77777777">
        <w:trPr>
          <w:tblHeader/>
          <w:jc w:val="center"/>
        </w:trPr>
        <w:tc>
          <w:tcPr>
            <w:tcW w:w="454" w:type="dxa"/>
            <w:shd w:val="clear" w:color="auto" w:fill="F2F2F2"/>
            <w:tcMar>
              <w:top w:w="80" w:type="dxa"/>
              <w:left w:w="90" w:type="dxa"/>
              <w:bottom w:w="80" w:type="dxa"/>
              <w:right w:w="90" w:type="dxa"/>
            </w:tcMar>
            <w:vAlign w:val="center"/>
          </w:tcPr>
          <w:p w14:paraId="1EFE9672"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27DE67DC"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1A433199"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1ED289C9"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0DFC9746"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27B9C50E" w14:textId="77777777">
        <w:trPr>
          <w:jc w:val="center"/>
        </w:trPr>
        <w:tc>
          <w:tcPr>
            <w:tcW w:w="454" w:type="dxa"/>
            <w:tcMar>
              <w:top w:w="80" w:type="dxa"/>
              <w:left w:w="90" w:type="dxa"/>
              <w:bottom w:w="80" w:type="dxa"/>
              <w:right w:w="90" w:type="dxa"/>
            </w:tcMar>
            <w:vAlign w:val="center"/>
          </w:tcPr>
          <w:p w14:paraId="04EE04EC"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3A3F7879" w14:textId="77777777" w:rsidR="000D2AA3" w:rsidRDefault="00000000">
            <w:pPr>
              <w:spacing w:line="240" w:lineRule="auto"/>
              <w:ind w:firstLine="0"/>
              <w:jc w:val="left"/>
            </w:pPr>
            <w:proofErr w:type="spellStart"/>
            <w:r>
              <w:rPr>
                <w:rFonts w:eastAsia="宋体" w:cs="Times New Roman"/>
                <w:sz w:val="17"/>
              </w:rPr>
              <w:t>操作员</w:t>
            </w:r>
            <w:proofErr w:type="spellEnd"/>
          </w:p>
        </w:tc>
        <w:tc>
          <w:tcPr>
            <w:tcW w:w="1417" w:type="dxa"/>
            <w:tcMar>
              <w:top w:w="80" w:type="dxa"/>
              <w:left w:w="90" w:type="dxa"/>
              <w:bottom w:w="80" w:type="dxa"/>
              <w:right w:w="90" w:type="dxa"/>
            </w:tcMar>
            <w:vAlign w:val="center"/>
          </w:tcPr>
          <w:p w14:paraId="2FFD9047"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2D94B0DC" w14:textId="77777777" w:rsidR="000D2AA3" w:rsidRDefault="00000000">
            <w:pPr>
              <w:spacing w:line="240" w:lineRule="auto"/>
              <w:ind w:firstLine="0"/>
              <w:jc w:val="left"/>
              <w:rPr>
                <w:lang w:eastAsia="zh-CN"/>
              </w:rPr>
            </w:pPr>
            <w:r>
              <w:rPr>
                <w:rFonts w:eastAsia="宋体" w:cs="Times New Roman"/>
                <w:sz w:val="17"/>
                <w:lang w:eastAsia="zh-CN"/>
              </w:rPr>
              <w:t>用户新建、加载、复制或删除模板</w:t>
            </w:r>
          </w:p>
        </w:tc>
        <w:tc>
          <w:tcPr>
            <w:tcW w:w="1757" w:type="dxa"/>
            <w:tcMar>
              <w:top w:w="80" w:type="dxa"/>
              <w:left w:w="90" w:type="dxa"/>
              <w:bottom w:w="80" w:type="dxa"/>
              <w:right w:w="90" w:type="dxa"/>
            </w:tcMar>
            <w:vAlign w:val="center"/>
          </w:tcPr>
          <w:p w14:paraId="3C51C32F"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12A6E8BA" w14:textId="77777777">
        <w:trPr>
          <w:jc w:val="center"/>
        </w:trPr>
        <w:tc>
          <w:tcPr>
            <w:tcW w:w="454" w:type="dxa"/>
            <w:tcMar>
              <w:top w:w="80" w:type="dxa"/>
              <w:left w:w="90" w:type="dxa"/>
              <w:bottom w:w="80" w:type="dxa"/>
              <w:right w:w="90" w:type="dxa"/>
            </w:tcMar>
            <w:vAlign w:val="center"/>
          </w:tcPr>
          <w:p w14:paraId="1CC981E8"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79895042"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23D8EFE9" w14:textId="77777777" w:rsidR="000D2AA3" w:rsidRDefault="00000000">
            <w:pPr>
              <w:spacing w:line="240" w:lineRule="auto"/>
              <w:ind w:firstLine="0"/>
              <w:jc w:val="left"/>
            </w:pPr>
            <w:proofErr w:type="spellStart"/>
            <w:r>
              <w:rPr>
                <w:rFonts w:eastAsia="宋体" w:cs="Times New Roman"/>
                <w:sz w:val="17"/>
              </w:rPr>
              <w:t>ScenarioTemplateManager</w:t>
            </w:r>
            <w:proofErr w:type="spellEnd"/>
          </w:p>
        </w:tc>
        <w:tc>
          <w:tcPr>
            <w:tcW w:w="3175" w:type="dxa"/>
            <w:tcMar>
              <w:top w:w="80" w:type="dxa"/>
              <w:left w:w="90" w:type="dxa"/>
              <w:bottom w:w="80" w:type="dxa"/>
              <w:right w:w="90" w:type="dxa"/>
            </w:tcMar>
            <w:vAlign w:val="center"/>
          </w:tcPr>
          <w:p w14:paraId="547881E7"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loadTemplate</w:t>
            </w:r>
            <w:r>
              <w:rPr>
                <w:rFonts w:eastAsia="宋体" w:cs="Times New Roman"/>
                <w:sz w:val="17"/>
              </w:rPr>
              <w:t>并传入</w:t>
            </w:r>
            <w:r>
              <w:rPr>
                <w:rFonts w:eastAsia="宋体" w:cs="Times New Roman"/>
                <w:sz w:val="17"/>
              </w:rPr>
              <w:t>templateRequest</w:t>
            </w:r>
            <w:proofErr w:type="spellEnd"/>
          </w:p>
        </w:tc>
        <w:tc>
          <w:tcPr>
            <w:tcW w:w="1757" w:type="dxa"/>
            <w:tcMar>
              <w:top w:w="80" w:type="dxa"/>
              <w:left w:w="90" w:type="dxa"/>
              <w:bottom w:w="80" w:type="dxa"/>
              <w:right w:w="90" w:type="dxa"/>
            </w:tcMar>
            <w:vAlign w:val="center"/>
          </w:tcPr>
          <w:p w14:paraId="2E1C66F7"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6FD8F790" w14:textId="77777777">
        <w:trPr>
          <w:jc w:val="center"/>
        </w:trPr>
        <w:tc>
          <w:tcPr>
            <w:tcW w:w="454" w:type="dxa"/>
            <w:tcMar>
              <w:top w:w="80" w:type="dxa"/>
              <w:left w:w="90" w:type="dxa"/>
              <w:bottom w:w="80" w:type="dxa"/>
              <w:right w:w="90" w:type="dxa"/>
            </w:tcMar>
            <w:vAlign w:val="center"/>
          </w:tcPr>
          <w:p w14:paraId="283AD6A1"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744894A9" w14:textId="77777777" w:rsidR="000D2AA3" w:rsidRDefault="00000000">
            <w:pPr>
              <w:spacing w:line="240" w:lineRule="auto"/>
              <w:ind w:firstLine="0"/>
              <w:jc w:val="left"/>
            </w:pPr>
            <w:proofErr w:type="spellStart"/>
            <w:r>
              <w:rPr>
                <w:rFonts w:eastAsia="宋体" w:cs="Times New Roman"/>
                <w:sz w:val="17"/>
              </w:rPr>
              <w:t>ScenarioTemplateManager</w:t>
            </w:r>
            <w:proofErr w:type="spellEnd"/>
          </w:p>
        </w:tc>
        <w:tc>
          <w:tcPr>
            <w:tcW w:w="1417" w:type="dxa"/>
            <w:tcMar>
              <w:top w:w="80" w:type="dxa"/>
              <w:left w:w="90" w:type="dxa"/>
              <w:bottom w:w="80" w:type="dxa"/>
              <w:right w:w="90" w:type="dxa"/>
            </w:tcMar>
            <w:vAlign w:val="center"/>
          </w:tcPr>
          <w:p w14:paraId="1F7BFDC0"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72C26705" w14:textId="77777777" w:rsidR="000D2AA3" w:rsidRDefault="00000000">
            <w:pPr>
              <w:spacing w:line="240" w:lineRule="auto"/>
              <w:ind w:firstLine="0"/>
              <w:jc w:val="left"/>
              <w:rPr>
                <w:lang w:eastAsia="zh-CN"/>
              </w:rPr>
            </w:pPr>
            <w:r>
              <w:rPr>
                <w:rFonts w:eastAsia="宋体" w:cs="Times New Roman"/>
                <w:sz w:val="17"/>
                <w:lang w:eastAsia="zh-CN"/>
              </w:rPr>
              <w:t>校验名称、权限和版本</w:t>
            </w:r>
          </w:p>
        </w:tc>
        <w:tc>
          <w:tcPr>
            <w:tcW w:w="1757" w:type="dxa"/>
            <w:tcMar>
              <w:top w:w="80" w:type="dxa"/>
              <w:left w:w="90" w:type="dxa"/>
              <w:bottom w:w="80" w:type="dxa"/>
              <w:right w:w="90" w:type="dxa"/>
            </w:tcMar>
            <w:vAlign w:val="center"/>
          </w:tcPr>
          <w:p w14:paraId="26F71478"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674C2CF3" w14:textId="77777777">
        <w:trPr>
          <w:jc w:val="center"/>
        </w:trPr>
        <w:tc>
          <w:tcPr>
            <w:tcW w:w="454" w:type="dxa"/>
            <w:tcMar>
              <w:top w:w="80" w:type="dxa"/>
              <w:left w:w="90" w:type="dxa"/>
              <w:bottom w:w="80" w:type="dxa"/>
              <w:right w:w="90" w:type="dxa"/>
            </w:tcMar>
            <w:vAlign w:val="center"/>
          </w:tcPr>
          <w:p w14:paraId="719E4373"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5F8E8198" w14:textId="77777777" w:rsidR="000D2AA3" w:rsidRDefault="00000000">
            <w:pPr>
              <w:spacing w:line="240" w:lineRule="auto"/>
              <w:ind w:firstLine="0"/>
              <w:jc w:val="left"/>
            </w:pPr>
            <w:proofErr w:type="spellStart"/>
            <w:r>
              <w:rPr>
                <w:rFonts w:eastAsia="宋体" w:cs="Times New Roman"/>
                <w:sz w:val="17"/>
              </w:rPr>
              <w:t>ScenarioTemplateManager</w:t>
            </w:r>
            <w:proofErr w:type="spellEnd"/>
          </w:p>
        </w:tc>
        <w:tc>
          <w:tcPr>
            <w:tcW w:w="1417" w:type="dxa"/>
            <w:tcMar>
              <w:top w:w="80" w:type="dxa"/>
              <w:left w:w="90" w:type="dxa"/>
              <w:bottom w:w="80" w:type="dxa"/>
              <w:right w:w="90" w:type="dxa"/>
            </w:tcMar>
            <w:vAlign w:val="center"/>
          </w:tcPr>
          <w:p w14:paraId="790E96EE" w14:textId="77777777" w:rsidR="000D2AA3" w:rsidRDefault="00000000">
            <w:pPr>
              <w:spacing w:line="240" w:lineRule="auto"/>
              <w:ind w:firstLine="0"/>
              <w:jc w:val="left"/>
            </w:pPr>
            <w:proofErr w:type="spellStart"/>
            <w:r>
              <w:rPr>
                <w:rFonts w:eastAsia="宋体" w:cs="Times New Roman"/>
                <w:sz w:val="17"/>
              </w:rPr>
              <w:t>场景配置界面</w:t>
            </w:r>
            <w:proofErr w:type="spellEnd"/>
          </w:p>
        </w:tc>
        <w:tc>
          <w:tcPr>
            <w:tcW w:w="3175" w:type="dxa"/>
            <w:tcMar>
              <w:top w:w="80" w:type="dxa"/>
              <w:left w:w="90" w:type="dxa"/>
              <w:bottom w:w="80" w:type="dxa"/>
              <w:right w:w="90" w:type="dxa"/>
            </w:tcMar>
            <w:vAlign w:val="center"/>
          </w:tcPr>
          <w:p w14:paraId="3FC12C2F"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scenarioTemplate</w:t>
            </w:r>
            <w:proofErr w:type="spellEnd"/>
          </w:p>
        </w:tc>
        <w:tc>
          <w:tcPr>
            <w:tcW w:w="1757" w:type="dxa"/>
            <w:tcMar>
              <w:top w:w="80" w:type="dxa"/>
              <w:left w:w="90" w:type="dxa"/>
              <w:bottom w:w="80" w:type="dxa"/>
              <w:right w:w="90" w:type="dxa"/>
            </w:tcMar>
            <w:vAlign w:val="center"/>
          </w:tcPr>
          <w:p w14:paraId="70C8ED80"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4EC7E1CA" w14:textId="77777777">
        <w:trPr>
          <w:jc w:val="center"/>
        </w:trPr>
        <w:tc>
          <w:tcPr>
            <w:tcW w:w="454" w:type="dxa"/>
            <w:tcMar>
              <w:top w:w="80" w:type="dxa"/>
              <w:left w:w="90" w:type="dxa"/>
              <w:bottom w:w="80" w:type="dxa"/>
              <w:right w:w="90" w:type="dxa"/>
            </w:tcMar>
            <w:vAlign w:val="center"/>
          </w:tcPr>
          <w:p w14:paraId="70656461"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7CC8D1F9" w14:textId="77777777" w:rsidR="000D2AA3" w:rsidRDefault="00000000">
            <w:pPr>
              <w:spacing w:line="240" w:lineRule="auto"/>
              <w:ind w:firstLine="0"/>
              <w:jc w:val="left"/>
            </w:pPr>
            <w:proofErr w:type="spellStart"/>
            <w:r>
              <w:rPr>
                <w:rFonts w:eastAsia="宋体" w:cs="Times New Roman"/>
                <w:sz w:val="17"/>
              </w:rPr>
              <w:t>ScenarioTemplateManager</w:t>
            </w:r>
            <w:proofErr w:type="spellEnd"/>
          </w:p>
        </w:tc>
        <w:tc>
          <w:tcPr>
            <w:tcW w:w="1417" w:type="dxa"/>
            <w:tcMar>
              <w:top w:w="80" w:type="dxa"/>
              <w:left w:w="90" w:type="dxa"/>
              <w:bottom w:w="80" w:type="dxa"/>
              <w:right w:w="90" w:type="dxa"/>
            </w:tcMar>
            <w:vAlign w:val="center"/>
          </w:tcPr>
          <w:p w14:paraId="3F2C3DA9" w14:textId="77777777" w:rsidR="000D2AA3" w:rsidRDefault="00000000">
            <w:pPr>
              <w:spacing w:line="240" w:lineRule="auto"/>
              <w:ind w:firstLine="0"/>
              <w:jc w:val="left"/>
            </w:pPr>
            <w:proofErr w:type="spellStart"/>
            <w:r>
              <w:rPr>
                <w:rFonts w:eastAsia="宋体" w:cs="Times New Roman"/>
                <w:sz w:val="17"/>
              </w:rPr>
              <w:t>操作员</w:t>
            </w:r>
            <w:proofErr w:type="spellEnd"/>
          </w:p>
        </w:tc>
        <w:tc>
          <w:tcPr>
            <w:tcW w:w="3175" w:type="dxa"/>
            <w:tcMar>
              <w:top w:w="80" w:type="dxa"/>
              <w:left w:w="90" w:type="dxa"/>
              <w:bottom w:w="80" w:type="dxa"/>
              <w:right w:w="90" w:type="dxa"/>
            </w:tcMar>
            <w:vAlign w:val="center"/>
          </w:tcPr>
          <w:p w14:paraId="1F464E25"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67309B6F"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652DF4DF" w14:textId="77777777" w:rsidR="000D2AA3" w:rsidRDefault="000D2AA3">
      <w:pPr>
        <w:spacing w:after="40"/>
      </w:pPr>
    </w:p>
    <w:p w14:paraId="2F17FDD5" w14:textId="77777777" w:rsidR="000D2AA3" w:rsidRDefault="00000000">
      <w:pPr>
        <w:pStyle w:val="5"/>
      </w:pPr>
      <w:bookmarkStart w:id="116" w:name="_Toc20013"/>
      <w:r>
        <w:t xml:space="preserve">4.2.2.3.4 </w:t>
      </w:r>
      <w:proofErr w:type="spellStart"/>
      <w:r>
        <w:t>时序图</w:t>
      </w:r>
      <w:bookmarkEnd w:id="116"/>
      <w:proofErr w:type="spellEnd"/>
    </w:p>
    <w:p w14:paraId="4671A0A8" w14:textId="77777777" w:rsidR="000D2AA3" w:rsidRDefault="00000000">
      <w:pPr>
        <w:spacing w:after="60"/>
        <w:ind w:firstLine="420"/>
      </w:pPr>
      <w:r>
        <w:rPr>
          <w:rFonts w:eastAsia="宋体" w:cs="Times New Roman"/>
          <w:sz w:val="21"/>
        </w:rPr>
        <w:t>时序图从用户新建、加载、复制或删除模板开始，显示操作员、调度</w:t>
      </w:r>
      <w:r>
        <w:rPr>
          <w:rFonts w:eastAsia="宋体" w:cs="Times New Roman"/>
          <w:sz w:val="21"/>
        </w:rPr>
        <w:t>/</w:t>
      </w:r>
      <w:r>
        <w:rPr>
          <w:rFonts w:eastAsia="宋体" w:cs="Times New Roman"/>
          <w:sz w:val="21"/>
        </w:rPr>
        <w:t>接口层、</w:t>
      </w:r>
      <w:r>
        <w:rPr>
          <w:rFonts w:eastAsia="宋体" w:cs="Times New Roman"/>
          <w:sz w:val="21"/>
        </w:rPr>
        <w:t>ScenarioTemplateManager</w:t>
      </w:r>
      <w:r>
        <w:rPr>
          <w:rFonts w:eastAsia="宋体" w:cs="Times New Roman"/>
          <w:sz w:val="21"/>
        </w:rPr>
        <w:t>与场景配置界面之间的主要调用和返回关系。</w:t>
      </w:r>
    </w:p>
    <w:p w14:paraId="102D236D" w14:textId="77777777" w:rsidR="000D2AA3" w:rsidRDefault="00000000">
      <w:pPr>
        <w:keepNext/>
        <w:jc w:val="center"/>
      </w:pPr>
      <w:r>
        <w:rPr>
          <w:noProof/>
        </w:rPr>
        <w:lastRenderedPageBreak/>
        <w:drawing>
          <wp:inline distT="0" distB="0" distL="114300" distR="114300" wp14:anchorId="6B9766C3" wp14:editId="2A4E2C85">
            <wp:extent cx="5111750" cy="2875280"/>
            <wp:effectExtent l="0" t="0" r="5080" b="6985"/>
            <wp:docPr id="50" name="Picture 50" descr="场景模板管理时序图" title="场景模板管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场景模板管理时序图" title="场景模板管理时序图"/>
                    <pic:cNvPicPr>
                      <a:picLocks noChangeAspect="1"/>
                    </pic:cNvPicPr>
                  </pic:nvPicPr>
                  <pic:blipFill>
                    <a:blip r:embed="rId41"/>
                    <a:stretch>
                      <a:fillRect/>
                    </a:stretch>
                  </pic:blipFill>
                  <pic:spPr>
                    <a:xfrm>
                      <a:off x="0" y="0"/>
                      <a:ext cx="5112000" cy="2875500"/>
                    </a:xfrm>
                    <a:prstGeom prst="rect">
                      <a:avLst/>
                    </a:prstGeom>
                  </pic:spPr>
                </pic:pic>
              </a:graphicData>
            </a:graphic>
          </wp:inline>
        </w:drawing>
      </w:r>
    </w:p>
    <w:p w14:paraId="2EB4D0A2"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-21 </w:t>
      </w:r>
      <w:r>
        <w:rPr>
          <w:rFonts w:eastAsia="宋体" w:cs="Times New Roman"/>
          <w:b w:val="0"/>
          <w:sz w:val="21"/>
          <w:lang w:eastAsia="zh-CN"/>
        </w:rPr>
        <w:t>场景</w:t>
      </w:r>
      <w:proofErr w:type="gramEnd"/>
      <w:r>
        <w:rPr>
          <w:rFonts w:eastAsia="宋体" w:cs="Times New Roman"/>
          <w:b w:val="0"/>
          <w:sz w:val="21"/>
          <w:lang w:eastAsia="zh-CN"/>
        </w:rPr>
        <w:t>模板管理时序图</w:t>
      </w:r>
    </w:p>
    <w:p w14:paraId="69B4ADFE" w14:textId="77777777" w:rsidR="000D2AA3" w:rsidRDefault="00000000">
      <w:pPr>
        <w:pStyle w:val="4"/>
        <w:rPr>
          <w:lang w:eastAsia="zh-CN"/>
        </w:rPr>
      </w:pPr>
      <w:bookmarkStart w:id="117" w:name="_Toc31851"/>
      <w:r>
        <w:rPr>
          <w:lang w:eastAsia="zh-CN"/>
        </w:rPr>
        <w:t>4.2.2.4 AFSIM</w:t>
      </w:r>
      <w:r>
        <w:rPr>
          <w:lang w:eastAsia="zh-CN"/>
        </w:rPr>
        <w:t>脚本生成子模块</w:t>
      </w:r>
      <w:bookmarkEnd w:id="117"/>
    </w:p>
    <w:p w14:paraId="5383CCA1" w14:textId="77777777" w:rsidR="000D2AA3" w:rsidRDefault="00000000">
      <w:pPr>
        <w:spacing w:after="60"/>
        <w:ind w:firstLine="420"/>
        <w:rPr>
          <w:lang w:eastAsia="zh-CN"/>
        </w:rPr>
      </w:pPr>
      <w:r>
        <w:rPr>
          <w:rFonts w:eastAsia="宋体" w:cs="Times New Roman"/>
          <w:sz w:val="21"/>
          <w:lang w:eastAsia="zh-CN"/>
        </w:rPr>
        <w:t>将场景</w:t>
      </w:r>
      <w:r>
        <w:rPr>
          <w:rFonts w:eastAsia="宋体" w:cs="Times New Roman"/>
          <w:sz w:val="21"/>
          <w:lang w:eastAsia="zh-CN"/>
        </w:rPr>
        <w:t>JSON</w:t>
      </w:r>
      <w:r>
        <w:rPr>
          <w:rFonts w:eastAsia="宋体" w:cs="Times New Roman"/>
          <w:sz w:val="21"/>
          <w:lang w:eastAsia="zh-CN"/>
        </w:rPr>
        <w:t>映射为</w:t>
      </w:r>
      <w:r>
        <w:rPr>
          <w:rFonts w:eastAsia="宋体" w:cs="Times New Roman"/>
          <w:sz w:val="21"/>
          <w:lang w:eastAsia="zh-CN"/>
        </w:rPr>
        <w:t>AFSIM</w:t>
      </w:r>
      <w:r>
        <w:rPr>
          <w:rFonts w:eastAsia="宋体" w:cs="Times New Roman"/>
          <w:sz w:val="21"/>
          <w:lang w:eastAsia="zh-CN"/>
        </w:rPr>
        <w:t>平台、运动、通信、传感器、干扰和时序定义，输出可追溯的场景脚本。</w:t>
      </w:r>
    </w:p>
    <w:p w14:paraId="024E10C9" w14:textId="77777777" w:rsidR="000D2AA3" w:rsidRDefault="00000000">
      <w:pPr>
        <w:pStyle w:val="5"/>
      </w:pPr>
      <w:bookmarkStart w:id="118" w:name="_Toc9502"/>
      <w:r>
        <w:t xml:space="preserve">4.2.2.4.1 </w:t>
      </w:r>
      <w:proofErr w:type="spellStart"/>
      <w:r>
        <w:t>执行控制流程</w:t>
      </w:r>
      <w:bookmarkEnd w:id="118"/>
      <w:proofErr w:type="spellEnd"/>
    </w:p>
    <w:p w14:paraId="07E6AFC3" w14:textId="77777777" w:rsidR="000D2AA3" w:rsidRDefault="00000000">
      <w:pPr>
        <w:spacing w:after="60"/>
        <w:ind w:firstLine="420"/>
      </w:pPr>
      <w:proofErr w:type="gramStart"/>
      <w:r>
        <w:rPr>
          <w:rFonts w:eastAsia="宋体" w:cs="Times New Roman"/>
          <w:sz w:val="21"/>
        </w:rPr>
        <w:t>本子模块由</w:t>
      </w:r>
      <w:r>
        <w:rPr>
          <w:rFonts w:eastAsia="宋体" w:cs="Times New Roman"/>
          <w:sz w:val="21"/>
        </w:rPr>
        <w:t>“</w:t>
      </w:r>
      <w:r>
        <w:rPr>
          <w:rFonts w:eastAsia="宋体" w:cs="Times New Roman"/>
          <w:sz w:val="21"/>
        </w:rPr>
        <w:t>校验通过后用户发起生成</w:t>
      </w:r>
      <w:r>
        <w:rPr>
          <w:rFonts w:eastAsia="宋体" w:cs="Times New Roman"/>
          <w:sz w:val="21"/>
        </w:rPr>
        <w:t>”</w:t>
      </w:r>
      <w:r>
        <w:rPr>
          <w:rFonts w:eastAsia="宋体" w:cs="Times New Roman"/>
          <w:sz w:val="21"/>
        </w:rPr>
        <w:t>触发</w:t>
      </w:r>
      <w:proofErr w:type="gramEnd"/>
      <w:r>
        <w:rPr>
          <w:rFonts w:eastAsia="宋体" w:cs="Times New Roman"/>
          <w:sz w:val="21"/>
        </w:rPr>
        <w:t>，入口方法为</w:t>
      </w:r>
      <w:r>
        <w:rPr>
          <w:rFonts w:eastAsia="宋体" w:cs="Times New Roman"/>
          <w:sz w:val="21"/>
        </w:rPr>
        <w:t>AfsimScriptGenerator.generateScript</w:t>
      </w:r>
      <w:r>
        <w:rPr>
          <w:rFonts w:eastAsia="宋体" w:cs="Times New Roman"/>
          <w:sz w:val="21"/>
        </w:rPr>
        <w:t>，</w:t>
      </w:r>
      <w:proofErr w:type="gramStart"/>
      <w:r>
        <w:rPr>
          <w:rFonts w:eastAsia="宋体" w:cs="Times New Roman"/>
          <w:sz w:val="21"/>
        </w:rPr>
        <w:t>执行期间遵守</w:t>
      </w:r>
      <w:r>
        <w:rPr>
          <w:rFonts w:eastAsia="宋体" w:cs="Times New Roman"/>
          <w:sz w:val="21"/>
        </w:rPr>
        <w:t>“</w:t>
      </w:r>
      <w:proofErr w:type="gramEnd"/>
      <w:r>
        <w:rPr>
          <w:rFonts w:eastAsia="宋体" w:cs="Times New Roman"/>
          <w:sz w:val="21"/>
        </w:rPr>
        <w:t>生成结果必须符合</w:t>
      </w:r>
      <w:r>
        <w:rPr>
          <w:rFonts w:eastAsia="宋体" w:cs="Times New Roman"/>
          <w:sz w:val="21"/>
        </w:rPr>
        <w:t>AFSIM 2.9.0</w:t>
      </w:r>
      <w:proofErr w:type="gramStart"/>
      <w:r>
        <w:rPr>
          <w:rFonts w:eastAsia="宋体" w:cs="Times New Roman"/>
          <w:sz w:val="21"/>
        </w:rPr>
        <w:t>语法与引用顺序</w:t>
      </w:r>
      <w:r>
        <w:rPr>
          <w:rFonts w:eastAsia="宋体" w:cs="Times New Roman"/>
          <w:sz w:val="21"/>
        </w:rPr>
        <w:t>”</w:t>
      </w:r>
      <w:r>
        <w:rPr>
          <w:rFonts w:eastAsia="宋体" w:cs="Times New Roman"/>
          <w:sz w:val="21"/>
        </w:rPr>
        <w:t>约束</w:t>
      </w:r>
      <w:proofErr w:type="gramEnd"/>
      <w:r>
        <w:rPr>
          <w:rFonts w:eastAsia="宋体" w:cs="Times New Roman"/>
          <w:sz w:val="21"/>
        </w:rPr>
        <w:t>。</w:t>
      </w:r>
    </w:p>
    <w:p w14:paraId="37F17CEC" w14:textId="77777777" w:rsidR="000D2AA3"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4-22 </w:t>
      </w:r>
      <w:proofErr w:type="spellStart"/>
      <w:r>
        <w:rPr>
          <w:rFonts w:eastAsia="宋体" w:cs="Times New Roman"/>
          <w:b w:val="0"/>
          <w:sz w:val="21"/>
        </w:rPr>
        <w:t>AFSIM</w:t>
      </w:r>
      <w:r>
        <w:rPr>
          <w:rFonts w:eastAsia="宋体" w:cs="Times New Roman"/>
          <w:b w:val="0"/>
          <w:sz w:val="21"/>
        </w:rPr>
        <w:t>脚本生成执行控制流程</w:t>
      </w:r>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2F70655D" w14:textId="77777777">
        <w:trPr>
          <w:tblHeader/>
          <w:jc w:val="center"/>
        </w:trPr>
        <w:tc>
          <w:tcPr>
            <w:tcW w:w="454" w:type="dxa"/>
            <w:shd w:val="clear" w:color="auto" w:fill="F2F2F2"/>
            <w:tcMar>
              <w:top w:w="80" w:type="dxa"/>
              <w:left w:w="90" w:type="dxa"/>
              <w:bottom w:w="80" w:type="dxa"/>
              <w:right w:w="90" w:type="dxa"/>
            </w:tcMar>
            <w:vAlign w:val="center"/>
          </w:tcPr>
          <w:p w14:paraId="4652333B"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5A843041"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1C3C14F1"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47FC2789"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2F857F46"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12D51631" w14:textId="77777777">
        <w:trPr>
          <w:jc w:val="center"/>
        </w:trPr>
        <w:tc>
          <w:tcPr>
            <w:tcW w:w="454" w:type="dxa"/>
            <w:tcMar>
              <w:top w:w="80" w:type="dxa"/>
              <w:left w:w="90" w:type="dxa"/>
              <w:bottom w:w="80" w:type="dxa"/>
              <w:right w:w="90" w:type="dxa"/>
            </w:tcMar>
            <w:vAlign w:val="center"/>
          </w:tcPr>
          <w:p w14:paraId="05ED7ED3"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0327168F" w14:textId="77777777" w:rsidR="000D2AA3" w:rsidRDefault="00000000">
            <w:pPr>
              <w:spacing w:line="240" w:lineRule="auto"/>
              <w:ind w:firstLine="0"/>
              <w:jc w:val="left"/>
            </w:pPr>
            <w:proofErr w:type="spellStart"/>
            <w:r>
              <w:rPr>
                <w:rFonts w:eastAsia="宋体" w:cs="Times New Roman"/>
                <w:sz w:val="17"/>
              </w:rPr>
              <w:t>读取已校验场景配置</w:t>
            </w:r>
            <w:proofErr w:type="spellEnd"/>
          </w:p>
        </w:tc>
        <w:tc>
          <w:tcPr>
            <w:tcW w:w="1814" w:type="dxa"/>
            <w:tcMar>
              <w:top w:w="80" w:type="dxa"/>
              <w:left w:w="90" w:type="dxa"/>
              <w:bottom w:w="80" w:type="dxa"/>
              <w:right w:w="90" w:type="dxa"/>
            </w:tcMar>
            <w:vAlign w:val="center"/>
          </w:tcPr>
          <w:p w14:paraId="0D991E61" w14:textId="77777777" w:rsidR="000D2AA3" w:rsidRDefault="00000000">
            <w:pPr>
              <w:spacing w:line="240" w:lineRule="auto"/>
              <w:ind w:firstLine="0"/>
              <w:jc w:val="left"/>
            </w:pPr>
            <w:proofErr w:type="spellStart"/>
            <w:r>
              <w:rPr>
                <w:rFonts w:eastAsia="宋体" w:cs="Times New Roman"/>
                <w:sz w:val="17"/>
              </w:rPr>
              <w:t>已校验场景配置</w:t>
            </w:r>
            <w:proofErr w:type="spellEnd"/>
          </w:p>
        </w:tc>
        <w:tc>
          <w:tcPr>
            <w:tcW w:w="1814" w:type="dxa"/>
            <w:tcMar>
              <w:top w:w="80" w:type="dxa"/>
              <w:left w:w="90" w:type="dxa"/>
              <w:bottom w:w="80" w:type="dxa"/>
              <w:right w:w="90" w:type="dxa"/>
            </w:tcMar>
            <w:vAlign w:val="center"/>
          </w:tcPr>
          <w:p w14:paraId="462F2C15"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1ABAFEFE"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574E696A" w14:textId="77777777">
        <w:trPr>
          <w:jc w:val="center"/>
        </w:trPr>
        <w:tc>
          <w:tcPr>
            <w:tcW w:w="454" w:type="dxa"/>
            <w:tcMar>
              <w:top w:w="80" w:type="dxa"/>
              <w:left w:w="90" w:type="dxa"/>
              <w:bottom w:w="80" w:type="dxa"/>
              <w:right w:w="90" w:type="dxa"/>
            </w:tcMar>
            <w:vAlign w:val="center"/>
          </w:tcPr>
          <w:p w14:paraId="13C106F5"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6F349E79" w14:textId="77777777" w:rsidR="000D2AA3" w:rsidRDefault="00000000">
            <w:pPr>
              <w:spacing w:line="240" w:lineRule="auto"/>
              <w:ind w:firstLine="0"/>
              <w:jc w:val="left"/>
              <w:rPr>
                <w:lang w:eastAsia="zh-CN"/>
              </w:rPr>
            </w:pPr>
            <w:r>
              <w:rPr>
                <w:rFonts w:eastAsia="宋体" w:cs="Times New Roman"/>
                <w:sz w:val="17"/>
                <w:lang w:eastAsia="zh-CN"/>
              </w:rPr>
              <w:t>按依赖顺序映射</w:t>
            </w:r>
            <w:r>
              <w:rPr>
                <w:rFonts w:eastAsia="宋体" w:cs="Times New Roman"/>
                <w:sz w:val="17"/>
                <w:lang w:eastAsia="zh-CN"/>
              </w:rPr>
              <w:t>AFSIM</w:t>
            </w:r>
            <w:r>
              <w:rPr>
                <w:rFonts w:eastAsia="宋体" w:cs="Times New Roman"/>
                <w:sz w:val="17"/>
                <w:lang w:eastAsia="zh-CN"/>
              </w:rPr>
              <w:t>对象</w:t>
            </w:r>
          </w:p>
        </w:tc>
        <w:tc>
          <w:tcPr>
            <w:tcW w:w="1814" w:type="dxa"/>
            <w:tcMar>
              <w:top w:w="80" w:type="dxa"/>
              <w:left w:w="90" w:type="dxa"/>
              <w:bottom w:w="80" w:type="dxa"/>
              <w:right w:w="90" w:type="dxa"/>
            </w:tcMar>
            <w:vAlign w:val="center"/>
          </w:tcPr>
          <w:p w14:paraId="50B06E02"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1B792BDA"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12941DF8"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500C8293" w14:textId="77777777">
        <w:trPr>
          <w:jc w:val="center"/>
        </w:trPr>
        <w:tc>
          <w:tcPr>
            <w:tcW w:w="454" w:type="dxa"/>
            <w:tcMar>
              <w:top w:w="80" w:type="dxa"/>
              <w:left w:w="90" w:type="dxa"/>
              <w:bottom w:w="80" w:type="dxa"/>
              <w:right w:w="90" w:type="dxa"/>
            </w:tcMar>
            <w:vAlign w:val="center"/>
          </w:tcPr>
          <w:p w14:paraId="762EFBCB"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037E975B" w14:textId="77777777" w:rsidR="000D2AA3" w:rsidRDefault="00000000">
            <w:pPr>
              <w:spacing w:line="240" w:lineRule="auto"/>
              <w:ind w:firstLine="0"/>
              <w:jc w:val="left"/>
              <w:rPr>
                <w:lang w:eastAsia="zh-CN"/>
              </w:rPr>
            </w:pPr>
            <w:r>
              <w:rPr>
                <w:rFonts w:eastAsia="宋体" w:cs="Times New Roman"/>
                <w:sz w:val="17"/>
                <w:lang w:eastAsia="zh-CN"/>
              </w:rPr>
              <w:t>生成脚本文本并执行语法预检</w:t>
            </w:r>
          </w:p>
        </w:tc>
        <w:tc>
          <w:tcPr>
            <w:tcW w:w="1814" w:type="dxa"/>
            <w:tcMar>
              <w:top w:w="80" w:type="dxa"/>
              <w:left w:w="90" w:type="dxa"/>
              <w:bottom w:w="80" w:type="dxa"/>
              <w:right w:w="90" w:type="dxa"/>
            </w:tcMar>
            <w:vAlign w:val="center"/>
          </w:tcPr>
          <w:p w14:paraId="2A81343C"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39BDA1C9"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3AF47A81"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7828B4AF" w14:textId="77777777">
        <w:trPr>
          <w:jc w:val="center"/>
        </w:trPr>
        <w:tc>
          <w:tcPr>
            <w:tcW w:w="454" w:type="dxa"/>
            <w:tcMar>
              <w:top w:w="80" w:type="dxa"/>
              <w:left w:w="90" w:type="dxa"/>
              <w:bottom w:w="80" w:type="dxa"/>
              <w:right w:w="90" w:type="dxa"/>
            </w:tcMar>
            <w:vAlign w:val="center"/>
          </w:tcPr>
          <w:p w14:paraId="0AFA27D5"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39D6D578" w14:textId="77777777" w:rsidR="000D2AA3" w:rsidRDefault="00000000">
            <w:pPr>
              <w:spacing w:line="240" w:lineRule="auto"/>
              <w:ind w:firstLine="0"/>
              <w:jc w:val="left"/>
              <w:rPr>
                <w:lang w:eastAsia="zh-CN"/>
              </w:rPr>
            </w:pPr>
            <w:r>
              <w:rPr>
                <w:rFonts w:eastAsia="宋体" w:cs="Times New Roman"/>
                <w:sz w:val="17"/>
                <w:lang w:eastAsia="zh-CN"/>
              </w:rPr>
              <w:t>写入文件并返回校验摘要</w:t>
            </w:r>
          </w:p>
        </w:tc>
        <w:tc>
          <w:tcPr>
            <w:tcW w:w="1814" w:type="dxa"/>
            <w:tcMar>
              <w:top w:w="80" w:type="dxa"/>
              <w:left w:w="90" w:type="dxa"/>
              <w:bottom w:w="80" w:type="dxa"/>
              <w:right w:w="90" w:type="dxa"/>
            </w:tcMar>
            <w:vAlign w:val="center"/>
          </w:tcPr>
          <w:p w14:paraId="01C83430"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7886D5DF" w14:textId="77777777" w:rsidR="000D2AA3" w:rsidRDefault="00000000">
            <w:pPr>
              <w:spacing w:line="240" w:lineRule="auto"/>
              <w:ind w:firstLine="0"/>
              <w:jc w:val="left"/>
            </w:pPr>
            <w:proofErr w:type="spellStart"/>
            <w:r>
              <w:rPr>
                <w:rFonts w:eastAsia="宋体" w:cs="Times New Roman"/>
                <w:sz w:val="17"/>
              </w:rPr>
              <w:t>AFSIM</w:t>
            </w:r>
            <w:r>
              <w:rPr>
                <w:rFonts w:eastAsia="宋体" w:cs="Times New Roman"/>
                <w:sz w:val="17"/>
              </w:rPr>
              <w:t>场景脚本</w:t>
            </w:r>
            <w:proofErr w:type="spellEnd"/>
          </w:p>
        </w:tc>
        <w:tc>
          <w:tcPr>
            <w:tcW w:w="1871" w:type="dxa"/>
            <w:tcMar>
              <w:top w:w="80" w:type="dxa"/>
              <w:left w:w="90" w:type="dxa"/>
              <w:bottom w:w="80" w:type="dxa"/>
              <w:right w:w="90" w:type="dxa"/>
            </w:tcMar>
            <w:vAlign w:val="center"/>
          </w:tcPr>
          <w:p w14:paraId="67C7D44E"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4CA8A38C" w14:textId="77777777" w:rsidR="000D2AA3" w:rsidRDefault="000D2AA3">
      <w:pPr>
        <w:spacing w:after="40"/>
        <w:rPr>
          <w:lang w:eastAsia="zh-CN"/>
        </w:rPr>
      </w:pPr>
    </w:p>
    <w:p w14:paraId="7C970301" w14:textId="77777777" w:rsidR="000D2AA3" w:rsidRDefault="00000000">
      <w:pPr>
        <w:pStyle w:val="5"/>
      </w:pPr>
      <w:bookmarkStart w:id="119" w:name="_Toc31280"/>
      <w:r>
        <w:lastRenderedPageBreak/>
        <w:t xml:space="preserve">4.2.2.4.2 </w:t>
      </w:r>
      <w:proofErr w:type="spellStart"/>
      <w:r>
        <w:t>数据流</w:t>
      </w:r>
      <w:bookmarkEnd w:id="119"/>
      <w:proofErr w:type="spellEnd"/>
    </w:p>
    <w:p w14:paraId="485B32B3" w14:textId="77777777" w:rsidR="000D2AA3" w:rsidRDefault="00000000">
      <w:pPr>
        <w:spacing w:after="60"/>
        <w:ind w:firstLine="420"/>
      </w:pPr>
      <w:r>
        <w:rPr>
          <w:rFonts w:eastAsia="宋体" w:cs="Times New Roman"/>
          <w:sz w:val="21"/>
        </w:rPr>
        <w:t>数据由参数校验器提供，以</w:t>
      </w:r>
      <w:r>
        <w:rPr>
          <w:rFonts w:eastAsia="宋体" w:cs="Times New Roman"/>
          <w:sz w:val="21"/>
        </w:rPr>
        <w:t>ScenarioConfig</w:t>
      </w:r>
      <w:r>
        <w:rPr>
          <w:rFonts w:eastAsia="宋体" w:cs="Times New Roman"/>
          <w:sz w:val="21"/>
        </w:rPr>
        <w:t>形式输入</w:t>
      </w:r>
      <w:r>
        <w:rPr>
          <w:rFonts w:eastAsia="宋体" w:cs="Times New Roman"/>
          <w:sz w:val="21"/>
        </w:rPr>
        <w:t>AfsimScriptGenerator</w:t>
      </w:r>
      <w:r>
        <w:rPr>
          <w:rFonts w:eastAsia="宋体" w:cs="Times New Roman"/>
          <w:sz w:val="21"/>
        </w:rPr>
        <w:t>；处理完成后形成</w:t>
      </w:r>
      <w:r>
        <w:rPr>
          <w:rFonts w:eastAsia="宋体" w:cs="Times New Roman"/>
          <w:sz w:val="21"/>
        </w:rPr>
        <w:t>TextFile</w:t>
      </w:r>
      <w:r>
        <w:rPr>
          <w:rFonts w:eastAsia="宋体" w:cs="Times New Roman"/>
          <w:sz w:val="21"/>
        </w:rPr>
        <w:t>并发送至</w:t>
      </w:r>
      <w:r>
        <w:rPr>
          <w:rFonts w:eastAsia="宋体" w:cs="Times New Roman"/>
          <w:sz w:val="21"/>
        </w:rPr>
        <w:t>AFSIM</w:t>
      </w:r>
      <w:r>
        <w:rPr>
          <w:rFonts w:eastAsia="宋体" w:cs="Times New Roman"/>
          <w:sz w:val="21"/>
        </w:rPr>
        <w:t>进程管理器。数据项应携带必要的标识、版本或仿真时刻，异常数据不进入后续处理。</w:t>
      </w:r>
    </w:p>
    <w:p w14:paraId="6DB4E83F" w14:textId="77777777" w:rsidR="000D2AA3" w:rsidRDefault="00000000">
      <w:pPr>
        <w:keepNext/>
        <w:jc w:val="center"/>
      </w:pPr>
      <w:r>
        <w:rPr>
          <w:noProof/>
        </w:rPr>
        <w:drawing>
          <wp:inline distT="0" distB="0" distL="114300" distR="114300" wp14:anchorId="140EB087" wp14:editId="1296E617">
            <wp:extent cx="5111750" cy="2453640"/>
            <wp:effectExtent l="0" t="0" r="5080" b="7620"/>
            <wp:docPr id="51" name="Picture 51" descr="AFSIM脚本生成数据流图" title="AFSIM脚本生成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FSIM脚本生成数据流图" title="AFSIM脚本生成数据流图"/>
                    <pic:cNvPicPr>
                      <a:picLocks noChangeAspect="1"/>
                    </pic:cNvPicPr>
                  </pic:nvPicPr>
                  <pic:blipFill>
                    <a:blip r:embed="rId42"/>
                    <a:stretch>
                      <a:fillRect/>
                    </a:stretch>
                  </pic:blipFill>
                  <pic:spPr>
                    <a:xfrm>
                      <a:off x="0" y="0"/>
                      <a:ext cx="5112000" cy="2453760"/>
                    </a:xfrm>
                    <a:prstGeom prst="rect">
                      <a:avLst/>
                    </a:prstGeom>
                  </pic:spPr>
                </pic:pic>
              </a:graphicData>
            </a:graphic>
          </wp:inline>
        </w:drawing>
      </w:r>
    </w:p>
    <w:p w14:paraId="503EB651"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4-22 AFSIM</w:t>
      </w:r>
      <w:r>
        <w:rPr>
          <w:rFonts w:eastAsia="宋体" w:cs="Times New Roman"/>
          <w:b w:val="0"/>
          <w:sz w:val="21"/>
          <w:lang w:eastAsia="zh-CN"/>
        </w:rPr>
        <w:t>脚本生成数据流图</w:t>
      </w:r>
    </w:p>
    <w:p w14:paraId="10E51DF7" w14:textId="77777777" w:rsidR="000D2AA3" w:rsidRDefault="00000000">
      <w:pPr>
        <w:pStyle w:val="5"/>
        <w:rPr>
          <w:lang w:eastAsia="zh-CN"/>
        </w:rPr>
      </w:pPr>
      <w:bookmarkStart w:id="120" w:name="_Toc4387"/>
      <w:r>
        <w:rPr>
          <w:lang w:eastAsia="zh-CN"/>
        </w:rPr>
        <w:t>4.2.2.4.</w:t>
      </w:r>
      <w:proofErr w:type="gramStart"/>
      <w:r>
        <w:rPr>
          <w:lang w:eastAsia="zh-CN"/>
        </w:rPr>
        <w:t xml:space="preserve">3 </w:t>
      </w:r>
      <w:r>
        <w:rPr>
          <w:lang w:eastAsia="zh-CN"/>
        </w:rPr>
        <w:t>动态</w:t>
      </w:r>
      <w:proofErr w:type="gramEnd"/>
      <w:r>
        <w:rPr>
          <w:lang w:eastAsia="zh-CN"/>
        </w:rPr>
        <w:t>控制序列</w:t>
      </w:r>
      <w:bookmarkEnd w:id="120"/>
    </w:p>
    <w:p w14:paraId="40BB4CB8"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4-23 AFSIM</w:t>
      </w:r>
      <w:r>
        <w:rPr>
          <w:rFonts w:eastAsia="宋体" w:cs="Times New Roman"/>
          <w:b w:val="0"/>
          <w:sz w:val="21"/>
          <w:lang w:eastAsia="zh-CN"/>
        </w:rPr>
        <w:t>脚本生成动态控制序列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045F76F6" w14:textId="77777777">
        <w:trPr>
          <w:tblHeader/>
          <w:jc w:val="center"/>
        </w:trPr>
        <w:tc>
          <w:tcPr>
            <w:tcW w:w="454" w:type="dxa"/>
            <w:shd w:val="clear" w:color="auto" w:fill="F2F2F2"/>
            <w:tcMar>
              <w:top w:w="80" w:type="dxa"/>
              <w:left w:w="90" w:type="dxa"/>
              <w:bottom w:w="80" w:type="dxa"/>
              <w:right w:w="90" w:type="dxa"/>
            </w:tcMar>
            <w:vAlign w:val="center"/>
          </w:tcPr>
          <w:p w14:paraId="6C7B0D53"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47BB2B3A"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7276367F"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3C158B97"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2198F799"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75D3AD28" w14:textId="77777777">
        <w:trPr>
          <w:jc w:val="center"/>
        </w:trPr>
        <w:tc>
          <w:tcPr>
            <w:tcW w:w="454" w:type="dxa"/>
            <w:tcMar>
              <w:top w:w="80" w:type="dxa"/>
              <w:left w:w="90" w:type="dxa"/>
              <w:bottom w:w="80" w:type="dxa"/>
              <w:right w:w="90" w:type="dxa"/>
            </w:tcMar>
            <w:vAlign w:val="center"/>
          </w:tcPr>
          <w:p w14:paraId="5D636EB1"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4A9A6666" w14:textId="77777777" w:rsidR="000D2AA3" w:rsidRDefault="00000000">
            <w:pPr>
              <w:spacing w:line="240" w:lineRule="auto"/>
              <w:ind w:firstLine="0"/>
              <w:jc w:val="left"/>
            </w:pPr>
            <w:proofErr w:type="spellStart"/>
            <w:r>
              <w:rPr>
                <w:rFonts w:eastAsia="宋体" w:cs="Times New Roman"/>
                <w:sz w:val="17"/>
              </w:rPr>
              <w:t>操作员</w:t>
            </w:r>
            <w:proofErr w:type="spellEnd"/>
          </w:p>
        </w:tc>
        <w:tc>
          <w:tcPr>
            <w:tcW w:w="1417" w:type="dxa"/>
            <w:tcMar>
              <w:top w:w="80" w:type="dxa"/>
              <w:left w:w="90" w:type="dxa"/>
              <w:bottom w:w="80" w:type="dxa"/>
              <w:right w:w="90" w:type="dxa"/>
            </w:tcMar>
            <w:vAlign w:val="center"/>
          </w:tcPr>
          <w:p w14:paraId="205738B0"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4D26856A" w14:textId="77777777" w:rsidR="000D2AA3" w:rsidRDefault="00000000">
            <w:pPr>
              <w:spacing w:line="240" w:lineRule="auto"/>
              <w:ind w:firstLine="0"/>
              <w:jc w:val="left"/>
              <w:rPr>
                <w:lang w:eastAsia="zh-CN"/>
              </w:rPr>
            </w:pPr>
            <w:r>
              <w:rPr>
                <w:rFonts w:eastAsia="宋体" w:cs="Times New Roman"/>
                <w:sz w:val="17"/>
                <w:lang w:eastAsia="zh-CN"/>
              </w:rPr>
              <w:t>校验通过后用户发起生成</w:t>
            </w:r>
          </w:p>
        </w:tc>
        <w:tc>
          <w:tcPr>
            <w:tcW w:w="1757" w:type="dxa"/>
            <w:tcMar>
              <w:top w:w="80" w:type="dxa"/>
              <w:left w:w="90" w:type="dxa"/>
              <w:bottom w:w="80" w:type="dxa"/>
              <w:right w:w="90" w:type="dxa"/>
            </w:tcMar>
            <w:vAlign w:val="center"/>
          </w:tcPr>
          <w:p w14:paraId="59D9064D"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183C154F" w14:textId="77777777">
        <w:trPr>
          <w:jc w:val="center"/>
        </w:trPr>
        <w:tc>
          <w:tcPr>
            <w:tcW w:w="454" w:type="dxa"/>
            <w:tcMar>
              <w:top w:w="80" w:type="dxa"/>
              <w:left w:w="90" w:type="dxa"/>
              <w:bottom w:w="80" w:type="dxa"/>
              <w:right w:w="90" w:type="dxa"/>
            </w:tcMar>
            <w:vAlign w:val="center"/>
          </w:tcPr>
          <w:p w14:paraId="54A6DB08"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202D935B"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0F7ACE8C" w14:textId="77777777" w:rsidR="000D2AA3" w:rsidRDefault="00000000">
            <w:pPr>
              <w:spacing w:line="240" w:lineRule="auto"/>
              <w:ind w:firstLine="0"/>
              <w:jc w:val="left"/>
            </w:pPr>
            <w:proofErr w:type="spellStart"/>
            <w:r>
              <w:rPr>
                <w:rFonts w:eastAsia="宋体" w:cs="Times New Roman"/>
                <w:sz w:val="17"/>
              </w:rPr>
              <w:t>AfsimScriptGenerator</w:t>
            </w:r>
            <w:proofErr w:type="spellEnd"/>
          </w:p>
        </w:tc>
        <w:tc>
          <w:tcPr>
            <w:tcW w:w="3175" w:type="dxa"/>
            <w:tcMar>
              <w:top w:w="80" w:type="dxa"/>
              <w:left w:w="90" w:type="dxa"/>
              <w:bottom w:w="80" w:type="dxa"/>
              <w:right w:w="90" w:type="dxa"/>
            </w:tcMar>
            <w:vAlign w:val="center"/>
          </w:tcPr>
          <w:p w14:paraId="75528515"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generateScript</w:t>
            </w:r>
            <w:r>
              <w:rPr>
                <w:rFonts w:eastAsia="宋体" w:cs="Times New Roman"/>
                <w:sz w:val="17"/>
              </w:rPr>
              <w:t>并传入</w:t>
            </w:r>
            <w:r>
              <w:rPr>
                <w:rFonts w:eastAsia="宋体" w:cs="Times New Roman"/>
                <w:sz w:val="17"/>
              </w:rPr>
              <w:t>validatedScenario</w:t>
            </w:r>
            <w:proofErr w:type="spellEnd"/>
          </w:p>
        </w:tc>
        <w:tc>
          <w:tcPr>
            <w:tcW w:w="1757" w:type="dxa"/>
            <w:tcMar>
              <w:top w:w="80" w:type="dxa"/>
              <w:left w:w="90" w:type="dxa"/>
              <w:bottom w:w="80" w:type="dxa"/>
              <w:right w:w="90" w:type="dxa"/>
            </w:tcMar>
            <w:vAlign w:val="center"/>
          </w:tcPr>
          <w:p w14:paraId="79C8679E"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7E85CB64" w14:textId="77777777">
        <w:trPr>
          <w:jc w:val="center"/>
        </w:trPr>
        <w:tc>
          <w:tcPr>
            <w:tcW w:w="454" w:type="dxa"/>
            <w:tcMar>
              <w:top w:w="80" w:type="dxa"/>
              <w:left w:w="90" w:type="dxa"/>
              <w:bottom w:w="80" w:type="dxa"/>
              <w:right w:w="90" w:type="dxa"/>
            </w:tcMar>
            <w:vAlign w:val="center"/>
          </w:tcPr>
          <w:p w14:paraId="540A2362"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23FC3C79" w14:textId="77777777" w:rsidR="000D2AA3" w:rsidRDefault="00000000">
            <w:pPr>
              <w:spacing w:line="240" w:lineRule="auto"/>
              <w:ind w:firstLine="0"/>
              <w:jc w:val="left"/>
            </w:pPr>
            <w:proofErr w:type="spellStart"/>
            <w:r>
              <w:rPr>
                <w:rFonts w:eastAsia="宋体" w:cs="Times New Roman"/>
                <w:sz w:val="17"/>
              </w:rPr>
              <w:t>AfsimScriptGenerator</w:t>
            </w:r>
            <w:proofErr w:type="spellEnd"/>
          </w:p>
        </w:tc>
        <w:tc>
          <w:tcPr>
            <w:tcW w:w="1417" w:type="dxa"/>
            <w:tcMar>
              <w:top w:w="80" w:type="dxa"/>
              <w:left w:w="90" w:type="dxa"/>
              <w:bottom w:w="80" w:type="dxa"/>
              <w:right w:w="90" w:type="dxa"/>
            </w:tcMar>
            <w:vAlign w:val="center"/>
          </w:tcPr>
          <w:p w14:paraId="1EA8A794"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4731A664" w14:textId="77777777" w:rsidR="000D2AA3" w:rsidRDefault="00000000">
            <w:pPr>
              <w:spacing w:line="240" w:lineRule="auto"/>
              <w:ind w:firstLine="0"/>
              <w:jc w:val="left"/>
              <w:rPr>
                <w:lang w:eastAsia="zh-CN"/>
              </w:rPr>
            </w:pPr>
            <w:r>
              <w:rPr>
                <w:rFonts w:eastAsia="宋体" w:cs="Times New Roman"/>
                <w:sz w:val="17"/>
                <w:lang w:eastAsia="zh-CN"/>
              </w:rPr>
              <w:t>按依赖顺序映射</w:t>
            </w:r>
            <w:r>
              <w:rPr>
                <w:rFonts w:eastAsia="宋体" w:cs="Times New Roman"/>
                <w:sz w:val="17"/>
                <w:lang w:eastAsia="zh-CN"/>
              </w:rPr>
              <w:t>AFSIM</w:t>
            </w:r>
            <w:r>
              <w:rPr>
                <w:rFonts w:eastAsia="宋体" w:cs="Times New Roman"/>
                <w:sz w:val="17"/>
                <w:lang w:eastAsia="zh-CN"/>
              </w:rPr>
              <w:t>对象</w:t>
            </w:r>
          </w:p>
        </w:tc>
        <w:tc>
          <w:tcPr>
            <w:tcW w:w="1757" w:type="dxa"/>
            <w:tcMar>
              <w:top w:w="80" w:type="dxa"/>
              <w:left w:w="90" w:type="dxa"/>
              <w:bottom w:w="80" w:type="dxa"/>
              <w:right w:w="90" w:type="dxa"/>
            </w:tcMar>
            <w:vAlign w:val="center"/>
          </w:tcPr>
          <w:p w14:paraId="56C92B0F"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06A8B66F" w14:textId="77777777">
        <w:trPr>
          <w:jc w:val="center"/>
        </w:trPr>
        <w:tc>
          <w:tcPr>
            <w:tcW w:w="454" w:type="dxa"/>
            <w:tcMar>
              <w:top w:w="80" w:type="dxa"/>
              <w:left w:w="90" w:type="dxa"/>
              <w:bottom w:w="80" w:type="dxa"/>
              <w:right w:w="90" w:type="dxa"/>
            </w:tcMar>
            <w:vAlign w:val="center"/>
          </w:tcPr>
          <w:p w14:paraId="6DD8BF93"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2F3A5B2C" w14:textId="77777777" w:rsidR="000D2AA3" w:rsidRDefault="00000000">
            <w:pPr>
              <w:spacing w:line="240" w:lineRule="auto"/>
              <w:ind w:firstLine="0"/>
              <w:jc w:val="left"/>
            </w:pPr>
            <w:proofErr w:type="spellStart"/>
            <w:r>
              <w:rPr>
                <w:rFonts w:eastAsia="宋体" w:cs="Times New Roman"/>
                <w:sz w:val="17"/>
              </w:rPr>
              <w:t>AfsimScriptGenerator</w:t>
            </w:r>
            <w:proofErr w:type="spellEnd"/>
          </w:p>
        </w:tc>
        <w:tc>
          <w:tcPr>
            <w:tcW w:w="1417" w:type="dxa"/>
            <w:tcMar>
              <w:top w:w="80" w:type="dxa"/>
              <w:left w:w="90" w:type="dxa"/>
              <w:bottom w:w="80" w:type="dxa"/>
              <w:right w:w="90" w:type="dxa"/>
            </w:tcMar>
            <w:vAlign w:val="center"/>
          </w:tcPr>
          <w:p w14:paraId="6CC868B2" w14:textId="77777777" w:rsidR="000D2AA3" w:rsidRDefault="00000000">
            <w:pPr>
              <w:spacing w:line="240" w:lineRule="auto"/>
              <w:ind w:firstLine="0"/>
              <w:jc w:val="left"/>
            </w:pPr>
            <w:proofErr w:type="spellStart"/>
            <w:r>
              <w:rPr>
                <w:rFonts w:eastAsia="宋体" w:cs="Times New Roman"/>
                <w:sz w:val="17"/>
              </w:rPr>
              <w:t>AFSIM</w:t>
            </w:r>
            <w:r>
              <w:rPr>
                <w:rFonts w:eastAsia="宋体" w:cs="Times New Roman"/>
                <w:sz w:val="17"/>
              </w:rPr>
              <w:t>进程管理器</w:t>
            </w:r>
            <w:proofErr w:type="spellEnd"/>
          </w:p>
        </w:tc>
        <w:tc>
          <w:tcPr>
            <w:tcW w:w="3175" w:type="dxa"/>
            <w:tcMar>
              <w:top w:w="80" w:type="dxa"/>
              <w:left w:w="90" w:type="dxa"/>
              <w:bottom w:w="80" w:type="dxa"/>
              <w:right w:w="90" w:type="dxa"/>
            </w:tcMar>
            <w:vAlign w:val="center"/>
          </w:tcPr>
          <w:p w14:paraId="5F6559F7"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scenarioScript</w:t>
            </w:r>
            <w:proofErr w:type="spellEnd"/>
          </w:p>
        </w:tc>
        <w:tc>
          <w:tcPr>
            <w:tcW w:w="1757" w:type="dxa"/>
            <w:tcMar>
              <w:top w:w="80" w:type="dxa"/>
              <w:left w:w="90" w:type="dxa"/>
              <w:bottom w:w="80" w:type="dxa"/>
              <w:right w:w="90" w:type="dxa"/>
            </w:tcMar>
            <w:vAlign w:val="center"/>
          </w:tcPr>
          <w:p w14:paraId="4E3948BF"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60621270" w14:textId="77777777">
        <w:trPr>
          <w:jc w:val="center"/>
        </w:trPr>
        <w:tc>
          <w:tcPr>
            <w:tcW w:w="454" w:type="dxa"/>
            <w:tcMar>
              <w:top w:w="80" w:type="dxa"/>
              <w:left w:w="90" w:type="dxa"/>
              <w:bottom w:w="80" w:type="dxa"/>
              <w:right w:w="90" w:type="dxa"/>
            </w:tcMar>
            <w:vAlign w:val="center"/>
          </w:tcPr>
          <w:p w14:paraId="116B7B25"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63600478" w14:textId="77777777" w:rsidR="000D2AA3" w:rsidRDefault="00000000">
            <w:pPr>
              <w:spacing w:line="240" w:lineRule="auto"/>
              <w:ind w:firstLine="0"/>
              <w:jc w:val="left"/>
            </w:pPr>
            <w:proofErr w:type="spellStart"/>
            <w:r>
              <w:rPr>
                <w:rFonts w:eastAsia="宋体" w:cs="Times New Roman"/>
                <w:sz w:val="17"/>
              </w:rPr>
              <w:t>AfsimScriptGenerator</w:t>
            </w:r>
            <w:proofErr w:type="spellEnd"/>
          </w:p>
        </w:tc>
        <w:tc>
          <w:tcPr>
            <w:tcW w:w="1417" w:type="dxa"/>
            <w:tcMar>
              <w:top w:w="80" w:type="dxa"/>
              <w:left w:w="90" w:type="dxa"/>
              <w:bottom w:w="80" w:type="dxa"/>
              <w:right w:w="90" w:type="dxa"/>
            </w:tcMar>
            <w:vAlign w:val="center"/>
          </w:tcPr>
          <w:p w14:paraId="75985B1D" w14:textId="77777777" w:rsidR="000D2AA3" w:rsidRDefault="00000000">
            <w:pPr>
              <w:spacing w:line="240" w:lineRule="auto"/>
              <w:ind w:firstLine="0"/>
              <w:jc w:val="left"/>
            </w:pPr>
            <w:proofErr w:type="spellStart"/>
            <w:r>
              <w:rPr>
                <w:rFonts w:eastAsia="宋体" w:cs="Times New Roman"/>
                <w:sz w:val="17"/>
              </w:rPr>
              <w:t>操作员</w:t>
            </w:r>
            <w:proofErr w:type="spellEnd"/>
          </w:p>
        </w:tc>
        <w:tc>
          <w:tcPr>
            <w:tcW w:w="3175" w:type="dxa"/>
            <w:tcMar>
              <w:top w:w="80" w:type="dxa"/>
              <w:left w:w="90" w:type="dxa"/>
              <w:bottom w:w="80" w:type="dxa"/>
              <w:right w:w="90" w:type="dxa"/>
            </w:tcMar>
            <w:vAlign w:val="center"/>
          </w:tcPr>
          <w:p w14:paraId="70EC5A79"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3657C660"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2D6A2A0E" w14:textId="77777777" w:rsidR="000D2AA3" w:rsidRDefault="000D2AA3">
      <w:pPr>
        <w:spacing w:after="40"/>
      </w:pPr>
    </w:p>
    <w:p w14:paraId="5CDC2CFB" w14:textId="77777777" w:rsidR="000D2AA3" w:rsidRDefault="00000000">
      <w:pPr>
        <w:pStyle w:val="5"/>
      </w:pPr>
      <w:bookmarkStart w:id="121" w:name="_Toc16067"/>
      <w:r>
        <w:t xml:space="preserve">4.2.2.4.4 </w:t>
      </w:r>
      <w:proofErr w:type="spellStart"/>
      <w:r>
        <w:t>时序图</w:t>
      </w:r>
      <w:bookmarkEnd w:id="121"/>
      <w:proofErr w:type="spellEnd"/>
    </w:p>
    <w:p w14:paraId="05B6877B" w14:textId="77777777" w:rsidR="000D2AA3" w:rsidRDefault="00000000">
      <w:pPr>
        <w:spacing w:after="60"/>
        <w:ind w:firstLine="420"/>
        <w:rPr>
          <w:lang w:eastAsia="zh-CN"/>
        </w:rPr>
      </w:pPr>
      <w:r>
        <w:rPr>
          <w:rFonts w:eastAsia="宋体" w:cs="Times New Roman"/>
          <w:sz w:val="21"/>
          <w:lang w:eastAsia="zh-CN"/>
        </w:rPr>
        <w:t>时序图从校验通过后用户发起生成开始，显示操作员、调度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AfsimScriptGenerator</w:t>
      </w:r>
      <w:proofErr w:type="spellEnd"/>
      <w:r>
        <w:rPr>
          <w:rFonts w:eastAsia="宋体" w:cs="Times New Roman"/>
          <w:sz w:val="21"/>
          <w:lang w:eastAsia="zh-CN"/>
        </w:rPr>
        <w:t>与</w:t>
      </w:r>
      <w:r>
        <w:rPr>
          <w:rFonts w:eastAsia="宋体" w:cs="Times New Roman"/>
          <w:sz w:val="21"/>
          <w:lang w:eastAsia="zh-CN"/>
        </w:rPr>
        <w:t>AFSIM</w:t>
      </w:r>
      <w:r>
        <w:rPr>
          <w:rFonts w:eastAsia="宋体" w:cs="Times New Roman"/>
          <w:sz w:val="21"/>
          <w:lang w:eastAsia="zh-CN"/>
        </w:rPr>
        <w:t>进程管理器之间的主要调用和返回关系。</w:t>
      </w:r>
    </w:p>
    <w:p w14:paraId="46783B8C" w14:textId="77777777" w:rsidR="000D2AA3" w:rsidRDefault="00000000">
      <w:pPr>
        <w:keepNext/>
        <w:jc w:val="center"/>
      </w:pPr>
      <w:r>
        <w:rPr>
          <w:noProof/>
        </w:rPr>
        <w:lastRenderedPageBreak/>
        <w:drawing>
          <wp:inline distT="0" distB="0" distL="114300" distR="114300" wp14:anchorId="4205B8ED" wp14:editId="70943B41">
            <wp:extent cx="5111750" cy="2875280"/>
            <wp:effectExtent l="0" t="0" r="5080" b="6985"/>
            <wp:docPr id="52" name="Picture 52" descr="AFSIM脚本生成时序图" title="AFSIM脚本生成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FSIM脚本生成时序图" title="AFSIM脚本生成时序图"/>
                    <pic:cNvPicPr>
                      <a:picLocks noChangeAspect="1"/>
                    </pic:cNvPicPr>
                  </pic:nvPicPr>
                  <pic:blipFill>
                    <a:blip r:embed="rId43"/>
                    <a:stretch>
                      <a:fillRect/>
                    </a:stretch>
                  </pic:blipFill>
                  <pic:spPr>
                    <a:xfrm>
                      <a:off x="0" y="0"/>
                      <a:ext cx="5112000" cy="2875500"/>
                    </a:xfrm>
                    <a:prstGeom prst="rect">
                      <a:avLst/>
                    </a:prstGeom>
                  </pic:spPr>
                </pic:pic>
              </a:graphicData>
            </a:graphic>
          </wp:inline>
        </w:drawing>
      </w:r>
    </w:p>
    <w:p w14:paraId="0D9136BD"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4-23 AFSIM</w:t>
      </w:r>
      <w:r>
        <w:rPr>
          <w:rFonts w:eastAsia="宋体" w:cs="Times New Roman"/>
          <w:b w:val="0"/>
          <w:sz w:val="21"/>
          <w:lang w:eastAsia="zh-CN"/>
        </w:rPr>
        <w:t>脚本生成时序图</w:t>
      </w:r>
    </w:p>
    <w:p w14:paraId="16EDB213" w14:textId="77777777" w:rsidR="000D2AA3" w:rsidRDefault="00000000">
      <w:pPr>
        <w:pStyle w:val="31"/>
        <w:rPr>
          <w:lang w:eastAsia="zh-CN"/>
        </w:rPr>
      </w:pPr>
      <w:bookmarkStart w:id="122" w:name="_Toc32687"/>
      <w:r>
        <w:rPr>
          <w:lang w:eastAsia="zh-CN"/>
        </w:rPr>
        <w:t>4.2.</w:t>
      </w:r>
      <w:proofErr w:type="gramStart"/>
      <w:r>
        <w:rPr>
          <w:lang w:eastAsia="zh-CN"/>
        </w:rPr>
        <w:t xml:space="preserve">3 </w:t>
      </w:r>
      <w:r>
        <w:rPr>
          <w:lang w:eastAsia="zh-CN"/>
        </w:rPr>
        <w:t>仿真</w:t>
      </w:r>
      <w:proofErr w:type="gramEnd"/>
      <w:r>
        <w:rPr>
          <w:lang w:eastAsia="zh-CN"/>
        </w:rPr>
        <w:t>运行与链路计算（</w:t>
      </w:r>
      <w:r>
        <w:rPr>
          <w:lang w:eastAsia="zh-CN"/>
        </w:rPr>
        <w:t>DSDWRJQTLJS-ZXFA-FZYXYLLJS</w:t>
      </w:r>
      <w:r>
        <w:rPr>
          <w:lang w:eastAsia="zh-CN"/>
        </w:rPr>
        <w:t>）</w:t>
      </w:r>
      <w:bookmarkEnd w:id="122"/>
    </w:p>
    <w:p w14:paraId="37D54C55" w14:textId="77777777" w:rsidR="000D2AA3" w:rsidRDefault="00000000">
      <w:pPr>
        <w:spacing w:after="60"/>
        <w:ind w:firstLine="420"/>
        <w:rPr>
          <w:lang w:eastAsia="zh-CN"/>
        </w:rPr>
      </w:pPr>
      <w:r>
        <w:rPr>
          <w:rFonts w:eastAsia="宋体" w:cs="Times New Roman"/>
          <w:sz w:val="21"/>
          <w:lang w:eastAsia="zh-CN"/>
        </w:rPr>
        <w:t>仿真运行与链路计算模块驱动</w:t>
      </w:r>
      <w:r>
        <w:rPr>
          <w:rFonts w:eastAsia="宋体" w:cs="Times New Roman"/>
          <w:sz w:val="21"/>
          <w:lang w:eastAsia="zh-CN"/>
        </w:rPr>
        <w:t>AFSIM</w:t>
      </w:r>
      <w:r>
        <w:rPr>
          <w:rFonts w:eastAsia="宋体" w:cs="Times New Roman"/>
          <w:sz w:val="21"/>
          <w:lang w:eastAsia="zh-CN"/>
        </w:rPr>
        <w:t>按帧执行，计算传播损耗、</w:t>
      </w:r>
      <w:r>
        <w:rPr>
          <w:rFonts w:eastAsia="宋体" w:cs="Times New Roman"/>
          <w:sz w:val="21"/>
          <w:lang w:eastAsia="zh-CN"/>
        </w:rPr>
        <w:t>SNR</w:t>
      </w:r>
      <w:r>
        <w:rPr>
          <w:rFonts w:eastAsia="宋体" w:cs="Times New Roman"/>
          <w:sz w:val="21"/>
          <w:lang w:eastAsia="zh-CN"/>
        </w:rPr>
        <w:t>、</w:t>
      </w:r>
      <w:r>
        <w:rPr>
          <w:rFonts w:eastAsia="宋体" w:cs="Times New Roman"/>
          <w:sz w:val="21"/>
          <w:lang w:eastAsia="zh-CN"/>
        </w:rPr>
        <w:t>BER</w:t>
      </w:r>
      <w:r>
        <w:rPr>
          <w:rFonts w:eastAsia="宋体" w:cs="Times New Roman"/>
          <w:sz w:val="21"/>
          <w:lang w:eastAsia="zh-CN"/>
        </w:rPr>
        <w:t>并判定链路状态，为干扰、选路和展示提供统一指标。</w:t>
      </w:r>
    </w:p>
    <w:p w14:paraId="0CDE3305" w14:textId="77777777" w:rsidR="000D2AA3" w:rsidRDefault="00000000">
      <w:pPr>
        <w:pStyle w:val="4"/>
        <w:rPr>
          <w:lang w:eastAsia="zh-CN"/>
        </w:rPr>
      </w:pPr>
      <w:bookmarkStart w:id="123" w:name="_Toc15348"/>
      <w:r>
        <w:rPr>
          <w:lang w:eastAsia="zh-CN"/>
        </w:rPr>
        <w:t>4.2.3.1 AFSIM</w:t>
      </w:r>
      <w:r>
        <w:rPr>
          <w:lang w:eastAsia="zh-CN"/>
        </w:rPr>
        <w:t>引擎驱动子模块</w:t>
      </w:r>
      <w:bookmarkEnd w:id="123"/>
    </w:p>
    <w:p w14:paraId="43580E00" w14:textId="77777777" w:rsidR="000D2AA3" w:rsidRDefault="00000000">
      <w:pPr>
        <w:spacing w:after="60"/>
        <w:ind w:firstLine="420"/>
        <w:rPr>
          <w:lang w:eastAsia="zh-CN"/>
        </w:rPr>
      </w:pPr>
      <w:r>
        <w:rPr>
          <w:rFonts w:eastAsia="宋体" w:cs="Times New Roman"/>
          <w:sz w:val="21"/>
          <w:lang w:eastAsia="zh-CN"/>
        </w:rPr>
        <w:t>启动并控制</w:t>
      </w:r>
      <w:r>
        <w:rPr>
          <w:rFonts w:eastAsia="宋体" w:cs="Times New Roman"/>
          <w:sz w:val="21"/>
          <w:lang w:eastAsia="zh-CN"/>
        </w:rPr>
        <w:t>AFSIM 2.9.0</w:t>
      </w:r>
      <w:r>
        <w:rPr>
          <w:rFonts w:eastAsia="宋体" w:cs="Times New Roman"/>
          <w:sz w:val="21"/>
          <w:lang w:eastAsia="zh-CN"/>
        </w:rPr>
        <w:t>仿真进程，接收逐帧回调、维护运行状态并在结束时释放资源。</w:t>
      </w:r>
    </w:p>
    <w:p w14:paraId="241DDEE8" w14:textId="77777777" w:rsidR="000D2AA3" w:rsidRDefault="00000000">
      <w:pPr>
        <w:pStyle w:val="5"/>
      </w:pPr>
      <w:bookmarkStart w:id="124" w:name="_Toc13492"/>
      <w:r>
        <w:t xml:space="preserve">4.2.3.1.1 </w:t>
      </w:r>
      <w:proofErr w:type="spellStart"/>
      <w:r>
        <w:t>执行控制流程</w:t>
      </w:r>
      <w:bookmarkEnd w:id="124"/>
      <w:proofErr w:type="spellEnd"/>
    </w:p>
    <w:p w14:paraId="28FD3A02" w14:textId="77777777" w:rsidR="000D2AA3" w:rsidRDefault="00000000">
      <w:pPr>
        <w:spacing w:after="60"/>
        <w:ind w:firstLine="420"/>
      </w:pPr>
      <w:proofErr w:type="gramStart"/>
      <w:r>
        <w:rPr>
          <w:rFonts w:eastAsia="宋体" w:cs="Times New Roman"/>
          <w:sz w:val="21"/>
        </w:rPr>
        <w:t>本子模块由</w:t>
      </w:r>
      <w:r>
        <w:rPr>
          <w:rFonts w:eastAsia="宋体" w:cs="Times New Roman"/>
          <w:sz w:val="21"/>
        </w:rPr>
        <w:t>“</w:t>
      </w:r>
      <w:proofErr w:type="gramEnd"/>
      <w:r>
        <w:rPr>
          <w:rFonts w:eastAsia="宋体" w:cs="Times New Roman"/>
          <w:sz w:val="21"/>
        </w:rPr>
        <w:t>用户启动、暂停、</w:t>
      </w:r>
      <w:proofErr w:type="gramStart"/>
      <w:r>
        <w:rPr>
          <w:rFonts w:eastAsia="宋体" w:cs="Times New Roman"/>
          <w:sz w:val="21"/>
        </w:rPr>
        <w:t>继续或停止仿真</w:t>
      </w:r>
      <w:r>
        <w:rPr>
          <w:rFonts w:eastAsia="宋体" w:cs="Times New Roman"/>
          <w:sz w:val="21"/>
        </w:rPr>
        <w:t>”</w:t>
      </w:r>
      <w:r>
        <w:rPr>
          <w:rFonts w:eastAsia="宋体" w:cs="Times New Roman"/>
          <w:sz w:val="21"/>
        </w:rPr>
        <w:t>触发</w:t>
      </w:r>
      <w:proofErr w:type="gramEnd"/>
      <w:r>
        <w:rPr>
          <w:rFonts w:eastAsia="宋体" w:cs="Times New Roman"/>
          <w:sz w:val="21"/>
        </w:rPr>
        <w:t>，入口方法为</w:t>
      </w:r>
      <w:r>
        <w:rPr>
          <w:rFonts w:eastAsia="宋体" w:cs="Times New Roman"/>
          <w:sz w:val="21"/>
        </w:rPr>
        <w:t>AfsimEngineDriver.runSimulation</w:t>
      </w:r>
      <w:r>
        <w:rPr>
          <w:rFonts w:eastAsia="宋体" w:cs="Times New Roman"/>
          <w:sz w:val="21"/>
        </w:rPr>
        <w:t>，</w:t>
      </w:r>
      <w:proofErr w:type="gramStart"/>
      <w:r>
        <w:rPr>
          <w:rFonts w:eastAsia="宋体" w:cs="Times New Roman"/>
          <w:sz w:val="21"/>
        </w:rPr>
        <w:t>执行期间遵守</w:t>
      </w:r>
      <w:r>
        <w:rPr>
          <w:rFonts w:eastAsia="宋体" w:cs="Times New Roman"/>
          <w:sz w:val="21"/>
        </w:rPr>
        <w:t>“</w:t>
      </w:r>
      <w:r>
        <w:rPr>
          <w:rFonts w:eastAsia="宋体" w:cs="Times New Roman"/>
          <w:sz w:val="21"/>
        </w:rPr>
        <w:t>同一仿真批次仅允许一个活动引擎实例</w:t>
      </w:r>
      <w:r>
        <w:rPr>
          <w:rFonts w:eastAsia="宋体" w:cs="Times New Roman"/>
          <w:sz w:val="21"/>
        </w:rPr>
        <w:t>”</w:t>
      </w:r>
      <w:r>
        <w:rPr>
          <w:rFonts w:eastAsia="宋体" w:cs="Times New Roman"/>
          <w:sz w:val="21"/>
        </w:rPr>
        <w:t>约束</w:t>
      </w:r>
      <w:proofErr w:type="gramEnd"/>
      <w:r>
        <w:rPr>
          <w:rFonts w:eastAsia="宋体" w:cs="Times New Roman"/>
          <w:sz w:val="21"/>
        </w:rPr>
        <w:t>。</w:t>
      </w:r>
    </w:p>
    <w:p w14:paraId="15A71C65"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4-24 AFSIM</w:t>
      </w:r>
      <w:r>
        <w:rPr>
          <w:rFonts w:eastAsia="宋体" w:cs="Times New Roman"/>
          <w:b w:val="0"/>
          <w:sz w:val="21"/>
          <w:lang w:eastAsia="zh-CN"/>
        </w:rPr>
        <w:t>引擎驱动执行控制流程</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4FFB0433" w14:textId="77777777">
        <w:trPr>
          <w:tblHeader/>
          <w:jc w:val="center"/>
        </w:trPr>
        <w:tc>
          <w:tcPr>
            <w:tcW w:w="454" w:type="dxa"/>
            <w:shd w:val="clear" w:color="auto" w:fill="F2F2F2"/>
            <w:tcMar>
              <w:top w:w="80" w:type="dxa"/>
              <w:left w:w="90" w:type="dxa"/>
              <w:bottom w:w="80" w:type="dxa"/>
              <w:right w:w="90" w:type="dxa"/>
            </w:tcMar>
            <w:vAlign w:val="center"/>
          </w:tcPr>
          <w:p w14:paraId="46F914F9"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5CA67CD5"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7A0FD230"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4BFF8155"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24118A80"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28B1CC33" w14:textId="77777777">
        <w:trPr>
          <w:jc w:val="center"/>
        </w:trPr>
        <w:tc>
          <w:tcPr>
            <w:tcW w:w="454" w:type="dxa"/>
            <w:tcMar>
              <w:top w:w="80" w:type="dxa"/>
              <w:left w:w="90" w:type="dxa"/>
              <w:bottom w:w="80" w:type="dxa"/>
              <w:right w:w="90" w:type="dxa"/>
            </w:tcMar>
            <w:vAlign w:val="center"/>
          </w:tcPr>
          <w:p w14:paraId="6BDCFF1A"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18337BD6" w14:textId="77777777" w:rsidR="000D2AA3" w:rsidRDefault="00000000">
            <w:pPr>
              <w:spacing w:line="240" w:lineRule="auto"/>
              <w:ind w:firstLine="0"/>
              <w:jc w:val="left"/>
            </w:pPr>
            <w:proofErr w:type="spellStart"/>
            <w:r>
              <w:rPr>
                <w:rFonts w:eastAsia="宋体" w:cs="Times New Roman"/>
                <w:sz w:val="17"/>
              </w:rPr>
              <w:t>校验脚本和运行目录</w:t>
            </w:r>
            <w:proofErr w:type="spellEnd"/>
          </w:p>
        </w:tc>
        <w:tc>
          <w:tcPr>
            <w:tcW w:w="1814" w:type="dxa"/>
            <w:tcMar>
              <w:top w:w="80" w:type="dxa"/>
              <w:left w:w="90" w:type="dxa"/>
              <w:bottom w:w="80" w:type="dxa"/>
              <w:right w:w="90" w:type="dxa"/>
            </w:tcMar>
            <w:vAlign w:val="center"/>
          </w:tcPr>
          <w:p w14:paraId="0A229018" w14:textId="77777777" w:rsidR="000D2AA3" w:rsidRDefault="00000000">
            <w:pPr>
              <w:spacing w:line="240" w:lineRule="auto"/>
              <w:ind w:firstLine="0"/>
              <w:jc w:val="left"/>
            </w:pPr>
            <w:proofErr w:type="spellStart"/>
            <w:r>
              <w:rPr>
                <w:rFonts w:eastAsia="宋体" w:cs="Times New Roman"/>
                <w:sz w:val="17"/>
              </w:rPr>
              <w:t>场景脚本路径</w:t>
            </w:r>
            <w:proofErr w:type="spellEnd"/>
          </w:p>
        </w:tc>
        <w:tc>
          <w:tcPr>
            <w:tcW w:w="1814" w:type="dxa"/>
            <w:tcMar>
              <w:top w:w="80" w:type="dxa"/>
              <w:left w:w="90" w:type="dxa"/>
              <w:bottom w:w="80" w:type="dxa"/>
              <w:right w:w="90" w:type="dxa"/>
            </w:tcMar>
            <w:vAlign w:val="center"/>
          </w:tcPr>
          <w:p w14:paraId="6AFEA9E7"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46C9042B"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4CD43507" w14:textId="77777777">
        <w:trPr>
          <w:jc w:val="center"/>
        </w:trPr>
        <w:tc>
          <w:tcPr>
            <w:tcW w:w="454" w:type="dxa"/>
            <w:tcMar>
              <w:top w:w="80" w:type="dxa"/>
              <w:left w:w="90" w:type="dxa"/>
              <w:bottom w:w="80" w:type="dxa"/>
              <w:right w:w="90" w:type="dxa"/>
            </w:tcMar>
            <w:vAlign w:val="center"/>
          </w:tcPr>
          <w:p w14:paraId="47F38D8E"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658A4FEF" w14:textId="77777777" w:rsidR="000D2AA3" w:rsidRDefault="00000000">
            <w:pPr>
              <w:spacing w:line="240" w:lineRule="auto"/>
              <w:ind w:firstLine="0"/>
              <w:jc w:val="left"/>
              <w:rPr>
                <w:lang w:eastAsia="zh-CN"/>
              </w:rPr>
            </w:pPr>
            <w:r>
              <w:rPr>
                <w:rFonts w:eastAsia="宋体" w:cs="Times New Roman"/>
                <w:sz w:val="17"/>
                <w:lang w:eastAsia="zh-CN"/>
              </w:rPr>
              <w:t>启动</w:t>
            </w:r>
            <w:r>
              <w:rPr>
                <w:rFonts w:eastAsia="宋体" w:cs="Times New Roman"/>
                <w:sz w:val="17"/>
                <w:lang w:eastAsia="zh-CN"/>
              </w:rPr>
              <w:t>AFSIM</w:t>
            </w:r>
            <w:r>
              <w:rPr>
                <w:rFonts w:eastAsia="宋体" w:cs="Times New Roman"/>
                <w:sz w:val="17"/>
                <w:lang w:eastAsia="zh-CN"/>
              </w:rPr>
              <w:t>并注册帧回调</w:t>
            </w:r>
          </w:p>
        </w:tc>
        <w:tc>
          <w:tcPr>
            <w:tcW w:w="1814" w:type="dxa"/>
            <w:tcMar>
              <w:top w:w="80" w:type="dxa"/>
              <w:left w:w="90" w:type="dxa"/>
              <w:bottom w:w="80" w:type="dxa"/>
              <w:right w:w="90" w:type="dxa"/>
            </w:tcMar>
            <w:vAlign w:val="center"/>
          </w:tcPr>
          <w:p w14:paraId="06296B61"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7E091CC2"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3EA14B58"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01DE0B8F" w14:textId="77777777">
        <w:trPr>
          <w:jc w:val="center"/>
        </w:trPr>
        <w:tc>
          <w:tcPr>
            <w:tcW w:w="454" w:type="dxa"/>
            <w:tcMar>
              <w:top w:w="80" w:type="dxa"/>
              <w:left w:w="90" w:type="dxa"/>
              <w:bottom w:w="80" w:type="dxa"/>
              <w:right w:w="90" w:type="dxa"/>
            </w:tcMar>
            <w:vAlign w:val="center"/>
          </w:tcPr>
          <w:p w14:paraId="04032104"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07165745" w14:textId="77777777" w:rsidR="000D2AA3" w:rsidRDefault="00000000">
            <w:pPr>
              <w:spacing w:line="240" w:lineRule="auto"/>
              <w:ind w:firstLine="0"/>
              <w:jc w:val="left"/>
              <w:rPr>
                <w:lang w:eastAsia="zh-CN"/>
              </w:rPr>
            </w:pPr>
            <w:r>
              <w:rPr>
                <w:rFonts w:eastAsia="宋体" w:cs="Times New Roman"/>
                <w:sz w:val="17"/>
                <w:lang w:eastAsia="zh-CN"/>
              </w:rPr>
              <w:t>按仿真步长发布实体状态</w:t>
            </w:r>
          </w:p>
        </w:tc>
        <w:tc>
          <w:tcPr>
            <w:tcW w:w="1814" w:type="dxa"/>
            <w:tcMar>
              <w:top w:w="80" w:type="dxa"/>
              <w:left w:w="90" w:type="dxa"/>
              <w:bottom w:w="80" w:type="dxa"/>
              <w:right w:w="90" w:type="dxa"/>
            </w:tcMar>
            <w:vAlign w:val="center"/>
          </w:tcPr>
          <w:p w14:paraId="7F1EAA1C"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5670EF47"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4598616A"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758C45B7" w14:textId="77777777">
        <w:trPr>
          <w:jc w:val="center"/>
        </w:trPr>
        <w:tc>
          <w:tcPr>
            <w:tcW w:w="454" w:type="dxa"/>
            <w:tcMar>
              <w:top w:w="80" w:type="dxa"/>
              <w:left w:w="90" w:type="dxa"/>
              <w:bottom w:w="80" w:type="dxa"/>
              <w:right w:w="90" w:type="dxa"/>
            </w:tcMar>
            <w:vAlign w:val="center"/>
          </w:tcPr>
          <w:p w14:paraId="3E6E1D94"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21718C30" w14:textId="77777777" w:rsidR="000D2AA3" w:rsidRDefault="00000000">
            <w:pPr>
              <w:spacing w:line="240" w:lineRule="auto"/>
              <w:ind w:firstLine="0"/>
              <w:jc w:val="left"/>
              <w:rPr>
                <w:lang w:eastAsia="zh-CN"/>
              </w:rPr>
            </w:pPr>
            <w:r>
              <w:rPr>
                <w:rFonts w:eastAsia="宋体" w:cs="Times New Roman"/>
                <w:sz w:val="17"/>
                <w:lang w:eastAsia="zh-CN"/>
              </w:rPr>
              <w:t>处理停止条件并归档运行结果</w:t>
            </w:r>
          </w:p>
        </w:tc>
        <w:tc>
          <w:tcPr>
            <w:tcW w:w="1814" w:type="dxa"/>
            <w:tcMar>
              <w:top w:w="80" w:type="dxa"/>
              <w:left w:w="90" w:type="dxa"/>
              <w:bottom w:w="80" w:type="dxa"/>
              <w:right w:w="90" w:type="dxa"/>
            </w:tcMar>
            <w:vAlign w:val="center"/>
          </w:tcPr>
          <w:p w14:paraId="1C1BDA9E"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739E9651" w14:textId="77777777" w:rsidR="000D2AA3" w:rsidRDefault="00000000">
            <w:pPr>
              <w:spacing w:line="240" w:lineRule="auto"/>
              <w:ind w:firstLine="0"/>
              <w:jc w:val="left"/>
            </w:pPr>
            <w:proofErr w:type="spellStart"/>
            <w:r>
              <w:rPr>
                <w:rFonts w:eastAsia="宋体" w:cs="Times New Roman"/>
                <w:sz w:val="17"/>
              </w:rPr>
              <w:t>仿真帧与运行状态</w:t>
            </w:r>
            <w:proofErr w:type="spellEnd"/>
          </w:p>
        </w:tc>
        <w:tc>
          <w:tcPr>
            <w:tcW w:w="1871" w:type="dxa"/>
            <w:tcMar>
              <w:top w:w="80" w:type="dxa"/>
              <w:left w:w="90" w:type="dxa"/>
              <w:bottom w:w="80" w:type="dxa"/>
              <w:right w:w="90" w:type="dxa"/>
            </w:tcMar>
            <w:vAlign w:val="center"/>
          </w:tcPr>
          <w:p w14:paraId="25F9A71A"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215B834E" w14:textId="77777777" w:rsidR="000D2AA3" w:rsidRDefault="000D2AA3">
      <w:pPr>
        <w:spacing w:after="40"/>
        <w:rPr>
          <w:lang w:eastAsia="zh-CN"/>
        </w:rPr>
      </w:pPr>
    </w:p>
    <w:p w14:paraId="4EC90AB2" w14:textId="77777777" w:rsidR="000D2AA3" w:rsidRDefault="00000000">
      <w:pPr>
        <w:pStyle w:val="5"/>
      </w:pPr>
      <w:bookmarkStart w:id="125" w:name="_Toc440"/>
      <w:r>
        <w:t xml:space="preserve">4.2.3.1.2 </w:t>
      </w:r>
      <w:proofErr w:type="spellStart"/>
      <w:r>
        <w:t>数据流</w:t>
      </w:r>
      <w:bookmarkEnd w:id="125"/>
      <w:proofErr w:type="spellEnd"/>
    </w:p>
    <w:p w14:paraId="11AC33D2" w14:textId="77777777" w:rsidR="000D2AA3" w:rsidRDefault="00000000">
      <w:pPr>
        <w:spacing w:after="60"/>
        <w:ind w:firstLine="420"/>
      </w:pPr>
      <w:r>
        <w:rPr>
          <w:rFonts w:eastAsia="宋体" w:cs="Times New Roman"/>
          <w:sz w:val="21"/>
        </w:rPr>
        <w:t>数据由进程管理器</w:t>
      </w:r>
      <w:r>
        <w:rPr>
          <w:rFonts w:eastAsia="宋体" w:cs="Times New Roman"/>
          <w:sz w:val="21"/>
        </w:rPr>
        <w:t>/</w:t>
      </w:r>
      <w:r>
        <w:rPr>
          <w:rFonts w:eastAsia="宋体" w:cs="Times New Roman"/>
          <w:sz w:val="21"/>
        </w:rPr>
        <w:t>脚本文件提供，以</w:t>
      </w:r>
      <w:r>
        <w:rPr>
          <w:rFonts w:eastAsia="宋体" w:cs="Times New Roman"/>
          <w:sz w:val="21"/>
        </w:rPr>
        <w:t>String</w:t>
      </w:r>
      <w:r>
        <w:rPr>
          <w:rFonts w:eastAsia="宋体" w:cs="Times New Roman"/>
          <w:sz w:val="21"/>
        </w:rPr>
        <w:t>形式输入</w:t>
      </w:r>
      <w:r>
        <w:rPr>
          <w:rFonts w:eastAsia="宋体" w:cs="Times New Roman"/>
          <w:sz w:val="21"/>
        </w:rPr>
        <w:t>AfsimEngineDriver</w:t>
      </w:r>
      <w:r>
        <w:rPr>
          <w:rFonts w:eastAsia="宋体" w:cs="Times New Roman"/>
          <w:sz w:val="21"/>
        </w:rPr>
        <w:t>；处理完成后形成</w:t>
      </w:r>
      <w:r>
        <w:rPr>
          <w:rFonts w:eastAsia="宋体" w:cs="Times New Roman"/>
          <w:sz w:val="21"/>
        </w:rPr>
        <w:t>SimulationState</w:t>
      </w:r>
      <w:r>
        <w:rPr>
          <w:rFonts w:eastAsia="宋体" w:cs="Times New Roman"/>
          <w:sz w:val="21"/>
        </w:rPr>
        <w:t>并发送至链路计算与数据交换模块。数据项应携带必要的标识、版本或仿真时刻，异常数据不进入后续处理。</w:t>
      </w:r>
    </w:p>
    <w:p w14:paraId="164CBB03" w14:textId="77777777" w:rsidR="000D2AA3" w:rsidRDefault="00000000">
      <w:pPr>
        <w:keepNext/>
        <w:jc w:val="center"/>
      </w:pPr>
      <w:r>
        <w:rPr>
          <w:noProof/>
        </w:rPr>
        <w:drawing>
          <wp:inline distT="0" distB="0" distL="114300" distR="114300" wp14:anchorId="01B220AE" wp14:editId="299C74A0">
            <wp:extent cx="5111750" cy="2453640"/>
            <wp:effectExtent l="0" t="0" r="5080" b="7620"/>
            <wp:docPr id="53" name="Picture 53" descr="AFSIM引擎驱动数据流图" title="AFSIM引擎驱动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FSIM引擎驱动数据流图" title="AFSIM引擎驱动数据流图"/>
                    <pic:cNvPicPr>
                      <a:picLocks noChangeAspect="1"/>
                    </pic:cNvPicPr>
                  </pic:nvPicPr>
                  <pic:blipFill>
                    <a:blip r:embed="rId44"/>
                    <a:stretch>
                      <a:fillRect/>
                    </a:stretch>
                  </pic:blipFill>
                  <pic:spPr>
                    <a:xfrm>
                      <a:off x="0" y="0"/>
                      <a:ext cx="5112000" cy="2453760"/>
                    </a:xfrm>
                    <a:prstGeom prst="rect">
                      <a:avLst/>
                    </a:prstGeom>
                  </pic:spPr>
                </pic:pic>
              </a:graphicData>
            </a:graphic>
          </wp:inline>
        </w:drawing>
      </w:r>
    </w:p>
    <w:p w14:paraId="18AF0CA7"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4-24 AFSIM</w:t>
      </w:r>
      <w:r>
        <w:rPr>
          <w:rFonts w:eastAsia="宋体" w:cs="Times New Roman"/>
          <w:b w:val="0"/>
          <w:sz w:val="21"/>
          <w:lang w:eastAsia="zh-CN"/>
        </w:rPr>
        <w:t>引擎驱动数据流图</w:t>
      </w:r>
    </w:p>
    <w:p w14:paraId="0E851CBE" w14:textId="77777777" w:rsidR="000D2AA3" w:rsidRDefault="00000000">
      <w:pPr>
        <w:pStyle w:val="5"/>
        <w:rPr>
          <w:lang w:eastAsia="zh-CN"/>
        </w:rPr>
      </w:pPr>
      <w:bookmarkStart w:id="126" w:name="_Toc29973"/>
      <w:r>
        <w:rPr>
          <w:lang w:eastAsia="zh-CN"/>
        </w:rPr>
        <w:t>4.2.3.1.</w:t>
      </w:r>
      <w:proofErr w:type="gramStart"/>
      <w:r>
        <w:rPr>
          <w:lang w:eastAsia="zh-CN"/>
        </w:rPr>
        <w:t xml:space="preserve">3 </w:t>
      </w:r>
      <w:r>
        <w:rPr>
          <w:lang w:eastAsia="zh-CN"/>
        </w:rPr>
        <w:t>动态</w:t>
      </w:r>
      <w:proofErr w:type="gramEnd"/>
      <w:r>
        <w:rPr>
          <w:lang w:eastAsia="zh-CN"/>
        </w:rPr>
        <w:t>控制序列</w:t>
      </w:r>
      <w:bookmarkEnd w:id="126"/>
    </w:p>
    <w:p w14:paraId="23AC4FBC"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4-25 AFSIM</w:t>
      </w:r>
      <w:r>
        <w:rPr>
          <w:rFonts w:eastAsia="宋体" w:cs="Times New Roman"/>
          <w:b w:val="0"/>
          <w:sz w:val="21"/>
          <w:lang w:eastAsia="zh-CN"/>
        </w:rPr>
        <w:t>引擎驱动动态控制序列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6993DAAC" w14:textId="77777777">
        <w:trPr>
          <w:tblHeader/>
          <w:jc w:val="center"/>
        </w:trPr>
        <w:tc>
          <w:tcPr>
            <w:tcW w:w="454" w:type="dxa"/>
            <w:shd w:val="clear" w:color="auto" w:fill="F2F2F2"/>
            <w:tcMar>
              <w:top w:w="80" w:type="dxa"/>
              <w:left w:w="90" w:type="dxa"/>
              <w:bottom w:w="80" w:type="dxa"/>
              <w:right w:w="90" w:type="dxa"/>
            </w:tcMar>
            <w:vAlign w:val="center"/>
          </w:tcPr>
          <w:p w14:paraId="247BA74E"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36CE242B"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1D4E4E61"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6021A106"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052B4F74"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0EE0E4E7" w14:textId="77777777">
        <w:trPr>
          <w:jc w:val="center"/>
        </w:trPr>
        <w:tc>
          <w:tcPr>
            <w:tcW w:w="454" w:type="dxa"/>
            <w:tcMar>
              <w:top w:w="80" w:type="dxa"/>
              <w:left w:w="90" w:type="dxa"/>
              <w:bottom w:w="80" w:type="dxa"/>
              <w:right w:w="90" w:type="dxa"/>
            </w:tcMar>
            <w:vAlign w:val="center"/>
          </w:tcPr>
          <w:p w14:paraId="6838E7E7"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6A256693" w14:textId="77777777" w:rsidR="000D2AA3" w:rsidRDefault="00000000">
            <w:pPr>
              <w:spacing w:line="240" w:lineRule="auto"/>
              <w:ind w:firstLine="0"/>
              <w:jc w:val="left"/>
            </w:pPr>
            <w:proofErr w:type="spellStart"/>
            <w:r>
              <w:rPr>
                <w:rFonts w:eastAsia="宋体" w:cs="Times New Roman"/>
                <w:sz w:val="17"/>
              </w:rPr>
              <w:t>操作员</w:t>
            </w:r>
            <w:proofErr w:type="spellEnd"/>
          </w:p>
        </w:tc>
        <w:tc>
          <w:tcPr>
            <w:tcW w:w="1417" w:type="dxa"/>
            <w:tcMar>
              <w:top w:w="80" w:type="dxa"/>
              <w:left w:w="90" w:type="dxa"/>
              <w:bottom w:w="80" w:type="dxa"/>
              <w:right w:w="90" w:type="dxa"/>
            </w:tcMar>
            <w:vAlign w:val="center"/>
          </w:tcPr>
          <w:p w14:paraId="37DD178E"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37DD699E" w14:textId="77777777" w:rsidR="000D2AA3" w:rsidRDefault="00000000">
            <w:pPr>
              <w:spacing w:line="240" w:lineRule="auto"/>
              <w:ind w:firstLine="0"/>
              <w:jc w:val="left"/>
              <w:rPr>
                <w:lang w:eastAsia="zh-CN"/>
              </w:rPr>
            </w:pPr>
            <w:r>
              <w:rPr>
                <w:rFonts w:eastAsia="宋体" w:cs="Times New Roman"/>
                <w:sz w:val="17"/>
                <w:lang w:eastAsia="zh-CN"/>
              </w:rPr>
              <w:t>用户启动、暂停、继续或停止仿真</w:t>
            </w:r>
          </w:p>
        </w:tc>
        <w:tc>
          <w:tcPr>
            <w:tcW w:w="1757" w:type="dxa"/>
            <w:tcMar>
              <w:top w:w="80" w:type="dxa"/>
              <w:left w:w="90" w:type="dxa"/>
              <w:bottom w:w="80" w:type="dxa"/>
              <w:right w:w="90" w:type="dxa"/>
            </w:tcMar>
            <w:vAlign w:val="center"/>
          </w:tcPr>
          <w:p w14:paraId="4429B3BB"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03276D77" w14:textId="77777777">
        <w:trPr>
          <w:jc w:val="center"/>
        </w:trPr>
        <w:tc>
          <w:tcPr>
            <w:tcW w:w="454" w:type="dxa"/>
            <w:tcMar>
              <w:top w:w="80" w:type="dxa"/>
              <w:left w:w="90" w:type="dxa"/>
              <w:bottom w:w="80" w:type="dxa"/>
              <w:right w:w="90" w:type="dxa"/>
            </w:tcMar>
            <w:vAlign w:val="center"/>
          </w:tcPr>
          <w:p w14:paraId="64BA2ED5"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55A39511"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7F9A9865" w14:textId="77777777" w:rsidR="000D2AA3" w:rsidRDefault="00000000">
            <w:pPr>
              <w:spacing w:line="240" w:lineRule="auto"/>
              <w:ind w:firstLine="0"/>
              <w:jc w:val="left"/>
            </w:pPr>
            <w:proofErr w:type="spellStart"/>
            <w:r>
              <w:rPr>
                <w:rFonts w:eastAsia="宋体" w:cs="Times New Roman"/>
                <w:sz w:val="17"/>
              </w:rPr>
              <w:t>AfsimEngineDriver</w:t>
            </w:r>
            <w:proofErr w:type="spellEnd"/>
          </w:p>
        </w:tc>
        <w:tc>
          <w:tcPr>
            <w:tcW w:w="3175" w:type="dxa"/>
            <w:tcMar>
              <w:top w:w="80" w:type="dxa"/>
              <w:left w:w="90" w:type="dxa"/>
              <w:bottom w:w="80" w:type="dxa"/>
              <w:right w:w="90" w:type="dxa"/>
            </w:tcMar>
            <w:vAlign w:val="center"/>
          </w:tcPr>
          <w:p w14:paraId="68D5581F"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runSimulation</w:t>
            </w:r>
            <w:r>
              <w:rPr>
                <w:rFonts w:eastAsia="宋体" w:cs="Times New Roman"/>
                <w:sz w:val="17"/>
              </w:rPr>
              <w:t>并传入</w:t>
            </w:r>
            <w:r>
              <w:rPr>
                <w:rFonts w:eastAsia="宋体" w:cs="Times New Roman"/>
                <w:sz w:val="17"/>
              </w:rPr>
              <w:t>scriptPath</w:t>
            </w:r>
            <w:proofErr w:type="spellEnd"/>
          </w:p>
        </w:tc>
        <w:tc>
          <w:tcPr>
            <w:tcW w:w="1757" w:type="dxa"/>
            <w:tcMar>
              <w:top w:w="80" w:type="dxa"/>
              <w:left w:w="90" w:type="dxa"/>
              <w:bottom w:w="80" w:type="dxa"/>
              <w:right w:w="90" w:type="dxa"/>
            </w:tcMar>
            <w:vAlign w:val="center"/>
          </w:tcPr>
          <w:p w14:paraId="5BA279CC"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3ABD7805" w14:textId="77777777">
        <w:trPr>
          <w:jc w:val="center"/>
        </w:trPr>
        <w:tc>
          <w:tcPr>
            <w:tcW w:w="454" w:type="dxa"/>
            <w:tcMar>
              <w:top w:w="80" w:type="dxa"/>
              <w:left w:w="90" w:type="dxa"/>
              <w:bottom w:w="80" w:type="dxa"/>
              <w:right w:w="90" w:type="dxa"/>
            </w:tcMar>
            <w:vAlign w:val="center"/>
          </w:tcPr>
          <w:p w14:paraId="1A9F265B"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668F2668" w14:textId="77777777" w:rsidR="000D2AA3" w:rsidRDefault="00000000">
            <w:pPr>
              <w:spacing w:line="240" w:lineRule="auto"/>
              <w:ind w:firstLine="0"/>
              <w:jc w:val="left"/>
            </w:pPr>
            <w:proofErr w:type="spellStart"/>
            <w:r>
              <w:rPr>
                <w:rFonts w:eastAsia="宋体" w:cs="Times New Roman"/>
                <w:sz w:val="17"/>
              </w:rPr>
              <w:t>AfsimEngineDriver</w:t>
            </w:r>
            <w:proofErr w:type="spellEnd"/>
          </w:p>
        </w:tc>
        <w:tc>
          <w:tcPr>
            <w:tcW w:w="1417" w:type="dxa"/>
            <w:tcMar>
              <w:top w:w="80" w:type="dxa"/>
              <w:left w:w="90" w:type="dxa"/>
              <w:bottom w:w="80" w:type="dxa"/>
              <w:right w:w="90" w:type="dxa"/>
            </w:tcMar>
            <w:vAlign w:val="center"/>
          </w:tcPr>
          <w:p w14:paraId="1CC16137"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41BB3101" w14:textId="77777777" w:rsidR="000D2AA3" w:rsidRDefault="00000000">
            <w:pPr>
              <w:spacing w:line="240" w:lineRule="auto"/>
              <w:ind w:firstLine="0"/>
              <w:jc w:val="left"/>
              <w:rPr>
                <w:lang w:eastAsia="zh-CN"/>
              </w:rPr>
            </w:pPr>
            <w:r>
              <w:rPr>
                <w:rFonts w:eastAsia="宋体" w:cs="Times New Roman"/>
                <w:sz w:val="17"/>
                <w:lang w:eastAsia="zh-CN"/>
              </w:rPr>
              <w:t>启动</w:t>
            </w:r>
            <w:r>
              <w:rPr>
                <w:rFonts w:eastAsia="宋体" w:cs="Times New Roman"/>
                <w:sz w:val="17"/>
                <w:lang w:eastAsia="zh-CN"/>
              </w:rPr>
              <w:t>AFSIM</w:t>
            </w:r>
            <w:r>
              <w:rPr>
                <w:rFonts w:eastAsia="宋体" w:cs="Times New Roman"/>
                <w:sz w:val="17"/>
                <w:lang w:eastAsia="zh-CN"/>
              </w:rPr>
              <w:t>并注册帧回调</w:t>
            </w:r>
          </w:p>
        </w:tc>
        <w:tc>
          <w:tcPr>
            <w:tcW w:w="1757" w:type="dxa"/>
            <w:tcMar>
              <w:top w:w="80" w:type="dxa"/>
              <w:left w:w="90" w:type="dxa"/>
              <w:bottom w:w="80" w:type="dxa"/>
              <w:right w:w="90" w:type="dxa"/>
            </w:tcMar>
            <w:vAlign w:val="center"/>
          </w:tcPr>
          <w:p w14:paraId="4553CBC7"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41F93922" w14:textId="77777777">
        <w:trPr>
          <w:jc w:val="center"/>
        </w:trPr>
        <w:tc>
          <w:tcPr>
            <w:tcW w:w="454" w:type="dxa"/>
            <w:tcMar>
              <w:top w:w="80" w:type="dxa"/>
              <w:left w:w="90" w:type="dxa"/>
              <w:bottom w:w="80" w:type="dxa"/>
              <w:right w:w="90" w:type="dxa"/>
            </w:tcMar>
            <w:vAlign w:val="center"/>
          </w:tcPr>
          <w:p w14:paraId="11B232C8"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7C52E9C3" w14:textId="77777777" w:rsidR="000D2AA3" w:rsidRDefault="00000000">
            <w:pPr>
              <w:spacing w:line="240" w:lineRule="auto"/>
              <w:ind w:firstLine="0"/>
              <w:jc w:val="left"/>
            </w:pPr>
            <w:proofErr w:type="spellStart"/>
            <w:r>
              <w:rPr>
                <w:rFonts w:eastAsia="宋体" w:cs="Times New Roman"/>
                <w:sz w:val="17"/>
              </w:rPr>
              <w:t>AfsimEngineDriver</w:t>
            </w:r>
            <w:proofErr w:type="spellEnd"/>
          </w:p>
        </w:tc>
        <w:tc>
          <w:tcPr>
            <w:tcW w:w="1417" w:type="dxa"/>
            <w:tcMar>
              <w:top w:w="80" w:type="dxa"/>
              <w:left w:w="90" w:type="dxa"/>
              <w:bottom w:w="80" w:type="dxa"/>
              <w:right w:w="90" w:type="dxa"/>
            </w:tcMar>
            <w:vAlign w:val="center"/>
          </w:tcPr>
          <w:p w14:paraId="13DEC625" w14:textId="77777777" w:rsidR="000D2AA3" w:rsidRDefault="00000000">
            <w:pPr>
              <w:spacing w:line="240" w:lineRule="auto"/>
              <w:ind w:firstLine="0"/>
              <w:jc w:val="left"/>
              <w:rPr>
                <w:lang w:eastAsia="zh-CN"/>
              </w:rPr>
            </w:pPr>
            <w:r>
              <w:rPr>
                <w:rFonts w:eastAsia="宋体" w:cs="Times New Roman"/>
                <w:sz w:val="17"/>
                <w:lang w:eastAsia="zh-CN"/>
              </w:rPr>
              <w:t>链路计算与数据交换模块</w:t>
            </w:r>
          </w:p>
        </w:tc>
        <w:tc>
          <w:tcPr>
            <w:tcW w:w="3175" w:type="dxa"/>
            <w:tcMar>
              <w:top w:w="80" w:type="dxa"/>
              <w:left w:w="90" w:type="dxa"/>
              <w:bottom w:w="80" w:type="dxa"/>
              <w:right w:w="90" w:type="dxa"/>
            </w:tcMar>
            <w:vAlign w:val="center"/>
          </w:tcPr>
          <w:p w14:paraId="646426EC"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simulationState</w:t>
            </w:r>
            <w:proofErr w:type="spellEnd"/>
          </w:p>
        </w:tc>
        <w:tc>
          <w:tcPr>
            <w:tcW w:w="1757" w:type="dxa"/>
            <w:tcMar>
              <w:top w:w="80" w:type="dxa"/>
              <w:left w:w="90" w:type="dxa"/>
              <w:bottom w:w="80" w:type="dxa"/>
              <w:right w:w="90" w:type="dxa"/>
            </w:tcMar>
            <w:vAlign w:val="center"/>
          </w:tcPr>
          <w:p w14:paraId="71360F63"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43492930" w14:textId="77777777">
        <w:trPr>
          <w:jc w:val="center"/>
        </w:trPr>
        <w:tc>
          <w:tcPr>
            <w:tcW w:w="454" w:type="dxa"/>
            <w:tcMar>
              <w:top w:w="80" w:type="dxa"/>
              <w:left w:w="90" w:type="dxa"/>
              <w:bottom w:w="80" w:type="dxa"/>
              <w:right w:w="90" w:type="dxa"/>
            </w:tcMar>
            <w:vAlign w:val="center"/>
          </w:tcPr>
          <w:p w14:paraId="1111A40C"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6CCF19E7" w14:textId="77777777" w:rsidR="000D2AA3" w:rsidRDefault="00000000">
            <w:pPr>
              <w:spacing w:line="240" w:lineRule="auto"/>
              <w:ind w:firstLine="0"/>
              <w:jc w:val="left"/>
            </w:pPr>
            <w:proofErr w:type="spellStart"/>
            <w:r>
              <w:rPr>
                <w:rFonts w:eastAsia="宋体" w:cs="Times New Roman"/>
                <w:sz w:val="17"/>
              </w:rPr>
              <w:t>AfsimEngineDriver</w:t>
            </w:r>
            <w:proofErr w:type="spellEnd"/>
          </w:p>
        </w:tc>
        <w:tc>
          <w:tcPr>
            <w:tcW w:w="1417" w:type="dxa"/>
            <w:tcMar>
              <w:top w:w="80" w:type="dxa"/>
              <w:left w:w="90" w:type="dxa"/>
              <w:bottom w:w="80" w:type="dxa"/>
              <w:right w:w="90" w:type="dxa"/>
            </w:tcMar>
            <w:vAlign w:val="center"/>
          </w:tcPr>
          <w:p w14:paraId="60219FF0" w14:textId="77777777" w:rsidR="000D2AA3" w:rsidRDefault="00000000">
            <w:pPr>
              <w:spacing w:line="240" w:lineRule="auto"/>
              <w:ind w:firstLine="0"/>
              <w:jc w:val="left"/>
            </w:pPr>
            <w:proofErr w:type="spellStart"/>
            <w:r>
              <w:rPr>
                <w:rFonts w:eastAsia="宋体" w:cs="Times New Roman"/>
                <w:sz w:val="17"/>
              </w:rPr>
              <w:t>操作员</w:t>
            </w:r>
            <w:proofErr w:type="spellEnd"/>
          </w:p>
        </w:tc>
        <w:tc>
          <w:tcPr>
            <w:tcW w:w="3175" w:type="dxa"/>
            <w:tcMar>
              <w:top w:w="80" w:type="dxa"/>
              <w:left w:w="90" w:type="dxa"/>
              <w:bottom w:w="80" w:type="dxa"/>
              <w:right w:w="90" w:type="dxa"/>
            </w:tcMar>
            <w:vAlign w:val="center"/>
          </w:tcPr>
          <w:p w14:paraId="05019F1F"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2A420F14"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68BDF5BE" w14:textId="77777777" w:rsidR="000D2AA3" w:rsidRDefault="000D2AA3">
      <w:pPr>
        <w:spacing w:after="40"/>
      </w:pPr>
    </w:p>
    <w:p w14:paraId="5A897C06" w14:textId="77777777" w:rsidR="000D2AA3" w:rsidRDefault="00000000">
      <w:pPr>
        <w:pStyle w:val="5"/>
      </w:pPr>
      <w:bookmarkStart w:id="127" w:name="_Toc19250"/>
      <w:r>
        <w:t xml:space="preserve">4.2.3.1.4 </w:t>
      </w:r>
      <w:proofErr w:type="spellStart"/>
      <w:r>
        <w:t>时序图</w:t>
      </w:r>
      <w:bookmarkEnd w:id="127"/>
      <w:proofErr w:type="spellEnd"/>
    </w:p>
    <w:p w14:paraId="6767D1A3" w14:textId="77777777" w:rsidR="000D2AA3" w:rsidRDefault="00000000">
      <w:pPr>
        <w:spacing w:after="60"/>
        <w:ind w:firstLine="420"/>
        <w:rPr>
          <w:lang w:eastAsia="zh-CN"/>
        </w:rPr>
      </w:pPr>
      <w:r>
        <w:rPr>
          <w:rFonts w:eastAsia="宋体" w:cs="Times New Roman"/>
          <w:sz w:val="21"/>
          <w:lang w:eastAsia="zh-CN"/>
        </w:rPr>
        <w:t>时序图从用户启动、暂停、继续或停止仿真开始，显示操作员、调度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AfsimEngineDriver</w:t>
      </w:r>
      <w:proofErr w:type="spellEnd"/>
      <w:r>
        <w:rPr>
          <w:rFonts w:eastAsia="宋体" w:cs="Times New Roman"/>
          <w:sz w:val="21"/>
          <w:lang w:eastAsia="zh-CN"/>
        </w:rPr>
        <w:t>与链路计算与数据交换模块之间的主要调用和返回关系。</w:t>
      </w:r>
    </w:p>
    <w:p w14:paraId="14E243CB" w14:textId="77777777" w:rsidR="000D2AA3" w:rsidRDefault="00000000">
      <w:pPr>
        <w:keepNext/>
        <w:jc w:val="center"/>
      </w:pPr>
      <w:r>
        <w:rPr>
          <w:noProof/>
        </w:rPr>
        <w:lastRenderedPageBreak/>
        <w:drawing>
          <wp:inline distT="0" distB="0" distL="114300" distR="114300" wp14:anchorId="7232E78E" wp14:editId="25EA23BB">
            <wp:extent cx="5111750" cy="2875280"/>
            <wp:effectExtent l="0" t="0" r="5080" b="6985"/>
            <wp:docPr id="54" name="Picture 54" descr="AFSIM引擎驱动时序图" title="AFSIM引擎驱动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FSIM引擎驱动时序图" title="AFSIM引擎驱动时序图"/>
                    <pic:cNvPicPr>
                      <a:picLocks noChangeAspect="1"/>
                    </pic:cNvPicPr>
                  </pic:nvPicPr>
                  <pic:blipFill>
                    <a:blip r:embed="rId45"/>
                    <a:stretch>
                      <a:fillRect/>
                    </a:stretch>
                  </pic:blipFill>
                  <pic:spPr>
                    <a:xfrm>
                      <a:off x="0" y="0"/>
                      <a:ext cx="5112000" cy="2875500"/>
                    </a:xfrm>
                    <a:prstGeom prst="rect">
                      <a:avLst/>
                    </a:prstGeom>
                  </pic:spPr>
                </pic:pic>
              </a:graphicData>
            </a:graphic>
          </wp:inline>
        </w:drawing>
      </w:r>
    </w:p>
    <w:p w14:paraId="474F7399"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4-25 AFSIM</w:t>
      </w:r>
      <w:r>
        <w:rPr>
          <w:rFonts w:eastAsia="宋体" w:cs="Times New Roman"/>
          <w:b w:val="0"/>
          <w:sz w:val="21"/>
          <w:lang w:eastAsia="zh-CN"/>
        </w:rPr>
        <w:t>引擎驱动时序图</w:t>
      </w:r>
    </w:p>
    <w:p w14:paraId="4E129EE8" w14:textId="77777777" w:rsidR="000D2AA3" w:rsidRDefault="00000000">
      <w:pPr>
        <w:pStyle w:val="4"/>
        <w:rPr>
          <w:lang w:eastAsia="zh-CN"/>
        </w:rPr>
      </w:pPr>
      <w:bookmarkStart w:id="128" w:name="_Toc14830"/>
      <w:r>
        <w:rPr>
          <w:lang w:eastAsia="zh-CN"/>
        </w:rPr>
        <w:t xml:space="preserve">4.2.3.2 </w:t>
      </w:r>
      <w:proofErr w:type="spellStart"/>
      <w:r>
        <w:rPr>
          <w:lang w:eastAsia="zh-CN"/>
        </w:rPr>
        <w:t>LinkCalculator</w:t>
      </w:r>
      <w:proofErr w:type="spellEnd"/>
      <w:r>
        <w:rPr>
          <w:lang w:eastAsia="zh-CN"/>
        </w:rPr>
        <w:t>插件（链路计算）</w:t>
      </w:r>
      <w:bookmarkEnd w:id="128"/>
    </w:p>
    <w:p w14:paraId="3B66FA75" w14:textId="77777777" w:rsidR="000D2AA3" w:rsidRDefault="00000000">
      <w:pPr>
        <w:spacing w:after="60"/>
        <w:ind w:firstLine="420"/>
        <w:rPr>
          <w:lang w:eastAsia="zh-CN"/>
        </w:rPr>
      </w:pPr>
      <w:r>
        <w:rPr>
          <w:rFonts w:eastAsia="宋体" w:cs="Times New Roman"/>
          <w:sz w:val="21"/>
          <w:lang w:eastAsia="zh-CN"/>
        </w:rPr>
        <w:t>在</w:t>
      </w:r>
      <w:r>
        <w:rPr>
          <w:rFonts w:eastAsia="宋体" w:cs="Times New Roman"/>
          <w:sz w:val="21"/>
          <w:lang w:eastAsia="zh-CN"/>
        </w:rPr>
        <w:t>AFSIM</w:t>
      </w:r>
      <w:r>
        <w:rPr>
          <w:rFonts w:eastAsia="宋体" w:cs="Times New Roman"/>
          <w:sz w:val="21"/>
          <w:lang w:eastAsia="zh-CN"/>
        </w:rPr>
        <w:t>插件中组织收发端几何、设备和环境参数，调度损耗与质量求解并形成标准链路指标。</w:t>
      </w:r>
    </w:p>
    <w:p w14:paraId="78A31B9D" w14:textId="77777777" w:rsidR="000D2AA3" w:rsidRDefault="00000000">
      <w:pPr>
        <w:pStyle w:val="5"/>
        <w:rPr>
          <w:lang w:eastAsia="zh-CN"/>
        </w:rPr>
      </w:pPr>
      <w:bookmarkStart w:id="129" w:name="_Toc21877"/>
      <w:r>
        <w:rPr>
          <w:lang w:eastAsia="zh-CN"/>
        </w:rPr>
        <w:t>4.2.3.2.</w:t>
      </w:r>
      <w:proofErr w:type="gramStart"/>
      <w:r>
        <w:rPr>
          <w:lang w:eastAsia="zh-CN"/>
        </w:rPr>
        <w:t xml:space="preserve">1 </w:t>
      </w:r>
      <w:r>
        <w:rPr>
          <w:lang w:eastAsia="zh-CN"/>
        </w:rPr>
        <w:t>执行</w:t>
      </w:r>
      <w:proofErr w:type="gramEnd"/>
      <w:r>
        <w:rPr>
          <w:lang w:eastAsia="zh-CN"/>
        </w:rPr>
        <w:t>控制流程</w:t>
      </w:r>
      <w:bookmarkEnd w:id="129"/>
    </w:p>
    <w:p w14:paraId="24675052" w14:textId="77777777" w:rsidR="000D2AA3" w:rsidRDefault="00000000">
      <w:pPr>
        <w:spacing w:after="60"/>
        <w:ind w:firstLine="420"/>
        <w:rPr>
          <w:lang w:eastAsia="zh-CN"/>
        </w:rPr>
      </w:pPr>
      <w:r>
        <w:rPr>
          <w:rFonts w:eastAsia="宋体" w:cs="Times New Roman"/>
          <w:sz w:val="21"/>
          <w:lang w:eastAsia="zh-CN"/>
        </w:rPr>
        <w:t>本子模块由</w:t>
      </w:r>
      <w:r>
        <w:rPr>
          <w:rFonts w:eastAsia="宋体" w:cs="Times New Roman"/>
          <w:sz w:val="21"/>
          <w:lang w:eastAsia="zh-CN"/>
        </w:rPr>
        <w:t>“</w:t>
      </w:r>
      <w:r>
        <w:rPr>
          <w:rFonts w:eastAsia="宋体" w:cs="Times New Roman"/>
          <w:sz w:val="21"/>
          <w:lang w:eastAsia="zh-CN"/>
        </w:rPr>
        <w:t>每个仿真帧对候选链路求值</w:t>
      </w:r>
      <w:r>
        <w:rPr>
          <w:rFonts w:eastAsia="宋体" w:cs="Times New Roman"/>
          <w:sz w:val="21"/>
          <w:lang w:eastAsia="zh-CN"/>
        </w:rPr>
        <w:t>”</w:t>
      </w:r>
      <w:r>
        <w:rPr>
          <w:rFonts w:eastAsia="宋体" w:cs="Times New Roman"/>
          <w:sz w:val="21"/>
          <w:lang w:eastAsia="zh-CN"/>
        </w:rPr>
        <w:t>触发，入口方法为</w:t>
      </w:r>
      <w:proofErr w:type="spellStart"/>
      <w:r>
        <w:rPr>
          <w:rFonts w:eastAsia="宋体" w:cs="Times New Roman"/>
          <w:sz w:val="21"/>
          <w:lang w:eastAsia="zh-CN"/>
        </w:rPr>
        <w:t>LinkCalculator.calculateLink</w:t>
      </w:r>
      <w:proofErr w:type="spellEnd"/>
      <w:r>
        <w:rPr>
          <w:rFonts w:eastAsia="宋体" w:cs="Times New Roman"/>
          <w:sz w:val="21"/>
          <w:lang w:eastAsia="zh-CN"/>
        </w:rPr>
        <w:t>，执行期间遵守</w:t>
      </w:r>
      <w:r>
        <w:rPr>
          <w:rFonts w:eastAsia="宋体" w:cs="Times New Roman"/>
          <w:sz w:val="21"/>
          <w:lang w:eastAsia="zh-CN"/>
        </w:rPr>
        <w:t>“</w:t>
      </w:r>
      <w:r>
        <w:rPr>
          <w:rFonts w:eastAsia="宋体" w:cs="Times New Roman"/>
          <w:sz w:val="21"/>
          <w:lang w:eastAsia="zh-CN"/>
        </w:rPr>
        <w:t>计算使用的节点状态必须来自同一仿真帧</w:t>
      </w:r>
      <w:r>
        <w:rPr>
          <w:rFonts w:eastAsia="宋体" w:cs="Times New Roman"/>
          <w:sz w:val="21"/>
          <w:lang w:eastAsia="zh-CN"/>
        </w:rPr>
        <w:t>”</w:t>
      </w:r>
      <w:r>
        <w:rPr>
          <w:rFonts w:eastAsia="宋体" w:cs="Times New Roman"/>
          <w:sz w:val="21"/>
          <w:lang w:eastAsia="zh-CN"/>
        </w:rPr>
        <w:t>约束。</w:t>
      </w:r>
    </w:p>
    <w:p w14:paraId="2A811E0D" w14:textId="77777777" w:rsidR="000D2AA3"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4-26 </w:t>
      </w:r>
      <w:proofErr w:type="spellStart"/>
      <w:r>
        <w:rPr>
          <w:rFonts w:eastAsia="宋体" w:cs="Times New Roman"/>
          <w:b w:val="0"/>
          <w:sz w:val="21"/>
        </w:rPr>
        <w:t>LinkCalculator</w:t>
      </w:r>
      <w:r>
        <w:rPr>
          <w:rFonts w:eastAsia="宋体" w:cs="Times New Roman"/>
          <w:b w:val="0"/>
          <w:sz w:val="21"/>
        </w:rPr>
        <w:t>插件（链路计算）执行控制流程</w:t>
      </w:r>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73B3965A" w14:textId="77777777">
        <w:trPr>
          <w:tblHeader/>
          <w:jc w:val="center"/>
        </w:trPr>
        <w:tc>
          <w:tcPr>
            <w:tcW w:w="454" w:type="dxa"/>
            <w:shd w:val="clear" w:color="auto" w:fill="F2F2F2"/>
            <w:tcMar>
              <w:top w:w="80" w:type="dxa"/>
              <w:left w:w="90" w:type="dxa"/>
              <w:bottom w:w="80" w:type="dxa"/>
              <w:right w:w="90" w:type="dxa"/>
            </w:tcMar>
            <w:vAlign w:val="center"/>
          </w:tcPr>
          <w:p w14:paraId="366A9E68"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334BD2C6"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7EE1CB58"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3742F1DF"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1E45B814"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61FD241C" w14:textId="77777777">
        <w:trPr>
          <w:jc w:val="center"/>
        </w:trPr>
        <w:tc>
          <w:tcPr>
            <w:tcW w:w="454" w:type="dxa"/>
            <w:tcMar>
              <w:top w:w="80" w:type="dxa"/>
              <w:left w:w="90" w:type="dxa"/>
              <w:bottom w:w="80" w:type="dxa"/>
              <w:right w:w="90" w:type="dxa"/>
            </w:tcMar>
            <w:vAlign w:val="center"/>
          </w:tcPr>
          <w:p w14:paraId="4B9BF8A6"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399EDF2F" w14:textId="77777777" w:rsidR="000D2AA3" w:rsidRDefault="00000000">
            <w:pPr>
              <w:spacing w:line="240" w:lineRule="auto"/>
              <w:ind w:firstLine="0"/>
              <w:jc w:val="left"/>
              <w:rPr>
                <w:lang w:eastAsia="zh-CN"/>
              </w:rPr>
            </w:pPr>
            <w:r>
              <w:rPr>
                <w:rFonts w:eastAsia="宋体" w:cs="Times New Roman"/>
                <w:sz w:val="17"/>
                <w:lang w:eastAsia="zh-CN"/>
              </w:rPr>
              <w:t>读取同帧收发节点状态</w:t>
            </w:r>
          </w:p>
        </w:tc>
        <w:tc>
          <w:tcPr>
            <w:tcW w:w="1814" w:type="dxa"/>
            <w:tcMar>
              <w:top w:w="80" w:type="dxa"/>
              <w:left w:w="90" w:type="dxa"/>
              <w:bottom w:w="80" w:type="dxa"/>
              <w:right w:w="90" w:type="dxa"/>
            </w:tcMar>
            <w:vAlign w:val="center"/>
          </w:tcPr>
          <w:p w14:paraId="1EE4D09D" w14:textId="77777777" w:rsidR="000D2AA3" w:rsidRDefault="00000000">
            <w:pPr>
              <w:spacing w:line="240" w:lineRule="auto"/>
              <w:ind w:firstLine="0"/>
              <w:jc w:val="left"/>
            </w:pPr>
            <w:proofErr w:type="spellStart"/>
            <w:r>
              <w:rPr>
                <w:rFonts w:eastAsia="宋体" w:cs="Times New Roman"/>
                <w:sz w:val="17"/>
              </w:rPr>
              <w:t>收发节点与帧状态</w:t>
            </w:r>
            <w:proofErr w:type="spellEnd"/>
          </w:p>
        </w:tc>
        <w:tc>
          <w:tcPr>
            <w:tcW w:w="1814" w:type="dxa"/>
            <w:tcMar>
              <w:top w:w="80" w:type="dxa"/>
              <w:left w:w="90" w:type="dxa"/>
              <w:bottom w:w="80" w:type="dxa"/>
              <w:right w:w="90" w:type="dxa"/>
            </w:tcMar>
            <w:vAlign w:val="center"/>
          </w:tcPr>
          <w:p w14:paraId="4B23D5E6"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38D1C19B"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1E1F1A15" w14:textId="77777777">
        <w:trPr>
          <w:jc w:val="center"/>
        </w:trPr>
        <w:tc>
          <w:tcPr>
            <w:tcW w:w="454" w:type="dxa"/>
            <w:tcMar>
              <w:top w:w="80" w:type="dxa"/>
              <w:left w:w="90" w:type="dxa"/>
              <w:bottom w:w="80" w:type="dxa"/>
              <w:right w:w="90" w:type="dxa"/>
            </w:tcMar>
            <w:vAlign w:val="center"/>
          </w:tcPr>
          <w:p w14:paraId="475F26FB"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286738BC" w14:textId="77777777" w:rsidR="000D2AA3" w:rsidRDefault="00000000">
            <w:pPr>
              <w:spacing w:line="240" w:lineRule="auto"/>
              <w:ind w:firstLine="0"/>
              <w:jc w:val="left"/>
            </w:pPr>
            <w:proofErr w:type="spellStart"/>
            <w:r>
              <w:rPr>
                <w:rFonts w:eastAsia="宋体" w:cs="Times New Roman"/>
                <w:sz w:val="17"/>
              </w:rPr>
              <w:t>建立链路计算上下文</w:t>
            </w:r>
            <w:proofErr w:type="spellEnd"/>
          </w:p>
        </w:tc>
        <w:tc>
          <w:tcPr>
            <w:tcW w:w="1814" w:type="dxa"/>
            <w:tcMar>
              <w:top w:w="80" w:type="dxa"/>
              <w:left w:w="90" w:type="dxa"/>
              <w:bottom w:w="80" w:type="dxa"/>
              <w:right w:w="90" w:type="dxa"/>
            </w:tcMar>
            <w:vAlign w:val="center"/>
          </w:tcPr>
          <w:p w14:paraId="1AF85E10"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453D5684"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5D2CE376"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1E31272A" w14:textId="77777777">
        <w:trPr>
          <w:jc w:val="center"/>
        </w:trPr>
        <w:tc>
          <w:tcPr>
            <w:tcW w:w="454" w:type="dxa"/>
            <w:tcMar>
              <w:top w:w="80" w:type="dxa"/>
              <w:left w:w="90" w:type="dxa"/>
              <w:bottom w:w="80" w:type="dxa"/>
              <w:right w:w="90" w:type="dxa"/>
            </w:tcMar>
            <w:vAlign w:val="center"/>
          </w:tcPr>
          <w:p w14:paraId="2A3866E8"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50D08C80" w14:textId="77777777" w:rsidR="000D2AA3" w:rsidRDefault="00000000">
            <w:pPr>
              <w:spacing w:line="240" w:lineRule="auto"/>
              <w:ind w:firstLine="0"/>
              <w:jc w:val="left"/>
            </w:pPr>
            <w:proofErr w:type="spellStart"/>
            <w:r>
              <w:rPr>
                <w:rFonts w:eastAsia="宋体" w:cs="Times New Roman"/>
                <w:sz w:val="17"/>
              </w:rPr>
              <w:t>调用损耗与</w:t>
            </w:r>
            <w:r>
              <w:rPr>
                <w:rFonts w:eastAsia="宋体" w:cs="Times New Roman"/>
                <w:sz w:val="17"/>
              </w:rPr>
              <w:t>SNR</w:t>
            </w:r>
            <w:proofErr w:type="spellEnd"/>
            <w:r>
              <w:rPr>
                <w:rFonts w:eastAsia="宋体" w:cs="Times New Roman"/>
                <w:sz w:val="17"/>
              </w:rPr>
              <w:t>/</w:t>
            </w:r>
            <w:proofErr w:type="spellStart"/>
            <w:r>
              <w:rPr>
                <w:rFonts w:eastAsia="宋体" w:cs="Times New Roman"/>
                <w:sz w:val="17"/>
              </w:rPr>
              <w:t>BER</w:t>
            </w:r>
            <w:r>
              <w:rPr>
                <w:rFonts w:eastAsia="宋体" w:cs="Times New Roman"/>
                <w:sz w:val="17"/>
              </w:rPr>
              <w:t>模型</w:t>
            </w:r>
            <w:proofErr w:type="spellEnd"/>
          </w:p>
        </w:tc>
        <w:tc>
          <w:tcPr>
            <w:tcW w:w="1814" w:type="dxa"/>
            <w:tcMar>
              <w:top w:w="80" w:type="dxa"/>
              <w:left w:w="90" w:type="dxa"/>
              <w:bottom w:w="80" w:type="dxa"/>
              <w:right w:w="90" w:type="dxa"/>
            </w:tcMar>
            <w:vAlign w:val="center"/>
          </w:tcPr>
          <w:p w14:paraId="6BAAE982"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16CD065B"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52799AB6"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1D6E44E3" w14:textId="77777777">
        <w:trPr>
          <w:jc w:val="center"/>
        </w:trPr>
        <w:tc>
          <w:tcPr>
            <w:tcW w:w="454" w:type="dxa"/>
            <w:tcMar>
              <w:top w:w="80" w:type="dxa"/>
              <w:left w:w="90" w:type="dxa"/>
              <w:bottom w:w="80" w:type="dxa"/>
              <w:right w:w="90" w:type="dxa"/>
            </w:tcMar>
            <w:vAlign w:val="center"/>
          </w:tcPr>
          <w:p w14:paraId="5EB83113"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5B3F964B" w14:textId="77777777" w:rsidR="000D2AA3" w:rsidRDefault="00000000">
            <w:pPr>
              <w:spacing w:line="240" w:lineRule="auto"/>
              <w:ind w:firstLine="0"/>
              <w:jc w:val="left"/>
              <w:rPr>
                <w:lang w:eastAsia="zh-CN"/>
              </w:rPr>
            </w:pPr>
            <w:r>
              <w:rPr>
                <w:rFonts w:eastAsia="宋体" w:cs="Times New Roman"/>
                <w:sz w:val="17"/>
                <w:lang w:eastAsia="zh-CN"/>
              </w:rPr>
              <w:t>输出带时间戳的链路指标</w:t>
            </w:r>
          </w:p>
        </w:tc>
        <w:tc>
          <w:tcPr>
            <w:tcW w:w="1814" w:type="dxa"/>
            <w:tcMar>
              <w:top w:w="80" w:type="dxa"/>
              <w:left w:w="90" w:type="dxa"/>
              <w:bottom w:w="80" w:type="dxa"/>
              <w:right w:w="90" w:type="dxa"/>
            </w:tcMar>
            <w:vAlign w:val="center"/>
          </w:tcPr>
          <w:p w14:paraId="3175A6C5"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098BA026" w14:textId="77777777" w:rsidR="000D2AA3" w:rsidRDefault="00000000">
            <w:pPr>
              <w:spacing w:line="240" w:lineRule="auto"/>
              <w:ind w:firstLine="0"/>
              <w:jc w:val="left"/>
            </w:pPr>
            <w:proofErr w:type="spellStart"/>
            <w:r>
              <w:rPr>
                <w:rFonts w:eastAsia="宋体" w:cs="Times New Roman"/>
                <w:sz w:val="17"/>
              </w:rPr>
              <w:t>链路计算结果</w:t>
            </w:r>
            <w:proofErr w:type="spellEnd"/>
          </w:p>
        </w:tc>
        <w:tc>
          <w:tcPr>
            <w:tcW w:w="1871" w:type="dxa"/>
            <w:tcMar>
              <w:top w:w="80" w:type="dxa"/>
              <w:left w:w="90" w:type="dxa"/>
              <w:bottom w:w="80" w:type="dxa"/>
              <w:right w:w="90" w:type="dxa"/>
            </w:tcMar>
            <w:vAlign w:val="center"/>
          </w:tcPr>
          <w:p w14:paraId="4C8B7758"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2A556ABE" w14:textId="77777777" w:rsidR="000D2AA3" w:rsidRDefault="000D2AA3">
      <w:pPr>
        <w:spacing w:after="40"/>
        <w:rPr>
          <w:lang w:eastAsia="zh-CN"/>
        </w:rPr>
      </w:pPr>
    </w:p>
    <w:p w14:paraId="29ECD04B" w14:textId="77777777" w:rsidR="000D2AA3" w:rsidRDefault="00000000">
      <w:pPr>
        <w:pStyle w:val="5"/>
        <w:rPr>
          <w:lang w:eastAsia="zh-CN"/>
        </w:rPr>
      </w:pPr>
      <w:bookmarkStart w:id="130" w:name="_Toc23265"/>
      <w:r>
        <w:rPr>
          <w:lang w:eastAsia="zh-CN"/>
        </w:rPr>
        <w:lastRenderedPageBreak/>
        <w:t>4.2.3.2.</w:t>
      </w:r>
      <w:proofErr w:type="gramStart"/>
      <w:r>
        <w:rPr>
          <w:lang w:eastAsia="zh-CN"/>
        </w:rPr>
        <w:t xml:space="preserve">2 </w:t>
      </w:r>
      <w:r>
        <w:rPr>
          <w:lang w:eastAsia="zh-CN"/>
        </w:rPr>
        <w:t>数据流</w:t>
      </w:r>
      <w:bookmarkEnd w:id="130"/>
      <w:proofErr w:type="gramEnd"/>
    </w:p>
    <w:p w14:paraId="7CFF9BD8" w14:textId="77777777" w:rsidR="000D2AA3" w:rsidRDefault="00000000">
      <w:pPr>
        <w:spacing w:after="60"/>
        <w:ind w:firstLine="420"/>
        <w:rPr>
          <w:lang w:eastAsia="zh-CN"/>
        </w:rPr>
      </w:pPr>
      <w:r>
        <w:rPr>
          <w:rFonts w:eastAsia="宋体" w:cs="Times New Roman"/>
          <w:sz w:val="21"/>
          <w:lang w:eastAsia="zh-CN"/>
        </w:rPr>
        <w:t>数据由</w:t>
      </w:r>
      <w:r>
        <w:rPr>
          <w:rFonts w:eastAsia="宋体" w:cs="Times New Roman"/>
          <w:sz w:val="21"/>
          <w:lang w:eastAsia="zh-CN"/>
        </w:rPr>
        <w:t>AFSIM</w:t>
      </w:r>
      <w:r>
        <w:rPr>
          <w:rFonts w:eastAsia="宋体" w:cs="Times New Roman"/>
          <w:sz w:val="21"/>
          <w:lang w:eastAsia="zh-CN"/>
        </w:rPr>
        <w:t>帧回调提供，以</w:t>
      </w:r>
      <w:proofErr w:type="spellStart"/>
      <w:r>
        <w:rPr>
          <w:rFonts w:eastAsia="宋体" w:cs="Times New Roman"/>
          <w:sz w:val="21"/>
          <w:lang w:eastAsia="zh-CN"/>
        </w:rPr>
        <w:t>LinkContext</w:t>
      </w:r>
      <w:proofErr w:type="spellEnd"/>
      <w:r>
        <w:rPr>
          <w:rFonts w:eastAsia="宋体" w:cs="Times New Roman"/>
          <w:sz w:val="21"/>
          <w:lang w:eastAsia="zh-CN"/>
        </w:rPr>
        <w:t>形式输入</w:t>
      </w:r>
      <w:proofErr w:type="spellStart"/>
      <w:r>
        <w:rPr>
          <w:rFonts w:eastAsia="宋体" w:cs="Times New Roman"/>
          <w:sz w:val="21"/>
          <w:lang w:eastAsia="zh-CN"/>
        </w:rPr>
        <w:t>LinkCalculator</w:t>
      </w:r>
      <w:proofErr w:type="spellEnd"/>
      <w:r>
        <w:rPr>
          <w:rFonts w:eastAsia="宋体" w:cs="Times New Roman"/>
          <w:sz w:val="21"/>
          <w:lang w:eastAsia="zh-CN"/>
        </w:rPr>
        <w:t>；处理完成后形成</w:t>
      </w:r>
      <w:proofErr w:type="spellStart"/>
      <w:r>
        <w:rPr>
          <w:rFonts w:eastAsia="宋体" w:cs="Times New Roman"/>
          <w:sz w:val="21"/>
          <w:lang w:eastAsia="zh-CN"/>
        </w:rPr>
        <w:t>LinkMetric</w:t>
      </w:r>
      <w:proofErr w:type="spellEnd"/>
      <w:r>
        <w:rPr>
          <w:rFonts w:eastAsia="宋体" w:cs="Times New Roman"/>
          <w:sz w:val="21"/>
          <w:lang w:eastAsia="zh-CN"/>
        </w:rPr>
        <w:t>并发送至损耗模型</w:t>
      </w:r>
      <w:r>
        <w:rPr>
          <w:rFonts w:eastAsia="宋体" w:cs="Times New Roman"/>
          <w:sz w:val="21"/>
          <w:lang w:eastAsia="zh-CN"/>
        </w:rPr>
        <w:t>/SNR-BER</w:t>
      </w:r>
      <w:r>
        <w:rPr>
          <w:rFonts w:eastAsia="宋体" w:cs="Times New Roman"/>
          <w:sz w:val="21"/>
          <w:lang w:eastAsia="zh-CN"/>
        </w:rPr>
        <w:t>求解器。数据项应携带必要的标识、版本或仿真时刻，异常数据不进入后续处理。</w:t>
      </w:r>
    </w:p>
    <w:p w14:paraId="750A9C0F" w14:textId="77777777" w:rsidR="000D2AA3" w:rsidRDefault="00000000">
      <w:pPr>
        <w:keepNext/>
        <w:jc w:val="center"/>
      </w:pPr>
      <w:r>
        <w:rPr>
          <w:noProof/>
        </w:rPr>
        <w:drawing>
          <wp:inline distT="0" distB="0" distL="114300" distR="114300" wp14:anchorId="22697B33" wp14:editId="43A82B32">
            <wp:extent cx="5111750" cy="2453640"/>
            <wp:effectExtent l="0" t="0" r="5080" b="7620"/>
            <wp:docPr id="55" name="Picture 55" descr="LinkCalculator插件（链路计算）数据流图" title="LinkCalculator插件（链路计算）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LinkCalculator插件（链路计算）数据流图" title="LinkCalculator插件（链路计算）数据流图"/>
                    <pic:cNvPicPr>
                      <a:picLocks noChangeAspect="1"/>
                    </pic:cNvPicPr>
                  </pic:nvPicPr>
                  <pic:blipFill>
                    <a:blip r:embed="rId46"/>
                    <a:stretch>
                      <a:fillRect/>
                    </a:stretch>
                  </pic:blipFill>
                  <pic:spPr>
                    <a:xfrm>
                      <a:off x="0" y="0"/>
                      <a:ext cx="5112000" cy="2453760"/>
                    </a:xfrm>
                    <a:prstGeom prst="rect">
                      <a:avLst/>
                    </a:prstGeom>
                  </pic:spPr>
                </pic:pic>
              </a:graphicData>
            </a:graphic>
          </wp:inline>
        </w:drawing>
      </w:r>
    </w:p>
    <w:p w14:paraId="3311EF8D" w14:textId="77777777" w:rsidR="000D2AA3" w:rsidRDefault="00000000">
      <w:pPr>
        <w:pStyle w:val="a7"/>
        <w:keepLines/>
        <w:spacing w:before="60" w:after="120"/>
      </w:pPr>
      <w:r>
        <w:rPr>
          <w:rFonts w:eastAsia="宋体" w:cs="Times New Roman"/>
          <w:b w:val="0"/>
          <w:sz w:val="21"/>
        </w:rPr>
        <w:t>图</w:t>
      </w:r>
      <w:r>
        <w:rPr>
          <w:rFonts w:eastAsia="宋体" w:cs="Times New Roman"/>
          <w:b w:val="0"/>
          <w:sz w:val="21"/>
        </w:rPr>
        <w:t xml:space="preserve"> 4-26 </w:t>
      </w:r>
      <w:proofErr w:type="spellStart"/>
      <w:r>
        <w:rPr>
          <w:rFonts w:eastAsia="宋体" w:cs="Times New Roman"/>
          <w:b w:val="0"/>
          <w:sz w:val="21"/>
        </w:rPr>
        <w:t>LinkCalculator</w:t>
      </w:r>
      <w:r>
        <w:rPr>
          <w:rFonts w:eastAsia="宋体" w:cs="Times New Roman"/>
          <w:b w:val="0"/>
          <w:sz w:val="21"/>
        </w:rPr>
        <w:t>插件（链路计算）数据流图</w:t>
      </w:r>
      <w:proofErr w:type="spellEnd"/>
    </w:p>
    <w:p w14:paraId="521FB0B0" w14:textId="77777777" w:rsidR="000D2AA3" w:rsidRDefault="00000000">
      <w:pPr>
        <w:pStyle w:val="5"/>
      </w:pPr>
      <w:bookmarkStart w:id="131" w:name="_Toc21765"/>
      <w:r>
        <w:t xml:space="preserve">4.2.3.2.3 </w:t>
      </w:r>
      <w:proofErr w:type="spellStart"/>
      <w:r>
        <w:t>动态控制序列</w:t>
      </w:r>
      <w:bookmarkEnd w:id="131"/>
      <w:proofErr w:type="spellEnd"/>
    </w:p>
    <w:p w14:paraId="24CA402F" w14:textId="77777777" w:rsidR="000D2AA3"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4-27 </w:t>
      </w:r>
      <w:proofErr w:type="spellStart"/>
      <w:r>
        <w:rPr>
          <w:rFonts w:eastAsia="宋体" w:cs="Times New Roman"/>
          <w:b w:val="0"/>
          <w:sz w:val="21"/>
        </w:rPr>
        <w:t>LinkCalculator</w:t>
      </w:r>
      <w:r>
        <w:rPr>
          <w:rFonts w:eastAsia="宋体" w:cs="Times New Roman"/>
          <w:b w:val="0"/>
          <w:sz w:val="21"/>
        </w:rPr>
        <w:t>插件（链路计算）动态控制序列</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0F223ADE" w14:textId="77777777">
        <w:trPr>
          <w:tblHeader/>
          <w:jc w:val="center"/>
        </w:trPr>
        <w:tc>
          <w:tcPr>
            <w:tcW w:w="454" w:type="dxa"/>
            <w:shd w:val="clear" w:color="auto" w:fill="F2F2F2"/>
            <w:tcMar>
              <w:top w:w="80" w:type="dxa"/>
              <w:left w:w="90" w:type="dxa"/>
              <w:bottom w:w="80" w:type="dxa"/>
              <w:right w:w="90" w:type="dxa"/>
            </w:tcMar>
            <w:vAlign w:val="center"/>
          </w:tcPr>
          <w:p w14:paraId="7E0D024B"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541DF26D"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1BEA311E"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026B067F"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5EE4EB42"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0049E2E0" w14:textId="77777777">
        <w:trPr>
          <w:jc w:val="center"/>
        </w:trPr>
        <w:tc>
          <w:tcPr>
            <w:tcW w:w="454" w:type="dxa"/>
            <w:tcMar>
              <w:top w:w="80" w:type="dxa"/>
              <w:left w:w="90" w:type="dxa"/>
              <w:bottom w:w="80" w:type="dxa"/>
              <w:right w:w="90" w:type="dxa"/>
            </w:tcMar>
            <w:vAlign w:val="center"/>
          </w:tcPr>
          <w:p w14:paraId="2F3912BE"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3B90D06D"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1417" w:type="dxa"/>
            <w:tcMar>
              <w:top w:w="80" w:type="dxa"/>
              <w:left w:w="90" w:type="dxa"/>
              <w:bottom w:w="80" w:type="dxa"/>
              <w:right w:w="90" w:type="dxa"/>
            </w:tcMar>
            <w:vAlign w:val="center"/>
          </w:tcPr>
          <w:p w14:paraId="3D98B16D"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25DB758C" w14:textId="77777777" w:rsidR="000D2AA3" w:rsidRDefault="00000000">
            <w:pPr>
              <w:spacing w:line="240" w:lineRule="auto"/>
              <w:ind w:firstLine="0"/>
              <w:jc w:val="left"/>
              <w:rPr>
                <w:lang w:eastAsia="zh-CN"/>
              </w:rPr>
            </w:pPr>
            <w:r>
              <w:rPr>
                <w:rFonts w:eastAsia="宋体" w:cs="Times New Roman"/>
                <w:sz w:val="17"/>
                <w:lang w:eastAsia="zh-CN"/>
              </w:rPr>
              <w:t>每个仿真帧对候选链路求值</w:t>
            </w:r>
          </w:p>
        </w:tc>
        <w:tc>
          <w:tcPr>
            <w:tcW w:w="1757" w:type="dxa"/>
            <w:tcMar>
              <w:top w:w="80" w:type="dxa"/>
              <w:left w:w="90" w:type="dxa"/>
              <w:bottom w:w="80" w:type="dxa"/>
              <w:right w:w="90" w:type="dxa"/>
            </w:tcMar>
            <w:vAlign w:val="center"/>
          </w:tcPr>
          <w:p w14:paraId="6F393241"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41425B4D" w14:textId="77777777">
        <w:trPr>
          <w:jc w:val="center"/>
        </w:trPr>
        <w:tc>
          <w:tcPr>
            <w:tcW w:w="454" w:type="dxa"/>
            <w:tcMar>
              <w:top w:w="80" w:type="dxa"/>
              <w:left w:w="90" w:type="dxa"/>
              <w:bottom w:w="80" w:type="dxa"/>
              <w:right w:w="90" w:type="dxa"/>
            </w:tcMar>
            <w:vAlign w:val="center"/>
          </w:tcPr>
          <w:p w14:paraId="2D915736"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3BCB700F"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0696D595" w14:textId="77777777" w:rsidR="000D2AA3" w:rsidRDefault="00000000">
            <w:pPr>
              <w:spacing w:line="240" w:lineRule="auto"/>
              <w:ind w:firstLine="0"/>
              <w:jc w:val="left"/>
            </w:pPr>
            <w:proofErr w:type="spellStart"/>
            <w:r>
              <w:rPr>
                <w:rFonts w:eastAsia="宋体" w:cs="Times New Roman"/>
                <w:sz w:val="17"/>
              </w:rPr>
              <w:t>LinkCalculator</w:t>
            </w:r>
            <w:proofErr w:type="spellEnd"/>
          </w:p>
        </w:tc>
        <w:tc>
          <w:tcPr>
            <w:tcW w:w="3175" w:type="dxa"/>
            <w:tcMar>
              <w:top w:w="80" w:type="dxa"/>
              <w:left w:w="90" w:type="dxa"/>
              <w:bottom w:w="80" w:type="dxa"/>
              <w:right w:w="90" w:type="dxa"/>
            </w:tcMar>
            <w:vAlign w:val="center"/>
          </w:tcPr>
          <w:p w14:paraId="638C5858"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calculateLink</w:t>
            </w:r>
            <w:r>
              <w:rPr>
                <w:rFonts w:eastAsia="宋体" w:cs="Times New Roman"/>
                <w:sz w:val="17"/>
              </w:rPr>
              <w:t>并传入</w:t>
            </w:r>
            <w:r>
              <w:rPr>
                <w:rFonts w:eastAsia="宋体" w:cs="Times New Roman"/>
                <w:sz w:val="17"/>
              </w:rPr>
              <w:t>linkContext</w:t>
            </w:r>
            <w:proofErr w:type="spellEnd"/>
          </w:p>
        </w:tc>
        <w:tc>
          <w:tcPr>
            <w:tcW w:w="1757" w:type="dxa"/>
            <w:tcMar>
              <w:top w:w="80" w:type="dxa"/>
              <w:left w:w="90" w:type="dxa"/>
              <w:bottom w:w="80" w:type="dxa"/>
              <w:right w:w="90" w:type="dxa"/>
            </w:tcMar>
            <w:vAlign w:val="center"/>
          </w:tcPr>
          <w:p w14:paraId="1A26100C"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7DBF8BC6" w14:textId="77777777">
        <w:trPr>
          <w:jc w:val="center"/>
        </w:trPr>
        <w:tc>
          <w:tcPr>
            <w:tcW w:w="454" w:type="dxa"/>
            <w:tcMar>
              <w:top w:w="80" w:type="dxa"/>
              <w:left w:w="90" w:type="dxa"/>
              <w:bottom w:w="80" w:type="dxa"/>
              <w:right w:w="90" w:type="dxa"/>
            </w:tcMar>
            <w:vAlign w:val="center"/>
          </w:tcPr>
          <w:p w14:paraId="29B562A1"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2E95832C" w14:textId="77777777" w:rsidR="000D2AA3" w:rsidRDefault="00000000">
            <w:pPr>
              <w:spacing w:line="240" w:lineRule="auto"/>
              <w:ind w:firstLine="0"/>
              <w:jc w:val="left"/>
            </w:pPr>
            <w:proofErr w:type="spellStart"/>
            <w:r>
              <w:rPr>
                <w:rFonts w:eastAsia="宋体" w:cs="Times New Roman"/>
                <w:sz w:val="17"/>
              </w:rPr>
              <w:t>LinkCalculator</w:t>
            </w:r>
            <w:proofErr w:type="spellEnd"/>
          </w:p>
        </w:tc>
        <w:tc>
          <w:tcPr>
            <w:tcW w:w="1417" w:type="dxa"/>
            <w:tcMar>
              <w:top w:w="80" w:type="dxa"/>
              <w:left w:w="90" w:type="dxa"/>
              <w:bottom w:w="80" w:type="dxa"/>
              <w:right w:w="90" w:type="dxa"/>
            </w:tcMar>
            <w:vAlign w:val="center"/>
          </w:tcPr>
          <w:p w14:paraId="38D5E9CE"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01774DDF" w14:textId="77777777" w:rsidR="000D2AA3" w:rsidRDefault="00000000">
            <w:pPr>
              <w:spacing w:line="240" w:lineRule="auto"/>
              <w:ind w:firstLine="0"/>
              <w:jc w:val="left"/>
            </w:pPr>
            <w:proofErr w:type="spellStart"/>
            <w:r>
              <w:rPr>
                <w:rFonts w:eastAsia="宋体" w:cs="Times New Roman"/>
                <w:sz w:val="17"/>
              </w:rPr>
              <w:t>建立链路计算上下文</w:t>
            </w:r>
            <w:proofErr w:type="spellEnd"/>
          </w:p>
        </w:tc>
        <w:tc>
          <w:tcPr>
            <w:tcW w:w="1757" w:type="dxa"/>
            <w:tcMar>
              <w:top w:w="80" w:type="dxa"/>
              <w:left w:w="90" w:type="dxa"/>
              <w:bottom w:w="80" w:type="dxa"/>
              <w:right w:w="90" w:type="dxa"/>
            </w:tcMar>
            <w:vAlign w:val="center"/>
          </w:tcPr>
          <w:p w14:paraId="58F302CE"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5319EA4E" w14:textId="77777777">
        <w:trPr>
          <w:jc w:val="center"/>
        </w:trPr>
        <w:tc>
          <w:tcPr>
            <w:tcW w:w="454" w:type="dxa"/>
            <w:tcMar>
              <w:top w:w="80" w:type="dxa"/>
              <w:left w:w="90" w:type="dxa"/>
              <w:bottom w:w="80" w:type="dxa"/>
              <w:right w:w="90" w:type="dxa"/>
            </w:tcMar>
            <w:vAlign w:val="center"/>
          </w:tcPr>
          <w:p w14:paraId="386228A9"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28BEAD71" w14:textId="77777777" w:rsidR="000D2AA3" w:rsidRDefault="00000000">
            <w:pPr>
              <w:spacing w:line="240" w:lineRule="auto"/>
              <w:ind w:firstLine="0"/>
              <w:jc w:val="left"/>
            </w:pPr>
            <w:proofErr w:type="spellStart"/>
            <w:r>
              <w:rPr>
                <w:rFonts w:eastAsia="宋体" w:cs="Times New Roman"/>
                <w:sz w:val="17"/>
              </w:rPr>
              <w:t>LinkCalculator</w:t>
            </w:r>
            <w:proofErr w:type="spellEnd"/>
          </w:p>
        </w:tc>
        <w:tc>
          <w:tcPr>
            <w:tcW w:w="1417" w:type="dxa"/>
            <w:tcMar>
              <w:top w:w="80" w:type="dxa"/>
              <w:left w:w="90" w:type="dxa"/>
              <w:bottom w:w="80" w:type="dxa"/>
              <w:right w:w="90" w:type="dxa"/>
            </w:tcMar>
            <w:vAlign w:val="center"/>
          </w:tcPr>
          <w:p w14:paraId="36109DEB" w14:textId="77777777" w:rsidR="000D2AA3" w:rsidRDefault="00000000">
            <w:pPr>
              <w:spacing w:line="240" w:lineRule="auto"/>
              <w:ind w:firstLine="0"/>
              <w:jc w:val="left"/>
            </w:pPr>
            <w:proofErr w:type="spellStart"/>
            <w:r>
              <w:rPr>
                <w:rFonts w:eastAsia="宋体" w:cs="Times New Roman"/>
                <w:sz w:val="17"/>
              </w:rPr>
              <w:t>损耗模型</w:t>
            </w:r>
            <w:proofErr w:type="spellEnd"/>
            <w:r>
              <w:rPr>
                <w:rFonts w:eastAsia="宋体" w:cs="Times New Roman"/>
                <w:sz w:val="17"/>
              </w:rPr>
              <w:t>/SNR-</w:t>
            </w:r>
            <w:proofErr w:type="spellStart"/>
            <w:r>
              <w:rPr>
                <w:rFonts w:eastAsia="宋体" w:cs="Times New Roman"/>
                <w:sz w:val="17"/>
              </w:rPr>
              <w:t>BER</w:t>
            </w:r>
            <w:r>
              <w:rPr>
                <w:rFonts w:eastAsia="宋体" w:cs="Times New Roman"/>
                <w:sz w:val="17"/>
              </w:rPr>
              <w:t>求解器</w:t>
            </w:r>
            <w:proofErr w:type="spellEnd"/>
          </w:p>
        </w:tc>
        <w:tc>
          <w:tcPr>
            <w:tcW w:w="3175" w:type="dxa"/>
            <w:tcMar>
              <w:top w:w="80" w:type="dxa"/>
              <w:left w:w="90" w:type="dxa"/>
              <w:bottom w:w="80" w:type="dxa"/>
              <w:right w:w="90" w:type="dxa"/>
            </w:tcMar>
            <w:vAlign w:val="center"/>
          </w:tcPr>
          <w:p w14:paraId="3687205B"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linkMetric</w:t>
            </w:r>
            <w:proofErr w:type="spellEnd"/>
          </w:p>
        </w:tc>
        <w:tc>
          <w:tcPr>
            <w:tcW w:w="1757" w:type="dxa"/>
            <w:tcMar>
              <w:top w:w="80" w:type="dxa"/>
              <w:left w:w="90" w:type="dxa"/>
              <w:bottom w:w="80" w:type="dxa"/>
              <w:right w:w="90" w:type="dxa"/>
            </w:tcMar>
            <w:vAlign w:val="center"/>
          </w:tcPr>
          <w:p w14:paraId="78F110AE"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740DAEB6" w14:textId="77777777">
        <w:trPr>
          <w:jc w:val="center"/>
        </w:trPr>
        <w:tc>
          <w:tcPr>
            <w:tcW w:w="454" w:type="dxa"/>
            <w:tcMar>
              <w:top w:w="80" w:type="dxa"/>
              <w:left w:w="90" w:type="dxa"/>
              <w:bottom w:w="80" w:type="dxa"/>
              <w:right w:w="90" w:type="dxa"/>
            </w:tcMar>
            <w:vAlign w:val="center"/>
          </w:tcPr>
          <w:p w14:paraId="243E9F5C"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11744AEA" w14:textId="77777777" w:rsidR="000D2AA3" w:rsidRDefault="00000000">
            <w:pPr>
              <w:spacing w:line="240" w:lineRule="auto"/>
              <w:ind w:firstLine="0"/>
              <w:jc w:val="left"/>
            </w:pPr>
            <w:proofErr w:type="spellStart"/>
            <w:r>
              <w:rPr>
                <w:rFonts w:eastAsia="宋体" w:cs="Times New Roman"/>
                <w:sz w:val="17"/>
              </w:rPr>
              <w:t>LinkCalculator</w:t>
            </w:r>
            <w:proofErr w:type="spellEnd"/>
          </w:p>
        </w:tc>
        <w:tc>
          <w:tcPr>
            <w:tcW w:w="1417" w:type="dxa"/>
            <w:tcMar>
              <w:top w:w="80" w:type="dxa"/>
              <w:left w:w="90" w:type="dxa"/>
              <w:bottom w:w="80" w:type="dxa"/>
              <w:right w:w="90" w:type="dxa"/>
            </w:tcMar>
            <w:vAlign w:val="center"/>
          </w:tcPr>
          <w:p w14:paraId="356AB937"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3175" w:type="dxa"/>
            <w:tcMar>
              <w:top w:w="80" w:type="dxa"/>
              <w:left w:w="90" w:type="dxa"/>
              <w:bottom w:w="80" w:type="dxa"/>
              <w:right w:w="90" w:type="dxa"/>
            </w:tcMar>
            <w:vAlign w:val="center"/>
          </w:tcPr>
          <w:p w14:paraId="5A505463"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56C238E6"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4BF4702E" w14:textId="77777777" w:rsidR="000D2AA3" w:rsidRDefault="000D2AA3">
      <w:pPr>
        <w:spacing w:after="40"/>
      </w:pPr>
    </w:p>
    <w:p w14:paraId="7B807C7C" w14:textId="77777777" w:rsidR="000D2AA3" w:rsidRDefault="00000000">
      <w:pPr>
        <w:pStyle w:val="5"/>
      </w:pPr>
      <w:bookmarkStart w:id="132" w:name="_Toc20491"/>
      <w:r>
        <w:t xml:space="preserve">4.2.3.2.4 </w:t>
      </w:r>
      <w:proofErr w:type="spellStart"/>
      <w:r>
        <w:t>时序图</w:t>
      </w:r>
      <w:bookmarkEnd w:id="132"/>
      <w:proofErr w:type="spellEnd"/>
    </w:p>
    <w:p w14:paraId="0B3490D8" w14:textId="77777777" w:rsidR="000D2AA3" w:rsidRDefault="00000000">
      <w:pPr>
        <w:spacing w:after="60"/>
        <w:ind w:firstLine="420"/>
        <w:rPr>
          <w:lang w:eastAsia="zh-CN"/>
        </w:rPr>
      </w:pPr>
      <w:r>
        <w:rPr>
          <w:rFonts w:eastAsia="宋体" w:cs="Times New Roman"/>
          <w:sz w:val="21"/>
          <w:lang w:eastAsia="zh-CN"/>
        </w:rPr>
        <w:t>时序图从每个仿真帧对候选链路求值开始，显示仿真引擎、调度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LinkCalculator</w:t>
      </w:r>
      <w:proofErr w:type="spellEnd"/>
      <w:r>
        <w:rPr>
          <w:rFonts w:eastAsia="宋体" w:cs="Times New Roman"/>
          <w:sz w:val="21"/>
          <w:lang w:eastAsia="zh-CN"/>
        </w:rPr>
        <w:t>与损耗模型</w:t>
      </w:r>
      <w:r>
        <w:rPr>
          <w:rFonts w:eastAsia="宋体" w:cs="Times New Roman"/>
          <w:sz w:val="21"/>
          <w:lang w:eastAsia="zh-CN"/>
        </w:rPr>
        <w:t>/SNR-BER</w:t>
      </w:r>
      <w:r>
        <w:rPr>
          <w:rFonts w:eastAsia="宋体" w:cs="Times New Roman"/>
          <w:sz w:val="21"/>
          <w:lang w:eastAsia="zh-CN"/>
        </w:rPr>
        <w:t>求解器之间的主要调用和返回关系。</w:t>
      </w:r>
    </w:p>
    <w:p w14:paraId="7AA5623E" w14:textId="77777777" w:rsidR="000D2AA3" w:rsidRDefault="00000000">
      <w:pPr>
        <w:keepNext/>
        <w:jc w:val="center"/>
      </w:pPr>
      <w:r>
        <w:rPr>
          <w:noProof/>
        </w:rPr>
        <w:lastRenderedPageBreak/>
        <w:drawing>
          <wp:inline distT="0" distB="0" distL="114300" distR="114300" wp14:anchorId="258DE493" wp14:editId="4F8692D9">
            <wp:extent cx="5111750" cy="2875280"/>
            <wp:effectExtent l="0" t="0" r="5080" b="6985"/>
            <wp:docPr id="56" name="Picture 56" descr="LinkCalculator插件（链路计算）时序图" title="LinkCalculator插件（链路计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LinkCalculator插件（链路计算）时序图" title="LinkCalculator插件（链路计算）时序图"/>
                    <pic:cNvPicPr>
                      <a:picLocks noChangeAspect="1"/>
                    </pic:cNvPicPr>
                  </pic:nvPicPr>
                  <pic:blipFill>
                    <a:blip r:embed="rId47"/>
                    <a:stretch>
                      <a:fillRect/>
                    </a:stretch>
                  </pic:blipFill>
                  <pic:spPr>
                    <a:xfrm>
                      <a:off x="0" y="0"/>
                      <a:ext cx="5112000" cy="2875500"/>
                    </a:xfrm>
                    <a:prstGeom prst="rect">
                      <a:avLst/>
                    </a:prstGeom>
                  </pic:spPr>
                </pic:pic>
              </a:graphicData>
            </a:graphic>
          </wp:inline>
        </w:drawing>
      </w:r>
    </w:p>
    <w:p w14:paraId="35B6D212"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4-27 </w:t>
      </w:r>
      <w:proofErr w:type="spellStart"/>
      <w:r>
        <w:rPr>
          <w:rFonts w:eastAsia="宋体" w:cs="Times New Roman"/>
          <w:b w:val="0"/>
          <w:sz w:val="21"/>
          <w:lang w:eastAsia="zh-CN"/>
        </w:rPr>
        <w:t>LinkCalculator</w:t>
      </w:r>
      <w:proofErr w:type="spellEnd"/>
      <w:r>
        <w:rPr>
          <w:rFonts w:eastAsia="宋体" w:cs="Times New Roman"/>
          <w:b w:val="0"/>
          <w:sz w:val="21"/>
          <w:lang w:eastAsia="zh-CN"/>
        </w:rPr>
        <w:t>插件（链路计算）时序图</w:t>
      </w:r>
    </w:p>
    <w:p w14:paraId="41A5C598" w14:textId="77777777" w:rsidR="000D2AA3" w:rsidRDefault="00000000">
      <w:pPr>
        <w:pStyle w:val="4"/>
        <w:rPr>
          <w:lang w:eastAsia="zh-CN"/>
        </w:rPr>
      </w:pPr>
      <w:bookmarkStart w:id="133" w:name="_Toc18584"/>
      <w:r>
        <w:rPr>
          <w:lang w:eastAsia="zh-CN"/>
        </w:rPr>
        <w:t xml:space="preserve">4.2.3.3 </w:t>
      </w:r>
      <w:r>
        <w:rPr>
          <w:lang w:eastAsia="zh-CN"/>
        </w:rPr>
        <w:t>复合损耗模型计算子模块</w:t>
      </w:r>
      <w:bookmarkEnd w:id="133"/>
    </w:p>
    <w:p w14:paraId="0F9A35E2" w14:textId="77777777" w:rsidR="000D2AA3" w:rsidRDefault="00000000">
      <w:pPr>
        <w:spacing w:after="60"/>
        <w:ind w:firstLine="420"/>
        <w:rPr>
          <w:lang w:eastAsia="zh-CN"/>
        </w:rPr>
      </w:pPr>
      <w:r>
        <w:rPr>
          <w:rFonts w:eastAsia="宋体" w:cs="Times New Roman"/>
          <w:sz w:val="21"/>
          <w:lang w:eastAsia="zh-CN"/>
        </w:rPr>
        <w:t>组合自由空间、系统、遮挡及干扰相关损耗，输出总损耗和分量明细以支持结果追溯。</w:t>
      </w:r>
    </w:p>
    <w:p w14:paraId="2A11D487" w14:textId="77777777" w:rsidR="000D2AA3" w:rsidRDefault="00000000">
      <w:pPr>
        <w:pStyle w:val="5"/>
      </w:pPr>
      <w:bookmarkStart w:id="134" w:name="_Toc28742"/>
      <w:r>
        <w:t xml:space="preserve">4.2.3.3.1 </w:t>
      </w:r>
      <w:proofErr w:type="spellStart"/>
      <w:r>
        <w:t>执行控制流程</w:t>
      </w:r>
      <w:bookmarkEnd w:id="134"/>
      <w:proofErr w:type="spellEnd"/>
    </w:p>
    <w:p w14:paraId="09130614" w14:textId="77777777" w:rsidR="000D2AA3" w:rsidRDefault="00000000">
      <w:pPr>
        <w:spacing w:after="60"/>
        <w:ind w:firstLine="420"/>
      </w:pPr>
      <w:proofErr w:type="gramStart"/>
      <w:r>
        <w:rPr>
          <w:rFonts w:eastAsia="宋体" w:cs="Times New Roman"/>
          <w:sz w:val="21"/>
        </w:rPr>
        <w:t>本子模块由</w:t>
      </w:r>
      <w:r>
        <w:rPr>
          <w:rFonts w:eastAsia="宋体" w:cs="Times New Roman"/>
          <w:sz w:val="21"/>
        </w:rPr>
        <w:t>“</w:t>
      </w:r>
      <w:r>
        <w:rPr>
          <w:rFonts w:eastAsia="宋体" w:cs="Times New Roman"/>
          <w:sz w:val="21"/>
        </w:rPr>
        <w:t>链路计算上下文建立完成</w:t>
      </w:r>
      <w:r>
        <w:rPr>
          <w:rFonts w:eastAsia="宋体" w:cs="Times New Roman"/>
          <w:sz w:val="21"/>
        </w:rPr>
        <w:t>”</w:t>
      </w:r>
      <w:r>
        <w:rPr>
          <w:rFonts w:eastAsia="宋体" w:cs="Times New Roman"/>
          <w:sz w:val="21"/>
        </w:rPr>
        <w:t>触发</w:t>
      </w:r>
      <w:proofErr w:type="gramEnd"/>
      <w:r>
        <w:rPr>
          <w:rFonts w:eastAsia="宋体" w:cs="Times New Roman"/>
          <w:sz w:val="21"/>
        </w:rPr>
        <w:t>，入口方法为</w:t>
      </w:r>
      <w:r>
        <w:rPr>
          <w:rFonts w:eastAsia="宋体" w:cs="Times New Roman"/>
          <w:sz w:val="21"/>
        </w:rPr>
        <w:t>CompositeLossModel.calculateLoss</w:t>
      </w:r>
      <w:r>
        <w:rPr>
          <w:rFonts w:eastAsia="宋体" w:cs="Times New Roman"/>
          <w:sz w:val="21"/>
        </w:rPr>
        <w:t>，</w:t>
      </w:r>
      <w:proofErr w:type="gramStart"/>
      <w:r>
        <w:rPr>
          <w:rFonts w:eastAsia="宋体" w:cs="Times New Roman"/>
          <w:sz w:val="21"/>
        </w:rPr>
        <w:t>执行期间遵守</w:t>
      </w:r>
      <w:r>
        <w:rPr>
          <w:rFonts w:eastAsia="宋体" w:cs="Times New Roman"/>
          <w:sz w:val="21"/>
        </w:rPr>
        <w:t>“</w:t>
      </w:r>
      <w:proofErr w:type="gramEnd"/>
      <w:r>
        <w:rPr>
          <w:rFonts w:eastAsia="宋体" w:cs="Times New Roman"/>
          <w:sz w:val="21"/>
        </w:rPr>
        <w:t>各损耗分量统一采用</w:t>
      </w:r>
      <w:r>
        <w:rPr>
          <w:rFonts w:eastAsia="宋体" w:cs="Times New Roman"/>
          <w:sz w:val="21"/>
        </w:rPr>
        <w:t>dB</w:t>
      </w:r>
      <w:proofErr w:type="gramStart"/>
      <w:r>
        <w:rPr>
          <w:rFonts w:eastAsia="宋体" w:cs="Times New Roman"/>
          <w:sz w:val="21"/>
        </w:rPr>
        <w:t>量纲并保留来源</w:t>
      </w:r>
      <w:r>
        <w:rPr>
          <w:rFonts w:eastAsia="宋体" w:cs="Times New Roman"/>
          <w:sz w:val="21"/>
        </w:rPr>
        <w:t>”</w:t>
      </w:r>
      <w:r>
        <w:rPr>
          <w:rFonts w:eastAsia="宋体" w:cs="Times New Roman"/>
          <w:sz w:val="21"/>
        </w:rPr>
        <w:t>约束</w:t>
      </w:r>
      <w:proofErr w:type="gramEnd"/>
      <w:r>
        <w:rPr>
          <w:rFonts w:eastAsia="宋体" w:cs="Times New Roman"/>
          <w:sz w:val="21"/>
        </w:rPr>
        <w:t>。</w:t>
      </w:r>
    </w:p>
    <w:p w14:paraId="39DCE83C" w14:textId="77777777" w:rsidR="000D2AA3"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4-28 </w:t>
      </w:r>
      <w:proofErr w:type="spellStart"/>
      <w:r>
        <w:rPr>
          <w:rFonts w:eastAsia="宋体" w:cs="Times New Roman"/>
          <w:b w:val="0"/>
          <w:sz w:val="21"/>
        </w:rPr>
        <w:t>复合损耗模型计算执行控制流程</w:t>
      </w:r>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0B1CBA74" w14:textId="77777777">
        <w:trPr>
          <w:tblHeader/>
          <w:jc w:val="center"/>
        </w:trPr>
        <w:tc>
          <w:tcPr>
            <w:tcW w:w="454" w:type="dxa"/>
            <w:shd w:val="clear" w:color="auto" w:fill="F2F2F2"/>
            <w:tcMar>
              <w:top w:w="80" w:type="dxa"/>
              <w:left w:w="90" w:type="dxa"/>
              <w:bottom w:w="80" w:type="dxa"/>
              <w:right w:w="90" w:type="dxa"/>
            </w:tcMar>
            <w:vAlign w:val="center"/>
          </w:tcPr>
          <w:p w14:paraId="6AC61DC3"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4D70A51F"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757B63A9"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19AB3C97"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59401970"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440AEA74" w14:textId="77777777">
        <w:trPr>
          <w:jc w:val="center"/>
        </w:trPr>
        <w:tc>
          <w:tcPr>
            <w:tcW w:w="454" w:type="dxa"/>
            <w:tcMar>
              <w:top w:w="80" w:type="dxa"/>
              <w:left w:w="90" w:type="dxa"/>
              <w:bottom w:w="80" w:type="dxa"/>
              <w:right w:w="90" w:type="dxa"/>
            </w:tcMar>
            <w:vAlign w:val="center"/>
          </w:tcPr>
          <w:p w14:paraId="6829A2AB"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2052729C" w14:textId="77777777" w:rsidR="000D2AA3" w:rsidRDefault="00000000">
            <w:pPr>
              <w:spacing w:line="240" w:lineRule="auto"/>
              <w:ind w:firstLine="0"/>
              <w:jc w:val="left"/>
              <w:rPr>
                <w:lang w:eastAsia="zh-CN"/>
              </w:rPr>
            </w:pPr>
            <w:r>
              <w:rPr>
                <w:rFonts w:eastAsia="宋体" w:cs="Times New Roman"/>
                <w:sz w:val="17"/>
                <w:lang w:eastAsia="zh-CN"/>
              </w:rPr>
              <w:t>读取距离、频率和环境参数</w:t>
            </w:r>
          </w:p>
        </w:tc>
        <w:tc>
          <w:tcPr>
            <w:tcW w:w="1814" w:type="dxa"/>
            <w:tcMar>
              <w:top w:w="80" w:type="dxa"/>
              <w:left w:w="90" w:type="dxa"/>
              <w:bottom w:w="80" w:type="dxa"/>
              <w:right w:w="90" w:type="dxa"/>
            </w:tcMar>
            <w:vAlign w:val="center"/>
          </w:tcPr>
          <w:p w14:paraId="16038126" w14:textId="77777777" w:rsidR="000D2AA3" w:rsidRDefault="00000000">
            <w:pPr>
              <w:spacing w:line="240" w:lineRule="auto"/>
              <w:ind w:firstLine="0"/>
              <w:jc w:val="left"/>
            </w:pPr>
            <w:proofErr w:type="spellStart"/>
            <w:r>
              <w:rPr>
                <w:rFonts w:eastAsia="宋体" w:cs="Times New Roman"/>
                <w:sz w:val="17"/>
              </w:rPr>
              <w:t>传播环境参数</w:t>
            </w:r>
            <w:proofErr w:type="spellEnd"/>
          </w:p>
        </w:tc>
        <w:tc>
          <w:tcPr>
            <w:tcW w:w="1814" w:type="dxa"/>
            <w:tcMar>
              <w:top w:w="80" w:type="dxa"/>
              <w:left w:w="90" w:type="dxa"/>
              <w:bottom w:w="80" w:type="dxa"/>
              <w:right w:w="90" w:type="dxa"/>
            </w:tcMar>
            <w:vAlign w:val="center"/>
          </w:tcPr>
          <w:p w14:paraId="1F7E444E"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4A0F3256"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233E88F4" w14:textId="77777777">
        <w:trPr>
          <w:jc w:val="center"/>
        </w:trPr>
        <w:tc>
          <w:tcPr>
            <w:tcW w:w="454" w:type="dxa"/>
            <w:tcMar>
              <w:top w:w="80" w:type="dxa"/>
              <w:left w:w="90" w:type="dxa"/>
              <w:bottom w:w="80" w:type="dxa"/>
              <w:right w:w="90" w:type="dxa"/>
            </w:tcMar>
            <w:vAlign w:val="center"/>
          </w:tcPr>
          <w:p w14:paraId="71D13C7A"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030A1A72" w14:textId="77777777" w:rsidR="000D2AA3" w:rsidRDefault="00000000">
            <w:pPr>
              <w:spacing w:line="240" w:lineRule="auto"/>
              <w:ind w:firstLine="0"/>
              <w:jc w:val="left"/>
            </w:pPr>
            <w:proofErr w:type="spellStart"/>
            <w:r>
              <w:rPr>
                <w:rFonts w:eastAsia="宋体" w:cs="Times New Roman"/>
                <w:sz w:val="17"/>
              </w:rPr>
              <w:t>计算各损耗分量</w:t>
            </w:r>
            <w:proofErr w:type="spellEnd"/>
          </w:p>
        </w:tc>
        <w:tc>
          <w:tcPr>
            <w:tcW w:w="1814" w:type="dxa"/>
            <w:tcMar>
              <w:top w:w="80" w:type="dxa"/>
              <w:left w:w="90" w:type="dxa"/>
              <w:bottom w:w="80" w:type="dxa"/>
              <w:right w:w="90" w:type="dxa"/>
            </w:tcMar>
            <w:vAlign w:val="center"/>
          </w:tcPr>
          <w:p w14:paraId="35A54049"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1FA00531"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58F3FD05"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0B2D6EA2" w14:textId="77777777">
        <w:trPr>
          <w:jc w:val="center"/>
        </w:trPr>
        <w:tc>
          <w:tcPr>
            <w:tcW w:w="454" w:type="dxa"/>
            <w:tcMar>
              <w:top w:w="80" w:type="dxa"/>
              <w:left w:w="90" w:type="dxa"/>
              <w:bottom w:w="80" w:type="dxa"/>
              <w:right w:w="90" w:type="dxa"/>
            </w:tcMar>
            <w:vAlign w:val="center"/>
          </w:tcPr>
          <w:p w14:paraId="3118ADD7"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1AD1E999" w14:textId="77777777" w:rsidR="000D2AA3" w:rsidRDefault="00000000">
            <w:pPr>
              <w:spacing w:line="240" w:lineRule="auto"/>
              <w:ind w:firstLine="0"/>
              <w:jc w:val="left"/>
            </w:pPr>
            <w:proofErr w:type="spellStart"/>
            <w:r>
              <w:rPr>
                <w:rFonts w:eastAsia="宋体" w:cs="Times New Roman"/>
                <w:sz w:val="17"/>
              </w:rPr>
              <w:t>检查量纲与异常边界</w:t>
            </w:r>
            <w:proofErr w:type="spellEnd"/>
          </w:p>
        </w:tc>
        <w:tc>
          <w:tcPr>
            <w:tcW w:w="1814" w:type="dxa"/>
            <w:tcMar>
              <w:top w:w="80" w:type="dxa"/>
              <w:left w:w="90" w:type="dxa"/>
              <w:bottom w:w="80" w:type="dxa"/>
              <w:right w:w="90" w:type="dxa"/>
            </w:tcMar>
            <w:vAlign w:val="center"/>
          </w:tcPr>
          <w:p w14:paraId="01FB59EB"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22B53CDA"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1DEC3EAF"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74B68B66" w14:textId="77777777">
        <w:trPr>
          <w:jc w:val="center"/>
        </w:trPr>
        <w:tc>
          <w:tcPr>
            <w:tcW w:w="454" w:type="dxa"/>
            <w:tcMar>
              <w:top w:w="80" w:type="dxa"/>
              <w:left w:w="90" w:type="dxa"/>
              <w:bottom w:w="80" w:type="dxa"/>
              <w:right w:w="90" w:type="dxa"/>
            </w:tcMar>
            <w:vAlign w:val="center"/>
          </w:tcPr>
          <w:p w14:paraId="68F9F306"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57ED1388" w14:textId="77777777" w:rsidR="000D2AA3" w:rsidRDefault="00000000">
            <w:pPr>
              <w:spacing w:line="240" w:lineRule="auto"/>
              <w:ind w:firstLine="0"/>
              <w:jc w:val="left"/>
              <w:rPr>
                <w:lang w:eastAsia="zh-CN"/>
              </w:rPr>
            </w:pPr>
            <w:r>
              <w:rPr>
                <w:rFonts w:eastAsia="宋体" w:cs="Times New Roman"/>
                <w:sz w:val="17"/>
                <w:lang w:eastAsia="zh-CN"/>
              </w:rPr>
              <w:t>汇总总损耗及分量明细</w:t>
            </w:r>
          </w:p>
        </w:tc>
        <w:tc>
          <w:tcPr>
            <w:tcW w:w="1814" w:type="dxa"/>
            <w:tcMar>
              <w:top w:w="80" w:type="dxa"/>
              <w:left w:w="90" w:type="dxa"/>
              <w:bottom w:w="80" w:type="dxa"/>
              <w:right w:w="90" w:type="dxa"/>
            </w:tcMar>
            <w:vAlign w:val="center"/>
          </w:tcPr>
          <w:p w14:paraId="3D1326E4"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22C7D48B" w14:textId="77777777" w:rsidR="000D2AA3" w:rsidRDefault="00000000">
            <w:pPr>
              <w:spacing w:line="240" w:lineRule="auto"/>
              <w:ind w:firstLine="0"/>
              <w:jc w:val="left"/>
            </w:pPr>
            <w:proofErr w:type="spellStart"/>
            <w:r>
              <w:rPr>
                <w:rFonts w:eastAsia="宋体" w:cs="Times New Roman"/>
                <w:sz w:val="17"/>
              </w:rPr>
              <w:t>总路径损耗</w:t>
            </w:r>
            <w:proofErr w:type="spellEnd"/>
          </w:p>
        </w:tc>
        <w:tc>
          <w:tcPr>
            <w:tcW w:w="1871" w:type="dxa"/>
            <w:tcMar>
              <w:top w:w="80" w:type="dxa"/>
              <w:left w:w="90" w:type="dxa"/>
              <w:bottom w:w="80" w:type="dxa"/>
              <w:right w:w="90" w:type="dxa"/>
            </w:tcMar>
            <w:vAlign w:val="center"/>
          </w:tcPr>
          <w:p w14:paraId="6731988F"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1A0EC603" w14:textId="77777777" w:rsidR="000D2AA3" w:rsidRDefault="000D2AA3">
      <w:pPr>
        <w:spacing w:after="40"/>
        <w:rPr>
          <w:lang w:eastAsia="zh-CN"/>
        </w:rPr>
      </w:pPr>
    </w:p>
    <w:p w14:paraId="43CF219A" w14:textId="77777777" w:rsidR="000D2AA3" w:rsidRDefault="00000000">
      <w:pPr>
        <w:pStyle w:val="5"/>
      </w:pPr>
      <w:bookmarkStart w:id="135" w:name="_Toc6826"/>
      <w:r>
        <w:lastRenderedPageBreak/>
        <w:t xml:space="preserve">4.2.3.3.2 </w:t>
      </w:r>
      <w:proofErr w:type="spellStart"/>
      <w:r>
        <w:t>数据流</w:t>
      </w:r>
      <w:bookmarkEnd w:id="135"/>
      <w:proofErr w:type="spellEnd"/>
    </w:p>
    <w:p w14:paraId="7C48F9D7" w14:textId="77777777" w:rsidR="000D2AA3" w:rsidRDefault="00000000">
      <w:pPr>
        <w:spacing w:after="60"/>
        <w:ind w:firstLine="420"/>
      </w:pPr>
      <w:r>
        <w:rPr>
          <w:rFonts w:eastAsia="宋体" w:cs="Times New Roman"/>
          <w:sz w:val="21"/>
        </w:rPr>
        <w:t>数据由</w:t>
      </w:r>
      <w:r>
        <w:rPr>
          <w:rFonts w:eastAsia="宋体" w:cs="Times New Roman"/>
          <w:sz w:val="21"/>
        </w:rPr>
        <w:t>LinkCalculator</w:t>
      </w:r>
      <w:r>
        <w:rPr>
          <w:rFonts w:eastAsia="宋体" w:cs="Times New Roman"/>
          <w:sz w:val="21"/>
        </w:rPr>
        <w:t>提供，以</w:t>
      </w:r>
      <w:r>
        <w:rPr>
          <w:rFonts w:eastAsia="宋体" w:cs="Times New Roman"/>
          <w:sz w:val="21"/>
        </w:rPr>
        <w:t>PropagationContext</w:t>
      </w:r>
      <w:r>
        <w:rPr>
          <w:rFonts w:eastAsia="宋体" w:cs="Times New Roman"/>
          <w:sz w:val="21"/>
        </w:rPr>
        <w:t>形式输入</w:t>
      </w:r>
      <w:r>
        <w:rPr>
          <w:rFonts w:eastAsia="宋体" w:cs="Times New Roman"/>
          <w:sz w:val="21"/>
        </w:rPr>
        <w:t>CompositeLossModel</w:t>
      </w:r>
      <w:r>
        <w:rPr>
          <w:rFonts w:eastAsia="宋体" w:cs="Times New Roman"/>
          <w:sz w:val="21"/>
        </w:rPr>
        <w:t>；处理完成后形成</w:t>
      </w:r>
      <w:r>
        <w:rPr>
          <w:rFonts w:eastAsia="宋体" w:cs="Times New Roman"/>
          <w:sz w:val="21"/>
        </w:rPr>
        <w:t>Double</w:t>
      </w:r>
      <w:r>
        <w:rPr>
          <w:rFonts w:eastAsia="宋体" w:cs="Times New Roman"/>
          <w:sz w:val="21"/>
        </w:rPr>
        <w:t>并发送至</w:t>
      </w:r>
      <w:r>
        <w:rPr>
          <w:rFonts w:eastAsia="宋体" w:cs="Times New Roman"/>
          <w:sz w:val="21"/>
        </w:rPr>
        <w:t>SNR/BER</w:t>
      </w:r>
      <w:r>
        <w:rPr>
          <w:rFonts w:eastAsia="宋体" w:cs="Times New Roman"/>
          <w:sz w:val="21"/>
        </w:rPr>
        <w:t>求解器。数据项应携带必要的标识、版本或仿真时刻，异常数据不进入后续处理。</w:t>
      </w:r>
    </w:p>
    <w:p w14:paraId="16A5B8B3" w14:textId="77777777" w:rsidR="000D2AA3" w:rsidRDefault="00000000">
      <w:pPr>
        <w:keepNext/>
        <w:jc w:val="center"/>
      </w:pPr>
      <w:r>
        <w:rPr>
          <w:noProof/>
        </w:rPr>
        <w:drawing>
          <wp:inline distT="0" distB="0" distL="114300" distR="114300" wp14:anchorId="78BC788D" wp14:editId="7169C4BD">
            <wp:extent cx="5111750" cy="2453640"/>
            <wp:effectExtent l="0" t="0" r="5080" b="7620"/>
            <wp:docPr id="57" name="Picture 57" descr="复合损耗模型计算数据流图" title="复合损耗模型计算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复合损耗模型计算数据流图" title="复合损耗模型计算数据流图"/>
                    <pic:cNvPicPr>
                      <a:picLocks noChangeAspect="1"/>
                    </pic:cNvPicPr>
                  </pic:nvPicPr>
                  <pic:blipFill>
                    <a:blip r:embed="rId48"/>
                    <a:stretch>
                      <a:fillRect/>
                    </a:stretch>
                  </pic:blipFill>
                  <pic:spPr>
                    <a:xfrm>
                      <a:off x="0" y="0"/>
                      <a:ext cx="5112000" cy="2453760"/>
                    </a:xfrm>
                    <a:prstGeom prst="rect">
                      <a:avLst/>
                    </a:prstGeom>
                  </pic:spPr>
                </pic:pic>
              </a:graphicData>
            </a:graphic>
          </wp:inline>
        </w:drawing>
      </w:r>
    </w:p>
    <w:p w14:paraId="6EAB6DC9"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-28 </w:t>
      </w:r>
      <w:r>
        <w:rPr>
          <w:rFonts w:eastAsia="宋体" w:cs="Times New Roman"/>
          <w:b w:val="0"/>
          <w:sz w:val="21"/>
          <w:lang w:eastAsia="zh-CN"/>
        </w:rPr>
        <w:t>复合</w:t>
      </w:r>
      <w:proofErr w:type="gramEnd"/>
      <w:r>
        <w:rPr>
          <w:rFonts w:eastAsia="宋体" w:cs="Times New Roman"/>
          <w:b w:val="0"/>
          <w:sz w:val="21"/>
          <w:lang w:eastAsia="zh-CN"/>
        </w:rPr>
        <w:t>损耗模型计算数据流图</w:t>
      </w:r>
    </w:p>
    <w:p w14:paraId="419FB227" w14:textId="77777777" w:rsidR="000D2AA3" w:rsidRDefault="00000000">
      <w:pPr>
        <w:pStyle w:val="5"/>
        <w:rPr>
          <w:lang w:eastAsia="zh-CN"/>
        </w:rPr>
      </w:pPr>
      <w:bookmarkStart w:id="136" w:name="_Toc30440"/>
      <w:r>
        <w:rPr>
          <w:lang w:eastAsia="zh-CN"/>
        </w:rPr>
        <w:t>4.2.3.3.</w:t>
      </w:r>
      <w:proofErr w:type="gramStart"/>
      <w:r>
        <w:rPr>
          <w:lang w:eastAsia="zh-CN"/>
        </w:rPr>
        <w:t xml:space="preserve">3 </w:t>
      </w:r>
      <w:r>
        <w:rPr>
          <w:lang w:eastAsia="zh-CN"/>
        </w:rPr>
        <w:t>动态</w:t>
      </w:r>
      <w:proofErr w:type="gramEnd"/>
      <w:r>
        <w:rPr>
          <w:lang w:eastAsia="zh-CN"/>
        </w:rPr>
        <w:t>控制序列</w:t>
      </w:r>
      <w:bookmarkEnd w:id="136"/>
    </w:p>
    <w:p w14:paraId="26825F02"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-29 </w:t>
      </w:r>
      <w:r>
        <w:rPr>
          <w:rFonts w:eastAsia="宋体" w:cs="Times New Roman"/>
          <w:b w:val="0"/>
          <w:sz w:val="21"/>
          <w:lang w:eastAsia="zh-CN"/>
        </w:rPr>
        <w:t>复合</w:t>
      </w:r>
      <w:proofErr w:type="gramEnd"/>
      <w:r>
        <w:rPr>
          <w:rFonts w:eastAsia="宋体" w:cs="Times New Roman"/>
          <w:b w:val="0"/>
          <w:sz w:val="21"/>
          <w:lang w:eastAsia="zh-CN"/>
        </w:rPr>
        <w:t>损耗模型计算动态控制序列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7CE3FAD2" w14:textId="77777777">
        <w:trPr>
          <w:tblHeader/>
          <w:jc w:val="center"/>
        </w:trPr>
        <w:tc>
          <w:tcPr>
            <w:tcW w:w="454" w:type="dxa"/>
            <w:shd w:val="clear" w:color="auto" w:fill="F2F2F2"/>
            <w:tcMar>
              <w:top w:w="80" w:type="dxa"/>
              <w:left w:w="90" w:type="dxa"/>
              <w:bottom w:w="80" w:type="dxa"/>
              <w:right w:w="90" w:type="dxa"/>
            </w:tcMar>
            <w:vAlign w:val="center"/>
          </w:tcPr>
          <w:p w14:paraId="72838539"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3A9AD012"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602D1FD3"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3E2AC0F6"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09397902"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7F095D46" w14:textId="77777777">
        <w:trPr>
          <w:jc w:val="center"/>
        </w:trPr>
        <w:tc>
          <w:tcPr>
            <w:tcW w:w="454" w:type="dxa"/>
            <w:tcMar>
              <w:top w:w="80" w:type="dxa"/>
              <w:left w:w="90" w:type="dxa"/>
              <w:bottom w:w="80" w:type="dxa"/>
              <w:right w:w="90" w:type="dxa"/>
            </w:tcMar>
            <w:vAlign w:val="center"/>
          </w:tcPr>
          <w:p w14:paraId="511A33DD"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75447C93"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1417" w:type="dxa"/>
            <w:tcMar>
              <w:top w:w="80" w:type="dxa"/>
              <w:left w:w="90" w:type="dxa"/>
              <w:bottom w:w="80" w:type="dxa"/>
              <w:right w:w="90" w:type="dxa"/>
            </w:tcMar>
            <w:vAlign w:val="center"/>
          </w:tcPr>
          <w:p w14:paraId="5F6C04B1"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4DFCECB7" w14:textId="77777777" w:rsidR="000D2AA3" w:rsidRDefault="00000000">
            <w:pPr>
              <w:spacing w:line="240" w:lineRule="auto"/>
              <w:ind w:firstLine="0"/>
              <w:jc w:val="left"/>
              <w:rPr>
                <w:lang w:eastAsia="zh-CN"/>
              </w:rPr>
            </w:pPr>
            <w:r>
              <w:rPr>
                <w:rFonts w:eastAsia="宋体" w:cs="Times New Roman"/>
                <w:sz w:val="17"/>
                <w:lang w:eastAsia="zh-CN"/>
              </w:rPr>
              <w:t>链路计算上下文建立完成</w:t>
            </w:r>
          </w:p>
        </w:tc>
        <w:tc>
          <w:tcPr>
            <w:tcW w:w="1757" w:type="dxa"/>
            <w:tcMar>
              <w:top w:w="80" w:type="dxa"/>
              <w:left w:w="90" w:type="dxa"/>
              <w:bottom w:w="80" w:type="dxa"/>
              <w:right w:w="90" w:type="dxa"/>
            </w:tcMar>
            <w:vAlign w:val="center"/>
          </w:tcPr>
          <w:p w14:paraId="7B121054"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6F9C1707" w14:textId="77777777">
        <w:trPr>
          <w:jc w:val="center"/>
        </w:trPr>
        <w:tc>
          <w:tcPr>
            <w:tcW w:w="454" w:type="dxa"/>
            <w:tcMar>
              <w:top w:w="80" w:type="dxa"/>
              <w:left w:w="90" w:type="dxa"/>
              <w:bottom w:w="80" w:type="dxa"/>
              <w:right w:w="90" w:type="dxa"/>
            </w:tcMar>
            <w:vAlign w:val="center"/>
          </w:tcPr>
          <w:p w14:paraId="254C42E3"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79AECD10"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41FDCD68" w14:textId="77777777" w:rsidR="000D2AA3" w:rsidRDefault="00000000">
            <w:pPr>
              <w:spacing w:line="240" w:lineRule="auto"/>
              <w:ind w:firstLine="0"/>
              <w:jc w:val="left"/>
            </w:pPr>
            <w:proofErr w:type="spellStart"/>
            <w:r>
              <w:rPr>
                <w:rFonts w:eastAsia="宋体" w:cs="Times New Roman"/>
                <w:sz w:val="17"/>
              </w:rPr>
              <w:t>CompositeLossModel</w:t>
            </w:r>
            <w:proofErr w:type="spellEnd"/>
          </w:p>
        </w:tc>
        <w:tc>
          <w:tcPr>
            <w:tcW w:w="3175" w:type="dxa"/>
            <w:tcMar>
              <w:top w:w="80" w:type="dxa"/>
              <w:left w:w="90" w:type="dxa"/>
              <w:bottom w:w="80" w:type="dxa"/>
              <w:right w:w="90" w:type="dxa"/>
            </w:tcMar>
            <w:vAlign w:val="center"/>
          </w:tcPr>
          <w:p w14:paraId="40BDEC84"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calculateLoss</w:t>
            </w:r>
            <w:r>
              <w:rPr>
                <w:rFonts w:eastAsia="宋体" w:cs="Times New Roman"/>
                <w:sz w:val="17"/>
              </w:rPr>
              <w:t>并传入</w:t>
            </w:r>
            <w:r>
              <w:rPr>
                <w:rFonts w:eastAsia="宋体" w:cs="Times New Roman"/>
                <w:sz w:val="17"/>
              </w:rPr>
              <w:t>propagationContext</w:t>
            </w:r>
            <w:proofErr w:type="spellEnd"/>
          </w:p>
        </w:tc>
        <w:tc>
          <w:tcPr>
            <w:tcW w:w="1757" w:type="dxa"/>
            <w:tcMar>
              <w:top w:w="80" w:type="dxa"/>
              <w:left w:w="90" w:type="dxa"/>
              <w:bottom w:w="80" w:type="dxa"/>
              <w:right w:w="90" w:type="dxa"/>
            </w:tcMar>
            <w:vAlign w:val="center"/>
          </w:tcPr>
          <w:p w14:paraId="512766B5"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74E8C5C6" w14:textId="77777777">
        <w:trPr>
          <w:jc w:val="center"/>
        </w:trPr>
        <w:tc>
          <w:tcPr>
            <w:tcW w:w="454" w:type="dxa"/>
            <w:tcMar>
              <w:top w:w="80" w:type="dxa"/>
              <w:left w:w="90" w:type="dxa"/>
              <w:bottom w:w="80" w:type="dxa"/>
              <w:right w:w="90" w:type="dxa"/>
            </w:tcMar>
            <w:vAlign w:val="center"/>
          </w:tcPr>
          <w:p w14:paraId="522C4940"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0802F0B3" w14:textId="77777777" w:rsidR="000D2AA3" w:rsidRDefault="00000000">
            <w:pPr>
              <w:spacing w:line="240" w:lineRule="auto"/>
              <w:ind w:firstLine="0"/>
              <w:jc w:val="left"/>
            </w:pPr>
            <w:proofErr w:type="spellStart"/>
            <w:r>
              <w:rPr>
                <w:rFonts w:eastAsia="宋体" w:cs="Times New Roman"/>
                <w:sz w:val="17"/>
              </w:rPr>
              <w:t>CompositeLossModel</w:t>
            </w:r>
            <w:proofErr w:type="spellEnd"/>
          </w:p>
        </w:tc>
        <w:tc>
          <w:tcPr>
            <w:tcW w:w="1417" w:type="dxa"/>
            <w:tcMar>
              <w:top w:w="80" w:type="dxa"/>
              <w:left w:w="90" w:type="dxa"/>
              <w:bottom w:w="80" w:type="dxa"/>
              <w:right w:w="90" w:type="dxa"/>
            </w:tcMar>
            <w:vAlign w:val="center"/>
          </w:tcPr>
          <w:p w14:paraId="73D8AB56"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5A31F7CE" w14:textId="77777777" w:rsidR="000D2AA3" w:rsidRDefault="00000000">
            <w:pPr>
              <w:spacing w:line="240" w:lineRule="auto"/>
              <w:ind w:firstLine="0"/>
              <w:jc w:val="left"/>
            </w:pPr>
            <w:proofErr w:type="spellStart"/>
            <w:r>
              <w:rPr>
                <w:rFonts w:eastAsia="宋体" w:cs="Times New Roman"/>
                <w:sz w:val="17"/>
              </w:rPr>
              <w:t>计算各损耗分量</w:t>
            </w:r>
            <w:proofErr w:type="spellEnd"/>
          </w:p>
        </w:tc>
        <w:tc>
          <w:tcPr>
            <w:tcW w:w="1757" w:type="dxa"/>
            <w:tcMar>
              <w:top w:w="80" w:type="dxa"/>
              <w:left w:w="90" w:type="dxa"/>
              <w:bottom w:w="80" w:type="dxa"/>
              <w:right w:w="90" w:type="dxa"/>
            </w:tcMar>
            <w:vAlign w:val="center"/>
          </w:tcPr>
          <w:p w14:paraId="49FC7386"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2BE65EE7" w14:textId="77777777">
        <w:trPr>
          <w:jc w:val="center"/>
        </w:trPr>
        <w:tc>
          <w:tcPr>
            <w:tcW w:w="454" w:type="dxa"/>
            <w:tcMar>
              <w:top w:w="80" w:type="dxa"/>
              <w:left w:w="90" w:type="dxa"/>
              <w:bottom w:w="80" w:type="dxa"/>
              <w:right w:w="90" w:type="dxa"/>
            </w:tcMar>
            <w:vAlign w:val="center"/>
          </w:tcPr>
          <w:p w14:paraId="20F844ED"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6F7905A5" w14:textId="77777777" w:rsidR="000D2AA3" w:rsidRDefault="00000000">
            <w:pPr>
              <w:spacing w:line="240" w:lineRule="auto"/>
              <w:ind w:firstLine="0"/>
              <w:jc w:val="left"/>
            </w:pPr>
            <w:proofErr w:type="spellStart"/>
            <w:r>
              <w:rPr>
                <w:rFonts w:eastAsia="宋体" w:cs="Times New Roman"/>
                <w:sz w:val="17"/>
              </w:rPr>
              <w:t>CompositeLossModel</w:t>
            </w:r>
            <w:proofErr w:type="spellEnd"/>
          </w:p>
        </w:tc>
        <w:tc>
          <w:tcPr>
            <w:tcW w:w="1417" w:type="dxa"/>
            <w:tcMar>
              <w:top w:w="80" w:type="dxa"/>
              <w:left w:w="90" w:type="dxa"/>
              <w:bottom w:w="80" w:type="dxa"/>
              <w:right w:w="90" w:type="dxa"/>
            </w:tcMar>
            <w:vAlign w:val="center"/>
          </w:tcPr>
          <w:p w14:paraId="10DA8B12" w14:textId="77777777" w:rsidR="000D2AA3" w:rsidRDefault="00000000">
            <w:pPr>
              <w:spacing w:line="240" w:lineRule="auto"/>
              <w:ind w:firstLine="0"/>
              <w:jc w:val="left"/>
            </w:pPr>
            <w:r>
              <w:rPr>
                <w:rFonts w:eastAsia="宋体" w:cs="Times New Roman"/>
                <w:sz w:val="17"/>
              </w:rPr>
              <w:t>SNR/</w:t>
            </w:r>
            <w:proofErr w:type="spellStart"/>
            <w:r>
              <w:rPr>
                <w:rFonts w:eastAsia="宋体" w:cs="Times New Roman"/>
                <w:sz w:val="17"/>
              </w:rPr>
              <w:t>BER</w:t>
            </w:r>
            <w:r>
              <w:rPr>
                <w:rFonts w:eastAsia="宋体" w:cs="Times New Roman"/>
                <w:sz w:val="17"/>
              </w:rPr>
              <w:t>求解器</w:t>
            </w:r>
            <w:proofErr w:type="spellEnd"/>
          </w:p>
        </w:tc>
        <w:tc>
          <w:tcPr>
            <w:tcW w:w="3175" w:type="dxa"/>
            <w:tcMar>
              <w:top w:w="80" w:type="dxa"/>
              <w:left w:w="90" w:type="dxa"/>
              <w:bottom w:w="80" w:type="dxa"/>
              <w:right w:w="90" w:type="dxa"/>
            </w:tcMar>
            <w:vAlign w:val="center"/>
          </w:tcPr>
          <w:p w14:paraId="2B15FC65"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totalLossDb</w:t>
            </w:r>
            <w:proofErr w:type="spellEnd"/>
          </w:p>
        </w:tc>
        <w:tc>
          <w:tcPr>
            <w:tcW w:w="1757" w:type="dxa"/>
            <w:tcMar>
              <w:top w:w="80" w:type="dxa"/>
              <w:left w:w="90" w:type="dxa"/>
              <w:bottom w:w="80" w:type="dxa"/>
              <w:right w:w="90" w:type="dxa"/>
            </w:tcMar>
            <w:vAlign w:val="center"/>
          </w:tcPr>
          <w:p w14:paraId="058073C7"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4BA73CDD" w14:textId="77777777">
        <w:trPr>
          <w:jc w:val="center"/>
        </w:trPr>
        <w:tc>
          <w:tcPr>
            <w:tcW w:w="454" w:type="dxa"/>
            <w:tcMar>
              <w:top w:w="80" w:type="dxa"/>
              <w:left w:w="90" w:type="dxa"/>
              <w:bottom w:w="80" w:type="dxa"/>
              <w:right w:w="90" w:type="dxa"/>
            </w:tcMar>
            <w:vAlign w:val="center"/>
          </w:tcPr>
          <w:p w14:paraId="3FD393F1"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32DF5E17" w14:textId="77777777" w:rsidR="000D2AA3" w:rsidRDefault="00000000">
            <w:pPr>
              <w:spacing w:line="240" w:lineRule="auto"/>
              <w:ind w:firstLine="0"/>
              <w:jc w:val="left"/>
            </w:pPr>
            <w:proofErr w:type="spellStart"/>
            <w:r>
              <w:rPr>
                <w:rFonts w:eastAsia="宋体" w:cs="Times New Roman"/>
                <w:sz w:val="17"/>
              </w:rPr>
              <w:t>CompositeLossModel</w:t>
            </w:r>
            <w:proofErr w:type="spellEnd"/>
          </w:p>
        </w:tc>
        <w:tc>
          <w:tcPr>
            <w:tcW w:w="1417" w:type="dxa"/>
            <w:tcMar>
              <w:top w:w="80" w:type="dxa"/>
              <w:left w:w="90" w:type="dxa"/>
              <w:bottom w:w="80" w:type="dxa"/>
              <w:right w:w="90" w:type="dxa"/>
            </w:tcMar>
            <w:vAlign w:val="center"/>
          </w:tcPr>
          <w:p w14:paraId="3E297485"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3175" w:type="dxa"/>
            <w:tcMar>
              <w:top w:w="80" w:type="dxa"/>
              <w:left w:w="90" w:type="dxa"/>
              <w:bottom w:w="80" w:type="dxa"/>
              <w:right w:w="90" w:type="dxa"/>
            </w:tcMar>
            <w:vAlign w:val="center"/>
          </w:tcPr>
          <w:p w14:paraId="5767D5D3"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4582F2BE"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69D6BBF4" w14:textId="77777777" w:rsidR="000D2AA3" w:rsidRDefault="000D2AA3">
      <w:pPr>
        <w:spacing w:after="40"/>
      </w:pPr>
    </w:p>
    <w:p w14:paraId="6DF57F64" w14:textId="77777777" w:rsidR="000D2AA3" w:rsidRDefault="00000000">
      <w:pPr>
        <w:pStyle w:val="5"/>
      </w:pPr>
      <w:bookmarkStart w:id="137" w:name="_Toc20700"/>
      <w:r>
        <w:t xml:space="preserve">4.2.3.3.4 </w:t>
      </w:r>
      <w:proofErr w:type="spellStart"/>
      <w:r>
        <w:t>时序图</w:t>
      </w:r>
      <w:bookmarkEnd w:id="137"/>
      <w:proofErr w:type="spellEnd"/>
    </w:p>
    <w:p w14:paraId="7E2513EA" w14:textId="77777777" w:rsidR="000D2AA3" w:rsidRDefault="00000000">
      <w:pPr>
        <w:spacing w:after="60"/>
        <w:ind w:firstLine="420"/>
      </w:pPr>
      <w:r>
        <w:rPr>
          <w:rFonts w:eastAsia="宋体" w:cs="Times New Roman"/>
          <w:sz w:val="21"/>
        </w:rPr>
        <w:t>时序图从链路计算上下文建立完成开始，显示仿真引擎、调度</w:t>
      </w:r>
      <w:r>
        <w:rPr>
          <w:rFonts w:eastAsia="宋体" w:cs="Times New Roman"/>
          <w:sz w:val="21"/>
        </w:rPr>
        <w:t>/</w:t>
      </w:r>
      <w:r>
        <w:rPr>
          <w:rFonts w:eastAsia="宋体" w:cs="Times New Roman"/>
          <w:sz w:val="21"/>
        </w:rPr>
        <w:t>接口层、</w:t>
      </w:r>
      <w:r>
        <w:rPr>
          <w:rFonts w:eastAsia="宋体" w:cs="Times New Roman"/>
          <w:sz w:val="21"/>
        </w:rPr>
        <w:t>CompositeLossModel</w:t>
      </w:r>
      <w:r>
        <w:rPr>
          <w:rFonts w:eastAsia="宋体" w:cs="Times New Roman"/>
          <w:sz w:val="21"/>
        </w:rPr>
        <w:t>与</w:t>
      </w:r>
      <w:r>
        <w:rPr>
          <w:rFonts w:eastAsia="宋体" w:cs="Times New Roman"/>
          <w:sz w:val="21"/>
        </w:rPr>
        <w:t>SNR/BER</w:t>
      </w:r>
      <w:r>
        <w:rPr>
          <w:rFonts w:eastAsia="宋体" w:cs="Times New Roman"/>
          <w:sz w:val="21"/>
        </w:rPr>
        <w:t>求解器之间的主要调用和返回关系。</w:t>
      </w:r>
    </w:p>
    <w:p w14:paraId="6F79EA1F" w14:textId="77777777" w:rsidR="000D2AA3" w:rsidRDefault="00000000">
      <w:pPr>
        <w:keepNext/>
        <w:jc w:val="center"/>
      </w:pPr>
      <w:r>
        <w:rPr>
          <w:noProof/>
        </w:rPr>
        <w:lastRenderedPageBreak/>
        <w:drawing>
          <wp:inline distT="0" distB="0" distL="114300" distR="114300" wp14:anchorId="01AD68E5" wp14:editId="749DD1C2">
            <wp:extent cx="5111750" cy="2875280"/>
            <wp:effectExtent l="0" t="0" r="5080" b="6985"/>
            <wp:docPr id="58" name="Picture 58" descr="复合损耗模型计算时序图" title="复合损耗模型计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复合损耗模型计算时序图" title="复合损耗模型计算时序图"/>
                    <pic:cNvPicPr>
                      <a:picLocks noChangeAspect="1"/>
                    </pic:cNvPicPr>
                  </pic:nvPicPr>
                  <pic:blipFill>
                    <a:blip r:embed="rId49"/>
                    <a:stretch>
                      <a:fillRect/>
                    </a:stretch>
                  </pic:blipFill>
                  <pic:spPr>
                    <a:xfrm>
                      <a:off x="0" y="0"/>
                      <a:ext cx="5112000" cy="2875500"/>
                    </a:xfrm>
                    <a:prstGeom prst="rect">
                      <a:avLst/>
                    </a:prstGeom>
                  </pic:spPr>
                </pic:pic>
              </a:graphicData>
            </a:graphic>
          </wp:inline>
        </w:drawing>
      </w:r>
    </w:p>
    <w:p w14:paraId="331799AE"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-29 </w:t>
      </w:r>
      <w:r>
        <w:rPr>
          <w:rFonts w:eastAsia="宋体" w:cs="Times New Roman"/>
          <w:b w:val="0"/>
          <w:sz w:val="21"/>
          <w:lang w:eastAsia="zh-CN"/>
        </w:rPr>
        <w:t>复合</w:t>
      </w:r>
      <w:proofErr w:type="gramEnd"/>
      <w:r>
        <w:rPr>
          <w:rFonts w:eastAsia="宋体" w:cs="Times New Roman"/>
          <w:b w:val="0"/>
          <w:sz w:val="21"/>
          <w:lang w:eastAsia="zh-CN"/>
        </w:rPr>
        <w:t>损耗模型计算时序图</w:t>
      </w:r>
    </w:p>
    <w:p w14:paraId="2B6F69C6" w14:textId="77777777" w:rsidR="000D2AA3" w:rsidRDefault="00000000">
      <w:pPr>
        <w:pStyle w:val="4"/>
        <w:rPr>
          <w:lang w:eastAsia="zh-CN"/>
        </w:rPr>
      </w:pPr>
      <w:bookmarkStart w:id="138" w:name="_Toc13351"/>
      <w:r>
        <w:rPr>
          <w:lang w:eastAsia="zh-CN"/>
        </w:rPr>
        <w:t>4.2.3.4 SNR/BER</w:t>
      </w:r>
      <w:r>
        <w:rPr>
          <w:lang w:eastAsia="zh-CN"/>
        </w:rPr>
        <w:t>逐帧求解子模块</w:t>
      </w:r>
      <w:bookmarkEnd w:id="138"/>
    </w:p>
    <w:p w14:paraId="6C39A84B" w14:textId="77777777" w:rsidR="000D2AA3" w:rsidRDefault="00000000">
      <w:pPr>
        <w:spacing w:after="60"/>
        <w:ind w:firstLine="420"/>
        <w:rPr>
          <w:lang w:eastAsia="zh-CN"/>
        </w:rPr>
      </w:pPr>
      <w:r>
        <w:rPr>
          <w:rFonts w:eastAsia="宋体" w:cs="Times New Roman"/>
          <w:sz w:val="21"/>
          <w:lang w:eastAsia="zh-CN"/>
        </w:rPr>
        <w:t>根据接收功率、噪声、带宽和调制编码参数逐帧求解</w:t>
      </w:r>
      <w:r>
        <w:rPr>
          <w:rFonts w:eastAsia="宋体" w:cs="Times New Roman"/>
          <w:sz w:val="21"/>
          <w:lang w:eastAsia="zh-CN"/>
        </w:rPr>
        <w:t>SNR</w:t>
      </w:r>
      <w:r>
        <w:rPr>
          <w:rFonts w:eastAsia="宋体" w:cs="Times New Roman"/>
          <w:sz w:val="21"/>
          <w:lang w:eastAsia="zh-CN"/>
        </w:rPr>
        <w:t>与</w:t>
      </w:r>
      <w:r>
        <w:rPr>
          <w:rFonts w:eastAsia="宋体" w:cs="Times New Roman"/>
          <w:sz w:val="21"/>
          <w:lang w:eastAsia="zh-CN"/>
        </w:rPr>
        <w:t>BER</w:t>
      </w:r>
      <w:r>
        <w:rPr>
          <w:rFonts w:eastAsia="宋体" w:cs="Times New Roman"/>
          <w:sz w:val="21"/>
          <w:lang w:eastAsia="zh-CN"/>
        </w:rPr>
        <w:t>，保留计算输入及模型版本。</w:t>
      </w:r>
    </w:p>
    <w:p w14:paraId="7AFA3D81" w14:textId="77777777" w:rsidR="000D2AA3" w:rsidRDefault="00000000">
      <w:pPr>
        <w:pStyle w:val="5"/>
        <w:rPr>
          <w:lang w:eastAsia="zh-CN"/>
        </w:rPr>
      </w:pPr>
      <w:bookmarkStart w:id="139" w:name="_Toc16191"/>
      <w:r>
        <w:rPr>
          <w:lang w:eastAsia="zh-CN"/>
        </w:rPr>
        <w:t>4.2.3.4.</w:t>
      </w:r>
      <w:proofErr w:type="gramStart"/>
      <w:r>
        <w:rPr>
          <w:lang w:eastAsia="zh-CN"/>
        </w:rPr>
        <w:t xml:space="preserve">1 </w:t>
      </w:r>
      <w:r>
        <w:rPr>
          <w:lang w:eastAsia="zh-CN"/>
        </w:rPr>
        <w:t>执行</w:t>
      </w:r>
      <w:proofErr w:type="gramEnd"/>
      <w:r>
        <w:rPr>
          <w:lang w:eastAsia="zh-CN"/>
        </w:rPr>
        <w:t>控制流程</w:t>
      </w:r>
      <w:bookmarkEnd w:id="139"/>
    </w:p>
    <w:p w14:paraId="6D166C3B" w14:textId="77777777" w:rsidR="000D2AA3" w:rsidRDefault="00000000">
      <w:pPr>
        <w:spacing w:after="60"/>
        <w:ind w:firstLine="420"/>
        <w:rPr>
          <w:lang w:eastAsia="zh-CN"/>
        </w:rPr>
      </w:pPr>
      <w:r>
        <w:rPr>
          <w:rFonts w:eastAsia="宋体" w:cs="Times New Roman"/>
          <w:sz w:val="21"/>
          <w:lang w:eastAsia="zh-CN"/>
        </w:rPr>
        <w:t>本子模块由</w:t>
      </w:r>
      <w:r>
        <w:rPr>
          <w:rFonts w:eastAsia="宋体" w:cs="Times New Roman"/>
          <w:sz w:val="21"/>
          <w:lang w:eastAsia="zh-CN"/>
        </w:rPr>
        <w:t>“</w:t>
      </w:r>
      <w:r>
        <w:rPr>
          <w:rFonts w:eastAsia="宋体" w:cs="Times New Roman"/>
          <w:sz w:val="21"/>
          <w:lang w:eastAsia="zh-CN"/>
        </w:rPr>
        <w:t>每帧损耗计算完成</w:t>
      </w:r>
      <w:r>
        <w:rPr>
          <w:rFonts w:eastAsia="宋体" w:cs="Times New Roman"/>
          <w:sz w:val="21"/>
          <w:lang w:eastAsia="zh-CN"/>
        </w:rPr>
        <w:t>”</w:t>
      </w:r>
      <w:r>
        <w:rPr>
          <w:rFonts w:eastAsia="宋体" w:cs="Times New Roman"/>
          <w:sz w:val="21"/>
          <w:lang w:eastAsia="zh-CN"/>
        </w:rPr>
        <w:t>触发，入口方法为</w:t>
      </w:r>
      <w:proofErr w:type="spellStart"/>
      <w:r>
        <w:rPr>
          <w:rFonts w:eastAsia="宋体" w:cs="Times New Roman"/>
          <w:sz w:val="21"/>
          <w:lang w:eastAsia="zh-CN"/>
        </w:rPr>
        <w:t>SnrBerSolver.solveFrame</w:t>
      </w:r>
      <w:proofErr w:type="spellEnd"/>
      <w:r>
        <w:rPr>
          <w:rFonts w:eastAsia="宋体" w:cs="Times New Roman"/>
          <w:sz w:val="21"/>
          <w:lang w:eastAsia="zh-CN"/>
        </w:rPr>
        <w:t>，执行期间遵守</w:t>
      </w:r>
      <w:r>
        <w:rPr>
          <w:rFonts w:eastAsia="宋体" w:cs="Times New Roman"/>
          <w:sz w:val="21"/>
          <w:lang w:eastAsia="zh-CN"/>
        </w:rPr>
        <w:t>“</w:t>
      </w:r>
      <w:r>
        <w:rPr>
          <w:rFonts w:eastAsia="宋体" w:cs="Times New Roman"/>
          <w:sz w:val="21"/>
          <w:lang w:eastAsia="zh-CN"/>
        </w:rPr>
        <w:t>无效调制编码映射必须返回明确错误而非默认值</w:t>
      </w:r>
      <w:r>
        <w:rPr>
          <w:rFonts w:eastAsia="宋体" w:cs="Times New Roman"/>
          <w:sz w:val="21"/>
          <w:lang w:eastAsia="zh-CN"/>
        </w:rPr>
        <w:t>”</w:t>
      </w:r>
      <w:r>
        <w:rPr>
          <w:rFonts w:eastAsia="宋体" w:cs="Times New Roman"/>
          <w:sz w:val="21"/>
          <w:lang w:eastAsia="zh-CN"/>
        </w:rPr>
        <w:t>约束。</w:t>
      </w:r>
    </w:p>
    <w:p w14:paraId="104302B5" w14:textId="77777777" w:rsidR="000D2AA3"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4-30 SNR/</w:t>
      </w:r>
      <w:proofErr w:type="spellStart"/>
      <w:r>
        <w:rPr>
          <w:rFonts w:eastAsia="宋体" w:cs="Times New Roman"/>
          <w:b w:val="0"/>
          <w:sz w:val="21"/>
        </w:rPr>
        <w:t>BER</w:t>
      </w:r>
      <w:r>
        <w:rPr>
          <w:rFonts w:eastAsia="宋体" w:cs="Times New Roman"/>
          <w:b w:val="0"/>
          <w:sz w:val="21"/>
        </w:rPr>
        <w:t>逐帧求解执行控制流程</w:t>
      </w:r>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7A180329" w14:textId="77777777">
        <w:trPr>
          <w:tblHeader/>
          <w:jc w:val="center"/>
        </w:trPr>
        <w:tc>
          <w:tcPr>
            <w:tcW w:w="454" w:type="dxa"/>
            <w:shd w:val="clear" w:color="auto" w:fill="F2F2F2"/>
            <w:tcMar>
              <w:top w:w="80" w:type="dxa"/>
              <w:left w:w="90" w:type="dxa"/>
              <w:bottom w:w="80" w:type="dxa"/>
              <w:right w:w="90" w:type="dxa"/>
            </w:tcMar>
            <w:vAlign w:val="center"/>
          </w:tcPr>
          <w:p w14:paraId="75CB8330"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1B74B370"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671491D9"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1B2C1A96"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06049D6D"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083AB4BD" w14:textId="77777777">
        <w:trPr>
          <w:jc w:val="center"/>
        </w:trPr>
        <w:tc>
          <w:tcPr>
            <w:tcW w:w="454" w:type="dxa"/>
            <w:tcMar>
              <w:top w:w="80" w:type="dxa"/>
              <w:left w:w="90" w:type="dxa"/>
              <w:bottom w:w="80" w:type="dxa"/>
              <w:right w:w="90" w:type="dxa"/>
            </w:tcMar>
            <w:vAlign w:val="center"/>
          </w:tcPr>
          <w:p w14:paraId="063E2E50"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1A8374A1" w14:textId="77777777" w:rsidR="000D2AA3" w:rsidRDefault="00000000">
            <w:pPr>
              <w:spacing w:line="240" w:lineRule="auto"/>
              <w:ind w:firstLine="0"/>
              <w:jc w:val="left"/>
              <w:rPr>
                <w:lang w:eastAsia="zh-CN"/>
              </w:rPr>
            </w:pPr>
            <w:r>
              <w:rPr>
                <w:rFonts w:eastAsia="宋体" w:cs="Times New Roman"/>
                <w:sz w:val="17"/>
                <w:lang w:eastAsia="zh-CN"/>
              </w:rPr>
              <w:t>计算接收功率与噪声功率</w:t>
            </w:r>
          </w:p>
        </w:tc>
        <w:tc>
          <w:tcPr>
            <w:tcW w:w="1814" w:type="dxa"/>
            <w:tcMar>
              <w:top w:w="80" w:type="dxa"/>
              <w:left w:w="90" w:type="dxa"/>
              <w:bottom w:w="80" w:type="dxa"/>
              <w:right w:w="90" w:type="dxa"/>
            </w:tcMar>
            <w:vAlign w:val="center"/>
          </w:tcPr>
          <w:p w14:paraId="401DF57E" w14:textId="77777777" w:rsidR="000D2AA3" w:rsidRDefault="00000000">
            <w:pPr>
              <w:spacing w:line="240" w:lineRule="auto"/>
              <w:ind w:firstLine="0"/>
              <w:jc w:val="left"/>
              <w:rPr>
                <w:lang w:eastAsia="zh-CN"/>
              </w:rPr>
            </w:pPr>
            <w:r>
              <w:rPr>
                <w:rFonts w:eastAsia="宋体" w:cs="Times New Roman"/>
                <w:sz w:val="17"/>
                <w:lang w:eastAsia="zh-CN"/>
              </w:rPr>
              <w:t>功率、噪声与调制参数</w:t>
            </w:r>
          </w:p>
        </w:tc>
        <w:tc>
          <w:tcPr>
            <w:tcW w:w="1814" w:type="dxa"/>
            <w:tcMar>
              <w:top w:w="80" w:type="dxa"/>
              <w:left w:w="90" w:type="dxa"/>
              <w:bottom w:w="80" w:type="dxa"/>
              <w:right w:w="90" w:type="dxa"/>
            </w:tcMar>
            <w:vAlign w:val="center"/>
          </w:tcPr>
          <w:p w14:paraId="585FB4AB"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6AA2F26A"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4882B498" w14:textId="77777777">
        <w:trPr>
          <w:jc w:val="center"/>
        </w:trPr>
        <w:tc>
          <w:tcPr>
            <w:tcW w:w="454" w:type="dxa"/>
            <w:tcMar>
              <w:top w:w="80" w:type="dxa"/>
              <w:left w:w="90" w:type="dxa"/>
              <w:bottom w:w="80" w:type="dxa"/>
              <w:right w:w="90" w:type="dxa"/>
            </w:tcMar>
            <w:vAlign w:val="center"/>
          </w:tcPr>
          <w:p w14:paraId="4F345D2C"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26E748C3" w14:textId="77777777" w:rsidR="000D2AA3" w:rsidRDefault="00000000">
            <w:pPr>
              <w:spacing w:line="240" w:lineRule="auto"/>
              <w:ind w:firstLine="0"/>
              <w:jc w:val="left"/>
            </w:pPr>
            <w:proofErr w:type="spellStart"/>
            <w:r>
              <w:rPr>
                <w:rFonts w:eastAsia="宋体" w:cs="Times New Roman"/>
                <w:sz w:val="17"/>
              </w:rPr>
              <w:t>求解</w:t>
            </w:r>
            <w:r>
              <w:rPr>
                <w:rFonts w:eastAsia="宋体" w:cs="Times New Roman"/>
                <w:sz w:val="17"/>
              </w:rPr>
              <w:t>SNR</w:t>
            </w:r>
            <w:proofErr w:type="spellEnd"/>
          </w:p>
        </w:tc>
        <w:tc>
          <w:tcPr>
            <w:tcW w:w="1814" w:type="dxa"/>
            <w:tcMar>
              <w:top w:w="80" w:type="dxa"/>
              <w:left w:w="90" w:type="dxa"/>
              <w:bottom w:w="80" w:type="dxa"/>
              <w:right w:w="90" w:type="dxa"/>
            </w:tcMar>
            <w:vAlign w:val="center"/>
          </w:tcPr>
          <w:p w14:paraId="11DF2A46"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39657335"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04017F71"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6874334D" w14:textId="77777777">
        <w:trPr>
          <w:jc w:val="center"/>
        </w:trPr>
        <w:tc>
          <w:tcPr>
            <w:tcW w:w="454" w:type="dxa"/>
            <w:tcMar>
              <w:top w:w="80" w:type="dxa"/>
              <w:left w:w="90" w:type="dxa"/>
              <w:bottom w:w="80" w:type="dxa"/>
              <w:right w:w="90" w:type="dxa"/>
            </w:tcMar>
            <w:vAlign w:val="center"/>
          </w:tcPr>
          <w:p w14:paraId="5956FAF1"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78E5D394" w14:textId="77777777" w:rsidR="000D2AA3" w:rsidRDefault="00000000">
            <w:pPr>
              <w:spacing w:line="240" w:lineRule="auto"/>
              <w:ind w:firstLine="0"/>
              <w:jc w:val="left"/>
              <w:rPr>
                <w:lang w:eastAsia="zh-CN"/>
              </w:rPr>
            </w:pPr>
            <w:r>
              <w:rPr>
                <w:rFonts w:eastAsia="宋体" w:cs="Times New Roman"/>
                <w:sz w:val="17"/>
                <w:lang w:eastAsia="zh-CN"/>
              </w:rPr>
              <w:t>按调制编码模型求解</w:t>
            </w:r>
            <w:r>
              <w:rPr>
                <w:rFonts w:eastAsia="宋体" w:cs="Times New Roman"/>
                <w:sz w:val="17"/>
                <w:lang w:eastAsia="zh-CN"/>
              </w:rPr>
              <w:t>BER</w:t>
            </w:r>
          </w:p>
        </w:tc>
        <w:tc>
          <w:tcPr>
            <w:tcW w:w="1814" w:type="dxa"/>
            <w:tcMar>
              <w:top w:w="80" w:type="dxa"/>
              <w:left w:w="90" w:type="dxa"/>
              <w:bottom w:w="80" w:type="dxa"/>
              <w:right w:w="90" w:type="dxa"/>
            </w:tcMar>
            <w:vAlign w:val="center"/>
          </w:tcPr>
          <w:p w14:paraId="23F2C16A"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32F2C1AC"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25FCA5DF"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00FAB912" w14:textId="77777777">
        <w:trPr>
          <w:jc w:val="center"/>
        </w:trPr>
        <w:tc>
          <w:tcPr>
            <w:tcW w:w="454" w:type="dxa"/>
            <w:tcMar>
              <w:top w:w="80" w:type="dxa"/>
              <w:left w:w="90" w:type="dxa"/>
              <w:bottom w:w="80" w:type="dxa"/>
              <w:right w:w="90" w:type="dxa"/>
            </w:tcMar>
            <w:vAlign w:val="center"/>
          </w:tcPr>
          <w:p w14:paraId="4CE10244"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6F20B6C1" w14:textId="77777777" w:rsidR="000D2AA3" w:rsidRDefault="00000000">
            <w:pPr>
              <w:spacing w:line="240" w:lineRule="auto"/>
              <w:ind w:firstLine="0"/>
              <w:jc w:val="left"/>
            </w:pPr>
            <w:proofErr w:type="spellStart"/>
            <w:r>
              <w:rPr>
                <w:rFonts w:eastAsia="宋体" w:cs="Times New Roman"/>
                <w:sz w:val="17"/>
              </w:rPr>
              <w:t>封装逐帧质量指标</w:t>
            </w:r>
            <w:proofErr w:type="spellEnd"/>
          </w:p>
        </w:tc>
        <w:tc>
          <w:tcPr>
            <w:tcW w:w="1814" w:type="dxa"/>
            <w:tcMar>
              <w:top w:w="80" w:type="dxa"/>
              <w:left w:w="90" w:type="dxa"/>
              <w:bottom w:w="80" w:type="dxa"/>
              <w:right w:w="90" w:type="dxa"/>
            </w:tcMar>
            <w:vAlign w:val="center"/>
          </w:tcPr>
          <w:p w14:paraId="550FF1F7"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5FC26147" w14:textId="77777777" w:rsidR="000D2AA3" w:rsidRDefault="00000000">
            <w:pPr>
              <w:spacing w:line="240" w:lineRule="auto"/>
              <w:ind w:firstLine="0"/>
              <w:jc w:val="left"/>
            </w:pPr>
            <w:proofErr w:type="spellStart"/>
            <w:r>
              <w:rPr>
                <w:rFonts w:eastAsia="宋体" w:cs="Times New Roman"/>
                <w:sz w:val="17"/>
              </w:rPr>
              <w:t>SNR</w:t>
            </w:r>
            <w:r>
              <w:rPr>
                <w:rFonts w:eastAsia="宋体" w:cs="Times New Roman"/>
                <w:sz w:val="17"/>
              </w:rPr>
              <w:t>与</w:t>
            </w:r>
            <w:r>
              <w:rPr>
                <w:rFonts w:eastAsia="宋体" w:cs="Times New Roman"/>
                <w:sz w:val="17"/>
              </w:rPr>
              <w:t>BER</w:t>
            </w:r>
            <w:proofErr w:type="spellEnd"/>
          </w:p>
        </w:tc>
        <w:tc>
          <w:tcPr>
            <w:tcW w:w="1871" w:type="dxa"/>
            <w:tcMar>
              <w:top w:w="80" w:type="dxa"/>
              <w:left w:w="90" w:type="dxa"/>
              <w:bottom w:w="80" w:type="dxa"/>
              <w:right w:w="90" w:type="dxa"/>
            </w:tcMar>
            <w:vAlign w:val="center"/>
          </w:tcPr>
          <w:p w14:paraId="3F1AC4BF"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2D9A874F" w14:textId="77777777" w:rsidR="000D2AA3" w:rsidRDefault="000D2AA3">
      <w:pPr>
        <w:spacing w:after="40"/>
        <w:rPr>
          <w:lang w:eastAsia="zh-CN"/>
        </w:rPr>
      </w:pPr>
    </w:p>
    <w:p w14:paraId="1C45BC24" w14:textId="77777777" w:rsidR="000D2AA3" w:rsidRDefault="00000000">
      <w:pPr>
        <w:pStyle w:val="5"/>
        <w:rPr>
          <w:lang w:eastAsia="zh-CN"/>
        </w:rPr>
      </w:pPr>
      <w:bookmarkStart w:id="140" w:name="_Toc9657"/>
      <w:r>
        <w:rPr>
          <w:lang w:eastAsia="zh-CN"/>
        </w:rPr>
        <w:lastRenderedPageBreak/>
        <w:t>4.2.3.4.</w:t>
      </w:r>
      <w:proofErr w:type="gramStart"/>
      <w:r>
        <w:rPr>
          <w:lang w:eastAsia="zh-CN"/>
        </w:rPr>
        <w:t xml:space="preserve">2 </w:t>
      </w:r>
      <w:r>
        <w:rPr>
          <w:lang w:eastAsia="zh-CN"/>
        </w:rPr>
        <w:t>数据流</w:t>
      </w:r>
      <w:bookmarkEnd w:id="140"/>
      <w:proofErr w:type="gramEnd"/>
    </w:p>
    <w:p w14:paraId="3A4F7946" w14:textId="77777777" w:rsidR="000D2AA3" w:rsidRDefault="00000000">
      <w:pPr>
        <w:spacing w:after="60"/>
        <w:ind w:firstLine="420"/>
        <w:rPr>
          <w:lang w:eastAsia="zh-CN"/>
        </w:rPr>
      </w:pPr>
      <w:r>
        <w:rPr>
          <w:rFonts w:eastAsia="宋体" w:cs="Times New Roman"/>
          <w:sz w:val="21"/>
          <w:lang w:eastAsia="zh-CN"/>
        </w:rPr>
        <w:t>数据由损耗模型</w:t>
      </w:r>
      <w:r>
        <w:rPr>
          <w:rFonts w:eastAsia="宋体" w:cs="Times New Roman"/>
          <w:sz w:val="21"/>
          <w:lang w:eastAsia="zh-CN"/>
        </w:rPr>
        <w:t>/</w:t>
      </w:r>
      <w:r>
        <w:rPr>
          <w:rFonts w:eastAsia="宋体" w:cs="Times New Roman"/>
          <w:sz w:val="21"/>
          <w:lang w:eastAsia="zh-CN"/>
        </w:rPr>
        <w:t>设备参数提供，以</w:t>
      </w:r>
      <w:proofErr w:type="spellStart"/>
      <w:r>
        <w:rPr>
          <w:rFonts w:eastAsia="宋体" w:cs="Times New Roman"/>
          <w:sz w:val="21"/>
          <w:lang w:eastAsia="zh-CN"/>
        </w:rPr>
        <w:t>QualityContext</w:t>
      </w:r>
      <w:proofErr w:type="spellEnd"/>
      <w:r>
        <w:rPr>
          <w:rFonts w:eastAsia="宋体" w:cs="Times New Roman"/>
          <w:sz w:val="21"/>
          <w:lang w:eastAsia="zh-CN"/>
        </w:rPr>
        <w:t>形式输入</w:t>
      </w:r>
      <w:proofErr w:type="spellStart"/>
      <w:r>
        <w:rPr>
          <w:rFonts w:eastAsia="宋体" w:cs="Times New Roman"/>
          <w:sz w:val="21"/>
          <w:lang w:eastAsia="zh-CN"/>
        </w:rPr>
        <w:t>SnrBerSolver</w:t>
      </w:r>
      <w:proofErr w:type="spellEnd"/>
      <w:r>
        <w:rPr>
          <w:rFonts w:eastAsia="宋体" w:cs="Times New Roman"/>
          <w:sz w:val="21"/>
          <w:lang w:eastAsia="zh-CN"/>
        </w:rPr>
        <w:t>；处理完成后形成</w:t>
      </w:r>
      <w:proofErr w:type="spellStart"/>
      <w:r>
        <w:rPr>
          <w:rFonts w:eastAsia="宋体" w:cs="Times New Roman"/>
          <w:sz w:val="21"/>
          <w:lang w:eastAsia="zh-CN"/>
        </w:rPr>
        <w:t>QualityMetric</w:t>
      </w:r>
      <w:proofErr w:type="spellEnd"/>
      <w:r>
        <w:rPr>
          <w:rFonts w:eastAsia="宋体" w:cs="Times New Roman"/>
          <w:sz w:val="21"/>
          <w:lang w:eastAsia="zh-CN"/>
        </w:rPr>
        <w:t>并发送至链路状态判定器。数据项应携带必要的标识、版本或仿真时刻，异常数据不进入后续处理。</w:t>
      </w:r>
    </w:p>
    <w:p w14:paraId="15EC3981" w14:textId="77777777" w:rsidR="000D2AA3" w:rsidRDefault="00000000">
      <w:pPr>
        <w:keepNext/>
        <w:jc w:val="center"/>
      </w:pPr>
      <w:r>
        <w:rPr>
          <w:noProof/>
        </w:rPr>
        <w:drawing>
          <wp:inline distT="0" distB="0" distL="114300" distR="114300" wp14:anchorId="65850500" wp14:editId="3B1DB5C7">
            <wp:extent cx="5111750" cy="2453640"/>
            <wp:effectExtent l="0" t="0" r="5080" b="7620"/>
            <wp:docPr id="59" name="Picture 59" descr="SNR/BER逐帧求解数据流图" title="SNR/BER逐帧求解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SNR/BER逐帧求解数据流图" title="SNR/BER逐帧求解数据流图"/>
                    <pic:cNvPicPr>
                      <a:picLocks noChangeAspect="1"/>
                    </pic:cNvPicPr>
                  </pic:nvPicPr>
                  <pic:blipFill>
                    <a:blip r:embed="rId50"/>
                    <a:stretch>
                      <a:fillRect/>
                    </a:stretch>
                  </pic:blipFill>
                  <pic:spPr>
                    <a:xfrm>
                      <a:off x="0" y="0"/>
                      <a:ext cx="5112000" cy="2453760"/>
                    </a:xfrm>
                    <a:prstGeom prst="rect">
                      <a:avLst/>
                    </a:prstGeom>
                  </pic:spPr>
                </pic:pic>
              </a:graphicData>
            </a:graphic>
          </wp:inline>
        </w:drawing>
      </w:r>
    </w:p>
    <w:p w14:paraId="2266B52D"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4-30 SNR/BER</w:t>
      </w:r>
      <w:r>
        <w:rPr>
          <w:rFonts w:eastAsia="宋体" w:cs="Times New Roman"/>
          <w:b w:val="0"/>
          <w:sz w:val="21"/>
          <w:lang w:eastAsia="zh-CN"/>
        </w:rPr>
        <w:t>逐帧求解数据流图</w:t>
      </w:r>
    </w:p>
    <w:p w14:paraId="5941325F" w14:textId="77777777" w:rsidR="000D2AA3" w:rsidRDefault="00000000">
      <w:pPr>
        <w:pStyle w:val="5"/>
        <w:rPr>
          <w:lang w:eastAsia="zh-CN"/>
        </w:rPr>
      </w:pPr>
      <w:bookmarkStart w:id="141" w:name="_Toc9973"/>
      <w:r>
        <w:rPr>
          <w:lang w:eastAsia="zh-CN"/>
        </w:rPr>
        <w:t>4.2.3.4.</w:t>
      </w:r>
      <w:proofErr w:type="gramStart"/>
      <w:r>
        <w:rPr>
          <w:lang w:eastAsia="zh-CN"/>
        </w:rPr>
        <w:t xml:space="preserve">3 </w:t>
      </w:r>
      <w:r>
        <w:rPr>
          <w:lang w:eastAsia="zh-CN"/>
        </w:rPr>
        <w:t>动态</w:t>
      </w:r>
      <w:proofErr w:type="gramEnd"/>
      <w:r>
        <w:rPr>
          <w:lang w:eastAsia="zh-CN"/>
        </w:rPr>
        <w:t>控制序列</w:t>
      </w:r>
      <w:bookmarkEnd w:id="141"/>
    </w:p>
    <w:p w14:paraId="35365B1A"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4-31 SNR/BER</w:t>
      </w:r>
      <w:r>
        <w:rPr>
          <w:rFonts w:eastAsia="宋体" w:cs="Times New Roman"/>
          <w:b w:val="0"/>
          <w:sz w:val="21"/>
          <w:lang w:eastAsia="zh-CN"/>
        </w:rPr>
        <w:t>逐帧求解动态控制序列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252FB173" w14:textId="77777777">
        <w:trPr>
          <w:tblHeader/>
          <w:jc w:val="center"/>
        </w:trPr>
        <w:tc>
          <w:tcPr>
            <w:tcW w:w="454" w:type="dxa"/>
            <w:shd w:val="clear" w:color="auto" w:fill="F2F2F2"/>
            <w:tcMar>
              <w:top w:w="80" w:type="dxa"/>
              <w:left w:w="90" w:type="dxa"/>
              <w:bottom w:w="80" w:type="dxa"/>
              <w:right w:w="90" w:type="dxa"/>
            </w:tcMar>
            <w:vAlign w:val="center"/>
          </w:tcPr>
          <w:p w14:paraId="0151C034"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38473081"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1E1CA5C0"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4C0F705F"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0756BA24"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07491E7A" w14:textId="77777777">
        <w:trPr>
          <w:jc w:val="center"/>
        </w:trPr>
        <w:tc>
          <w:tcPr>
            <w:tcW w:w="454" w:type="dxa"/>
            <w:tcMar>
              <w:top w:w="80" w:type="dxa"/>
              <w:left w:w="90" w:type="dxa"/>
              <w:bottom w:w="80" w:type="dxa"/>
              <w:right w:w="90" w:type="dxa"/>
            </w:tcMar>
            <w:vAlign w:val="center"/>
          </w:tcPr>
          <w:p w14:paraId="31B74F5C"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606C5A4E"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1417" w:type="dxa"/>
            <w:tcMar>
              <w:top w:w="80" w:type="dxa"/>
              <w:left w:w="90" w:type="dxa"/>
              <w:bottom w:w="80" w:type="dxa"/>
              <w:right w:w="90" w:type="dxa"/>
            </w:tcMar>
            <w:vAlign w:val="center"/>
          </w:tcPr>
          <w:p w14:paraId="37D15307"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746B1492" w14:textId="77777777" w:rsidR="000D2AA3" w:rsidRDefault="00000000">
            <w:pPr>
              <w:spacing w:line="240" w:lineRule="auto"/>
              <w:ind w:firstLine="0"/>
              <w:jc w:val="left"/>
            </w:pPr>
            <w:proofErr w:type="spellStart"/>
            <w:r>
              <w:rPr>
                <w:rFonts w:eastAsia="宋体" w:cs="Times New Roman"/>
                <w:sz w:val="17"/>
              </w:rPr>
              <w:t>每帧损耗计算完成</w:t>
            </w:r>
            <w:proofErr w:type="spellEnd"/>
          </w:p>
        </w:tc>
        <w:tc>
          <w:tcPr>
            <w:tcW w:w="1757" w:type="dxa"/>
            <w:tcMar>
              <w:top w:w="80" w:type="dxa"/>
              <w:left w:w="90" w:type="dxa"/>
              <w:bottom w:w="80" w:type="dxa"/>
              <w:right w:w="90" w:type="dxa"/>
            </w:tcMar>
            <w:vAlign w:val="center"/>
          </w:tcPr>
          <w:p w14:paraId="4B012DDC"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16BA8BF6" w14:textId="77777777">
        <w:trPr>
          <w:jc w:val="center"/>
        </w:trPr>
        <w:tc>
          <w:tcPr>
            <w:tcW w:w="454" w:type="dxa"/>
            <w:tcMar>
              <w:top w:w="80" w:type="dxa"/>
              <w:left w:w="90" w:type="dxa"/>
              <w:bottom w:w="80" w:type="dxa"/>
              <w:right w:w="90" w:type="dxa"/>
            </w:tcMar>
            <w:vAlign w:val="center"/>
          </w:tcPr>
          <w:p w14:paraId="1B22E1B9"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243A40EA"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69D90827" w14:textId="77777777" w:rsidR="000D2AA3" w:rsidRDefault="00000000">
            <w:pPr>
              <w:spacing w:line="240" w:lineRule="auto"/>
              <w:ind w:firstLine="0"/>
              <w:jc w:val="left"/>
            </w:pPr>
            <w:proofErr w:type="spellStart"/>
            <w:r>
              <w:rPr>
                <w:rFonts w:eastAsia="宋体" w:cs="Times New Roman"/>
                <w:sz w:val="17"/>
              </w:rPr>
              <w:t>SnrBerSolver</w:t>
            </w:r>
            <w:proofErr w:type="spellEnd"/>
          </w:p>
        </w:tc>
        <w:tc>
          <w:tcPr>
            <w:tcW w:w="3175" w:type="dxa"/>
            <w:tcMar>
              <w:top w:w="80" w:type="dxa"/>
              <w:left w:w="90" w:type="dxa"/>
              <w:bottom w:w="80" w:type="dxa"/>
              <w:right w:w="90" w:type="dxa"/>
            </w:tcMar>
            <w:vAlign w:val="center"/>
          </w:tcPr>
          <w:p w14:paraId="461AB462"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solveFrame</w:t>
            </w:r>
            <w:r>
              <w:rPr>
                <w:rFonts w:eastAsia="宋体" w:cs="Times New Roman"/>
                <w:sz w:val="17"/>
              </w:rPr>
              <w:t>并传入</w:t>
            </w:r>
            <w:r>
              <w:rPr>
                <w:rFonts w:eastAsia="宋体" w:cs="Times New Roman"/>
                <w:sz w:val="17"/>
              </w:rPr>
              <w:t>qualityContext</w:t>
            </w:r>
            <w:proofErr w:type="spellEnd"/>
          </w:p>
        </w:tc>
        <w:tc>
          <w:tcPr>
            <w:tcW w:w="1757" w:type="dxa"/>
            <w:tcMar>
              <w:top w:w="80" w:type="dxa"/>
              <w:left w:w="90" w:type="dxa"/>
              <w:bottom w:w="80" w:type="dxa"/>
              <w:right w:w="90" w:type="dxa"/>
            </w:tcMar>
            <w:vAlign w:val="center"/>
          </w:tcPr>
          <w:p w14:paraId="0986E2E1"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3F254885" w14:textId="77777777">
        <w:trPr>
          <w:jc w:val="center"/>
        </w:trPr>
        <w:tc>
          <w:tcPr>
            <w:tcW w:w="454" w:type="dxa"/>
            <w:tcMar>
              <w:top w:w="80" w:type="dxa"/>
              <w:left w:w="90" w:type="dxa"/>
              <w:bottom w:w="80" w:type="dxa"/>
              <w:right w:w="90" w:type="dxa"/>
            </w:tcMar>
            <w:vAlign w:val="center"/>
          </w:tcPr>
          <w:p w14:paraId="0D981504"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1E6AFA38" w14:textId="77777777" w:rsidR="000D2AA3" w:rsidRDefault="00000000">
            <w:pPr>
              <w:spacing w:line="240" w:lineRule="auto"/>
              <w:ind w:firstLine="0"/>
              <w:jc w:val="left"/>
            </w:pPr>
            <w:proofErr w:type="spellStart"/>
            <w:r>
              <w:rPr>
                <w:rFonts w:eastAsia="宋体" w:cs="Times New Roman"/>
                <w:sz w:val="17"/>
              </w:rPr>
              <w:t>SnrBerSolver</w:t>
            </w:r>
            <w:proofErr w:type="spellEnd"/>
          </w:p>
        </w:tc>
        <w:tc>
          <w:tcPr>
            <w:tcW w:w="1417" w:type="dxa"/>
            <w:tcMar>
              <w:top w:w="80" w:type="dxa"/>
              <w:left w:w="90" w:type="dxa"/>
              <w:bottom w:w="80" w:type="dxa"/>
              <w:right w:w="90" w:type="dxa"/>
            </w:tcMar>
            <w:vAlign w:val="center"/>
          </w:tcPr>
          <w:p w14:paraId="090DFFED"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791FE8CE" w14:textId="77777777" w:rsidR="000D2AA3" w:rsidRDefault="00000000">
            <w:pPr>
              <w:spacing w:line="240" w:lineRule="auto"/>
              <w:ind w:firstLine="0"/>
              <w:jc w:val="left"/>
            </w:pPr>
            <w:proofErr w:type="spellStart"/>
            <w:r>
              <w:rPr>
                <w:rFonts w:eastAsia="宋体" w:cs="Times New Roman"/>
                <w:sz w:val="17"/>
              </w:rPr>
              <w:t>求解</w:t>
            </w:r>
            <w:r>
              <w:rPr>
                <w:rFonts w:eastAsia="宋体" w:cs="Times New Roman"/>
                <w:sz w:val="17"/>
              </w:rPr>
              <w:t>SNR</w:t>
            </w:r>
            <w:proofErr w:type="spellEnd"/>
          </w:p>
        </w:tc>
        <w:tc>
          <w:tcPr>
            <w:tcW w:w="1757" w:type="dxa"/>
            <w:tcMar>
              <w:top w:w="80" w:type="dxa"/>
              <w:left w:w="90" w:type="dxa"/>
              <w:bottom w:w="80" w:type="dxa"/>
              <w:right w:w="90" w:type="dxa"/>
            </w:tcMar>
            <w:vAlign w:val="center"/>
          </w:tcPr>
          <w:p w14:paraId="58333280"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5A8CE78A" w14:textId="77777777">
        <w:trPr>
          <w:jc w:val="center"/>
        </w:trPr>
        <w:tc>
          <w:tcPr>
            <w:tcW w:w="454" w:type="dxa"/>
            <w:tcMar>
              <w:top w:w="80" w:type="dxa"/>
              <w:left w:w="90" w:type="dxa"/>
              <w:bottom w:w="80" w:type="dxa"/>
              <w:right w:w="90" w:type="dxa"/>
            </w:tcMar>
            <w:vAlign w:val="center"/>
          </w:tcPr>
          <w:p w14:paraId="145BDF00"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2386BDD2" w14:textId="77777777" w:rsidR="000D2AA3" w:rsidRDefault="00000000">
            <w:pPr>
              <w:spacing w:line="240" w:lineRule="auto"/>
              <w:ind w:firstLine="0"/>
              <w:jc w:val="left"/>
            </w:pPr>
            <w:proofErr w:type="spellStart"/>
            <w:r>
              <w:rPr>
                <w:rFonts w:eastAsia="宋体" w:cs="Times New Roman"/>
                <w:sz w:val="17"/>
              </w:rPr>
              <w:t>SnrBerSolver</w:t>
            </w:r>
            <w:proofErr w:type="spellEnd"/>
          </w:p>
        </w:tc>
        <w:tc>
          <w:tcPr>
            <w:tcW w:w="1417" w:type="dxa"/>
            <w:tcMar>
              <w:top w:w="80" w:type="dxa"/>
              <w:left w:w="90" w:type="dxa"/>
              <w:bottom w:w="80" w:type="dxa"/>
              <w:right w:w="90" w:type="dxa"/>
            </w:tcMar>
            <w:vAlign w:val="center"/>
          </w:tcPr>
          <w:p w14:paraId="032CEB52" w14:textId="77777777" w:rsidR="000D2AA3" w:rsidRDefault="00000000">
            <w:pPr>
              <w:spacing w:line="240" w:lineRule="auto"/>
              <w:ind w:firstLine="0"/>
              <w:jc w:val="left"/>
            </w:pPr>
            <w:proofErr w:type="spellStart"/>
            <w:r>
              <w:rPr>
                <w:rFonts w:eastAsia="宋体" w:cs="Times New Roman"/>
                <w:sz w:val="17"/>
              </w:rPr>
              <w:t>链路状态判定器</w:t>
            </w:r>
            <w:proofErr w:type="spellEnd"/>
          </w:p>
        </w:tc>
        <w:tc>
          <w:tcPr>
            <w:tcW w:w="3175" w:type="dxa"/>
            <w:tcMar>
              <w:top w:w="80" w:type="dxa"/>
              <w:left w:w="90" w:type="dxa"/>
              <w:bottom w:w="80" w:type="dxa"/>
              <w:right w:w="90" w:type="dxa"/>
            </w:tcMar>
            <w:vAlign w:val="center"/>
          </w:tcPr>
          <w:p w14:paraId="6D4C6DF2"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qualityMetric</w:t>
            </w:r>
            <w:proofErr w:type="spellEnd"/>
          </w:p>
        </w:tc>
        <w:tc>
          <w:tcPr>
            <w:tcW w:w="1757" w:type="dxa"/>
            <w:tcMar>
              <w:top w:w="80" w:type="dxa"/>
              <w:left w:w="90" w:type="dxa"/>
              <w:bottom w:w="80" w:type="dxa"/>
              <w:right w:w="90" w:type="dxa"/>
            </w:tcMar>
            <w:vAlign w:val="center"/>
          </w:tcPr>
          <w:p w14:paraId="2822CFDC"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7329330C" w14:textId="77777777">
        <w:trPr>
          <w:jc w:val="center"/>
        </w:trPr>
        <w:tc>
          <w:tcPr>
            <w:tcW w:w="454" w:type="dxa"/>
            <w:tcMar>
              <w:top w:w="80" w:type="dxa"/>
              <w:left w:w="90" w:type="dxa"/>
              <w:bottom w:w="80" w:type="dxa"/>
              <w:right w:w="90" w:type="dxa"/>
            </w:tcMar>
            <w:vAlign w:val="center"/>
          </w:tcPr>
          <w:p w14:paraId="6A9B70F2"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6848EF9E" w14:textId="77777777" w:rsidR="000D2AA3" w:rsidRDefault="00000000">
            <w:pPr>
              <w:spacing w:line="240" w:lineRule="auto"/>
              <w:ind w:firstLine="0"/>
              <w:jc w:val="left"/>
            </w:pPr>
            <w:proofErr w:type="spellStart"/>
            <w:r>
              <w:rPr>
                <w:rFonts w:eastAsia="宋体" w:cs="Times New Roman"/>
                <w:sz w:val="17"/>
              </w:rPr>
              <w:t>SnrBerSolver</w:t>
            </w:r>
            <w:proofErr w:type="spellEnd"/>
          </w:p>
        </w:tc>
        <w:tc>
          <w:tcPr>
            <w:tcW w:w="1417" w:type="dxa"/>
            <w:tcMar>
              <w:top w:w="80" w:type="dxa"/>
              <w:left w:w="90" w:type="dxa"/>
              <w:bottom w:w="80" w:type="dxa"/>
              <w:right w:w="90" w:type="dxa"/>
            </w:tcMar>
            <w:vAlign w:val="center"/>
          </w:tcPr>
          <w:p w14:paraId="511D7C54"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3175" w:type="dxa"/>
            <w:tcMar>
              <w:top w:w="80" w:type="dxa"/>
              <w:left w:w="90" w:type="dxa"/>
              <w:bottom w:w="80" w:type="dxa"/>
              <w:right w:w="90" w:type="dxa"/>
            </w:tcMar>
            <w:vAlign w:val="center"/>
          </w:tcPr>
          <w:p w14:paraId="73378CFC"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3528A405"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0E984E65" w14:textId="77777777" w:rsidR="000D2AA3" w:rsidRDefault="000D2AA3">
      <w:pPr>
        <w:spacing w:after="40"/>
      </w:pPr>
    </w:p>
    <w:p w14:paraId="04043610" w14:textId="77777777" w:rsidR="000D2AA3" w:rsidRDefault="00000000">
      <w:pPr>
        <w:pStyle w:val="5"/>
      </w:pPr>
      <w:bookmarkStart w:id="142" w:name="_Toc24948"/>
      <w:r>
        <w:t xml:space="preserve">4.2.3.4.4 </w:t>
      </w:r>
      <w:proofErr w:type="spellStart"/>
      <w:r>
        <w:t>时序图</w:t>
      </w:r>
      <w:bookmarkEnd w:id="142"/>
      <w:proofErr w:type="spellEnd"/>
    </w:p>
    <w:p w14:paraId="309AAE39" w14:textId="77777777" w:rsidR="000D2AA3" w:rsidRDefault="00000000">
      <w:pPr>
        <w:spacing w:after="60"/>
        <w:ind w:firstLine="420"/>
        <w:rPr>
          <w:lang w:eastAsia="zh-CN"/>
        </w:rPr>
      </w:pPr>
      <w:r>
        <w:rPr>
          <w:rFonts w:eastAsia="宋体" w:cs="Times New Roman"/>
          <w:sz w:val="21"/>
          <w:lang w:eastAsia="zh-CN"/>
        </w:rPr>
        <w:t>时序图从每帧损耗计算完成开始，显示仿真引擎、调度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SnrBerSolver</w:t>
      </w:r>
      <w:proofErr w:type="spellEnd"/>
      <w:r>
        <w:rPr>
          <w:rFonts w:eastAsia="宋体" w:cs="Times New Roman"/>
          <w:sz w:val="21"/>
          <w:lang w:eastAsia="zh-CN"/>
        </w:rPr>
        <w:t>与链路状态判定器之间的主要调用和返回关系。</w:t>
      </w:r>
    </w:p>
    <w:p w14:paraId="391A9334" w14:textId="77777777" w:rsidR="000D2AA3" w:rsidRDefault="00000000">
      <w:pPr>
        <w:keepNext/>
        <w:jc w:val="center"/>
      </w:pPr>
      <w:r>
        <w:rPr>
          <w:noProof/>
        </w:rPr>
        <w:lastRenderedPageBreak/>
        <w:drawing>
          <wp:inline distT="0" distB="0" distL="114300" distR="114300" wp14:anchorId="7DD378E4" wp14:editId="34D1CEB8">
            <wp:extent cx="5111750" cy="2875280"/>
            <wp:effectExtent l="0" t="0" r="5080" b="6985"/>
            <wp:docPr id="60" name="Picture 60" descr="SNR/BER逐帧求解时序图" title="SNR/BER逐帧求解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SNR/BER逐帧求解时序图" title="SNR/BER逐帧求解时序图"/>
                    <pic:cNvPicPr>
                      <a:picLocks noChangeAspect="1"/>
                    </pic:cNvPicPr>
                  </pic:nvPicPr>
                  <pic:blipFill>
                    <a:blip r:embed="rId51"/>
                    <a:stretch>
                      <a:fillRect/>
                    </a:stretch>
                  </pic:blipFill>
                  <pic:spPr>
                    <a:xfrm>
                      <a:off x="0" y="0"/>
                      <a:ext cx="5112000" cy="2875500"/>
                    </a:xfrm>
                    <a:prstGeom prst="rect">
                      <a:avLst/>
                    </a:prstGeom>
                  </pic:spPr>
                </pic:pic>
              </a:graphicData>
            </a:graphic>
          </wp:inline>
        </w:drawing>
      </w:r>
    </w:p>
    <w:p w14:paraId="4B8E0B34"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4-31 SNR/BER</w:t>
      </w:r>
      <w:r>
        <w:rPr>
          <w:rFonts w:eastAsia="宋体" w:cs="Times New Roman"/>
          <w:b w:val="0"/>
          <w:sz w:val="21"/>
          <w:lang w:eastAsia="zh-CN"/>
        </w:rPr>
        <w:t>逐帧求解时序图</w:t>
      </w:r>
    </w:p>
    <w:p w14:paraId="2350B783" w14:textId="77777777" w:rsidR="000D2AA3" w:rsidRDefault="00000000">
      <w:pPr>
        <w:pStyle w:val="4"/>
        <w:rPr>
          <w:lang w:eastAsia="zh-CN"/>
        </w:rPr>
      </w:pPr>
      <w:bookmarkStart w:id="143" w:name="_Toc8907"/>
      <w:r>
        <w:rPr>
          <w:lang w:eastAsia="zh-CN"/>
        </w:rPr>
        <w:t xml:space="preserve">4.2.3.5 </w:t>
      </w:r>
      <w:r>
        <w:rPr>
          <w:lang w:eastAsia="zh-CN"/>
        </w:rPr>
        <w:t>链路状态判定子模块</w:t>
      </w:r>
      <w:bookmarkEnd w:id="143"/>
    </w:p>
    <w:p w14:paraId="6A9CEC76" w14:textId="77777777" w:rsidR="000D2AA3" w:rsidRDefault="00000000">
      <w:pPr>
        <w:spacing w:after="60"/>
        <w:ind w:firstLine="420"/>
        <w:rPr>
          <w:lang w:eastAsia="zh-CN"/>
        </w:rPr>
      </w:pPr>
      <w:r>
        <w:rPr>
          <w:rFonts w:eastAsia="宋体" w:cs="Times New Roman"/>
          <w:sz w:val="21"/>
          <w:lang w:eastAsia="zh-CN"/>
        </w:rPr>
        <w:t>综合</w:t>
      </w:r>
      <w:r>
        <w:rPr>
          <w:rFonts w:eastAsia="宋体" w:cs="Times New Roman"/>
          <w:sz w:val="21"/>
          <w:lang w:eastAsia="zh-CN"/>
        </w:rPr>
        <w:t>SNR</w:t>
      </w:r>
      <w:r>
        <w:rPr>
          <w:rFonts w:eastAsia="宋体" w:cs="Times New Roman"/>
          <w:sz w:val="21"/>
          <w:lang w:eastAsia="zh-CN"/>
        </w:rPr>
        <w:t>、</w:t>
      </w:r>
      <w:r>
        <w:rPr>
          <w:rFonts w:eastAsia="宋体" w:cs="Times New Roman"/>
          <w:sz w:val="21"/>
          <w:lang w:eastAsia="zh-CN"/>
        </w:rPr>
        <w:t>BER</w:t>
      </w:r>
      <w:r>
        <w:rPr>
          <w:rFonts w:eastAsia="宋体" w:cs="Times New Roman"/>
          <w:sz w:val="21"/>
          <w:lang w:eastAsia="zh-CN"/>
        </w:rPr>
        <w:t>、接收功率和连续帧状态判定链路可用、劣化或中断，并抑制瞬时抖动。</w:t>
      </w:r>
    </w:p>
    <w:p w14:paraId="21285CD6" w14:textId="77777777" w:rsidR="000D2AA3" w:rsidRDefault="00000000">
      <w:pPr>
        <w:pStyle w:val="5"/>
      </w:pPr>
      <w:bookmarkStart w:id="144" w:name="_Toc18940"/>
      <w:r>
        <w:t xml:space="preserve">4.2.3.5.1 </w:t>
      </w:r>
      <w:proofErr w:type="spellStart"/>
      <w:r>
        <w:t>执行控制流程</w:t>
      </w:r>
      <w:bookmarkEnd w:id="144"/>
      <w:proofErr w:type="spellEnd"/>
    </w:p>
    <w:p w14:paraId="247E3BC9" w14:textId="77777777" w:rsidR="000D2AA3" w:rsidRDefault="00000000">
      <w:pPr>
        <w:spacing w:after="60"/>
        <w:ind w:firstLine="420"/>
      </w:pPr>
      <w:proofErr w:type="gramStart"/>
      <w:r>
        <w:rPr>
          <w:rFonts w:eastAsia="宋体" w:cs="Times New Roman"/>
          <w:sz w:val="21"/>
        </w:rPr>
        <w:t>本子模块由</w:t>
      </w:r>
      <w:r>
        <w:rPr>
          <w:rFonts w:eastAsia="宋体" w:cs="Times New Roman"/>
          <w:sz w:val="21"/>
        </w:rPr>
        <w:t>“</w:t>
      </w:r>
      <w:r>
        <w:rPr>
          <w:rFonts w:eastAsia="宋体" w:cs="Times New Roman"/>
          <w:sz w:val="21"/>
        </w:rPr>
        <w:t>逐帧质量指标生成</w:t>
      </w:r>
      <w:r>
        <w:rPr>
          <w:rFonts w:eastAsia="宋体" w:cs="Times New Roman"/>
          <w:sz w:val="21"/>
        </w:rPr>
        <w:t>”</w:t>
      </w:r>
      <w:r>
        <w:rPr>
          <w:rFonts w:eastAsia="宋体" w:cs="Times New Roman"/>
          <w:sz w:val="21"/>
        </w:rPr>
        <w:t>触发</w:t>
      </w:r>
      <w:proofErr w:type="gramEnd"/>
      <w:r>
        <w:rPr>
          <w:rFonts w:eastAsia="宋体" w:cs="Times New Roman"/>
          <w:sz w:val="21"/>
        </w:rPr>
        <w:t>，入口方法为</w:t>
      </w:r>
      <w:r>
        <w:rPr>
          <w:rFonts w:eastAsia="宋体" w:cs="Times New Roman"/>
          <w:sz w:val="21"/>
        </w:rPr>
        <w:t>LinkStateEvaluator.evaluateState</w:t>
      </w:r>
      <w:r>
        <w:rPr>
          <w:rFonts w:eastAsia="宋体" w:cs="Times New Roman"/>
          <w:sz w:val="21"/>
        </w:rPr>
        <w:t>，</w:t>
      </w:r>
      <w:proofErr w:type="gramStart"/>
      <w:r>
        <w:rPr>
          <w:rFonts w:eastAsia="宋体" w:cs="Times New Roman"/>
          <w:sz w:val="21"/>
        </w:rPr>
        <w:t>执行期间遵守</w:t>
      </w:r>
      <w:r>
        <w:rPr>
          <w:rFonts w:eastAsia="宋体" w:cs="Times New Roman"/>
          <w:sz w:val="21"/>
        </w:rPr>
        <w:t>“</w:t>
      </w:r>
      <w:r>
        <w:rPr>
          <w:rFonts w:eastAsia="宋体" w:cs="Times New Roman"/>
          <w:sz w:val="21"/>
        </w:rPr>
        <w:t>阈值来自受控配置且切换期间保持版本一致</w:t>
      </w:r>
      <w:r>
        <w:rPr>
          <w:rFonts w:eastAsia="宋体" w:cs="Times New Roman"/>
          <w:sz w:val="21"/>
        </w:rPr>
        <w:t>”</w:t>
      </w:r>
      <w:r>
        <w:rPr>
          <w:rFonts w:eastAsia="宋体" w:cs="Times New Roman"/>
          <w:sz w:val="21"/>
        </w:rPr>
        <w:t>约束</w:t>
      </w:r>
      <w:proofErr w:type="gramEnd"/>
      <w:r>
        <w:rPr>
          <w:rFonts w:eastAsia="宋体" w:cs="Times New Roman"/>
          <w:sz w:val="21"/>
        </w:rPr>
        <w:t>。</w:t>
      </w:r>
    </w:p>
    <w:p w14:paraId="19C850C9" w14:textId="77777777" w:rsidR="000D2AA3"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4-32 </w:t>
      </w:r>
      <w:proofErr w:type="spellStart"/>
      <w:r>
        <w:rPr>
          <w:rFonts w:eastAsia="宋体" w:cs="Times New Roman"/>
          <w:b w:val="0"/>
          <w:sz w:val="21"/>
        </w:rPr>
        <w:t>链路状态判定执行控制流程</w:t>
      </w:r>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351CBD28" w14:textId="77777777">
        <w:trPr>
          <w:tblHeader/>
          <w:jc w:val="center"/>
        </w:trPr>
        <w:tc>
          <w:tcPr>
            <w:tcW w:w="454" w:type="dxa"/>
            <w:shd w:val="clear" w:color="auto" w:fill="F2F2F2"/>
            <w:tcMar>
              <w:top w:w="80" w:type="dxa"/>
              <w:left w:w="90" w:type="dxa"/>
              <w:bottom w:w="80" w:type="dxa"/>
              <w:right w:w="90" w:type="dxa"/>
            </w:tcMar>
            <w:vAlign w:val="center"/>
          </w:tcPr>
          <w:p w14:paraId="34CFDC6D"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25481E49"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5ABEA472"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5EB77FA8"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40A92C7E"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4563F1F4" w14:textId="77777777">
        <w:trPr>
          <w:jc w:val="center"/>
        </w:trPr>
        <w:tc>
          <w:tcPr>
            <w:tcW w:w="454" w:type="dxa"/>
            <w:tcMar>
              <w:top w:w="80" w:type="dxa"/>
              <w:left w:w="90" w:type="dxa"/>
              <w:bottom w:w="80" w:type="dxa"/>
              <w:right w:w="90" w:type="dxa"/>
            </w:tcMar>
            <w:vAlign w:val="center"/>
          </w:tcPr>
          <w:p w14:paraId="2A918A23"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2C6D3C0E" w14:textId="77777777" w:rsidR="000D2AA3" w:rsidRDefault="00000000">
            <w:pPr>
              <w:spacing w:line="240" w:lineRule="auto"/>
              <w:ind w:firstLine="0"/>
              <w:jc w:val="left"/>
            </w:pPr>
            <w:proofErr w:type="spellStart"/>
            <w:r>
              <w:rPr>
                <w:rFonts w:eastAsia="宋体" w:cs="Times New Roman"/>
                <w:sz w:val="17"/>
              </w:rPr>
              <w:t>加载当前阈值配置</w:t>
            </w:r>
            <w:proofErr w:type="spellEnd"/>
          </w:p>
        </w:tc>
        <w:tc>
          <w:tcPr>
            <w:tcW w:w="1814" w:type="dxa"/>
            <w:tcMar>
              <w:top w:w="80" w:type="dxa"/>
              <w:left w:w="90" w:type="dxa"/>
              <w:bottom w:w="80" w:type="dxa"/>
              <w:right w:w="90" w:type="dxa"/>
            </w:tcMar>
            <w:vAlign w:val="center"/>
          </w:tcPr>
          <w:p w14:paraId="75A5A8AB" w14:textId="77777777" w:rsidR="000D2AA3" w:rsidRDefault="00000000">
            <w:pPr>
              <w:spacing w:line="240" w:lineRule="auto"/>
              <w:ind w:firstLine="0"/>
              <w:jc w:val="left"/>
            </w:pPr>
            <w:proofErr w:type="spellStart"/>
            <w:r>
              <w:rPr>
                <w:rFonts w:eastAsia="宋体" w:cs="Times New Roman"/>
                <w:sz w:val="17"/>
              </w:rPr>
              <w:t>链路质量指标</w:t>
            </w:r>
            <w:proofErr w:type="spellEnd"/>
          </w:p>
        </w:tc>
        <w:tc>
          <w:tcPr>
            <w:tcW w:w="1814" w:type="dxa"/>
            <w:tcMar>
              <w:top w:w="80" w:type="dxa"/>
              <w:left w:w="90" w:type="dxa"/>
              <w:bottom w:w="80" w:type="dxa"/>
              <w:right w:w="90" w:type="dxa"/>
            </w:tcMar>
            <w:vAlign w:val="center"/>
          </w:tcPr>
          <w:p w14:paraId="6F44A22D"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370E9481"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607C7A47" w14:textId="77777777">
        <w:trPr>
          <w:jc w:val="center"/>
        </w:trPr>
        <w:tc>
          <w:tcPr>
            <w:tcW w:w="454" w:type="dxa"/>
            <w:tcMar>
              <w:top w:w="80" w:type="dxa"/>
              <w:left w:w="90" w:type="dxa"/>
              <w:bottom w:w="80" w:type="dxa"/>
              <w:right w:w="90" w:type="dxa"/>
            </w:tcMar>
            <w:vAlign w:val="center"/>
          </w:tcPr>
          <w:p w14:paraId="2645F65C"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6508DD4B" w14:textId="77777777" w:rsidR="000D2AA3" w:rsidRDefault="00000000">
            <w:pPr>
              <w:spacing w:line="240" w:lineRule="auto"/>
              <w:ind w:firstLine="0"/>
              <w:jc w:val="left"/>
            </w:pPr>
            <w:proofErr w:type="spellStart"/>
            <w:r>
              <w:rPr>
                <w:rFonts w:eastAsia="宋体" w:cs="Times New Roman"/>
                <w:sz w:val="17"/>
              </w:rPr>
              <w:t>比较质量指标与阈值</w:t>
            </w:r>
            <w:proofErr w:type="spellEnd"/>
          </w:p>
        </w:tc>
        <w:tc>
          <w:tcPr>
            <w:tcW w:w="1814" w:type="dxa"/>
            <w:tcMar>
              <w:top w:w="80" w:type="dxa"/>
              <w:left w:w="90" w:type="dxa"/>
              <w:bottom w:w="80" w:type="dxa"/>
              <w:right w:w="90" w:type="dxa"/>
            </w:tcMar>
            <w:vAlign w:val="center"/>
          </w:tcPr>
          <w:p w14:paraId="201E7717"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4BCB75F6"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57793894"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7E088584" w14:textId="77777777">
        <w:trPr>
          <w:jc w:val="center"/>
        </w:trPr>
        <w:tc>
          <w:tcPr>
            <w:tcW w:w="454" w:type="dxa"/>
            <w:tcMar>
              <w:top w:w="80" w:type="dxa"/>
              <w:left w:w="90" w:type="dxa"/>
              <w:bottom w:w="80" w:type="dxa"/>
              <w:right w:w="90" w:type="dxa"/>
            </w:tcMar>
            <w:vAlign w:val="center"/>
          </w:tcPr>
          <w:p w14:paraId="226BE0F1"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1FA14DA7" w14:textId="77777777" w:rsidR="000D2AA3" w:rsidRDefault="00000000">
            <w:pPr>
              <w:spacing w:line="240" w:lineRule="auto"/>
              <w:ind w:firstLine="0"/>
              <w:jc w:val="left"/>
              <w:rPr>
                <w:lang w:eastAsia="zh-CN"/>
              </w:rPr>
            </w:pPr>
            <w:r>
              <w:rPr>
                <w:rFonts w:eastAsia="宋体" w:cs="Times New Roman"/>
                <w:sz w:val="17"/>
                <w:lang w:eastAsia="zh-CN"/>
              </w:rPr>
              <w:t>应用连续帧与滞回规则</w:t>
            </w:r>
          </w:p>
        </w:tc>
        <w:tc>
          <w:tcPr>
            <w:tcW w:w="1814" w:type="dxa"/>
            <w:tcMar>
              <w:top w:w="80" w:type="dxa"/>
              <w:left w:w="90" w:type="dxa"/>
              <w:bottom w:w="80" w:type="dxa"/>
              <w:right w:w="90" w:type="dxa"/>
            </w:tcMar>
            <w:vAlign w:val="center"/>
          </w:tcPr>
          <w:p w14:paraId="0A2CB9D1"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70E1389A"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0B455632"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767C0B19" w14:textId="77777777">
        <w:trPr>
          <w:jc w:val="center"/>
        </w:trPr>
        <w:tc>
          <w:tcPr>
            <w:tcW w:w="454" w:type="dxa"/>
            <w:tcMar>
              <w:top w:w="80" w:type="dxa"/>
              <w:left w:w="90" w:type="dxa"/>
              <w:bottom w:w="80" w:type="dxa"/>
              <w:right w:w="90" w:type="dxa"/>
            </w:tcMar>
            <w:vAlign w:val="center"/>
          </w:tcPr>
          <w:p w14:paraId="27F7127D"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4C8D10DD" w14:textId="77777777" w:rsidR="000D2AA3" w:rsidRDefault="00000000">
            <w:pPr>
              <w:spacing w:line="240" w:lineRule="auto"/>
              <w:ind w:firstLine="0"/>
              <w:jc w:val="left"/>
              <w:rPr>
                <w:lang w:eastAsia="zh-CN"/>
              </w:rPr>
            </w:pPr>
            <w:r>
              <w:rPr>
                <w:rFonts w:eastAsia="宋体" w:cs="Times New Roman"/>
                <w:sz w:val="17"/>
                <w:lang w:eastAsia="zh-CN"/>
              </w:rPr>
              <w:t>发布链路状态和判定依据</w:t>
            </w:r>
          </w:p>
        </w:tc>
        <w:tc>
          <w:tcPr>
            <w:tcW w:w="1814" w:type="dxa"/>
            <w:tcMar>
              <w:top w:w="80" w:type="dxa"/>
              <w:left w:w="90" w:type="dxa"/>
              <w:bottom w:w="80" w:type="dxa"/>
              <w:right w:w="90" w:type="dxa"/>
            </w:tcMar>
            <w:vAlign w:val="center"/>
          </w:tcPr>
          <w:p w14:paraId="5ACCC4C0"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7CA4EB1D" w14:textId="77777777" w:rsidR="000D2AA3" w:rsidRDefault="00000000">
            <w:pPr>
              <w:spacing w:line="240" w:lineRule="auto"/>
              <w:ind w:firstLine="0"/>
              <w:jc w:val="left"/>
            </w:pPr>
            <w:proofErr w:type="spellStart"/>
            <w:r>
              <w:rPr>
                <w:rFonts w:eastAsia="宋体" w:cs="Times New Roman"/>
                <w:sz w:val="17"/>
              </w:rPr>
              <w:t>链路状态</w:t>
            </w:r>
            <w:proofErr w:type="spellEnd"/>
          </w:p>
        </w:tc>
        <w:tc>
          <w:tcPr>
            <w:tcW w:w="1871" w:type="dxa"/>
            <w:tcMar>
              <w:top w:w="80" w:type="dxa"/>
              <w:left w:w="90" w:type="dxa"/>
              <w:bottom w:w="80" w:type="dxa"/>
              <w:right w:w="90" w:type="dxa"/>
            </w:tcMar>
            <w:vAlign w:val="center"/>
          </w:tcPr>
          <w:p w14:paraId="5DDCB0EB"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0FC2B539" w14:textId="77777777" w:rsidR="000D2AA3" w:rsidRDefault="000D2AA3">
      <w:pPr>
        <w:spacing w:after="40"/>
        <w:rPr>
          <w:lang w:eastAsia="zh-CN"/>
        </w:rPr>
      </w:pPr>
    </w:p>
    <w:p w14:paraId="3BAEF7FE" w14:textId="77777777" w:rsidR="000D2AA3" w:rsidRDefault="00000000">
      <w:pPr>
        <w:pStyle w:val="5"/>
      </w:pPr>
      <w:bookmarkStart w:id="145" w:name="_Toc6588"/>
      <w:r>
        <w:lastRenderedPageBreak/>
        <w:t xml:space="preserve">4.2.3.5.2 </w:t>
      </w:r>
      <w:proofErr w:type="spellStart"/>
      <w:r>
        <w:t>数据流</w:t>
      </w:r>
      <w:bookmarkEnd w:id="145"/>
      <w:proofErr w:type="spellEnd"/>
    </w:p>
    <w:p w14:paraId="426C8C29" w14:textId="77777777" w:rsidR="000D2AA3" w:rsidRDefault="00000000">
      <w:pPr>
        <w:spacing w:after="60"/>
        <w:ind w:firstLine="420"/>
      </w:pPr>
      <w:r>
        <w:rPr>
          <w:rFonts w:eastAsia="宋体" w:cs="Times New Roman"/>
          <w:sz w:val="21"/>
        </w:rPr>
        <w:t>数据由</w:t>
      </w:r>
      <w:r>
        <w:rPr>
          <w:rFonts w:eastAsia="宋体" w:cs="Times New Roman"/>
          <w:sz w:val="21"/>
        </w:rPr>
        <w:t>SNR/BER</w:t>
      </w:r>
      <w:r>
        <w:rPr>
          <w:rFonts w:eastAsia="宋体" w:cs="Times New Roman"/>
          <w:sz w:val="21"/>
        </w:rPr>
        <w:t>求解器提供，以</w:t>
      </w:r>
      <w:r>
        <w:rPr>
          <w:rFonts w:eastAsia="宋体" w:cs="Times New Roman"/>
          <w:sz w:val="21"/>
        </w:rPr>
        <w:t>QualityMetric</w:t>
      </w:r>
      <w:r>
        <w:rPr>
          <w:rFonts w:eastAsia="宋体" w:cs="Times New Roman"/>
          <w:sz w:val="21"/>
        </w:rPr>
        <w:t>形式输入</w:t>
      </w:r>
      <w:r>
        <w:rPr>
          <w:rFonts w:eastAsia="宋体" w:cs="Times New Roman"/>
          <w:sz w:val="21"/>
        </w:rPr>
        <w:t>LinkStateEvaluator</w:t>
      </w:r>
      <w:r>
        <w:rPr>
          <w:rFonts w:eastAsia="宋体" w:cs="Times New Roman"/>
          <w:sz w:val="21"/>
        </w:rPr>
        <w:t>；处理完成后形成</w:t>
      </w:r>
      <w:r>
        <w:rPr>
          <w:rFonts w:eastAsia="宋体" w:cs="Times New Roman"/>
          <w:sz w:val="21"/>
        </w:rPr>
        <w:t>LinkState</w:t>
      </w:r>
      <w:r>
        <w:rPr>
          <w:rFonts w:eastAsia="宋体" w:cs="Times New Roman"/>
          <w:sz w:val="21"/>
        </w:rPr>
        <w:t>并发送至</w:t>
      </w:r>
      <w:r>
        <w:rPr>
          <w:rFonts w:eastAsia="宋体" w:cs="Times New Roman"/>
          <w:sz w:val="21"/>
        </w:rPr>
        <w:t>LinkManager/</w:t>
      </w:r>
      <w:r>
        <w:rPr>
          <w:rFonts w:eastAsia="宋体" w:cs="Times New Roman"/>
          <w:sz w:val="21"/>
        </w:rPr>
        <w:t>前端展示。数据项应携带必要的标识、版本或仿真时刻，异常数据不进入后续处理。</w:t>
      </w:r>
    </w:p>
    <w:p w14:paraId="5949E645" w14:textId="77777777" w:rsidR="000D2AA3" w:rsidRDefault="00000000">
      <w:pPr>
        <w:keepNext/>
        <w:jc w:val="center"/>
      </w:pPr>
      <w:r>
        <w:rPr>
          <w:noProof/>
        </w:rPr>
        <w:drawing>
          <wp:inline distT="0" distB="0" distL="114300" distR="114300" wp14:anchorId="6FF4477A" wp14:editId="0966FCF9">
            <wp:extent cx="5111750" cy="2453640"/>
            <wp:effectExtent l="0" t="0" r="5080" b="7620"/>
            <wp:docPr id="61" name="Picture 61" descr="链路状态判定数据流图" title="链路状态判定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链路状态判定数据流图" title="链路状态判定数据流图"/>
                    <pic:cNvPicPr>
                      <a:picLocks noChangeAspect="1"/>
                    </pic:cNvPicPr>
                  </pic:nvPicPr>
                  <pic:blipFill>
                    <a:blip r:embed="rId52"/>
                    <a:stretch>
                      <a:fillRect/>
                    </a:stretch>
                  </pic:blipFill>
                  <pic:spPr>
                    <a:xfrm>
                      <a:off x="0" y="0"/>
                      <a:ext cx="5112000" cy="2453760"/>
                    </a:xfrm>
                    <a:prstGeom prst="rect">
                      <a:avLst/>
                    </a:prstGeom>
                  </pic:spPr>
                </pic:pic>
              </a:graphicData>
            </a:graphic>
          </wp:inline>
        </w:drawing>
      </w:r>
    </w:p>
    <w:p w14:paraId="0313DC0E"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-32 </w:t>
      </w:r>
      <w:r>
        <w:rPr>
          <w:rFonts w:eastAsia="宋体" w:cs="Times New Roman"/>
          <w:b w:val="0"/>
          <w:sz w:val="21"/>
          <w:lang w:eastAsia="zh-CN"/>
        </w:rPr>
        <w:t>链路</w:t>
      </w:r>
      <w:proofErr w:type="gramEnd"/>
      <w:r>
        <w:rPr>
          <w:rFonts w:eastAsia="宋体" w:cs="Times New Roman"/>
          <w:b w:val="0"/>
          <w:sz w:val="21"/>
          <w:lang w:eastAsia="zh-CN"/>
        </w:rPr>
        <w:t>状态判定数据流图</w:t>
      </w:r>
    </w:p>
    <w:p w14:paraId="2BEDC9A6" w14:textId="77777777" w:rsidR="000D2AA3" w:rsidRDefault="00000000">
      <w:pPr>
        <w:pStyle w:val="5"/>
        <w:rPr>
          <w:lang w:eastAsia="zh-CN"/>
        </w:rPr>
      </w:pPr>
      <w:bookmarkStart w:id="146" w:name="_Toc1463"/>
      <w:r>
        <w:rPr>
          <w:lang w:eastAsia="zh-CN"/>
        </w:rPr>
        <w:t>4.2.3.5.</w:t>
      </w:r>
      <w:proofErr w:type="gramStart"/>
      <w:r>
        <w:rPr>
          <w:lang w:eastAsia="zh-CN"/>
        </w:rPr>
        <w:t xml:space="preserve">3 </w:t>
      </w:r>
      <w:r>
        <w:rPr>
          <w:lang w:eastAsia="zh-CN"/>
        </w:rPr>
        <w:t>动态</w:t>
      </w:r>
      <w:proofErr w:type="gramEnd"/>
      <w:r>
        <w:rPr>
          <w:lang w:eastAsia="zh-CN"/>
        </w:rPr>
        <w:t>控制序列</w:t>
      </w:r>
      <w:bookmarkEnd w:id="146"/>
    </w:p>
    <w:p w14:paraId="5C5DA080"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-33 </w:t>
      </w:r>
      <w:r>
        <w:rPr>
          <w:rFonts w:eastAsia="宋体" w:cs="Times New Roman"/>
          <w:b w:val="0"/>
          <w:sz w:val="21"/>
          <w:lang w:eastAsia="zh-CN"/>
        </w:rPr>
        <w:t>链路</w:t>
      </w:r>
      <w:proofErr w:type="gramEnd"/>
      <w:r>
        <w:rPr>
          <w:rFonts w:eastAsia="宋体" w:cs="Times New Roman"/>
          <w:b w:val="0"/>
          <w:sz w:val="21"/>
          <w:lang w:eastAsia="zh-CN"/>
        </w:rPr>
        <w:t>状态判定动态控制序列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54FCFFF6" w14:textId="77777777">
        <w:trPr>
          <w:tblHeader/>
          <w:jc w:val="center"/>
        </w:trPr>
        <w:tc>
          <w:tcPr>
            <w:tcW w:w="454" w:type="dxa"/>
            <w:shd w:val="clear" w:color="auto" w:fill="F2F2F2"/>
            <w:tcMar>
              <w:top w:w="80" w:type="dxa"/>
              <w:left w:w="90" w:type="dxa"/>
              <w:bottom w:w="80" w:type="dxa"/>
              <w:right w:w="90" w:type="dxa"/>
            </w:tcMar>
            <w:vAlign w:val="center"/>
          </w:tcPr>
          <w:p w14:paraId="0EE32C04"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3C1C3CF1"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225AB8D4"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0D71573D"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502C77CE"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4CAF7D78" w14:textId="77777777">
        <w:trPr>
          <w:jc w:val="center"/>
        </w:trPr>
        <w:tc>
          <w:tcPr>
            <w:tcW w:w="454" w:type="dxa"/>
            <w:tcMar>
              <w:top w:w="80" w:type="dxa"/>
              <w:left w:w="90" w:type="dxa"/>
              <w:bottom w:w="80" w:type="dxa"/>
              <w:right w:w="90" w:type="dxa"/>
            </w:tcMar>
            <w:vAlign w:val="center"/>
          </w:tcPr>
          <w:p w14:paraId="08F47050"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24856EC7"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1417" w:type="dxa"/>
            <w:tcMar>
              <w:top w:w="80" w:type="dxa"/>
              <w:left w:w="90" w:type="dxa"/>
              <w:bottom w:w="80" w:type="dxa"/>
              <w:right w:w="90" w:type="dxa"/>
            </w:tcMar>
            <w:vAlign w:val="center"/>
          </w:tcPr>
          <w:p w14:paraId="2DF7873C"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0C0BD274" w14:textId="77777777" w:rsidR="000D2AA3" w:rsidRDefault="00000000">
            <w:pPr>
              <w:spacing w:line="240" w:lineRule="auto"/>
              <w:ind w:firstLine="0"/>
              <w:jc w:val="left"/>
            </w:pPr>
            <w:proofErr w:type="spellStart"/>
            <w:r>
              <w:rPr>
                <w:rFonts w:eastAsia="宋体" w:cs="Times New Roman"/>
                <w:sz w:val="17"/>
              </w:rPr>
              <w:t>逐帧质量指标生成</w:t>
            </w:r>
            <w:proofErr w:type="spellEnd"/>
          </w:p>
        </w:tc>
        <w:tc>
          <w:tcPr>
            <w:tcW w:w="1757" w:type="dxa"/>
            <w:tcMar>
              <w:top w:w="80" w:type="dxa"/>
              <w:left w:w="90" w:type="dxa"/>
              <w:bottom w:w="80" w:type="dxa"/>
              <w:right w:w="90" w:type="dxa"/>
            </w:tcMar>
            <w:vAlign w:val="center"/>
          </w:tcPr>
          <w:p w14:paraId="3C9574D2"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0206F09C" w14:textId="77777777">
        <w:trPr>
          <w:jc w:val="center"/>
        </w:trPr>
        <w:tc>
          <w:tcPr>
            <w:tcW w:w="454" w:type="dxa"/>
            <w:tcMar>
              <w:top w:w="80" w:type="dxa"/>
              <w:left w:w="90" w:type="dxa"/>
              <w:bottom w:w="80" w:type="dxa"/>
              <w:right w:w="90" w:type="dxa"/>
            </w:tcMar>
            <w:vAlign w:val="center"/>
          </w:tcPr>
          <w:p w14:paraId="036D54FD"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14623312"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164E061E" w14:textId="77777777" w:rsidR="000D2AA3" w:rsidRDefault="00000000">
            <w:pPr>
              <w:spacing w:line="240" w:lineRule="auto"/>
              <w:ind w:firstLine="0"/>
              <w:jc w:val="left"/>
            </w:pPr>
            <w:proofErr w:type="spellStart"/>
            <w:r>
              <w:rPr>
                <w:rFonts w:eastAsia="宋体" w:cs="Times New Roman"/>
                <w:sz w:val="17"/>
              </w:rPr>
              <w:t>LinkStateEvaluator</w:t>
            </w:r>
            <w:proofErr w:type="spellEnd"/>
          </w:p>
        </w:tc>
        <w:tc>
          <w:tcPr>
            <w:tcW w:w="3175" w:type="dxa"/>
            <w:tcMar>
              <w:top w:w="80" w:type="dxa"/>
              <w:left w:w="90" w:type="dxa"/>
              <w:bottom w:w="80" w:type="dxa"/>
              <w:right w:w="90" w:type="dxa"/>
            </w:tcMar>
            <w:vAlign w:val="center"/>
          </w:tcPr>
          <w:p w14:paraId="4A4D78CD"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evaluateState</w:t>
            </w:r>
            <w:r>
              <w:rPr>
                <w:rFonts w:eastAsia="宋体" w:cs="Times New Roman"/>
                <w:sz w:val="17"/>
              </w:rPr>
              <w:t>并传入</w:t>
            </w:r>
            <w:r>
              <w:rPr>
                <w:rFonts w:eastAsia="宋体" w:cs="Times New Roman"/>
                <w:sz w:val="17"/>
              </w:rPr>
              <w:t>qualityMetric</w:t>
            </w:r>
            <w:proofErr w:type="spellEnd"/>
          </w:p>
        </w:tc>
        <w:tc>
          <w:tcPr>
            <w:tcW w:w="1757" w:type="dxa"/>
            <w:tcMar>
              <w:top w:w="80" w:type="dxa"/>
              <w:left w:w="90" w:type="dxa"/>
              <w:bottom w:w="80" w:type="dxa"/>
              <w:right w:w="90" w:type="dxa"/>
            </w:tcMar>
            <w:vAlign w:val="center"/>
          </w:tcPr>
          <w:p w14:paraId="19202A64"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0E363125" w14:textId="77777777">
        <w:trPr>
          <w:jc w:val="center"/>
        </w:trPr>
        <w:tc>
          <w:tcPr>
            <w:tcW w:w="454" w:type="dxa"/>
            <w:tcMar>
              <w:top w:w="80" w:type="dxa"/>
              <w:left w:w="90" w:type="dxa"/>
              <w:bottom w:w="80" w:type="dxa"/>
              <w:right w:w="90" w:type="dxa"/>
            </w:tcMar>
            <w:vAlign w:val="center"/>
          </w:tcPr>
          <w:p w14:paraId="5F493F93"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1818DF5F" w14:textId="77777777" w:rsidR="000D2AA3" w:rsidRDefault="00000000">
            <w:pPr>
              <w:spacing w:line="240" w:lineRule="auto"/>
              <w:ind w:firstLine="0"/>
              <w:jc w:val="left"/>
            </w:pPr>
            <w:proofErr w:type="spellStart"/>
            <w:r>
              <w:rPr>
                <w:rFonts w:eastAsia="宋体" w:cs="Times New Roman"/>
                <w:sz w:val="17"/>
              </w:rPr>
              <w:t>LinkStateEvaluator</w:t>
            </w:r>
            <w:proofErr w:type="spellEnd"/>
          </w:p>
        </w:tc>
        <w:tc>
          <w:tcPr>
            <w:tcW w:w="1417" w:type="dxa"/>
            <w:tcMar>
              <w:top w:w="80" w:type="dxa"/>
              <w:left w:w="90" w:type="dxa"/>
              <w:bottom w:w="80" w:type="dxa"/>
              <w:right w:w="90" w:type="dxa"/>
            </w:tcMar>
            <w:vAlign w:val="center"/>
          </w:tcPr>
          <w:p w14:paraId="0D3DF863"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1D6E9C46" w14:textId="77777777" w:rsidR="000D2AA3" w:rsidRDefault="00000000">
            <w:pPr>
              <w:spacing w:line="240" w:lineRule="auto"/>
              <w:ind w:firstLine="0"/>
              <w:jc w:val="left"/>
            </w:pPr>
            <w:proofErr w:type="spellStart"/>
            <w:r>
              <w:rPr>
                <w:rFonts w:eastAsia="宋体" w:cs="Times New Roman"/>
                <w:sz w:val="17"/>
              </w:rPr>
              <w:t>比较质量指标与阈值</w:t>
            </w:r>
            <w:proofErr w:type="spellEnd"/>
          </w:p>
        </w:tc>
        <w:tc>
          <w:tcPr>
            <w:tcW w:w="1757" w:type="dxa"/>
            <w:tcMar>
              <w:top w:w="80" w:type="dxa"/>
              <w:left w:w="90" w:type="dxa"/>
              <w:bottom w:w="80" w:type="dxa"/>
              <w:right w:w="90" w:type="dxa"/>
            </w:tcMar>
            <w:vAlign w:val="center"/>
          </w:tcPr>
          <w:p w14:paraId="376DE6A6"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0714B472" w14:textId="77777777">
        <w:trPr>
          <w:jc w:val="center"/>
        </w:trPr>
        <w:tc>
          <w:tcPr>
            <w:tcW w:w="454" w:type="dxa"/>
            <w:tcMar>
              <w:top w:w="80" w:type="dxa"/>
              <w:left w:w="90" w:type="dxa"/>
              <w:bottom w:w="80" w:type="dxa"/>
              <w:right w:w="90" w:type="dxa"/>
            </w:tcMar>
            <w:vAlign w:val="center"/>
          </w:tcPr>
          <w:p w14:paraId="50080CD1"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5FE0867D" w14:textId="77777777" w:rsidR="000D2AA3" w:rsidRDefault="00000000">
            <w:pPr>
              <w:spacing w:line="240" w:lineRule="auto"/>
              <w:ind w:firstLine="0"/>
              <w:jc w:val="left"/>
            </w:pPr>
            <w:proofErr w:type="spellStart"/>
            <w:r>
              <w:rPr>
                <w:rFonts w:eastAsia="宋体" w:cs="Times New Roman"/>
                <w:sz w:val="17"/>
              </w:rPr>
              <w:t>LinkStateEvaluator</w:t>
            </w:r>
            <w:proofErr w:type="spellEnd"/>
          </w:p>
        </w:tc>
        <w:tc>
          <w:tcPr>
            <w:tcW w:w="1417" w:type="dxa"/>
            <w:tcMar>
              <w:top w:w="80" w:type="dxa"/>
              <w:left w:w="90" w:type="dxa"/>
              <w:bottom w:w="80" w:type="dxa"/>
              <w:right w:w="90" w:type="dxa"/>
            </w:tcMar>
            <w:vAlign w:val="center"/>
          </w:tcPr>
          <w:p w14:paraId="43945E13" w14:textId="77777777" w:rsidR="000D2AA3" w:rsidRDefault="00000000">
            <w:pPr>
              <w:spacing w:line="240" w:lineRule="auto"/>
              <w:ind w:firstLine="0"/>
              <w:jc w:val="left"/>
            </w:pPr>
            <w:proofErr w:type="spellStart"/>
            <w:r>
              <w:rPr>
                <w:rFonts w:eastAsia="宋体" w:cs="Times New Roman"/>
                <w:sz w:val="17"/>
              </w:rPr>
              <w:t>LinkManager</w:t>
            </w:r>
            <w:proofErr w:type="spellEnd"/>
            <w:r>
              <w:rPr>
                <w:rFonts w:eastAsia="宋体" w:cs="Times New Roman"/>
                <w:sz w:val="17"/>
              </w:rPr>
              <w:t>/</w:t>
            </w:r>
            <w:proofErr w:type="spellStart"/>
            <w:r>
              <w:rPr>
                <w:rFonts w:eastAsia="宋体" w:cs="Times New Roman"/>
                <w:sz w:val="17"/>
              </w:rPr>
              <w:t>前端展示</w:t>
            </w:r>
            <w:proofErr w:type="spellEnd"/>
          </w:p>
        </w:tc>
        <w:tc>
          <w:tcPr>
            <w:tcW w:w="3175" w:type="dxa"/>
            <w:tcMar>
              <w:top w:w="80" w:type="dxa"/>
              <w:left w:w="90" w:type="dxa"/>
              <w:bottom w:w="80" w:type="dxa"/>
              <w:right w:w="90" w:type="dxa"/>
            </w:tcMar>
            <w:vAlign w:val="center"/>
          </w:tcPr>
          <w:p w14:paraId="2DE9D1A0"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linkState</w:t>
            </w:r>
            <w:proofErr w:type="spellEnd"/>
          </w:p>
        </w:tc>
        <w:tc>
          <w:tcPr>
            <w:tcW w:w="1757" w:type="dxa"/>
            <w:tcMar>
              <w:top w:w="80" w:type="dxa"/>
              <w:left w:w="90" w:type="dxa"/>
              <w:bottom w:w="80" w:type="dxa"/>
              <w:right w:w="90" w:type="dxa"/>
            </w:tcMar>
            <w:vAlign w:val="center"/>
          </w:tcPr>
          <w:p w14:paraId="7E1BAEFA"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7F5DA2EF" w14:textId="77777777">
        <w:trPr>
          <w:jc w:val="center"/>
        </w:trPr>
        <w:tc>
          <w:tcPr>
            <w:tcW w:w="454" w:type="dxa"/>
            <w:tcMar>
              <w:top w:w="80" w:type="dxa"/>
              <w:left w:w="90" w:type="dxa"/>
              <w:bottom w:w="80" w:type="dxa"/>
              <w:right w:w="90" w:type="dxa"/>
            </w:tcMar>
            <w:vAlign w:val="center"/>
          </w:tcPr>
          <w:p w14:paraId="405B2433"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03888781" w14:textId="77777777" w:rsidR="000D2AA3" w:rsidRDefault="00000000">
            <w:pPr>
              <w:spacing w:line="240" w:lineRule="auto"/>
              <w:ind w:firstLine="0"/>
              <w:jc w:val="left"/>
            </w:pPr>
            <w:proofErr w:type="spellStart"/>
            <w:r>
              <w:rPr>
                <w:rFonts w:eastAsia="宋体" w:cs="Times New Roman"/>
                <w:sz w:val="17"/>
              </w:rPr>
              <w:t>LinkStateEvaluator</w:t>
            </w:r>
            <w:proofErr w:type="spellEnd"/>
          </w:p>
        </w:tc>
        <w:tc>
          <w:tcPr>
            <w:tcW w:w="1417" w:type="dxa"/>
            <w:tcMar>
              <w:top w:w="80" w:type="dxa"/>
              <w:left w:w="90" w:type="dxa"/>
              <w:bottom w:w="80" w:type="dxa"/>
              <w:right w:w="90" w:type="dxa"/>
            </w:tcMar>
            <w:vAlign w:val="center"/>
          </w:tcPr>
          <w:p w14:paraId="27C32493"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3175" w:type="dxa"/>
            <w:tcMar>
              <w:top w:w="80" w:type="dxa"/>
              <w:left w:w="90" w:type="dxa"/>
              <w:bottom w:w="80" w:type="dxa"/>
              <w:right w:w="90" w:type="dxa"/>
            </w:tcMar>
            <w:vAlign w:val="center"/>
          </w:tcPr>
          <w:p w14:paraId="045EE489"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47721A09"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46409898" w14:textId="77777777" w:rsidR="000D2AA3" w:rsidRDefault="000D2AA3">
      <w:pPr>
        <w:spacing w:after="40"/>
      </w:pPr>
    </w:p>
    <w:p w14:paraId="372ADD1B" w14:textId="77777777" w:rsidR="000D2AA3" w:rsidRDefault="00000000">
      <w:pPr>
        <w:pStyle w:val="5"/>
      </w:pPr>
      <w:bookmarkStart w:id="147" w:name="_Toc28287"/>
      <w:r>
        <w:t xml:space="preserve">4.2.3.5.4 </w:t>
      </w:r>
      <w:proofErr w:type="spellStart"/>
      <w:r>
        <w:t>时序图</w:t>
      </w:r>
      <w:bookmarkEnd w:id="147"/>
      <w:proofErr w:type="spellEnd"/>
    </w:p>
    <w:p w14:paraId="02711F24" w14:textId="77777777" w:rsidR="000D2AA3" w:rsidRDefault="00000000">
      <w:pPr>
        <w:spacing w:after="60"/>
        <w:ind w:firstLine="420"/>
      </w:pPr>
      <w:r>
        <w:rPr>
          <w:rFonts w:eastAsia="宋体" w:cs="Times New Roman"/>
          <w:sz w:val="21"/>
        </w:rPr>
        <w:t>时序图从逐帧质量指标生成开始，显示仿真引擎、调度</w:t>
      </w:r>
      <w:r>
        <w:rPr>
          <w:rFonts w:eastAsia="宋体" w:cs="Times New Roman"/>
          <w:sz w:val="21"/>
        </w:rPr>
        <w:t>/</w:t>
      </w:r>
      <w:r>
        <w:rPr>
          <w:rFonts w:eastAsia="宋体" w:cs="Times New Roman"/>
          <w:sz w:val="21"/>
        </w:rPr>
        <w:t>接口层、</w:t>
      </w:r>
      <w:r>
        <w:rPr>
          <w:rFonts w:eastAsia="宋体" w:cs="Times New Roman"/>
          <w:sz w:val="21"/>
        </w:rPr>
        <w:t>LinkStateEvaluator</w:t>
      </w:r>
      <w:r>
        <w:rPr>
          <w:rFonts w:eastAsia="宋体" w:cs="Times New Roman"/>
          <w:sz w:val="21"/>
        </w:rPr>
        <w:t>与</w:t>
      </w:r>
      <w:r>
        <w:rPr>
          <w:rFonts w:eastAsia="宋体" w:cs="Times New Roman"/>
          <w:sz w:val="21"/>
        </w:rPr>
        <w:t>LinkManager/</w:t>
      </w:r>
      <w:r>
        <w:rPr>
          <w:rFonts w:eastAsia="宋体" w:cs="Times New Roman"/>
          <w:sz w:val="21"/>
        </w:rPr>
        <w:t>前端展示之间的主要调用和返回关系。</w:t>
      </w:r>
    </w:p>
    <w:p w14:paraId="48C462BF" w14:textId="77777777" w:rsidR="000D2AA3" w:rsidRDefault="00000000">
      <w:pPr>
        <w:keepNext/>
        <w:jc w:val="center"/>
      </w:pPr>
      <w:r>
        <w:rPr>
          <w:noProof/>
        </w:rPr>
        <w:lastRenderedPageBreak/>
        <w:drawing>
          <wp:inline distT="0" distB="0" distL="114300" distR="114300" wp14:anchorId="4F03946E" wp14:editId="57620DBC">
            <wp:extent cx="5111750" cy="2875280"/>
            <wp:effectExtent l="0" t="0" r="5080" b="6985"/>
            <wp:docPr id="62" name="Picture 62" descr="链路状态判定时序图" title="链路状态判定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链路状态判定时序图" title="链路状态判定时序图"/>
                    <pic:cNvPicPr>
                      <a:picLocks noChangeAspect="1"/>
                    </pic:cNvPicPr>
                  </pic:nvPicPr>
                  <pic:blipFill>
                    <a:blip r:embed="rId53"/>
                    <a:stretch>
                      <a:fillRect/>
                    </a:stretch>
                  </pic:blipFill>
                  <pic:spPr>
                    <a:xfrm>
                      <a:off x="0" y="0"/>
                      <a:ext cx="5112000" cy="2875500"/>
                    </a:xfrm>
                    <a:prstGeom prst="rect">
                      <a:avLst/>
                    </a:prstGeom>
                  </pic:spPr>
                </pic:pic>
              </a:graphicData>
            </a:graphic>
          </wp:inline>
        </w:drawing>
      </w:r>
    </w:p>
    <w:p w14:paraId="310D1BD9"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-33 </w:t>
      </w:r>
      <w:r>
        <w:rPr>
          <w:rFonts w:eastAsia="宋体" w:cs="Times New Roman"/>
          <w:b w:val="0"/>
          <w:sz w:val="21"/>
          <w:lang w:eastAsia="zh-CN"/>
        </w:rPr>
        <w:t>链路</w:t>
      </w:r>
      <w:proofErr w:type="gramEnd"/>
      <w:r>
        <w:rPr>
          <w:rFonts w:eastAsia="宋体" w:cs="Times New Roman"/>
          <w:b w:val="0"/>
          <w:sz w:val="21"/>
          <w:lang w:eastAsia="zh-CN"/>
        </w:rPr>
        <w:t>状态判定时序图</w:t>
      </w:r>
    </w:p>
    <w:p w14:paraId="5EF211DF" w14:textId="77777777" w:rsidR="000D2AA3" w:rsidRDefault="00000000">
      <w:pPr>
        <w:pStyle w:val="31"/>
        <w:rPr>
          <w:lang w:eastAsia="zh-CN"/>
        </w:rPr>
      </w:pPr>
      <w:bookmarkStart w:id="148" w:name="_Toc12971"/>
      <w:r>
        <w:rPr>
          <w:lang w:eastAsia="zh-CN"/>
        </w:rPr>
        <w:t>4.2.</w:t>
      </w:r>
      <w:proofErr w:type="gramStart"/>
      <w:r>
        <w:rPr>
          <w:lang w:eastAsia="zh-CN"/>
        </w:rPr>
        <w:t xml:space="preserve">4 </w:t>
      </w:r>
      <w:r>
        <w:rPr>
          <w:lang w:eastAsia="zh-CN"/>
        </w:rPr>
        <w:t>干扰</w:t>
      </w:r>
      <w:proofErr w:type="gramEnd"/>
      <w:r>
        <w:rPr>
          <w:lang w:eastAsia="zh-CN"/>
        </w:rPr>
        <w:t>与感知（</w:t>
      </w:r>
      <w:r>
        <w:rPr>
          <w:lang w:eastAsia="zh-CN"/>
        </w:rPr>
        <w:t>DSDWRJQTLJS-ZXFA-GRYGZ</w:t>
      </w:r>
      <w:r>
        <w:rPr>
          <w:lang w:eastAsia="zh-CN"/>
        </w:rPr>
        <w:t>）</w:t>
      </w:r>
      <w:bookmarkEnd w:id="148"/>
    </w:p>
    <w:p w14:paraId="07A48124" w14:textId="77777777" w:rsidR="000D2AA3" w:rsidRDefault="00000000">
      <w:pPr>
        <w:spacing w:after="60"/>
        <w:ind w:firstLine="420"/>
        <w:rPr>
          <w:lang w:eastAsia="zh-CN"/>
        </w:rPr>
      </w:pPr>
      <w:r>
        <w:rPr>
          <w:rFonts w:eastAsia="宋体" w:cs="Times New Roman"/>
          <w:sz w:val="21"/>
          <w:lang w:eastAsia="zh-CN"/>
        </w:rPr>
        <w:t>干扰与感知模块管理</w:t>
      </w:r>
      <w:r>
        <w:rPr>
          <w:rFonts w:eastAsia="宋体" w:cs="Times New Roman"/>
          <w:sz w:val="21"/>
          <w:lang w:eastAsia="zh-CN"/>
        </w:rPr>
        <w:t>ESM</w:t>
      </w:r>
      <w:r>
        <w:rPr>
          <w:rFonts w:eastAsia="宋体" w:cs="Times New Roman"/>
          <w:sz w:val="21"/>
          <w:lang w:eastAsia="zh-CN"/>
        </w:rPr>
        <w:t>侦测与</w:t>
      </w:r>
      <w:r>
        <w:rPr>
          <w:rFonts w:eastAsia="宋体" w:cs="Times New Roman"/>
          <w:sz w:val="21"/>
          <w:lang w:eastAsia="zh-CN"/>
        </w:rPr>
        <w:t>RF</w:t>
      </w:r>
      <w:r>
        <w:rPr>
          <w:rFonts w:eastAsia="宋体" w:cs="Times New Roman"/>
          <w:sz w:val="21"/>
          <w:lang w:eastAsia="zh-CN"/>
        </w:rPr>
        <w:t>干扰设备，在仿真帧内完成发现、启扰、链路劣化反馈和参数同步。</w:t>
      </w:r>
    </w:p>
    <w:p w14:paraId="4CFAEF7C" w14:textId="77777777" w:rsidR="000D2AA3" w:rsidRDefault="00000000">
      <w:pPr>
        <w:pStyle w:val="4"/>
        <w:rPr>
          <w:lang w:eastAsia="zh-CN"/>
        </w:rPr>
      </w:pPr>
      <w:bookmarkStart w:id="149" w:name="_Toc7308"/>
      <w:r>
        <w:rPr>
          <w:lang w:eastAsia="zh-CN"/>
        </w:rPr>
        <w:t>4.2.4.1 ESM</w:t>
      </w:r>
      <w:r>
        <w:rPr>
          <w:lang w:eastAsia="zh-CN"/>
        </w:rPr>
        <w:t>侦测传感器管理子模块</w:t>
      </w:r>
      <w:bookmarkEnd w:id="149"/>
    </w:p>
    <w:p w14:paraId="51C244BB" w14:textId="77777777" w:rsidR="000D2AA3" w:rsidRDefault="00000000">
      <w:pPr>
        <w:spacing w:after="60"/>
        <w:ind w:firstLine="420"/>
        <w:rPr>
          <w:lang w:eastAsia="zh-CN"/>
        </w:rPr>
      </w:pPr>
      <w:r>
        <w:rPr>
          <w:rFonts w:eastAsia="宋体" w:cs="Times New Roman"/>
          <w:sz w:val="21"/>
          <w:lang w:eastAsia="zh-CN"/>
        </w:rPr>
        <w:t>管理</w:t>
      </w:r>
      <w:r>
        <w:rPr>
          <w:rFonts w:eastAsia="宋体" w:cs="Times New Roman"/>
          <w:sz w:val="21"/>
          <w:lang w:eastAsia="zh-CN"/>
        </w:rPr>
        <w:t>ESM</w:t>
      </w:r>
      <w:r>
        <w:rPr>
          <w:rFonts w:eastAsia="宋体" w:cs="Times New Roman"/>
          <w:sz w:val="21"/>
          <w:lang w:eastAsia="zh-CN"/>
        </w:rPr>
        <w:t>传感器启停、覆盖与侦测结果，形成带目标、频段、概率和时间戳的侦测事件。</w:t>
      </w:r>
    </w:p>
    <w:p w14:paraId="24D3AE39" w14:textId="77777777" w:rsidR="000D2AA3" w:rsidRDefault="00000000">
      <w:pPr>
        <w:pStyle w:val="5"/>
        <w:rPr>
          <w:lang w:eastAsia="zh-CN"/>
        </w:rPr>
      </w:pPr>
      <w:bookmarkStart w:id="150" w:name="_Toc26090"/>
      <w:r>
        <w:rPr>
          <w:lang w:eastAsia="zh-CN"/>
        </w:rPr>
        <w:t>4.2.4.1.</w:t>
      </w:r>
      <w:proofErr w:type="gramStart"/>
      <w:r>
        <w:rPr>
          <w:lang w:eastAsia="zh-CN"/>
        </w:rPr>
        <w:t xml:space="preserve">1 </w:t>
      </w:r>
      <w:r>
        <w:rPr>
          <w:lang w:eastAsia="zh-CN"/>
        </w:rPr>
        <w:t>执行</w:t>
      </w:r>
      <w:proofErr w:type="gramEnd"/>
      <w:r>
        <w:rPr>
          <w:lang w:eastAsia="zh-CN"/>
        </w:rPr>
        <w:t>控制流程</w:t>
      </w:r>
      <w:bookmarkEnd w:id="150"/>
    </w:p>
    <w:p w14:paraId="67CF96F3" w14:textId="77777777" w:rsidR="000D2AA3" w:rsidRDefault="00000000">
      <w:pPr>
        <w:spacing w:after="60"/>
        <w:ind w:firstLine="420"/>
        <w:rPr>
          <w:lang w:eastAsia="zh-CN"/>
        </w:rPr>
      </w:pPr>
      <w:r>
        <w:rPr>
          <w:rFonts w:eastAsia="宋体" w:cs="Times New Roman"/>
          <w:sz w:val="21"/>
          <w:lang w:eastAsia="zh-CN"/>
        </w:rPr>
        <w:t>本子模块由</w:t>
      </w:r>
      <w:r>
        <w:rPr>
          <w:rFonts w:eastAsia="宋体" w:cs="Times New Roman"/>
          <w:sz w:val="21"/>
          <w:lang w:eastAsia="zh-CN"/>
        </w:rPr>
        <w:t>“</w:t>
      </w:r>
      <w:r>
        <w:rPr>
          <w:rFonts w:eastAsia="宋体" w:cs="Times New Roman"/>
          <w:sz w:val="21"/>
          <w:lang w:eastAsia="zh-CN"/>
        </w:rPr>
        <w:t>每帧传感器扫描或状态变化</w:t>
      </w:r>
      <w:r>
        <w:rPr>
          <w:rFonts w:eastAsia="宋体" w:cs="Times New Roman"/>
          <w:sz w:val="21"/>
          <w:lang w:eastAsia="zh-CN"/>
        </w:rPr>
        <w:t>”</w:t>
      </w:r>
      <w:r>
        <w:rPr>
          <w:rFonts w:eastAsia="宋体" w:cs="Times New Roman"/>
          <w:sz w:val="21"/>
          <w:lang w:eastAsia="zh-CN"/>
        </w:rPr>
        <w:t>触发，入口方法为</w:t>
      </w:r>
      <w:proofErr w:type="spellStart"/>
      <w:r>
        <w:rPr>
          <w:rFonts w:eastAsia="宋体" w:cs="Times New Roman"/>
          <w:sz w:val="21"/>
          <w:lang w:eastAsia="zh-CN"/>
        </w:rPr>
        <w:t>EsmSensorManager.detectEmitter</w:t>
      </w:r>
      <w:proofErr w:type="spellEnd"/>
      <w:r>
        <w:rPr>
          <w:rFonts w:eastAsia="宋体" w:cs="Times New Roman"/>
          <w:sz w:val="21"/>
          <w:lang w:eastAsia="zh-CN"/>
        </w:rPr>
        <w:t>，执行期间遵守</w:t>
      </w:r>
      <w:r>
        <w:rPr>
          <w:rFonts w:eastAsia="宋体" w:cs="Times New Roman"/>
          <w:sz w:val="21"/>
          <w:lang w:eastAsia="zh-CN"/>
        </w:rPr>
        <w:t>“</w:t>
      </w:r>
      <w:r>
        <w:rPr>
          <w:rFonts w:eastAsia="宋体" w:cs="Times New Roman"/>
          <w:sz w:val="21"/>
          <w:lang w:eastAsia="zh-CN"/>
        </w:rPr>
        <w:t>仅发布满足探测条件且带有效目标标识的事件</w:t>
      </w:r>
      <w:r>
        <w:rPr>
          <w:rFonts w:eastAsia="宋体" w:cs="Times New Roman"/>
          <w:sz w:val="21"/>
          <w:lang w:eastAsia="zh-CN"/>
        </w:rPr>
        <w:t>”</w:t>
      </w:r>
      <w:r>
        <w:rPr>
          <w:rFonts w:eastAsia="宋体" w:cs="Times New Roman"/>
          <w:sz w:val="21"/>
          <w:lang w:eastAsia="zh-CN"/>
        </w:rPr>
        <w:t>约束。</w:t>
      </w:r>
    </w:p>
    <w:p w14:paraId="21DEC4BE"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4-34 ESM</w:t>
      </w:r>
      <w:r>
        <w:rPr>
          <w:rFonts w:eastAsia="宋体" w:cs="Times New Roman"/>
          <w:b w:val="0"/>
          <w:sz w:val="21"/>
          <w:lang w:eastAsia="zh-CN"/>
        </w:rPr>
        <w:t>侦测传感器管理执行控制流程</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0DB8A2A9" w14:textId="77777777">
        <w:trPr>
          <w:tblHeader/>
          <w:jc w:val="center"/>
        </w:trPr>
        <w:tc>
          <w:tcPr>
            <w:tcW w:w="454" w:type="dxa"/>
            <w:shd w:val="clear" w:color="auto" w:fill="F2F2F2"/>
            <w:tcMar>
              <w:top w:w="80" w:type="dxa"/>
              <w:left w:w="90" w:type="dxa"/>
              <w:bottom w:w="80" w:type="dxa"/>
              <w:right w:w="90" w:type="dxa"/>
            </w:tcMar>
            <w:vAlign w:val="center"/>
          </w:tcPr>
          <w:p w14:paraId="7A2E660A"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610D969A"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61576D48"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72084D1A"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4382D881"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22BD6327" w14:textId="77777777">
        <w:trPr>
          <w:jc w:val="center"/>
        </w:trPr>
        <w:tc>
          <w:tcPr>
            <w:tcW w:w="454" w:type="dxa"/>
            <w:tcMar>
              <w:top w:w="80" w:type="dxa"/>
              <w:left w:w="90" w:type="dxa"/>
              <w:bottom w:w="80" w:type="dxa"/>
              <w:right w:w="90" w:type="dxa"/>
            </w:tcMar>
            <w:vAlign w:val="center"/>
          </w:tcPr>
          <w:p w14:paraId="7F44E00B"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1053FE1C" w14:textId="77777777" w:rsidR="000D2AA3" w:rsidRDefault="00000000">
            <w:pPr>
              <w:spacing w:line="240" w:lineRule="auto"/>
              <w:ind w:firstLine="0"/>
              <w:jc w:val="left"/>
              <w:rPr>
                <w:lang w:eastAsia="zh-CN"/>
              </w:rPr>
            </w:pPr>
            <w:r>
              <w:rPr>
                <w:rFonts w:eastAsia="宋体" w:cs="Times New Roman"/>
                <w:sz w:val="17"/>
                <w:lang w:eastAsia="zh-CN"/>
              </w:rPr>
              <w:t>读取</w:t>
            </w:r>
            <w:r>
              <w:rPr>
                <w:rFonts w:eastAsia="宋体" w:cs="Times New Roman"/>
                <w:sz w:val="17"/>
                <w:lang w:eastAsia="zh-CN"/>
              </w:rPr>
              <w:t>ESM</w:t>
            </w:r>
            <w:r>
              <w:rPr>
                <w:rFonts w:eastAsia="宋体" w:cs="Times New Roman"/>
                <w:sz w:val="17"/>
                <w:lang w:eastAsia="zh-CN"/>
              </w:rPr>
              <w:t>设备和辐射源状态</w:t>
            </w:r>
          </w:p>
        </w:tc>
        <w:tc>
          <w:tcPr>
            <w:tcW w:w="1814" w:type="dxa"/>
            <w:tcMar>
              <w:top w:w="80" w:type="dxa"/>
              <w:left w:w="90" w:type="dxa"/>
              <w:bottom w:w="80" w:type="dxa"/>
              <w:right w:w="90" w:type="dxa"/>
            </w:tcMar>
            <w:vAlign w:val="center"/>
          </w:tcPr>
          <w:p w14:paraId="0148323F" w14:textId="77777777" w:rsidR="000D2AA3" w:rsidRDefault="00000000">
            <w:pPr>
              <w:spacing w:line="240" w:lineRule="auto"/>
              <w:ind w:firstLine="0"/>
              <w:jc w:val="left"/>
              <w:rPr>
                <w:lang w:eastAsia="zh-CN"/>
              </w:rPr>
            </w:pPr>
            <w:r>
              <w:rPr>
                <w:rFonts w:eastAsia="宋体" w:cs="Times New Roman"/>
                <w:sz w:val="17"/>
                <w:lang w:eastAsia="zh-CN"/>
              </w:rPr>
              <w:t>电磁辐射与传感器状态</w:t>
            </w:r>
          </w:p>
        </w:tc>
        <w:tc>
          <w:tcPr>
            <w:tcW w:w="1814" w:type="dxa"/>
            <w:tcMar>
              <w:top w:w="80" w:type="dxa"/>
              <w:left w:w="90" w:type="dxa"/>
              <w:bottom w:w="80" w:type="dxa"/>
              <w:right w:w="90" w:type="dxa"/>
            </w:tcMar>
            <w:vAlign w:val="center"/>
          </w:tcPr>
          <w:p w14:paraId="49BC4598"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56C6C697"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1DDD5633" w14:textId="77777777">
        <w:trPr>
          <w:jc w:val="center"/>
        </w:trPr>
        <w:tc>
          <w:tcPr>
            <w:tcW w:w="454" w:type="dxa"/>
            <w:tcMar>
              <w:top w:w="80" w:type="dxa"/>
              <w:left w:w="90" w:type="dxa"/>
              <w:bottom w:w="80" w:type="dxa"/>
              <w:right w:w="90" w:type="dxa"/>
            </w:tcMar>
            <w:vAlign w:val="center"/>
          </w:tcPr>
          <w:p w14:paraId="56918FE8"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294A8EB9" w14:textId="77777777" w:rsidR="000D2AA3" w:rsidRDefault="00000000">
            <w:pPr>
              <w:spacing w:line="240" w:lineRule="auto"/>
              <w:ind w:firstLine="0"/>
              <w:jc w:val="left"/>
              <w:rPr>
                <w:lang w:eastAsia="zh-CN"/>
              </w:rPr>
            </w:pPr>
            <w:r>
              <w:rPr>
                <w:rFonts w:eastAsia="宋体" w:cs="Times New Roman"/>
                <w:sz w:val="17"/>
                <w:lang w:eastAsia="zh-CN"/>
              </w:rPr>
              <w:t>执行覆盖与探测条件判断</w:t>
            </w:r>
          </w:p>
        </w:tc>
        <w:tc>
          <w:tcPr>
            <w:tcW w:w="1814" w:type="dxa"/>
            <w:tcMar>
              <w:top w:w="80" w:type="dxa"/>
              <w:left w:w="90" w:type="dxa"/>
              <w:bottom w:w="80" w:type="dxa"/>
              <w:right w:w="90" w:type="dxa"/>
            </w:tcMar>
            <w:vAlign w:val="center"/>
          </w:tcPr>
          <w:p w14:paraId="2C522813"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66D824B6"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0D0542B8"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02ADE9A6" w14:textId="77777777">
        <w:trPr>
          <w:jc w:val="center"/>
        </w:trPr>
        <w:tc>
          <w:tcPr>
            <w:tcW w:w="454" w:type="dxa"/>
            <w:tcMar>
              <w:top w:w="80" w:type="dxa"/>
              <w:left w:w="90" w:type="dxa"/>
              <w:bottom w:w="80" w:type="dxa"/>
              <w:right w:w="90" w:type="dxa"/>
            </w:tcMar>
            <w:vAlign w:val="center"/>
          </w:tcPr>
          <w:p w14:paraId="4F40B5B2"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00875F56" w14:textId="77777777" w:rsidR="000D2AA3" w:rsidRDefault="00000000">
            <w:pPr>
              <w:spacing w:line="240" w:lineRule="auto"/>
              <w:ind w:firstLine="0"/>
              <w:jc w:val="left"/>
            </w:pPr>
            <w:proofErr w:type="spellStart"/>
            <w:r>
              <w:rPr>
                <w:rFonts w:eastAsia="宋体" w:cs="Times New Roman"/>
                <w:sz w:val="17"/>
              </w:rPr>
              <w:t>生成并去重侦测事件</w:t>
            </w:r>
            <w:proofErr w:type="spellEnd"/>
          </w:p>
        </w:tc>
        <w:tc>
          <w:tcPr>
            <w:tcW w:w="1814" w:type="dxa"/>
            <w:tcMar>
              <w:top w:w="80" w:type="dxa"/>
              <w:left w:w="90" w:type="dxa"/>
              <w:bottom w:w="80" w:type="dxa"/>
              <w:right w:w="90" w:type="dxa"/>
            </w:tcMar>
            <w:vAlign w:val="center"/>
          </w:tcPr>
          <w:p w14:paraId="64610868"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798C7763"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1CCD1511"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2656E96A" w14:textId="77777777">
        <w:trPr>
          <w:jc w:val="center"/>
        </w:trPr>
        <w:tc>
          <w:tcPr>
            <w:tcW w:w="454" w:type="dxa"/>
            <w:tcMar>
              <w:top w:w="80" w:type="dxa"/>
              <w:left w:w="90" w:type="dxa"/>
              <w:bottom w:w="80" w:type="dxa"/>
              <w:right w:w="90" w:type="dxa"/>
            </w:tcMar>
            <w:vAlign w:val="center"/>
          </w:tcPr>
          <w:p w14:paraId="64E928D2"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5FCFDDE0" w14:textId="77777777" w:rsidR="000D2AA3" w:rsidRDefault="00000000">
            <w:pPr>
              <w:spacing w:line="240" w:lineRule="auto"/>
              <w:ind w:firstLine="0"/>
              <w:jc w:val="left"/>
              <w:rPr>
                <w:lang w:eastAsia="zh-CN"/>
              </w:rPr>
            </w:pPr>
            <w:r>
              <w:rPr>
                <w:rFonts w:eastAsia="宋体" w:cs="Times New Roman"/>
                <w:sz w:val="17"/>
                <w:lang w:eastAsia="zh-CN"/>
              </w:rPr>
              <w:t>发布侦测结果和传感器状态</w:t>
            </w:r>
          </w:p>
        </w:tc>
        <w:tc>
          <w:tcPr>
            <w:tcW w:w="1814" w:type="dxa"/>
            <w:tcMar>
              <w:top w:w="80" w:type="dxa"/>
              <w:left w:w="90" w:type="dxa"/>
              <w:bottom w:w="80" w:type="dxa"/>
              <w:right w:w="90" w:type="dxa"/>
            </w:tcMar>
            <w:vAlign w:val="center"/>
          </w:tcPr>
          <w:p w14:paraId="447FC632"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74E3549C" w14:textId="77777777" w:rsidR="000D2AA3" w:rsidRDefault="00000000">
            <w:pPr>
              <w:spacing w:line="240" w:lineRule="auto"/>
              <w:ind w:firstLine="0"/>
              <w:jc w:val="left"/>
            </w:pPr>
            <w:proofErr w:type="spellStart"/>
            <w:r>
              <w:rPr>
                <w:rFonts w:eastAsia="宋体" w:cs="Times New Roman"/>
                <w:sz w:val="17"/>
              </w:rPr>
              <w:t>侦测事件</w:t>
            </w:r>
            <w:proofErr w:type="spellEnd"/>
          </w:p>
        </w:tc>
        <w:tc>
          <w:tcPr>
            <w:tcW w:w="1871" w:type="dxa"/>
            <w:tcMar>
              <w:top w:w="80" w:type="dxa"/>
              <w:left w:w="90" w:type="dxa"/>
              <w:bottom w:w="80" w:type="dxa"/>
              <w:right w:w="90" w:type="dxa"/>
            </w:tcMar>
            <w:vAlign w:val="center"/>
          </w:tcPr>
          <w:p w14:paraId="5031ECD1"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6F455907" w14:textId="77777777" w:rsidR="000D2AA3" w:rsidRDefault="000D2AA3">
      <w:pPr>
        <w:spacing w:after="40"/>
        <w:rPr>
          <w:lang w:eastAsia="zh-CN"/>
        </w:rPr>
      </w:pPr>
    </w:p>
    <w:p w14:paraId="5275535C" w14:textId="77777777" w:rsidR="000D2AA3" w:rsidRDefault="00000000">
      <w:pPr>
        <w:pStyle w:val="5"/>
      </w:pPr>
      <w:bookmarkStart w:id="151" w:name="_Toc13884"/>
      <w:r>
        <w:t xml:space="preserve">4.2.4.1.2 </w:t>
      </w:r>
      <w:proofErr w:type="spellStart"/>
      <w:r>
        <w:t>数据流</w:t>
      </w:r>
      <w:bookmarkEnd w:id="151"/>
      <w:proofErr w:type="spellEnd"/>
    </w:p>
    <w:p w14:paraId="7A0BC6F6" w14:textId="77777777" w:rsidR="000D2AA3" w:rsidRDefault="00000000">
      <w:pPr>
        <w:spacing w:after="60"/>
        <w:ind w:firstLine="420"/>
      </w:pPr>
      <w:proofErr w:type="spellStart"/>
      <w:r>
        <w:rPr>
          <w:rFonts w:eastAsia="宋体" w:cs="Times New Roman"/>
          <w:sz w:val="21"/>
        </w:rPr>
        <w:t>数据由</w:t>
      </w:r>
      <w:r>
        <w:rPr>
          <w:rFonts w:eastAsia="宋体" w:cs="Times New Roman"/>
          <w:sz w:val="21"/>
        </w:rPr>
        <w:t>AFSIM</w:t>
      </w:r>
      <w:proofErr w:type="spellEnd"/>
      <w:r>
        <w:rPr>
          <w:rFonts w:eastAsia="宋体" w:cs="Times New Roman"/>
          <w:sz w:val="21"/>
        </w:rPr>
        <w:t xml:space="preserve"> ESM</w:t>
      </w:r>
      <w:r>
        <w:rPr>
          <w:rFonts w:eastAsia="宋体" w:cs="Times New Roman"/>
          <w:sz w:val="21"/>
        </w:rPr>
        <w:t>组件提供，以</w:t>
      </w:r>
      <w:r>
        <w:rPr>
          <w:rFonts w:eastAsia="宋体" w:cs="Times New Roman"/>
          <w:sz w:val="21"/>
        </w:rPr>
        <w:t>EsmContext</w:t>
      </w:r>
      <w:r>
        <w:rPr>
          <w:rFonts w:eastAsia="宋体" w:cs="Times New Roman"/>
          <w:sz w:val="21"/>
        </w:rPr>
        <w:t>形式输入</w:t>
      </w:r>
      <w:r>
        <w:rPr>
          <w:rFonts w:eastAsia="宋体" w:cs="Times New Roman"/>
          <w:sz w:val="21"/>
        </w:rPr>
        <w:t>EsmSensorManager</w:t>
      </w:r>
      <w:r>
        <w:rPr>
          <w:rFonts w:eastAsia="宋体" w:cs="Times New Roman"/>
          <w:sz w:val="21"/>
        </w:rPr>
        <w:t>；处理完成后形成</w:t>
      </w:r>
      <w:r>
        <w:rPr>
          <w:rFonts w:eastAsia="宋体" w:cs="Times New Roman"/>
          <w:sz w:val="21"/>
        </w:rPr>
        <w:t>DetectionEvent</w:t>
      </w:r>
      <w:r>
        <w:rPr>
          <w:rFonts w:eastAsia="宋体" w:cs="Times New Roman"/>
          <w:sz w:val="21"/>
        </w:rPr>
        <w:t>并发送至干扰闭环控制器。数据项应携带必要的标识、版本或仿真时刻，异常数据不进入后续处理。</w:t>
      </w:r>
    </w:p>
    <w:p w14:paraId="30DCC3B4" w14:textId="77777777" w:rsidR="000D2AA3" w:rsidRDefault="00000000">
      <w:pPr>
        <w:keepNext/>
        <w:jc w:val="center"/>
      </w:pPr>
      <w:r>
        <w:rPr>
          <w:noProof/>
        </w:rPr>
        <w:drawing>
          <wp:inline distT="0" distB="0" distL="114300" distR="114300" wp14:anchorId="67B5D3F7" wp14:editId="45918F6F">
            <wp:extent cx="5111750" cy="2453640"/>
            <wp:effectExtent l="0" t="0" r="5080" b="7620"/>
            <wp:docPr id="63" name="Picture 63" descr="ESM侦测传感器管理数据流图" title="ESM侦测传感器管理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ESM侦测传感器管理数据流图" title="ESM侦测传感器管理数据流图"/>
                    <pic:cNvPicPr>
                      <a:picLocks noChangeAspect="1"/>
                    </pic:cNvPicPr>
                  </pic:nvPicPr>
                  <pic:blipFill>
                    <a:blip r:embed="rId54"/>
                    <a:stretch>
                      <a:fillRect/>
                    </a:stretch>
                  </pic:blipFill>
                  <pic:spPr>
                    <a:xfrm>
                      <a:off x="0" y="0"/>
                      <a:ext cx="5112000" cy="2453760"/>
                    </a:xfrm>
                    <a:prstGeom prst="rect">
                      <a:avLst/>
                    </a:prstGeom>
                  </pic:spPr>
                </pic:pic>
              </a:graphicData>
            </a:graphic>
          </wp:inline>
        </w:drawing>
      </w:r>
    </w:p>
    <w:p w14:paraId="204C9F71"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4-34 ESM</w:t>
      </w:r>
      <w:r>
        <w:rPr>
          <w:rFonts w:eastAsia="宋体" w:cs="Times New Roman"/>
          <w:b w:val="0"/>
          <w:sz w:val="21"/>
          <w:lang w:eastAsia="zh-CN"/>
        </w:rPr>
        <w:t>侦测传感器管理数据流图</w:t>
      </w:r>
    </w:p>
    <w:p w14:paraId="368D7DBB" w14:textId="77777777" w:rsidR="000D2AA3" w:rsidRDefault="00000000">
      <w:pPr>
        <w:pStyle w:val="5"/>
        <w:rPr>
          <w:lang w:eastAsia="zh-CN"/>
        </w:rPr>
      </w:pPr>
      <w:bookmarkStart w:id="152" w:name="_Toc15286"/>
      <w:r>
        <w:rPr>
          <w:lang w:eastAsia="zh-CN"/>
        </w:rPr>
        <w:t>4.2.4.1.</w:t>
      </w:r>
      <w:proofErr w:type="gramStart"/>
      <w:r>
        <w:rPr>
          <w:lang w:eastAsia="zh-CN"/>
        </w:rPr>
        <w:t xml:space="preserve">3 </w:t>
      </w:r>
      <w:r>
        <w:rPr>
          <w:lang w:eastAsia="zh-CN"/>
        </w:rPr>
        <w:t>动态</w:t>
      </w:r>
      <w:proofErr w:type="gramEnd"/>
      <w:r>
        <w:rPr>
          <w:lang w:eastAsia="zh-CN"/>
        </w:rPr>
        <w:t>控制序列</w:t>
      </w:r>
      <w:bookmarkEnd w:id="152"/>
    </w:p>
    <w:p w14:paraId="6D1D33F1"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4-35 ESM</w:t>
      </w:r>
      <w:r>
        <w:rPr>
          <w:rFonts w:eastAsia="宋体" w:cs="Times New Roman"/>
          <w:b w:val="0"/>
          <w:sz w:val="21"/>
          <w:lang w:eastAsia="zh-CN"/>
        </w:rPr>
        <w:t>侦测传感器管理动态控制序列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0D2558A5" w14:textId="77777777">
        <w:trPr>
          <w:tblHeader/>
          <w:jc w:val="center"/>
        </w:trPr>
        <w:tc>
          <w:tcPr>
            <w:tcW w:w="454" w:type="dxa"/>
            <w:shd w:val="clear" w:color="auto" w:fill="F2F2F2"/>
            <w:tcMar>
              <w:top w:w="80" w:type="dxa"/>
              <w:left w:w="90" w:type="dxa"/>
              <w:bottom w:w="80" w:type="dxa"/>
              <w:right w:w="90" w:type="dxa"/>
            </w:tcMar>
            <w:vAlign w:val="center"/>
          </w:tcPr>
          <w:p w14:paraId="145E898F"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09CFE0BC"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06ED3F1A"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569A81C4"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00711453"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117F7386" w14:textId="77777777">
        <w:trPr>
          <w:jc w:val="center"/>
        </w:trPr>
        <w:tc>
          <w:tcPr>
            <w:tcW w:w="454" w:type="dxa"/>
            <w:tcMar>
              <w:top w:w="80" w:type="dxa"/>
              <w:left w:w="90" w:type="dxa"/>
              <w:bottom w:w="80" w:type="dxa"/>
              <w:right w:w="90" w:type="dxa"/>
            </w:tcMar>
            <w:vAlign w:val="center"/>
          </w:tcPr>
          <w:p w14:paraId="6CC67706"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14D118A8"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1417" w:type="dxa"/>
            <w:tcMar>
              <w:top w:w="80" w:type="dxa"/>
              <w:left w:w="90" w:type="dxa"/>
              <w:bottom w:w="80" w:type="dxa"/>
              <w:right w:w="90" w:type="dxa"/>
            </w:tcMar>
            <w:vAlign w:val="center"/>
          </w:tcPr>
          <w:p w14:paraId="34AB9D74"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36C43C5D" w14:textId="77777777" w:rsidR="000D2AA3" w:rsidRDefault="00000000">
            <w:pPr>
              <w:spacing w:line="240" w:lineRule="auto"/>
              <w:ind w:firstLine="0"/>
              <w:jc w:val="left"/>
              <w:rPr>
                <w:lang w:eastAsia="zh-CN"/>
              </w:rPr>
            </w:pPr>
            <w:r>
              <w:rPr>
                <w:rFonts w:eastAsia="宋体" w:cs="Times New Roman"/>
                <w:sz w:val="17"/>
                <w:lang w:eastAsia="zh-CN"/>
              </w:rPr>
              <w:t>每帧传感器扫描或状态变化</w:t>
            </w:r>
          </w:p>
        </w:tc>
        <w:tc>
          <w:tcPr>
            <w:tcW w:w="1757" w:type="dxa"/>
            <w:tcMar>
              <w:top w:w="80" w:type="dxa"/>
              <w:left w:w="90" w:type="dxa"/>
              <w:bottom w:w="80" w:type="dxa"/>
              <w:right w:w="90" w:type="dxa"/>
            </w:tcMar>
            <w:vAlign w:val="center"/>
          </w:tcPr>
          <w:p w14:paraId="214C91BB"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567C1D6B" w14:textId="77777777">
        <w:trPr>
          <w:jc w:val="center"/>
        </w:trPr>
        <w:tc>
          <w:tcPr>
            <w:tcW w:w="454" w:type="dxa"/>
            <w:tcMar>
              <w:top w:w="80" w:type="dxa"/>
              <w:left w:w="90" w:type="dxa"/>
              <w:bottom w:w="80" w:type="dxa"/>
              <w:right w:w="90" w:type="dxa"/>
            </w:tcMar>
            <w:vAlign w:val="center"/>
          </w:tcPr>
          <w:p w14:paraId="617FA52F"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78F0DD2E"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4B621722" w14:textId="77777777" w:rsidR="000D2AA3" w:rsidRDefault="00000000">
            <w:pPr>
              <w:spacing w:line="240" w:lineRule="auto"/>
              <w:ind w:firstLine="0"/>
              <w:jc w:val="left"/>
            </w:pPr>
            <w:proofErr w:type="spellStart"/>
            <w:r>
              <w:rPr>
                <w:rFonts w:eastAsia="宋体" w:cs="Times New Roman"/>
                <w:sz w:val="17"/>
              </w:rPr>
              <w:t>EsmSensorManager</w:t>
            </w:r>
            <w:proofErr w:type="spellEnd"/>
          </w:p>
        </w:tc>
        <w:tc>
          <w:tcPr>
            <w:tcW w:w="3175" w:type="dxa"/>
            <w:tcMar>
              <w:top w:w="80" w:type="dxa"/>
              <w:left w:w="90" w:type="dxa"/>
              <w:bottom w:w="80" w:type="dxa"/>
              <w:right w:w="90" w:type="dxa"/>
            </w:tcMar>
            <w:vAlign w:val="center"/>
          </w:tcPr>
          <w:p w14:paraId="0D1E6313"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detectEmitter</w:t>
            </w:r>
            <w:r>
              <w:rPr>
                <w:rFonts w:eastAsia="宋体" w:cs="Times New Roman"/>
                <w:sz w:val="17"/>
              </w:rPr>
              <w:t>并传入</w:t>
            </w:r>
            <w:r>
              <w:rPr>
                <w:rFonts w:eastAsia="宋体" w:cs="Times New Roman"/>
                <w:sz w:val="17"/>
              </w:rPr>
              <w:t>esmContext</w:t>
            </w:r>
            <w:proofErr w:type="spellEnd"/>
          </w:p>
        </w:tc>
        <w:tc>
          <w:tcPr>
            <w:tcW w:w="1757" w:type="dxa"/>
            <w:tcMar>
              <w:top w:w="80" w:type="dxa"/>
              <w:left w:w="90" w:type="dxa"/>
              <w:bottom w:w="80" w:type="dxa"/>
              <w:right w:w="90" w:type="dxa"/>
            </w:tcMar>
            <w:vAlign w:val="center"/>
          </w:tcPr>
          <w:p w14:paraId="61CB7CB5"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3FCC7F4D" w14:textId="77777777">
        <w:trPr>
          <w:jc w:val="center"/>
        </w:trPr>
        <w:tc>
          <w:tcPr>
            <w:tcW w:w="454" w:type="dxa"/>
            <w:tcMar>
              <w:top w:w="80" w:type="dxa"/>
              <w:left w:w="90" w:type="dxa"/>
              <w:bottom w:w="80" w:type="dxa"/>
              <w:right w:w="90" w:type="dxa"/>
            </w:tcMar>
            <w:vAlign w:val="center"/>
          </w:tcPr>
          <w:p w14:paraId="728180C3"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6D35B272" w14:textId="77777777" w:rsidR="000D2AA3" w:rsidRDefault="00000000">
            <w:pPr>
              <w:spacing w:line="240" w:lineRule="auto"/>
              <w:ind w:firstLine="0"/>
              <w:jc w:val="left"/>
            </w:pPr>
            <w:proofErr w:type="spellStart"/>
            <w:r>
              <w:rPr>
                <w:rFonts w:eastAsia="宋体" w:cs="Times New Roman"/>
                <w:sz w:val="17"/>
              </w:rPr>
              <w:t>EsmSensorManager</w:t>
            </w:r>
            <w:proofErr w:type="spellEnd"/>
          </w:p>
        </w:tc>
        <w:tc>
          <w:tcPr>
            <w:tcW w:w="1417" w:type="dxa"/>
            <w:tcMar>
              <w:top w:w="80" w:type="dxa"/>
              <w:left w:w="90" w:type="dxa"/>
              <w:bottom w:w="80" w:type="dxa"/>
              <w:right w:w="90" w:type="dxa"/>
            </w:tcMar>
            <w:vAlign w:val="center"/>
          </w:tcPr>
          <w:p w14:paraId="400BB820"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1CA36F15" w14:textId="77777777" w:rsidR="000D2AA3" w:rsidRDefault="00000000">
            <w:pPr>
              <w:spacing w:line="240" w:lineRule="auto"/>
              <w:ind w:firstLine="0"/>
              <w:jc w:val="left"/>
              <w:rPr>
                <w:lang w:eastAsia="zh-CN"/>
              </w:rPr>
            </w:pPr>
            <w:r>
              <w:rPr>
                <w:rFonts w:eastAsia="宋体" w:cs="Times New Roman"/>
                <w:sz w:val="17"/>
                <w:lang w:eastAsia="zh-CN"/>
              </w:rPr>
              <w:t>执行覆盖与探测条件判断</w:t>
            </w:r>
          </w:p>
        </w:tc>
        <w:tc>
          <w:tcPr>
            <w:tcW w:w="1757" w:type="dxa"/>
            <w:tcMar>
              <w:top w:w="80" w:type="dxa"/>
              <w:left w:w="90" w:type="dxa"/>
              <w:bottom w:w="80" w:type="dxa"/>
              <w:right w:w="90" w:type="dxa"/>
            </w:tcMar>
            <w:vAlign w:val="center"/>
          </w:tcPr>
          <w:p w14:paraId="44E928BC"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246BBB16" w14:textId="77777777">
        <w:trPr>
          <w:jc w:val="center"/>
        </w:trPr>
        <w:tc>
          <w:tcPr>
            <w:tcW w:w="454" w:type="dxa"/>
            <w:tcMar>
              <w:top w:w="80" w:type="dxa"/>
              <w:left w:w="90" w:type="dxa"/>
              <w:bottom w:w="80" w:type="dxa"/>
              <w:right w:w="90" w:type="dxa"/>
            </w:tcMar>
            <w:vAlign w:val="center"/>
          </w:tcPr>
          <w:p w14:paraId="233C7FFF"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63071700" w14:textId="77777777" w:rsidR="000D2AA3" w:rsidRDefault="00000000">
            <w:pPr>
              <w:spacing w:line="240" w:lineRule="auto"/>
              <w:ind w:firstLine="0"/>
              <w:jc w:val="left"/>
            </w:pPr>
            <w:proofErr w:type="spellStart"/>
            <w:r>
              <w:rPr>
                <w:rFonts w:eastAsia="宋体" w:cs="Times New Roman"/>
                <w:sz w:val="17"/>
              </w:rPr>
              <w:t>EsmSensorManager</w:t>
            </w:r>
            <w:proofErr w:type="spellEnd"/>
          </w:p>
        </w:tc>
        <w:tc>
          <w:tcPr>
            <w:tcW w:w="1417" w:type="dxa"/>
            <w:tcMar>
              <w:top w:w="80" w:type="dxa"/>
              <w:left w:w="90" w:type="dxa"/>
              <w:bottom w:w="80" w:type="dxa"/>
              <w:right w:w="90" w:type="dxa"/>
            </w:tcMar>
            <w:vAlign w:val="center"/>
          </w:tcPr>
          <w:p w14:paraId="220A5223" w14:textId="77777777" w:rsidR="000D2AA3" w:rsidRDefault="00000000">
            <w:pPr>
              <w:spacing w:line="240" w:lineRule="auto"/>
              <w:ind w:firstLine="0"/>
              <w:jc w:val="left"/>
            </w:pPr>
            <w:proofErr w:type="spellStart"/>
            <w:r>
              <w:rPr>
                <w:rFonts w:eastAsia="宋体" w:cs="Times New Roman"/>
                <w:sz w:val="17"/>
              </w:rPr>
              <w:t>干扰闭环控制器</w:t>
            </w:r>
            <w:proofErr w:type="spellEnd"/>
          </w:p>
        </w:tc>
        <w:tc>
          <w:tcPr>
            <w:tcW w:w="3175" w:type="dxa"/>
            <w:tcMar>
              <w:top w:w="80" w:type="dxa"/>
              <w:left w:w="90" w:type="dxa"/>
              <w:bottom w:w="80" w:type="dxa"/>
              <w:right w:w="90" w:type="dxa"/>
            </w:tcMar>
            <w:vAlign w:val="center"/>
          </w:tcPr>
          <w:p w14:paraId="00FDDB37"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detectionEvent</w:t>
            </w:r>
            <w:proofErr w:type="spellEnd"/>
          </w:p>
        </w:tc>
        <w:tc>
          <w:tcPr>
            <w:tcW w:w="1757" w:type="dxa"/>
            <w:tcMar>
              <w:top w:w="80" w:type="dxa"/>
              <w:left w:w="90" w:type="dxa"/>
              <w:bottom w:w="80" w:type="dxa"/>
              <w:right w:w="90" w:type="dxa"/>
            </w:tcMar>
            <w:vAlign w:val="center"/>
          </w:tcPr>
          <w:p w14:paraId="25CF7FEF"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6E303190" w14:textId="77777777">
        <w:trPr>
          <w:jc w:val="center"/>
        </w:trPr>
        <w:tc>
          <w:tcPr>
            <w:tcW w:w="454" w:type="dxa"/>
            <w:tcMar>
              <w:top w:w="80" w:type="dxa"/>
              <w:left w:w="90" w:type="dxa"/>
              <w:bottom w:w="80" w:type="dxa"/>
              <w:right w:w="90" w:type="dxa"/>
            </w:tcMar>
            <w:vAlign w:val="center"/>
          </w:tcPr>
          <w:p w14:paraId="53F4F001"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76A8309D" w14:textId="77777777" w:rsidR="000D2AA3" w:rsidRDefault="00000000">
            <w:pPr>
              <w:spacing w:line="240" w:lineRule="auto"/>
              <w:ind w:firstLine="0"/>
              <w:jc w:val="left"/>
            </w:pPr>
            <w:proofErr w:type="spellStart"/>
            <w:r>
              <w:rPr>
                <w:rFonts w:eastAsia="宋体" w:cs="Times New Roman"/>
                <w:sz w:val="17"/>
              </w:rPr>
              <w:t>EsmSensorManager</w:t>
            </w:r>
            <w:proofErr w:type="spellEnd"/>
          </w:p>
        </w:tc>
        <w:tc>
          <w:tcPr>
            <w:tcW w:w="1417" w:type="dxa"/>
            <w:tcMar>
              <w:top w:w="80" w:type="dxa"/>
              <w:left w:w="90" w:type="dxa"/>
              <w:bottom w:w="80" w:type="dxa"/>
              <w:right w:w="90" w:type="dxa"/>
            </w:tcMar>
            <w:vAlign w:val="center"/>
          </w:tcPr>
          <w:p w14:paraId="2D5DDBE4"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3175" w:type="dxa"/>
            <w:tcMar>
              <w:top w:w="80" w:type="dxa"/>
              <w:left w:w="90" w:type="dxa"/>
              <w:bottom w:w="80" w:type="dxa"/>
              <w:right w:w="90" w:type="dxa"/>
            </w:tcMar>
            <w:vAlign w:val="center"/>
          </w:tcPr>
          <w:p w14:paraId="04C98031"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41477A6B"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49EA4138" w14:textId="77777777" w:rsidR="000D2AA3" w:rsidRDefault="000D2AA3">
      <w:pPr>
        <w:spacing w:after="40"/>
      </w:pPr>
    </w:p>
    <w:p w14:paraId="3AD4EE5D" w14:textId="77777777" w:rsidR="000D2AA3" w:rsidRDefault="00000000">
      <w:pPr>
        <w:pStyle w:val="5"/>
      </w:pPr>
      <w:bookmarkStart w:id="153" w:name="_Toc5356"/>
      <w:r>
        <w:t xml:space="preserve">4.2.4.1.4 </w:t>
      </w:r>
      <w:proofErr w:type="spellStart"/>
      <w:r>
        <w:t>时序图</w:t>
      </w:r>
      <w:bookmarkEnd w:id="153"/>
      <w:proofErr w:type="spellEnd"/>
    </w:p>
    <w:p w14:paraId="15C94AA4" w14:textId="77777777" w:rsidR="000D2AA3" w:rsidRDefault="00000000">
      <w:pPr>
        <w:spacing w:after="60"/>
        <w:ind w:firstLine="420"/>
        <w:rPr>
          <w:lang w:eastAsia="zh-CN"/>
        </w:rPr>
      </w:pPr>
      <w:r>
        <w:rPr>
          <w:rFonts w:eastAsia="宋体" w:cs="Times New Roman"/>
          <w:sz w:val="21"/>
          <w:lang w:eastAsia="zh-CN"/>
        </w:rPr>
        <w:t>时序图从每帧传感器扫描或状态变化开始，显示仿真引擎、调度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EsmSensorManager</w:t>
      </w:r>
      <w:proofErr w:type="spellEnd"/>
      <w:r>
        <w:rPr>
          <w:rFonts w:eastAsia="宋体" w:cs="Times New Roman"/>
          <w:sz w:val="21"/>
          <w:lang w:eastAsia="zh-CN"/>
        </w:rPr>
        <w:t>与干扰闭环控制器之间的主要调用和返回关系。</w:t>
      </w:r>
    </w:p>
    <w:p w14:paraId="66413BC9" w14:textId="77777777" w:rsidR="000D2AA3" w:rsidRDefault="00000000">
      <w:pPr>
        <w:keepNext/>
        <w:jc w:val="center"/>
      </w:pPr>
      <w:r>
        <w:rPr>
          <w:noProof/>
        </w:rPr>
        <w:lastRenderedPageBreak/>
        <w:drawing>
          <wp:inline distT="0" distB="0" distL="114300" distR="114300" wp14:anchorId="7C3873F5" wp14:editId="1CC567A8">
            <wp:extent cx="5111750" cy="2875280"/>
            <wp:effectExtent l="0" t="0" r="5080" b="6985"/>
            <wp:docPr id="64" name="Picture 64" descr="ESM侦测传感器管理时序图" title="ESM侦测传感器管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ESM侦测传感器管理时序图" title="ESM侦测传感器管理时序图"/>
                    <pic:cNvPicPr>
                      <a:picLocks noChangeAspect="1"/>
                    </pic:cNvPicPr>
                  </pic:nvPicPr>
                  <pic:blipFill>
                    <a:blip r:embed="rId55"/>
                    <a:stretch>
                      <a:fillRect/>
                    </a:stretch>
                  </pic:blipFill>
                  <pic:spPr>
                    <a:xfrm>
                      <a:off x="0" y="0"/>
                      <a:ext cx="5112000" cy="2875500"/>
                    </a:xfrm>
                    <a:prstGeom prst="rect">
                      <a:avLst/>
                    </a:prstGeom>
                  </pic:spPr>
                </pic:pic>
              </a:graphicData>
            </a:graphic>
          </wp:inline>
        </w:drawing>
      </w:r>
    </w:p>
    <w:p w14:paraId="6F9F6F6C"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4-35 ESM</w:t>
      </w:r>
      <w:r>
        <w:rPr>
          <w:rFonts w:eastAsia="宋体" w:cs="Times New Roman"/>
          <w:b w:val="0"/>
          <w:sz w:val="21"/>
          <w:lang w:eastAsia="zh-CN"/>
        </w:rPr>
        <w:t>侦测传感器管理时序图</w:t>
      </w:r>
    </w:p>
    <w:p w14:paraId="52828788" w14:textId="77777777" w:rsidR="000D2AA3" w:rsidRDefault="00000000">
      <w:pPr>
        <w:pStyle w:val="4"/>
        <w:rPr>
          <w:lang w:eastAsia="zh-CN"/>
        </w:rPr>
      </w:pPr>
      <w:bookmarkStart w:id="154" w:name="_Toc9612"/>
      <w:r>
        <w:rPr>
          <w:lang w:eastAsia="zh-CN"/>
        </w:rPr>
        <w:t>4.2.4.2 RF</w:t>
      </w:r>
      <w:r>
        <w:rPr>
          <w:lang w:eastAsia="zh-CN"/>
        </w:rPr>
        <w:t>干扰机控制子模块</w:t>
      </w:r>
      <w:bookmarkEnd w:id="154"/>
    </w:p>
    <w:p w14:paraId="74964BA3" w14:textId="77777777" w:rsidR="000D2AA3" w:rsidRDefault="00000000">
      <w:pPr>
        <w:spacing w:after="60"/>
        <w:ind w:firstLine="420"/>
        <w:rPr>
          <w:lang w:eastAsia="zh-CN"/>
        </w:rPr>
      </w:pPr>
      <w:r>
        <w:rPr>
          <w:rFonts w:eastAsia="宋体" w:cs="Times New Roman"/>
          <w:sz w:val="21"/>
          <w:lang w:eastAsia="zh-CN"/>
        </w:rPr>
        <w:t>根据干扰任务控制</w:t>
      </w:r>
      <w:r>
        <w:rPr>
          <w:rFonts w:eastAsia="宋体" w:cs="Times New Roman"/>
          <w:sz w:val="21"/>
          <w:lang w:eastAsia="zh-CN"/>
        </w:rPr>
        <w:t>RF</w:t>
      </w:r>
      <w:r>
        <w:rPr>
          <w:rFonts w:eastAsia="宋体" w:cs="Times New Roman"/>
          <w:sz w:val="21"/>
          <w:lang w:eastAsia="zh-CN"/>
        </w:rPr>
        <w:t>干扰机启停、频段、功率和指向，并返回执行状态与失败原因。</w:t>
      </w:r>
    </w:p>
    <w:p w14:paraId="44E0A73F" w14:textId="77777777" w:rsidR="000D2AA3" w:rsidRDefault="00000000">
      <w:pPr>
        <w:pStyle w:val="5"/>
        <w:rPr>
          <w:lang w:eastAsia="zh-CN"/>
        </w:rPr>
      </w:pPr>
      <w:bookmarkStart w:id="155" w:name="_Toc21333"/>
      <w:r>
        <w:rPr>
          <w:lang w:eastAsia="zh-CN"/>
        </w:rPr>
        <w:t>4.2.4.2.</w:t>
      </w:r>
      <w:proofErr w:type="gramStart"/>
      <w:r>
        <w:rPr>
          <w:lang w:eastAsia="zh-CN"/>
        </w:rPr>
        <w:t xml:space="preserve">1 </w:t>
      </w:r>
      <w:r>
        <w:rPr>
          <w:lang w:eastAsia="zh-CN"/>
        </w:rPr>
        <w:t>执行</w:t>
      </w:r>
      <w:proofErr w:type="gramEnd"/>
      <w:r>
        <w:rPr>
          <w:lang w:eastAsia="zh-CN"/>
        </w:rPr>
        <w:t>控制流程</w:t>
      </w:r>
      <w:bookmarkEnd w:id="155"/>
    </w:p>
    <w:p w14:paraId="797CFF9D" w14:textId="77777777" w:rsidR="000D2AA3" w:rsidRDefault="00000000">
      <w:pPr>
        <w:spacing w:after="60"/>
        <w:ind w:firstLine="420"/>
        <w:rPr>
          <w:lang w:eastAsia="zh-CN"/>
        </w:rPr>
      </w:pPr>
      <w:r>
        <w:rPr>
          <w:rFonts w:eastAsia="宋体" w:cs="Times New Roman"/>
          <w:sz w:val="21"/>
          <w:lang w:eastAsia="zh-CN"/>
        </w:rPr>
        <w:t>本子模块由</w:t>
      </w:r>
      <w:r>
        <w:rPr>
          <w:rFonts w:eastAsia="宋体" w:cs="Times New Roman"/>
          <w:sz w:val="21"/>
          <w:lang w:eastAsia="zh-CN"/>
        </w:rPr>
        <w:t>“</w:t>
      </w:r>
      <w:r>
        <w:rPr>
          <w:rFonts w:eastAsia="宋体" w:cs="Times New Roman"/>
          <w:sz w:val="21"/>
          <w:lang w:eastAsia="zh-CN"/>
        </w:rPr>
        <w:t>侦测满足启扰规则或用户下达控制</w:t>
      </w:r>
      <w:r>
        <w:rPr>
          <w:rFonts w:eastAsia="宋体" w:cs="Times New Roman"/>
          <w:sz w:val="21"/>
          <w:lang w:eastAsia="zh-CN"/>
        </w:rPr>
        <w:t>”</w:t>
      </w:r>
      <w:r>
        <w:rPr>
          <w:rFonts w:eastAsia="宋体" w:cs="Times New Roman"/>
          <w:sz w:val="21"/>
          <w:lang w:eastAsia="zh-CN"/>
        </w:rPr>
        <w:t>触发，入口方法为</w:t>
      </w:r>
      <w:proofErr w:type="spellStart"/>
      <w:r>
        <w:rPr>
          <w:rFonts w:eastAsia="宋体" w:cs="Times New Roman"/>
          <w:sz w:val="21"/>
          <w:lang w:eastAsia="zh-CN"/>
        </w:rPr>
        <w:t>RfJammerController.controlJammer</w:t>
      </w:r>
      <w:proofErr w:type="spellEnd"/>
      <w:r>
        <w:rPr>
          <w:rFonts w:eastAsia="宋体" w:cs="Times New Roman"/>
          <w:sz w:val="21"/>
          <w:lang w:eastAsia="zh-CN"/>
        </w:rPr>
        <w:t>，执行期间遵守</w:t>
      </w:r>
      <w:r>
        <w:rPr>
          <w:rFonts w:eastAsia="宋体" w:cs="Times New Roman"/>
          <w:sz w:val="21"/>
          <w:lang w:eastAsia="zh-CN"/>
        </w:rPr>
        <w:t>“</w:t>
      </w:r>
      <w:r>
        <w:rPr>
          <w:rFonts w:eastAsia="宋体" w:cs="Times New Roman"/>
          <w:sz w:val="21"/>
          <w:lang w:eastAsia="zh-CN"/>
        </w:rPr>
        <w:t>频段、功率和持续时间必须在设备配置范围内</w:t>
      </w:r>
      <w:r>
        <w:rPr>
          <w:rFonts w:eastAsia="宋体" w:cs="Times New Roman"/>
          <w:sz w:val="21"/>
          <w:lang w:eastAsia="zh-CN"/>
        </w:rPr>
        <w:t>”</w:t>
      </w:r>
      <w:r>
        <w:rPr>
          <w:rFonts w:eastAsia="宋体" w:cs="Times New Roman"/>
          <w:sz w:val="21"/>
          <w:lang w:eastAsia="zh-CN"/>
        </w:rPr>
        <w:t>约束。</w:t>
      </w:r>
    </w:p>
    <w:p w14:paraId="4B67212C"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4-36 RF</w:t>
      </w:r>
      <w:r>
        <w:rPr>
          <w:rFonts w:eastAsia="宋体" w:cs="Times New Roman"/>
          <w:b w:val="0"/>
          <w:sz w:val="21"/>
          <w:lang w:eastAsia="zh-CN"/>
        </w:rPr>
        <w:t>干扰机控制执行控制流程</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4CE66B53" w14:textId="77777777">
        <w:trPr>
          <w:tblHeader/>
          <w:jc w:val="center"/>
        </w:trPr>
        <w:tc>
          <w:tcPr>
            <w:tcW w:w="454" w:type="dxa"/>
            <w:shd w:val="clear" w:color="auto" w:fill="F2F2F2"/>
            <w:tcMar>
              <w:top w:w="80" w:type="dxa"/>
              <w:left w:w="90" w:type="dxa"/>
              <w:bottom w:w="80" w:type="dxa"/>
              <w:right w:w="90" w:type="dxa"/>
            </w:tcMar>
            <w:vAlign w:val="center"/>
          </w:tcPr>
          <w:p w14:paraId="4E7067A1"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494472BD"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61F2A209"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343F2A42"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7644EA88"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05735835" w14:textId="77777777">
        <w:trPr>
          <w:jc w:val="center"/>
        </w:trPr>
        <w:tc>
          <w:tcPr>
            <w:tcW w:w="454" w:type="dxa"/>
            <w:tcMar>
              <w:top w:w="80" w:type="dxa"/>
              <w:left w:w="90" w:type="dxa"/>
              <w:bottom w:w="80" w:type="dxa"/>
              <w:right w:w="90" w:type="dxa"/>
            </w:tcMar>
            <w:vAlign w:val="center"/>
          </w:tcPr>
          <w:p w14:paraId="3EB03C2C"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0A0148D7" w14:textId="77777777" w:rsidR="000D2AA3" w:rsidRDefault="00000000">
            <w:pPr>
              <w:spacing w:line="240" w:lineRule="auto"/>
              <w:ind w:firstLine="0"/>
              <w:jc w:val="left"/>
              <w:rPr>
                <w:lang w:eastAsia="zh-CN"/>
              </w:rPr>
            </w:pPr>
            <w:r>
              <w:rPr>
                <w:rFonts w:eastAsia="宋体" w:cs="Times New Roman"/>
                <w:sz w:val="17"/>
                <w:lang w:eastAsia="zh-CN"/>
              </w:rPr>
              <w:t>接收干扰任务并校验参数</w:t>
            </w:r>
          </w:p>
        </w:tc>
        <w:tc>
          <w:tcPr>
            <w:tcW w:w="1814" w:type="dxa"/>
            <w:tcMar>
              <w:top w:w="80" w:type="dxa"/>
              <w:left w:w="90" w:type="dxa"/>
              <w:bottom w:w="80" w:type="dxa"/>
              <w:right w:w="90" w:type="dxa"/>
            </w:tcMar>
            <w:vAlign w:val="center"/>
          </w:tcPr>
          <w:p w14:paraId="6E542650" w14:textId="77777777" w:rsidR="000D2AA3" w:rsidRDefault="00000000">
            <w:pPr>
              <w:spacing w:line="240" w:lineRule="auto"/>
              <w:ind w:firstLine="0"/>
              <w:jc w:val="left"/>
            </w:pPr>
            <w:proofErr w:type="spellStart"/>
            <w:r>
              <w:rPr>
                <w:rFonts w:eastAsia="宋体" w:cs="Times New Roman"/>
                <w:sz w:val="17"/>
              </w:rPr>
              <w:t>干扰任务与参数</w:t>
            </w:r>
            <w:proofErr w:type="spellEnd"/>
          </w:p>
        </w:tc>
        <w:tc>
          <w:tcPr>
            <w:tcW w:w="1814" w:type="dxa"/>
            <w:tcMar>
              <w:top w:w="80" w:type="dxa"/>
              <w:left w:w="90" w:type="dxa"/>
              <w:bottom w:w="80" w:type="dxa"/>
              <w:right w:w="90" w:type="dxa"/>
            </w:tcMar>
            <w:vAlign w:val="center"/>
          </w:tcPr>
          <w:p w14:paraId="2D4EAC79"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3E3B5687"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31990B49" w14:textId="77777777">
        <w:trPr>
          <w:jc w:val="center"/>
        </w:trPr>
        <w:tc>
          <w:tcPr>
            <w:tcW w:w="454" w:type="dxa"/>
            <w:tcMar>
              <w:top w:w="80" w:type="dxa"/>
              <w:left w:w="90" w:type="dxa"/>
              <w:bottom w:w="80" w:type="dxa"/>
              <w:right w:w="90" w:type="dxa"/>
            </w:tcMar>
            <w:vAlign w:val="center"/>
          </w:tcPr>
          <w:p w14:paraId="350B9098"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17B6D88F" w14:textId="77777777" w:rsidR="000D2AA3" w:rsidRDefault="00000000">
            <w:pPr>
              <w:spacing w:line="240" w:lineRule="auto"/>
              <w:ind w:firstLine="0"/>
              <w:jc w:val="left"/>
            </w:pPr>
            <w:proofErr w:type="spellStart"/>
            <w:r>
              <w:rPr>
                <w:rFonts w:eastAsia="宋体" w:cs="Times New Roman"/>
                <w:sz w:val="17"/>
              </w:rPr>
              <w:t>选择目标与干扰策略</w:t>
            </w:r>
            <w:proofErr w:type="spellEnd"/>
          </w:p>
        </w:tc>
        <w:tc>
          <w:tcPr>
            <w:tcW w:w="1814" w:type="dxa"/>
            <w:tcMar>
              <w:top w:w="80" w:type="dxa"/>
              <w:left w:w="90" w:type="dxa"/>
              <w:bottom w:w="80" w:type="dxa"/>
              <w:right w:w="90" w:type="dxa"/>
            </w:tcMar>
            <w:vAlign w:val="center"/>
          </w:tcPr>
          <w:p w14:paraId="5C9EA869"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4DAFA267"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65F63696"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04CEB5FC" w14:textId="77777777">
        <w:trPr>
          <w:jc w:val="center"/>
        </w:trPr>
        <w:tc>
          <w:tcPr>
            <w:tcW w:w="454" w:type="dxa"/>
            <w:tcMar>
              <w:top w:w="80" w:type="dxa"/>
              <w:left w:w="90" w:type="dxa"/>
              <w:bottom w:w="80" w:type="dxa"/>
              <w:right w:w="90" w:type="dxa"/>
            </w:tcMar>
            <w:vAlign w:val="center"/>
          </w:tcPr>
          <w:p w14:paraId="5752AD7C"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19D65035" w14:textId="77777777" w:rsidR="000D2AA3" w:rsidRDefault="00000000">
            <w:pPr>
              <w:spacing w:line="240" w:lineRule="auto"/>
              <w:ind w:firstLine="0"/>
              <w:jc w:val="left"/>
            </w:pPr>
            <w:proofErr w:type="spellStart"/>
            <w:r>
              <w:rPr>
                <w:rFonts w:eastAsia="宋体" w:cs="Times New Roman"/>
                <w:sz w:val="17"/>
              </w:rPr>
              <w:t>下发</w:t>
            </w:r>
            <w:r>
              <w:rPr>
                <w:rFonts w:eastAsia="宋体" w:cs="Times New Roman"/>
                <w:sz w:val="17"/>
              </w:rPr>
              <w:t>RF</w:t>
            </w:r>
            <w:r>
              <w:rPr>
                <w:rFonts w:eastAsia="宋体" w:cs="Times New Roman"/>
                <w:sz w:val="17"/>
              </w:rPr>
              <w:t>干扰机控制</w:t>
            </w:r>
            <w:proofErr w:type="spellEnd"/>
          </w:p>
        </w:tc>
        <w:tc>
          <w:tcPr>
            <w:tcW w:w="1814" w:type="dxa"/>
            <w:tcMar>
              <w:top w:w="80" w:type="dxa"/>
              <w:left w:w="90" w:type="dxa"/>
              <w:bottom w:w="80" w:type="dxa"/>
              <w:right w:w="90" w:type="dxa"/>
            </w:tcMar>
            <w:vAlign w:val="center"/>
          </w:tcPr>
          <w:p w14:paraId="4DCFB2C8"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340A7EF8"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11B5C18B"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4ED4975D" w14:textId="77777777">
        <w:trPr>
          <w:jc w:val="center"/>
        </w:trPr>
        <w:tc>
          <w:tcPr>
            <w:tcW w:w="454" w:type="dxa"/>
            <w:tcMar>
              <w:top w:w="80" w:type="dxa"/>
              <w:left w:w="90" w:type="dxa"/>
              <w:bottom w:w="80" w:type="dxa"/>
              <w:right w:w="90" w:type="dxa"/>
            </w:tcMar>
            <w:vAlign w:val="center"/>
          </w:tcPr>
          <w:p w14:paraId="092838C7"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6716CE8E" w14:textId="77777777" w:rsidR="000D2AA3" w:rsidRDefault="00000000">
            <w:pPr>
              <w:spacing w:line="240" w:lineRule="auto"/>
              <w:ind w:firstLine="0"/>
              <w:jc w:val="left"/>
              <w:rPr>
                <w:lang w:eastAsia="zh-CN"/>
              </w:rPr>
            </w:pPr>
            <w:r>
              <w:rPr>
                <w:rFonts w:eastAsia="宋体" w:cs="Times New Roman"/>
                <w:sz w:val="17"/>
                <w:lang w:eastAsia="zh-CN"/>
              </w:rPr>
              <w:t>反馈设备状态与执行结果</w:t>
            </w:r>
          </w:p>
        </w:tc>
        <w:tc>
          <w:tcPr>
            <w:tcW w:w="1814" w:type="dxa"/>
            <w:tcMar>
              <w:top w:w="80" w:type="dxa"/>
              <w:left w:w="90" w:type="dxa"/>
              <w:bottom w:w="80" w:type="dxa"/>
              <w:right w:w="90" w:type="dxa"/>
            </w:tcMar>
            <w:vAlign w:val="center"/>
          </w:tcPr>
          <w:p w14:paraId="70FF1A7D"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05A825C0" w14:textId="77777777" w:rsidR="000D2AA3" w:rsidRDefault="00000000">
            <w:pPr>
              <w:spacing w:line="240" w:lineRule="auto"/>
              <w:ind w:firstLine="0"/>
              <w:jc w:val="left"/>
            </w:pPr>
            <w:proofErr w:type="spellStart"/>
            <w:r>
              <w:rPr>
                <w:rFonts w:eastAsia="宋体" w:cs="Times New Roman"/>
                <w:sz w:val="17"/>
              </w:rPr>
              <w:t>干扰机状态</w:t>
            </w:r>
            <w:proofErr w:type="spellEnd"/>
          </w:p>
        </w:tc>
        <w:tc>
          <w:tcPr>
            <w:tcW w:w="1871" w:type="dxa"/>
            <w:tcMar>
              <w:top w:w="80" w:type="dxa"/>
              <w:left w:w="90" w:type="dxa"/>
              <w:bottom w:w="80" w:type="dxa"/>
              <w:right w:w="90" w:type="dxa"/>
            </w:tcMar>
            <w:vAlign w:val="center"/>
          </w:tcPr>
          <w:p w14:paraId="1EBCDF70"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4CBFB628" w14:textId="77777777" w:rsidR="000D2AA3" w:rsidRDefault="000D2AA3">
      <w:pPr>
        <w:spacing w:after="40"/>
        <w:rPr>
          <w:lang w:eastAsia="zh-CN"/>
        </w:rPr>
      </w:pPr>
    </w:p>
    <w:p w14:paraId="71BC0188" w14:textId="77777777" w:rsidR="000D2AA3" w:rsidRDefault="00000000">
      <w:pPr>
        <w:pStyle w:val="5"/>
      </w:pPr>
      <w:bookmarkStart w:id="156" w:name="_Toc19888"/>
      <w:r>
        <w:lastRenderedPageBreak/>
        <w:t xml:space="preserve">4.2.4.2.2 </w:t>
      </w:r>
      <w:proofErr w:type="spellStart"/>
      <w:r>
        <w:t>数据流</w:t>
      </w:r>
      <w:bookmarkEnd w:id="156"/>
      <w:proofErr w:type="spellEnd"/>
    </w:p>
    <w:p w14:paraId="5493B8EA" w14:textId="77777777" w:rsidR="000D2AA3" w:rsidRDefault="00000000">
      <w:pPr>
        <w:spacing w:after="60"/>
        <w:ind w:firstLine="420"/>
      </w:pPr>
      <w:r>
        <w:rPr>
          <w:rFonts w:eastAsia="宋体" w:cs="Times New Roman"/>
          <w:sz w:val="21"/>
        </w:rPr>
        <w:t>数据由闭环控制器</w:t>
      </w:r>
      <w:r>
        <w:rPr>
          <w:rFonts w:eastAsia="宋体" w:cs="Times New Roman"/>
          <w:sz w:val="21"/>
        </w:rPr>
        <w:t>/</w:t>
      </w:r>
      <w:r>
        <w:rPr>
          <w:rFonts w:eastAsia="宋体" w:cs="Times New Roman"/>
          <w:sz w:val="21"/>
        </w:rPr>
        <w:t>用户配置提供，以</w:t>
      </w:r>
      <w:r>
        <w:rPr>
          <w:rFonts w:eastAsia="宋体" w:cs="Times New Roman"/>
          <w:sz w:val="21"/>
        </w:rPr>
        <w:t>JammingCommand</w:t>
      </w:r>
      <w:r>
        <w:rPr>
          <w:rFonts w:eastAsia="宋体" w:cs="Times New Roman"/>
          <w:sz w:val="21"/>
        </w:rPr>
        <w:t>形式输入</w:t>
      </w:r>
      <w:r>
        <w:rPr>
          <w:rFonts w:eastAsia="宋体" w:cs="Times New Roman"/>
          <w:sz w:val="21"/>
        </w:rPr>
        <w:t>RfJammerController</w:t>
      </w:r>
      <w:r>
        <w:rPr>
          <w:rFonts w:eastAsia="宋体" w:cs="Times New Roman"/>
          <w:sz w:val="21"/>
        </w:rPr>
        <w:t>；</w:t>
      </w:r>
      <w:proofErr w:type="spellStart"/>
      <w:r>
        <w:rPr>
          <w:rFonts w:eastAsia="宋体" w:cs="Times New Roman"/>
          <w:sz w:val="21"/>
        </w:rPr>
        <w:t>处理完成后形成</w:t>
      </w:r>
      <w:r>
        <w:rPr>
          <w:rFonts w:eastAsia="宋体" w:cs="Times New Roman"/>
          <w:sz w:val="21"/>
        </w:rPr>
        <w:t>JammerState</w:t>
      </w:r>
      <w:r>
        <w:rPr>
          <w:rFonts w:eastAsia="宋体" w:cs="Times New Roman"/>
          <w:sz w:val="21"/>
        </w:rPr>
        <w:t>并发送至</w:t>
      </w:r>
      <w:r>
        <w:rPr>
          <w:rFonts w:eastAsia="宋体" w:cs="Times New Roman"/>
          <w:sz w:val="21"/>
        </w:rPr>
        <w:t>AFSIM</w:t>
      </w:r>
      <w:proofErr w:type="spellEnd"/>
      <w:r>
        <w:rPr>
          <w:rFonts w:eastAsia="宋体" w:cs="Times New Roman"/>
          <w:sz w:val="21"/>
        </w:rPr>
        <w:t xml:space="preserve"> </w:t>
      </w:r>
      <w:proofErr w:type="spellStart"/>
      <w:r>
        <w:rPr>
          <w:rFonts w:eastAsia="宋体" w:cs="Times New Roman"/>
          <w:sz w:val="21"/>
        </w:rPr>
        <w:t>RF_JAMMER</w:t>
      </w:r>
      <w:r>
        <w:rPr>
          <w:rFonts w:eastAsia="宋体" w:cs="Times New Roman"/>
          <w:sz w:val="21"/>
        </w:rPr>
        <w:t>组件。数据项应携带必要的标识、版本或仿真时刻，异常数据不进入后续处理</w:t>
      </w:r>
      <w:proofErr w:type="spellEnd"/>
      <w:r>
        <w:rPr>
          <w:rFonts w:eastAsia="宋体" w:cs="Times New Roman"/>
          <w:sz w:val="21"/>
        </w:rPr>
        <w:t>。</w:t>
      </w:r>
    </w:p>
    <w:p w14:paraId="4229C23F" w14:textId="77777777" w:rsidR="000D2AA3" w:rsidRDefault="00000000">
      <w:pPr>
        <w:keepNext/>
        <w:jc w:val="center"/>
      </w:pPr>
      <w:r>
        <w:rPr>
          <w:noProof/>
        </w:rPr>
        <w:drawing>
          <wp:inline distT="0" distB="0" distL="114300" distR="114300" wp14:anchorId="5C265000" wp14:editId="44D80424">
            <wp:extent cx="5111750" cy="2453640"/>
            <wp:effectExtent l="0" t="0" r="5080" b="7620"/>
            <wp:docPr id="65" name="Picture 65" descr="RF干扰机控制数据流图" title="RF干扰机控制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RF干扰机控制数据流图" title="RF干扰机控制数据流图"/>
                    <pic:cNvPicPr>
                      <a:picLocks noChangeAspect="1"/>
                    </pic:cNvPicPr>
                  </pic:nvPicPr>
                  <pic:blipFill>
                    <a:blip r:embed="rId56"/>
                    <a:stretch>
                      <a:fillRect/>
                    </a:stretch>
                  </pic:blipFill>
                  <pic:spPr>
                    <a:xfrm>
                      <a:off x="0" y="0"/>
                      <a:ext cx="5112000" cy="2453760"/>
                    </a:xfrm>
                    <a:prstGeom prst="rect">
                      <a:avLst/>
                    </a:prstGeom>
                  </pic:spPr>
                </pic:pic>
              </a:graphicData>
            </a:graphic>
          </wp:inline>
        </w:drawing>
      </w:r>
    </w:p>
    <w:p w14:paraId="570DD18A"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4-36 RF</w:t>
      </w:r>
      <w:r>
        <w:rPr>
          <w:rFonts w:eastAsia="宋体" w:cs="Times New Roman"/>
          <w:b w:val="0"/>
          <w:sz w:val="21"/>
          <w:lang w:eastAsia="zh-CN"/>
        </w:rPr>
        <w:t>干扰机控制数据流图</w:t>
      </w:r>
    </w:p>
    <w:p w14:paraId="482C6F21" w14:textId="77777777" w:rsidR="000D2AA3" w:rsidRDefault="00000000">
      <w:pPr>
        <w:pStyle w:val="5"/>
        <w:rPr>
          <w:lang w:eastAsia="zh-CN"/>
        </w:rPr>
      </w:pPr>
      <w:bookmarkStart w:id="157" w:name="_Toc11118"/>
      <w:r>
        <w:rPr>
          <w:lang w:eastAsia="zh-CN"/>
        </w:rPr>
        <w:t>4.2.4.2.</w:t>
      </w:r>
      <w:proofErr w:type="gramStart"/>
      <w:r>
        <w:rPr>
          <w:lang w:eastAsia="zh-CN"/>
        </w:rPr>
        <w:t xml:space="preserve">3 </w:t>
      </w:r>
      <w:r>
        <w:rPr>
          <w:lang w:eastAsia="zh-CN"/>
        </w:rPr>
        <w:t>动态</w:t>
      </w:r>
      <w:proofErr w:type="gramEnd"/>
      <w:r>
        <w:rPr>
          <w:lang w:eastAsia="zh-CN"/>
        </w:rPr>
        <w:t>控制序列</w:t>
      </w:r>
      <w:bookmarkEnd w:id="157"/>
    </w:p>
    <w:p w14:paraId="6BB01037"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4-37 RF</w:t>
      </w:r>
      <w:r>
        <w:rPr>
          <w:rFonts w:eastAsia="宋体" w:cs="Times New Roman"/>
          <w:b w:val="0"/>
          <w:sz w:val="21"/>
          <w:lang w:eastAsia="zh-CN"/>
        </w:rPr>
        <w:t>干扰机控制动态控制序列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0308C434" w14:textId="77777777">
        <w:trPr>
          <w:tblHeader/>
          <w:jc w:val="center"/>
        </w:trPr>
        <w:tc>
          <w:tcPr>
            <w:tcW w:w="454" w:type="dxa"/>
            <w:shd w:val="clear" w:color="auto" w:fill="F2F2F2"/>
            <w:tcMar>
              <w:top w:w="80" w:type="dxa"/>
              <w:left w:w="90" w:type="dxa"/>
              <w:bottom w:w="80" w:type="dxa"/>
              <w:right w:w="90" w:type="dxa"/>
            </w:tcMar>
            <w:vAlign w:val="center"/>
          </w:tcPr>
          <w:p w14:paraId="5C6AF5E8"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0E689CBA"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5E513E12"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6DC722B6"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0B8B88B8"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64C9D31C" w14:textId="77777777">
        <w:trPr>
          <w:jc w:val="center"/>
        </w:trPr>
        <w:tc>
          <w:tcPr>
            <w:tcW w:w="454" w:type="dxa"/>
            <w:tcMar>
              <w:top w:w="80" w:type="dxa"/>
              <w:left w:w="90" w:type="dxa"/>
              <w:bottom w:w="80" w:type="dxa"/>
              <w:right w:w="90" w:type="dxa"/>
            </w:tcMar>
            <w:vAlign w:val="center"/>
          </w:tcPr>
          <w:p w14:paraId="025BABB4"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11D6BD56" w14:textId="77777777" w:rsidR="000D2AA3" w:rsidRDefault="00000000">
            <w:pPr>
              <w:spacing w:line="240" w:lineRule="auto"/>
              <w:ind w:firstLine="0"/>
              <w:jc w:val="left"/>
            </w:pPr>
            <w:proofErr w:type="spellStart"/>
            <w:r>
              <w:rPr>
                <w:rFonts w:eastAsia="宋体" w:cs="Times New Roman"/>
                <w:sz w:val="17"/>
              </w:rPr>
              <w:t>操作员</w:t>
            </w:r>
            <w:proofErr w:type="spellEnd"/>
            <w:r>
              <w:rPr>
                <w:rFonts w:eastAsia="宋体" w:cs="Times New Roman"/>
                <w:sz w:val="17"/>
              </w:rPr>
              <w:t>/</w:t>
            </w:r>
            <w:proofErr w:type="spellStart"/>
            <w:r>
              <w:rPr>
                <w:rFonts w:eastAsia="宋体" w:cs="Times New Roman"/>
                <w:sz w:val="17"/>
              </w:rPr>
              <w:t>仿真引擎</w:t>
            </w:r>
            <w:proofErr w:type="spellEnd"/>
          </w:p>
        </w:tc>
        <w:tc>
          <w:tcPr>
            <w:tcW w:w="1417" w:type="dxa"/>
            <w:tcMar>
              <w:top w:w="80" w:type="dxa"/>
              <w:left w:w="90" w:type="dxa"/>
              <w:bottom w:w="80" w:type="dxa"/>
              <w:right w:w="90" w:type="dxa"/>
            </w:tcMar>
            <w:vAlign w:val="center"/>
          </w:tcPr>
          <w:p w14:paraId="762A4568"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4EB58FB3" w14:textId="77777777" w:rsidR="000D2AA3" w:rsidRDefault="00000000">
            <w:pPr>
              <w:spacing w:line="240" w:lineRule="auto"/>
              <w:ind w:firstLine="0"/>
              <w:jc w:val="left"/>
              <w:rPr>
                <w:lang w:eastAsia="zh-CN"/>
              </w:rPr>
            </w:pPr>
            <w:r>
              <w:rPr>
                <w:rFonts w:eastAsia="宋体" w:cs="Times New Roman"/>
                <w:sz w:val="17"/>
                <w:lang w:eastAsia="zh-CN"/>
              </w:rPr>
              <w:t>侦测满足启扰规则或用户下达控制</w:t>
            </w:r>
          </w:p>
        </w:tc>
        <w:tc>
          <w:tcPr>
            <w:tcW w:w="1757" w:type="dxa"/>
            <w:tcMar>
              <w:top w:w="80" w:type="dxa"/>
              <w:left w:w="90" w:type="dxa"/>
              <w:bottom w:w="80" w:type="dxa"/>
              <w:right w:w="90" w:type="dxa"/>
            </w:tcMar>
            <w:vAlign w:val="center"/>
          </w:tcPr>
          <w:p w14:paraId="2656A377"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4A5138ED" w14:textId="77777777">
        <w:trPr>
          <w:jc w:val="center"/>
        </w:trPr>
        <w:tc>
          <w:tcPr>
            <w:tcW w:w="454" w:type="dxa"/>
            <w:tcMar>
              <w:top w:w="80" w:type="dxa"/>
              <w:left w:w="90" w:type="dxa"/>
              <w:bottom w:w="80" w:type="dxa"/>
              <w:right w:w="90" w:type="dxa"/>
            </w:tcMar>
            <w:vAlign w:val="center"/>
          </w:tcPr>
          <w:p w14:paraId="2DB4D2EF"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0D0CD4AC"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404786A7" w14:textId="77777777" w:rsidR="000D2AA3" w:rsidRDefault="00000000">
            <w:pPr>
              <w:spacing w:line="240" w:lineRule="auto"/>
              <w:ind w:firstLine="0"/>
              <w:jc w:val="left"/>
            </w:pPr>
            <w:proofErr w:type="spellStart"/>
            <w:r>
              <w:rPr>
                <w:rFonts w:eastAsia="宋体" w:cs="Times New Roman"/>
                <w:sz w:val="17"/>
              </w:rPr>
              <w:t>RfJammerController</w:t>
            </w:r>
            <w:proofErr w:type="spellEnd"/>
          </w:p>
        </w:tc>
        <w:tc>
          <w:tcPr>
            <w:tcW w:w="3175" w:type="dxa"/>
            <w:tcMar>
              <w:top w:w="80" w:type="dxa"/>
              <w:left w:w="90" w:type="dxa"/>
              <w:bottom w:w="80" w:type="dxa"/>
              <w:right w:w="90" w:type="dxa"/>
            </w:tcMar>
            <w:vAlign w:val="center"/>
          </w:tcPr>
          <w:p w14:paraId="1305890A"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controlJammer</w:t>
            </w:r>
            <w:r>
              <w:rPr>
                <w:rFonts w:eastAsia="宋体" w:cs="Times New Roman"/>
                <w:sz w:val="17"/>
              </w:rPr>
              <w:t>并传入</w:t>
            </w:r>
            <w:r>
              <w:rPr>
                <w:rFonts w:eastAsia="宋体" w:cs="Times New Roman"/>
                <w:sz w:val="17"/>
              </w:rPr>
              <w:t>jammingCommand</w:t>
            </w:r>
            <w:proofErr w:type="spellEnd"/>
          </w:p>
        </w:tc>
        <w:tc>
          <w:tcPr>
            <w:tcW w:w="1757" w:type="dxa"/>
            <w:tcMar>
              <w:top w:w="80" w:type="dxa"/>
              <w:left w:w="90" w:type="dxa"/>
              <w:bottom w:w="80" w:type="dxa"/>
              <w:right w:w="90" w:type="dxa"/>
            </w:tcMar>
            <w:vAlign w:val="center"/>
          </w:tcPr>
          <w:p w14:paraId="56670C57"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6B7B8CF0" w14:textId="77777777">
        <w:trPr>
          <w:jc w:val="center"/>
        </w:trPr>
        <w:tc>
          <w:tcPr>
            <w:tcW w:w="454" w:type="dxa"/>
            <w:tcMar>
              <w:top w:w="80" w:type="dxa"/>
              <w:left w:w="90" w:type="dxa"/>
              <w:bottom w:w="80" w:type="dxa"/>
              <w:right w:w="90" w:type="dxa"/>
            </w:tcMar>
            <w:vAlign w:val="center"/>
          </w:tcPr>
          <w:p w14:paraId="2901B557"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41968AE5" w14:textId="77777777" w:rsidR="000D2AA3" w:rsidRDefault="00000000">
            <w:pPr>
              <w:spacing w:line="240" w:lineRule="auto"/>
              <w:ind w:firstLine="0"/>
              <w:jc w:val="left"/>
            </w:pPr>
            <w:proofErr w:type="spellStart"/>
            <w:r>
              <w:rPr>
                <w:rFonts w:eastAsia="宋体" w:cs="Times New Roman"/>
                <w:sz w:val="17"/>
              </w:rPr>
              <w:t>RfJammerController</w:t>
            </w:r>
            <w:proofErr w:type="spellEnd"/>
          </w:p>
        </w:tc>
        <w:tc>
          <w:tcPr>
            <w:tcW w:w="1417" w:type="dxa"/>
            <w:tcMar>
              <w:top w:w="80" w:type="dxa"/>
              <w:left w:w="90" w:type="dxa"/>
              <w:bottom w:w="80" w:type="dxa"/>
              <w:right w:w="90" w:type="dxa"/>
            </w:tcMar>
            <w:vAlign w:val="center"/>
          </w:tcPr>
          <w:p w14:paraId="475B4730"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13C6C7AB" w14:textId="77777777" w:rsidR="000D2AA3" w:rsidRDefault="00000000">
            <w:pPr>
              <w:spacing w:line="240" w:lineRule="auto"/>
              <w:ind w:firstLine="0"/>
              <w:jc w:val="left"/>
            </w:pPr>
            <w:proofErr w:type="spellStart"/>
            <w:r>
              <w:rPr>
                <w:rFonts w:eastAsia="宋体" w:cs="Times New Roman"/>
                <w:sz w:val="17"/>
              </w:rPr>
              <w:t>选择目标与干扰策略</w:t>
            </w:r>
            <w:proofErr w:type="spellEnd"/>
          </w:p>
        </w:tc>
        <w:tc>
          <w:tcPr>
            <w:tcW w:w="1757" w:type="dxa"/>
            <w:tcMar>
              <w:top w:w="80" w:type="dxa"/>
              <w:left w:w="90" w:type="dxa"/>
              <w:bottom w:w="80" w:type="dxa"/>
              <w:right w:w="90" w:type="dxa"/>
            </w:tcMar>
            <w:vAlign w:val="center"/>
          </w:tcPr>
          <w:p w14:paraId="4BE6ACAF"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35BC8C13" w14:textId="77777777">
        <w:trPr>
          <w:jc w:val="center"/>
        </w:trPr>
        <w:tc>
          <w:tcPr>
            <w:tcW w:w="454" w:type="dxa"/>
            <w:tcMar>
              <w:top w:w="80" w:type="dxa"/>
              <w:left w:w="90" w:type="dxa"/>
              <w:bottom w:w="80" w:type="dxa"/>
              <w:right w:w="90" w:type="dxa"/>
            </w:tcMar>
            <w:vAlign w:val="center"/>
          </w:tcPr>
          <w:p w14:paraId="7DDACB72"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4DBBC2C8" w14:textId="77777777" w:rsidR="000D2AA3" w:rsidRDefault="00000000">
            <w:pPr>
              <w:spacing w:line="240" w:lineRule="auto"/>
              <w:ind w:firstLine="0"/>
              <w:jc w:val="left"/>
            </w:pPr>
            <w:proofErr w:type="spellStart"/>
            <w:r>
              <w:rPr>
                <w:rFonts w:eastAsia="宋体" w:cs="Times New Roman"/>
                <w:sz w:val="17"/>
              </w:rPr>
              <w:t>RfJammerController</w:t>
            </w:r>
            <w:proofErr w:type="spellEnd"/>
          </w:p>
        </w:tc>
        <w:tc>
          <w:tcPr>
            <w:tcW w:w="1417" w:type="dxa"/>
            <w:tcMar>
              <w:top w:w="80" w:type="dxa"/>
              <w:left w:w="90" w:type="dxa"/>
              <w:bottom w:w="80" w:type="dxa"/>
              <w:right w:w="90" w:type="dxa"/>
            </w:tcMar>
            <w:vAlign w:val="center"/>
          </w:tcPr>
          <w:p w14:paraId="372C61ED" w14:textId="77777777" w:rsidR="000D2AA3" w:rsidRDefault="00000000">
            <w:pPr>
              <w:spacing w:line="240" w:lineRule="auto"/>
              <w:ind w:firstLine="0"/>
              <w:jc w:val="left"/>
            </w:pPr>
            <w:r>
              <w:rPr>
                <w:rFonts w:eastAsia="宋体" w:cs="Times New Roman"/>
                <w:sz w:val="17"/>
              </w:rPr>
              <w:t xml:space="preserve">AFSIM </w:t>
            </w:r>
            <w:proofErr w:type="spellStart"/>
            <w:r>
              <w:rPr>
                <w:rFonts w:eastAsia="宋体" w:cs="Times New Roman"/>
                <w:sz w:val="17"/>
              </w:rPr>
              <w:t>RF_JAMMER</w:t>
            </w:r>
            <w:r>
              <w:rPr>
                <w:rFonts w:eastAsia="宋体" w:cs="Times New Roman"/>
                <w:sz w:val="17"/>
              </w:rPr>
              <w:t>组件</w:t>
            </w:r>
            <w:proofErr w:type="spellEnd"/>
          </w:p>
        </w:tc>
        <w:tc>
          <w:tcPr>
            <w:tcW w:w="3175" w:type="dxa"/>
            <w:tcMar>
              <w:top w:w="80" w:type="dxa"/>
              <w:left w:w="90" w:type="dxa"/>
              <w:bottom w:w="80" w:type="dxa"/>
              <w:right w:w="90" w:type="dxa"/>
            </w:tcMar>
            <w:vAlign w:val="center"/>
          </w:tcPr>
          <w:p w14:paraId="3CB590D2"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jammerState</w:t>
            </w:r>
            <w:proofErr w:type="spellEnd"/>
          </w:p>
        </w:tc>
        <w:tc>
          <w:tcPr>
            <w:tcW w:w="1757" w:type="dxa"/>
            <w:tcMar>
              <w:top w:w="80" w:type="dxa"/>
              <w:left w:w="90" w:type="dxa"/>
              <w:bottom w:w="80" w:type="dxa"/>
              <w:right w:w="90" w:type="dxa"/>
            </w:tcMar>
            <w:vAlign w:val="center"/>
          </w:tcPr>
          <w:p w14:paraId="1C81AC52"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6B6E9244" w14:textId="77777777">
        <w:trPr>
          <w:jc w:val="center"/>
        </w:trPr>
        <w:tc>
          <w:tcPr>
            <w:tcW w:w="454" w:type="dxa"/>
            <w:tcMar>
              <w:top w:w="80" w:type="dxa"/>
              <w:left w:w="90" w:type="dxa"/>
              <w:bottom w:w="80" w:type="dxa"/>
              <w:right w:w="90" w:type="dxa"/>
            </w:tcMar>
            <w:vAlign w:val="center"/>
          </w:tcPr>
          <w:p w14:paraId="1D5676EB"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191CC9D3" w14:textId="77777777" w:rsidR="000D2AA3" w:rsidRDefault="00000000">
            <w:pPr>
              <w:spacing w:line="240" w:lineRule="auto"/>
              <w:ind w:firstLine="0"/>
              <w:jc w:val="left"/>
            </w:pPr>
            <w:proofErr w:type="spellStart"/>
            <w:r>
              <w:rPr>
                <w:rFonts w:eastAsia="宋体" w:cs="Times New Roman"/>
                <w:sz w:val="17"/>
              </w:rPr>
              <w:t>RfJammerController</w:t>
            </w:r>
            <w:proofErr w:type="spellEnd"/>
          </w:p>
        </w:tc>
        <w:tc>
          <w:tcPr>
            <w:tcW w:w="1417" w:type="dxa"/>
            <w:tcMar>
              <w:top w:w="80" w:type="dxa"/>
              <w:left w:w="90" w:type="dxa"/>
              <w:bottom w:w="80" w:type="dxa"/>
              <w:right w:w="90" w:type="dxa"/>
            </w:tcMar>
            <w:vAlign w:val="center"/>
          </w:tcPr>
          <w:p w14:paraId="00775CD4" w14:textId="77777777" w:rsidR="000D2AA3" w:rsidRDefault="00000000">
            <w:pPr>
              <w:spacing w:line="240" w:lineRule="auto"/>
              <w:ind w:firstLine="0"/>
              <w:jc w:val="left"/>
            </w:pPr>
            <w:proofErr w:type="spellStart"/>
            <w:r>
              <w:rPr>
                <w:rFonts w:eastAsia="宋体" w:cs="Times New Roman"/>
                <w:sz w:val="17"/>
              </w:rPr>
              <w:t>操作员</w:t>
            </w:r>
            <w:proofErr w:type="spellEnd"/>
            <w:r>
              <w:rPr>
                <w:rFonts w:eastAsia="宋体" w:cs="Times New Roman"/>
                <w:sz w:val="17"/>
              </w:rPr>
              <w:t>/</w:t>
            </w:r>
            <w:proofErr w:type="spellStart"/>
            <w:r>
              <w:rPr>
                <w:rFonts w:eastAsia="宋体" w:cs="Times New Roman"/>
                <w:sz w:val="17"/>
              </w:rPr>
              <w:t>仿真引擎</w:t>
            </w:r>
            <w:proofErr w:type="spellEnd"/>
          </w:p>
        </w:tc>
        <w:tc>
          <w:tcPr>
            <w:tcW w:w="3175" w:type="dxa"/>
            <w:tcMar>
              <w:top w:w="80" w:type="dxa"/>
              <w:left w:w="90" w:type="dxa"/>
              <w:bottom w:w="80" w:type="dxa"/>
              <w:right w:w="90" w:type="dxa"/>
            </w:tcMar>
            <w:vAlign w:val="center"/>
          </w:tcPr>
          <w:p w14:paraId="7E30D4D4"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3261C27A"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0BEE33A4" w14:textId="77777777" w:rsidR="000D2AA3" w:rsidRDefault="000D2AA3">
      <w:pPr>
        <w:spacing w:after="40"/>
      </w:pPr>
    </w:p>
    <w:p w14:paraId="4C3FD4A6" w14:textId="77777777" w:rsidR="000D2AA3" w:rsidRDefault="00000000">
      <w:pPr>
        <w:pStyle w:val="5"/>
      </w:pPr>
      <w:bookmarkStart w:id="158" w:name="_Toc25588"/>
      <w:r>
        <w:t xml:space="preserve">4.2.4.2.4 </w:t>
      </w:r>
      <w:proofErr w:type="spellStart"/>
      <w:r>
        <w:t>时序图</w:t>
      </w:r>
      <w:bookmarkEnd w:id="158"/>
      <w:proofErr w:type="spellEnd"/>
    </w:p>
    <w:p w14:paraId="47CDB560" w14:textId="77777777" w:rsidR="000D2AA3" w:rsidRDefault="00000000">
      <w:pPr>
        <w:spacing w:after="60"/>
        <w:ind w:firstLine="420"/>
        <w:rPr>
          <w:lang w:eastAsia="zh-CN"/>
        </w:rPr>
      </w:pPr>
      <w:r>
        <w:rPr>
          <w:rFonts w:eastAsia="宋体" w:cs="Times New Roman"/>
          <w:sz w:val="21"/>
          <w:lang w:eastAsia="zh-CN"/>
        </w:rPr>
        <w:t>时序图从侦测满足启扰规则或用户下达控制开始，显示操作员</w:t>
      </w:r>
      <w:r>
        <w:rPr>
          <w:rFonts w:eastAsia="宋体" w:cs="Times New Roman"/>
          <w:sz w:val="21"/>
          <w:lang w:eastAsia="zh-CN"/>
        </w:rPr>
        <w:t>/</w:t>
      </w:r>
      <w:r>
        <w:rPr>
          <w:rFonts w:eastAsia="宋体" w:cs="Times New Roman"/>
          <w:sz w:val="21"/>
          <w:lang w:eastAsia="zh-CN"/>
        </w:rPr>
        <w:t>仿真引擎、调度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RfJammerController</w:t>
      </w:r>
      <w:proofErr w:type="spellEnd"/>
      <w:r>
        <w:rPr>
          <w:rFonts w:eastAsia="宋体" w:cs="Times New Roman"/>
          <w:sz w:val="21"/>
          <w:lang w:eastAsia="zh-CN"/>
        </w:rPr>
        <w:t>与</w:t>
      </w:r>
      <w:r>
        <w:rPr>
          <w:rFonts w:eastAsia="宋体" w:cs="Times New Roman"/>
          <w:sz w:val="21"/>
          <w:lang w:eastAsia="zh-CN"/>
        </w:rPr>
        <w:t>AFSIM RF_JAMMER</w:t>
      </w:r>
      <w:r>
        <w:rPr>
          <w:rFonts w:eastAsia="宋体" w:cs="Times New Roman"/>
          <w:sz w:val="21"/>
          <w:lang w:eastAsia="zh-CN"/>
        </w:rPr>
        <w:t>组件之间的主要调用和返回关系。</w:t>
      </w:r>
    </w:p>
    <w:p w14:paraId="39B4123F" w14:textId="77777777" w:rsidR="000D2AA3" w:rsidRDefault="00000000">
      <w:pPr>
        <w:keepNext/>
        <w:jc w:val="center"/>
      </w:pPr>
      <w:r>
        <w:rPr>
          <w:noProof/>
        </w:rPr>
        <w:lastRenderedPageBreak/>
        <w:drawing>
          <wp:inline distT="0" distB="0" distL="114300" distR="114300" wp14:anchorId="2E23A163" wp14:editId="27F3114F">
            <wp:extent cx="5111750" cy="2875280"/>
            <wp:effectExtent l="0" t="0" r="5080" b="6985"/>
            <wp:docPr id="66" name="Picture 66" descr="RF干扰机控制时序图" title="RF干扰机控制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RF干扰机控制时序图" title="RF干扰机控制时序图"/>
                    <pic:cNvPicPr>
                      <a:picLocks noChangeAspect="1"/>
                    </pic:cNvPicPr>
                  </pic:nvPicPr>
                  <pic:blipFill>
                    <a:blip r:embed="rId57"/>
                    <a:stretch>
                      <a:fillRect/>
                    </a:stretch>
                  </pic:blipFill>
                  <pic:spPr>
                    <a:xfrm>
                      <a:off x="0" y="0"/>
                      <a:ext cx="5112000" cy="2875500"/>
                    </a:xfrm>
                    <a:prstGeom prst="rect">
                      <a:avLst/>
                    </a:prstGeom>
                  </pic:spPr>
                </pic:pic>
              </a:graphicData>
            </a:graphic>
          </wp:inline>
        </w:drawing>
      </w:r>
    </w:p>
    <w:p w14:paraId="4C2CC3B7"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4-37 RF</w:t>
      </w:r>
      <w:r>
        <w:rPr>
          <w:rFonts w:eastAsia="宋体" w:cs="Times New Roman"/>
          <w:b w:val="0"/>
          <w:sz w:val="21"/>
          <w:lang w:eastAsia="zh-CN"/>
        </w:rPr>
        <w:t>干扰机控制时序图</w:t>
      </w:r>
    </w:p>
    <w:p w14:paraId="6C5D3299" w14:textId="77777777" w:rsidR="000D2AA3" w:rsidRDefault="00000000">
      <w:pPr>
        <w:pStyle w:val="4"/>
        <w:rPr>
          <w:lang w:eastAsia="zh-CN"/>
        </w:rPr>
      </w:pPr>
      <w:bookmarkStart w:id="159" w:name="_Toc23701"/>
      <w:r>
        <w:rPr>
          <w:lang w:eastAsia="zh-CN"/>
        </w:rPr>
        <w:t xml:space="preserve">4.2.4.3 </w:t>
      </w:r>
      <w:r>
        <w:rPr>
          <w:lang w:eastAsia="zh-CN"/>
        </w:rPr>
        <w:t>侦测</w:t>
      </w:r>
      <w:r>
        <w:rPr>
          <w:lang w:eastAsia="zh-CN"/>
        </w:rPr>
        <w:t>→</w:t>
      </w:r>
      <w:r>
        <w:rPr>
          <w:lang w:eastAsia="zh-CN"/>
        </w:rPr>
        <w:t>启扰</w:t>
      </w:r>
      <w:r>
        <w:rPr>
          <w:lang w:eastAsia="zh-CN"/>
        </w:rPr>
        <w:t>→</w:t>
      </w:r>
      <w:r>
        <w:rPr>
          <w:lang w:eastAsia="zh-CN"/>
        </w:rPr>
        <w:t>劣化闭环子模块</w:t>
      </w:r>
      <w:bookmarkEnd w:id="159"/>
    </w:p>
    <w:p w14:paraId="4E6AFFBB" w14:textId="77777777" w:rsidR="000D2AA3" w:rsidRDefault="00000000">
      <w:pPr>
        <w:spacing w:after="60"/>
        <w:ind w:firstLine="420"/>
        <w:rPr>
          <w:lang w:eastAsia="zh-CN"/>
        </w:rPr>
      </w:pPr>
      <w:r>
        <w:rPr>
          <w:rFonts w:eastAsia="宋体" w:cs="Times New Roman"/>
          <w:sz w:val="21"/>
          <w:lang w:eastAsia="zh-CN"/>
        </w:rPr>
        <w:t>把侦测、启扰、质量劣化评估和调整串成逐帧闭环，避免重复启扰并记录状态迁移依据。</w:t>
      </w:r>
    </w:p>
    <w:p w14:paraId="79E1955A" w14:textId="77777777" w:rsidR="000D2AA3" w:rsidRDefault="00000000">
      <w:pPr>
        <w:pStyle w:val="5"/>
        <w:rPr>
          <w:lang w:eastAsia="zh-CN"/>
        </w:rPr>
      </w:pPr>
      <w:bookmarkStart w:id="160" w:name="_Toc1480"/>
      <w:r>
        <w:rPr>
          <w:lang w:eastAsia="zh-CN"/>
        </w:rPr>
        <w:t>4.2.4.3.</w:t>
      </w:r>
      <w:proofErr w:type="gramStart"/>
      <w:r>
        <w:rPr>
          <w:lang w:eastAsia="zh-CN"/>
        </w:rPr>
        <w:t xml:space="preserve">1 </w:t>
      </w:r>
      <w:r>
        <w:rPr>
          <w:lang w:eastAsia="zh-CN"/>
        </w:rPr>
        <w:t>执行</w:t>
      </w:r>
      <w:proofErr w:type="gramEnd"/>
      <w:r>
        <w:rPr>
          <w:lang w:eastAsia="zh-CN"/>
        </w:rPr>
        <w:t>控制流程</w:t>
      </w:r>
      <w:bookmarkEnd w:id="160"/>
    </w:p>
    <w:p w14:paraId="5E2B9787" w14:textId="77777777" w:rsidR="000D2AA3" w:rsidRDefault="00000000">
      <w:pPr>
        <w:spacing w:after="60"/>
        <w:ind w:firstLine="420"/>
        <w:rPr>
          <w:lang w:eastAsia="zh-CN"/>
        </w:rPr>
      </w:pPr>
      <w:r>
        <w:rPr>
          <w:rFonts w:eastAsia="宋体" w:cs="Times New Roman"/>
          <w:sz w:val="21"/>
          <w:lang w:eastAsia="zh-CN"/>
        </w:rPr>
        <w:t>本子模块由</w:t>
      </w:r>
      <w:r>
        <w:rPr>
          <w:rFonts w:eastAsia="宋体" w:cs="Times New Roman"/>
          <w:sz w:val="21"/>
          <w:lang w:eastAsia="zh-CN"/>
        </w:rPr>
        <w:t>“</w:t>
      </w:r>
      <w:r>
        <w:rPr>
          <w:rFonts w:eastAsia="宋体" w:cs="Times New Roman"/>
          <w:sz w:val="21"/>
          <w:lang w:eastAsia="zh-CN"/>
        </w:rPr>
        <w:t>新侦测事件或链路质量反馈到达</w:t>
      </w:r>
      <w:r>
        <w:rPr>
          <w:rFonts w:eastAsia="宋体" w:cs="Times New Roman"/>
          <w:sz w:val="21"/>
          <w:lang w:eastAsia="zh-CN"/>
        </w:rPr>
        <w:t>”</w:t>
      </w:r>
      <w:r>
        <w:rPr>
          <w:rFonts w:eastAsia="宋体" w:cs="Times New Roman"/>
          <w:sz w:val="21"/>
          <w:lang w:eastAsia="zh-CN"/>
        </w:rPr>
        <w:t>触发，入口方法为</w:t>
      </w:r>
      <w:proofErr w:type="spellStart"/>
      <w:r>
        <w:rPr>
          <w:rFonts w:eastAsia="宋体" w:cs="Times New Roman"/>
          <w:sz w:val="21"/>
          <w:lang w:eastAsia="zh-CN"/>
        </w:rPr>
        <w:t>DetectJamLoopController.runClosedLoop</w:t>
      </w:r>
      <w:proofErr w:type="spellEnd"/>
      <w:r>
        <w:rPr>
          <w:rFonts w:eastAsia="宋体" w:cs="Times New Roman"/>
          <w:sz w:val="21"/>
          <w:lang w:eastAsia="zh-CN"/>
        </w:rPr>
        <w:t>，执行期间遵守</w:t>
      </w:r>
      <w:r>
        <w:rPr>
          <w:rFonts w:eastAsia="宋体" w:cs="Times New Roman"/>
          <w:sz w:val="21"/>
          <w:lang w:eastAsia="zh-CN"/>
        </w:rPr>
        <w:t>“</w:t>
      </w:r>
      <w:r>
        <w:rPr>
          <w:rFonts w:eastAsia="宋体" w:cs="Times New Roman"/>
          <w:sz w:val="21"/>
          <w:lang w:eastAsia="zh-CN"/>
        </w:rPr>
        <w:t>同一目标同一帧只执行一次状态迁移</w:t>
      </w:r>
      <w:r>
        <w:rPr>
          <w:rFonts w:eastAsia="宋体" w:cs="Times New Roman"/>
          <w:sz w:val="21"/>
          <w:lang w:eastAsia="zh-CN"/>
        </w:rPr>
        <w:t>”</w:t>
      </w:r>
      <w:r>
        <w:rPr>
          <w:rFonts w:eastAsia="宋体" w:cs="Times New Roman"/>
          <w:sz w:val="21"/>
          <w:lang w:eastAsia="zh-CN"/>
        </w:rPr>
        <w:t>约束。</w:t>
      </w:r>
    </w:p>
    <w:p w14:paraId="4960FD5E"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-38 </w:t>
      </w:r>
      <w:r>
        <w:rPr>
          <w:rFonts w:eastAsia="宋体" w:cs="Times New Roman"/>
          <w:b w:val="0"/>
          <w:sz w:val="21"/>
          <w:lang w:eastAsia="zh-CN"/>
        </w:rPr>
        <w:t>侦测</w:t>
      </w:r>
      <w:proofErr w:type="gramEnd"/>
      <w:r>
        <w:rPr>
          <w:rFonts w:eastAsia="宋体" w:cs="Times New Roman"/>
          <w:b w:val="0"/>
          <w:sz w:val="21"/>
          <w:lang w:eastAsia="zh-CN"/>
        </w:rPr>
        <w:t>→</w:t>
      </w:r>
      <w:r>
        <w:rPr>
          <w:rFonts w:eastAsia="宋体" w:cs="Times New Roman"/>
          <w:b w:val="0"/>
          <w:sz w:val="21"/>
          <w:lang w:eastAsia="zh-CN"/>
        </w:rPr>
        <w:t>启扰</w:t>
      </w:r>
      <w:r>
        <w:rPr>
          <w:rFonts w:eastAsia="宋体" w:cs="Times New Roman"/>
          <w:b w:val="0"/>
          <w:sz w:val="21"/>
          <w:lang w:eastAsia="zh-CN"/>
        </w:rPr>
        <w:t>→</w:t>
      </w:r>
      <w:r>
        <w:rPr>
          <w:rFonts w:eastAsia="宋体" w:cs="Times New Roman"/>
          <w:b w:val="0"/>
          <w:sz w:val="21"/>
          <w:lang w:eastAsia="zh-CN"/>
        </w:rPr>
        <w:t>劣化闭环执行控制流程</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5C33311E" w14:textId="77777777">
        <w:trPr>
          <w:tblHeader/>
          <w:jc w:val="center"/>
        </w:trPr>
        <w:tc>
          <w:tcPr>
            <w:tcW w:w="454" w:type="dxa"/>
            <w:shd w:val="clear" w:color="auto" w:fill="F2F2F2"/>
            <w:tcMar>
              <w:top w:w="80" w:type="dxa"/>
              <w:left w:w="90" w:type="dxa"/>
              <w:bottom w:w="80" w:type="dxa"/>
              <w:right w:w="90" w:type="dxa"/>
            </w:tcMar>
            <w:vAlign w:val="center"/>
          </w:tcPr>
          <w:p w14:paraId="28E4EB7F"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712B33A3"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2168DF84"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4F5382A0"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51C70C64"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5ECA5C48" w14:textId="77777777">
        <w:trPr>
          <w:jc w:val="center"/>
        </w:trPr>
        <w:tc>
          <w:tcPr>
            <w:tcW w:w="454" w:type="dxa"/>
            <w:tcMar>
              <w:top w:w="80" w:type="dxa"/>
              <w:left w:w="90" w:type="dxa"/>
              <w:bottom w:w="80" w:type="dxa"/>
              <w:right w:w="90" w:type="dxa"/>
            </w:tcMar>
            <w:vAlign w:val="center"/>
          </w:tcPr>
          <w:p w14:paraId="32F02F1B"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434BE52B" w14:textId="77777777" w:rsidR="000D2AA3" w:rsidRDefault="00000000">
            <w:pPr>
              <w:spacing w:line="240" w:lineRule="auto"/>
              <w:ind w:firstLine="0"/>
              <w:jc w:val="left"/>
              <w:rPr>
                <w:lang w:eastAsia="zh-CN"/>
              </w:rPr>
            </w:pPr>
            <w:r>
              <w:rPr>
                <w:rFonts w:eastAsia="宋体" w:cs="Times New Roman"/>
                <w:sz w:val="17"/>
                <w:lang w:eastAsia="zh-CN"/>
              </w:rPr>
              <w:t>关联侦测目标与受影响链路</w:t>
            </w:r>
          </w:p>
        </w:tc>
        <w:tc>
          <w:tcPr>
            <w:tcW w:w="1814" w:type="dxa"/>
            <w:tcMar>
              <w:top w:w="80" w:type="dxa"/>
              <w:left w:w="90" w:type="dxa"/>
              <w:bottom w:w="80" w:type="dxa"/>
              <w:right w:w="90" w:type="dxa"/>
            </w:tcMar>
            <w:vAlign w:val="center"/>
          </w:tcPr>
          <w:p w14:paraId="51A36B9A" w14:textId="77777777" w:rsidR="000D2AA3" w:rsidRDefault="00000000">
            <w:pPr>
              <w:spacing w:line="240" w:lineRule="auto"/>
              <w:ind w:firstLine="0"/>
              <w:jc w:val="left"/>
            </w:pPr>
            <w:proofErr w:type="spellStart"/>
            <w:r>
              <w:rPr>
                <w:rFonts w:eastAsia="宋体" w:cs="Times New Roman"/>
                <w:sz w:val="17"/>
              </w:rPr>
              <w:t>侦测事件与链路状态</w:t>
            </w:r>
            <w:proofErr w:type="spellEnd"/>
          </w:p>
        </w:tc>
        <w:tc>
          <w:tcPr>
            <w:tcW w:w="1814" w:type="dxa"/>
            <w:tcMar>
              <w:top w:w="80" w:type="dxa"/>
              <w:left w:w="90" w:type="dxa"/>
              <w:bottom w:w="80" w:type="dxa"/>
              <w:right w:w="90" w:type="dxa"/>
            </w:tcMar>
            <w:vAlign w:val="center"/>
          </w:tcPr>
          <w:p w14:paraId="0563C9A4"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603B521F"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103E5333" w14:textId="77777777">
        <w:trPr>
          <w:jc w:val="center"/>
        </w:trPr>
        <w:tc>
          <w:tcPr>
            <w:tcW w:w="454" w:type="dxa"/>
            <w:tcMar>
              <w:top w:w="80" w:type="dxa"/>
              <w:left w:w="90" w:type="dxa"/>
              <w:bottom w:w="80" w:type="dxa"/>
              <w:right w:w="90" w:type="dxa"/>
            </w:tcMar>
            <w:vAlign w:val="center"/>
          </w:tcPr>
          <w:p w14:paraId="14431B03"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6D70084C" w14:textId="77777777" w:rsidR="000D2AA3" w:rsidRDefault="00000000">
            <w:pPr>
              <w:spacing w:line="240" w:lineRule="auto"/>
              <w:ind w:firstLine="0"/>
              <w:jc w:val="left"/>
              <w:rPr>
                <w:lang w:eastAsia="zh-CN"/>
              </w:rPr>
            </w:pPr>
            <w:r>
              <w:rPr>
                <w:rFonts w:eastAsia="宋体" w:cs="Times New Roman"/>
                <w:sz w:val="17"/>
                <w:lang w:eastAsia="zh-CN"/>
              </w:rPr>
              <w:t>依据规则生成启扰决策</w:t>
            </w:r>
          </w:p>
        </w:tc>
        <w:tc>
          <w:tcPr>
            <w:tcW w:w="1814" w:type="dxa"/>
            <w:tcMar>
              <w:top w:w="80" w:type="dxa"/>
              <w:left w:w="90" w:type="dxa"/>
              <w:bottom w:w="80" w:type="dxa"/>
              <w:right w:w="90" w:type="dxa"/>
            </w:tcMar>
            <w:vAlign w:val="center"/>
          </w:tcPr>
          <w:p w14:paraId="7DFB2D03"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27FAD164"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5C3FA233"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0DF43EC5" w14:textId="77777777">
        <w:trPr>
          <w:jc w:val="center"/>
        </w:trPr>
        <w:tc>
          <w:tcPr>
            <w:tcW w:w="454" w:type="dxa"/>
            <w:tcMar>
              <w:top w:w="80" w:type="dxa"/>
              <w:left w:w="90" w:type="dxa"/>
              <w:bottom w:w="80" w:type="dxa"/>
              <w:right w:w="90" w:type="dxa"/>
            </w:tcMar>
            <w:vAlign w:val="center"/>
          </w:tcPr>
          <w:p w14:paraId="420A88BE"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292CCA39" w14:textId="77777777" w:rsidR="000D2AA3" w:rsidRDefault="00000000">
            <w:pPr>
              <w:spacing w:line="240" w:lineRule="auto"/>
              <w:ind w:firstLine="0"/>
              <w:jc w:val="left"/>
            </w:pPr>
            <w:proofErr w:type="spellStart"/>
            <w:r>
              <w:rPr>
                <w:rFonts w:eastAsia="宋体" w:cs="Times New Roman"/>
                <w:sz w:val="17"/>
              </w:rPr>
              <w:t>接收链路劣化反馈</w:t>
            </w:r>
            <w:proofErr w:type="spellEnd"/>
          </w:p>
        </w:tc>
        <w:tc>
          <w:tcPr>
            <w:tcW w:w="1814" w:type="dxa"/>
            <w:tcMar>
              <w:top w:w="80" w:type="dxa"/>
              <w:left w:w="90" w:type="dxa"/>
              <w:bottom w:w="80" w:type="dxa"/>
              <w:right w:w="90" w:type="dxa"/>
            </w:tcMar>
            <w:vAlign w:val="center"/>
          </w:tcPr>
          <w:p w14:paraId="3656C772"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3A2E38FB"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1A4CC37C"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0E505CE4" w14:textId="77777777">
        <w:trPr>
          <w:jc w:val="center"/>
        </w:trPr>
        <w:tc>
          <w:tcPr>
            <w:tcW w:w="454" w:type="dxa"/>
            <w:tcMar>
              <w:top w:w="80" w:type="dxa"/>
              <w:left w:w="90" w:type="dxa"/>
              <w:bottom w:w="80" w:type="dxa"/>
              <w:right w:w="90" w:type="dxa"/>
            </w:tcMar>
            <w:vAlign w:val="center"/>
          </w:tcPr>
          <w:p w14:paraId="6E18D36C"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4973B77E" w14:textId="77777777" w:rsidR="000D2AA3" w:rsidRDefault="00000000">
            <w:pPr>
              <w:spacing w:line="240" w:lineRule="auto"/>
              <w:ind w:firstLine="0"/>
              <w:jc w:val="left"/>
              <w:rPr>
                <w:lang w:eastAsia="zh-CN"/>
              </w:rPr>
            </w:pPr>
            <w:r>
              <w:rPr>
                <w:rFonts w:eastAsia="宋体" w:cs="Times New Roman"/>
                <w:sz w:val="17"/>
                <w:lang w:eastAsia="zh-CN"/>
              </w:rPr>
              <w:t>调整或终止干扰并记录事件</w:t>
            </w:r>
          </w:p>
        </w:tc>
        <w:tc>
          <w:tcPr>
            <w:tcW w:w="1814" w:type="dxa"/>
            <w:tcMar>
              <w:top w:w="80" w:type="dxa"/>
              <w:left w:w="90" w:type="dxa"/>
              <w:bottom w:w="80" w:type="dxa"/>
              <w:right w:w="90" w:type="dxa"/>
            </w:tcMar>
            <w:vAlign w:val="center"/>
          </w:tcPr>
          <w:p w14:paraId="77532DEB"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4D1585B5" w14:textId="77777777" w:rsidR="000D2AA3" w:rsidRDefault="00000000">
            <w:pPr>
              <w:spacing w:line="240" w:lineRule="auto"/>
              <w:ind w:firstLine="0"/>
              <w:jc w:val="left"/>
            </w:pPr>
            <w:proofErr w:type="spellStart"/>
            <w:r>
              <w:rPr>
                <w:rFonts w:eastAsia="宋体" w:cs="Times New Roman"/>
                <w:sz w:val="17"/>
              </w:rPr>
              <w:t>闭环决策</w:t>
            </w:r>
            <w:proofErr w:type="spellEnd"/>
          </w:p>
        </w:tc>
        <w:tc>
          <w:tcPr>
            <w:tcW w:w="1871" w:type="dxa"/>
            <w:tcMar>
              <w:top w:w="80" w:type="dxa"/>
              <w:left w:w="90" w:type="dxa"/>
              <w:bottom w:w="80" w:type="dxa"/>
              <w:right w:w="90" w:type="dxa"/>
            </w:tcMar>
            <w:vAlign w:val="center"/>
          </w:tcPr>
          <w:p w14:paraId="4DB75BFA"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3C084CDA" w14:textId="77777777" w:rsidR="000D2AA3" w:rsidRDefault="000D2AA3">
      <w:pPr>
        <w:spacing w:after="40"/>
        <w:rPr>
          <w:lang w:eastAsia="zh-CN"/>
        </w:rPr>
      </w:pPr>
    </w:p>
    <w:p w14:paraId="25791F9D" w14:textId="77777777" w:rsidR="000D2AA3" w:rsidRDefault="00000000">
      <w:pPr>
        <w:pStyle w:val="5"/>
      </w:pPr>
      <w:bookmarkStart w:id="161" w:name="_Toc9175"/>
      <w:r>
        <w:lastRenderedPageBreak/>
        <w:t xml:space="preserve">4.2.4.3.2 </w:t>
      </w:r>
      <w:proofErr w:type="spellStart"/>
      <w:r>
        <w:t>数据流</w:t>
      </w:r>
      <w:bookmarkEnd w:id="161"/>
      <w:proofErr w:type="spellEnd"/>
    </w:p>
    <w:p w14:paraId="32BE8A66" w14:textId="77777777" w:rsidR="000D2AA3" w:rsidRDefault="00000000">
      <w:pPr>
        <w:spacing w:after="60"/>
        <w:ind w:firstLine="420"/>
      </w:pPr>
      <w:r>
        <w:rPr>
          <w:rFonts w:eastAsia="宋体" w:cs="Times New Roman"/>
          <w:sz w:val="21"/>
        </w:rPr>
        <w:t>数据由</w:t>
      </w:r>
      <w:r>
        <w:rPr>
          <w:rFonts w:eastAsia="宋体" w:cs="Times New Roman"/>
          <w:sz w:val="21"/>
        </w:rPr>
        <w:t>ESM/</w:t>
      </w:r>
      <w:r>
        <w:rPr>
          <w:rFonts w:eastAsia="宋体" w:cs="Times New Roman"/>
          <w:sz w:val="21"/>
        </w:rPr>
        <w:t>链路质量模块提供，以</w:t>
      </w:r>
      <w:r>
        <w:rPr>
          <w:rFonts w:eastAsia="宋体" w:cs="Times New Roman"/>
          <w:sz w:val="21"/>
        </w:rPr>
        <w:t>ClosedLoopContext</w:t>
      </w:r>
      <w:r>
        <w:rPr>
          <w:rFonts w:eastAsia="宋体" w:cs="Times New Roman"/>
          <w:sz w:val="21"/>
        </w:rPr>
        <w:t>形式输入</w:t>
      </w:r>
      <w:r>
        <w:rPr>
          <w:rFonts w:eastAsia="宋体" w:cs="Times New Roman"/>
          <w:sz w:val="21"/>
        </w:rPr>
        <w:t>DetectJamLoopController</w:t>
      </w:r>
      <w:r>
        <w:rPr>
          <w:rFonts w:eastAsia="宋体" w:cs="Times New Roman"/>
          <w:sz w:val="21"/>
        </w:rPr>
        <w:t>；处理完成后形成</w:t>
      </w:r>
      <w:r>
        <w:rPr>
          <w:rFonts w:eastAsia="宋体" w:cs="Times New Roman"/>
          <w:sz w:val="21"/>
        </w:rPr>
        <w:t>JammingDecision</w:t>
      </w:r>
      <w:r>
        <w:rPr>
          <w:rFonts w:eastAsia="宋体" w:cs="Times New Roman"/>
          <w:sz w:val="21"/>
        </w:rPr>
        <w:t>并发送至</w:t>
      </w:r>
      <w:r>
        <w:rPr>
          <w:rFonts w:eastAsia="宋体" w:cs="Times New Roman"/>
          <w:sz w:val="21"/>
        </w:rPr>
        <w:t>RF</w:t>
      </w:r>
      <w:r>
        <w:rPr>
          <w:rFonts w:eastAsia="宋体" w:cs="Times New Roman"/>
          <w:sz w:val="21"/>
        </w:rPr>
        <w:t>干扰机</w:t>
      </w:r>
      <w:r>
        <w:rPr>
          <w:rFonts w:eastAsia="宋体" w:cs="Times New Roman"/>
          <w:sz w:val="21"/>
        </w:rPr>
        <w:t>/</w:t>
      </w:r>
      <w:r>
        <w:rPr>
          <w:rFonts w:eastAsia="宋体" w:cs="Times New Roman"/>
          <w:sz w:val="21"/>
        </w:rPr>
        <w:t>事件记录。数据项应携带必要的标识、版本或仿真时刻，异常数据不进入后续处理。</w:t>
      </w:r>
    </w:p>
    <w:p w14:paraId="52D04604" w14:textId="77777777" w:rsidR="000D2AA3" w:rsidRDefault="00000000">
      <w:pPr>
        <w:keepNext/>
        <w:jc w:val="center"/>
      </w:pPr>
      <w:r>
        <w:rPr>
          <w:noProof/>
        </w:rPr>
        <w:drawing>
          <wp:inline distT="0" distB="0" distL="114300" distR="114300" wp14:anchorId="32EBBBF9" wp14:editId="189702BF">
            <wp:extent cx="5111750" cy="2453640"/>
            <wp:effectExtent l="0" t="0" r="5080" b="7620"/>
            <wp:docPr id="67" name="Picture 67" descr="侦测→启扰→劣化闭环数据流图" title="侦测→启扰→劣化闭环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侦测→启扰→劣化闭环数据流图" title="侦测→启扰→劣化闭环数据流图"/>
                    <pic:cNvPicPr>
                      <a:picLocks noChangeAspect="1"/>
                    </pic:cNvPicPr>
                  </pic:nvPicPr>
                  <pic:blipFill>
                    <a:blip r:embed="rId58"/>
                    <a:stretch>
                      <a:fillRect/>
                    </a:stretch>
                  </pic:blipFill>
                  <pic:spPr>
                    <a:xfrm>
                      <a:off x="0" y="0"/>
                      <a:ext cx="5112000" cy="2453760"/>
                    </a:xfrm>
                    <a:prstGeom prst="rect">
                      <a:avLst/>
                    </a:prstGeom>
                  </pic:spPr>
                </pic:pic>
              </a:graphicData>
            </a:graphic>
          </wp:inline>
        </w:drawing>
      </w:r>
    </w:p>
    <w:p w14:paraId="1B1AF4ED"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-38 </w:t>
      </w:r>
      <w:r>
        <w:rPr>
          <w:rFonts w:eastAsia="宋体" w:cs="Times New Roman"/>
          <w:b w:val="0"/>
          <w:sz w:val="21"/>
          <w:lang w:eastAsia="zh-CN"/>
        </w:rPr>
        <w:t>侦测</w:t>
      </w:r>
      <w:proofErr w:type="gramEnd"/>
      <w:r>
        <w:rPr>
          <w:rFonts w:eastAsia="宋体" w:cs="Times New Roman"/>
          <w:b w:val="0"/>
          <w:sz w:val="21"/>
          <w:lang w:eastAsia="zh-CN"/>
        </w:rPr>
        <w:t>→</w:t>
      </w:r>
      <w:r>
        <w:rPr>
          <w:rFonts w:eastAsia="宋体" w:cs="Times New Roman"/>
          <w:b w:val="0"/>
          <w:sz w:val="21"/>
          <w:lang w:eastAsia="zh-CN"/>
        </w:rPr>
        <w:t>启扰</w:t>
      </w:r>
      <w:r>
        <w:rPr>
          <w:rFonts w:eastAsia="宋体" w:cs="Times New Roman"/>
          <w:b w:val="0"/>
          <w:sz w:val="21"/>
          <w:lang w:eastAsia="zh-CN"/>
        </w:rPr>
        <w:t>→</w:t>
      </w:r>
      <w:r>
        <w:rPr>
          <w:rFonts w:eastAsia="宋体" w:cs="Times New Roman"/>
          <w:b w:val="0"/>
          <w:sz w:val="21"/>
          <w:lang w:eastAsia="zh-CN"/>
        </w:rPr>
        <w:t>劣化闭环数据流图</w:t>
      </w:r>
    </w:p>
    <w:p w14:paraId="7432EA08" w14:textId="77777777" w:rsidR="000D2AA3" w:rsidRDefault="00000000">
      <w:pPr>
        <w:pStyle w:val="5"/>
        <w:rPr>
          <w:lang w:eastAsia="zh-CN"/>
        </w:rPr>
      </w:pPr>
      <w:bookmarkStart w:id="162" w:name="_Toc17380"/>
      <w:r>
        <w:rPr>
          <w:lang w:eastAsia="zh-CN"/>
        </w:rPr>
        <w:t>4.2.4.3.</w:t>
      </w:r>
      <w:proofErr w:type="gramStart"/>
      <w:r>
        <w:rPr>
          <w:lang w:eastAsia="zh-CN"/>
        </w:rPr>
        <w:t xml:space="preserve">3 </w:t>
      </w:r>
      <w:r>
        <w:rPr>
          <w:lang w:eastAsia="zh-CN"/>
        </w:rPr>
        <w:t>动态</w:t>
      </w:r>
      <w:proofErr w:type="gramEnd"/>
      <w:r>
        <w:rPr>
          <w:lang w:eastAsia="zh-CN"/>
        </w:rPr>
        <w:t>控制序列</w:t>
      </w:r>
      <w:bookmarkEnd w:id="162"/>
    </w:p>
    <w:p w14:paraId="60492F1D"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-39 </w:t>
      </w:r>
      <w:r>
        <w:rPr>
          <w:rFonts w:eastAsia="宋体" w:cs="Times New Roman"/>
          <w:b w:val="0"/>
          <w:sz w:val="21"/>
          <w:lang w:eastAsia="zh-CN"/>
        </w:rPr>
        <w:t>侦测</w:t>
      </w:r>
      <w:proofErr w:type="gramEnd"/>
      <w:r>
        <w:rPr>
          <w:rFonts w:eastAsia="宋体" w:cs="Times New Roman"/>
          <w:b w:val="0"/>
          <w:sz w:val="21"/>
          <w:lang w:eastAsia="zh-CN"/>
        </w:rPr>
        <w:t>→</w:t>
      </w:r>
      <w:r>
        <w:rPr>
          <w:rFonts w:eastAsia="宋体" w:cs="Times New Roman"/>
          <w:b w:val="0"/>
          <w:sz w:val="21"/>
          <w:lang w:eastAsia="zh-CN"/>
        </w:rPr>
        <w:t>启扰</w:t>
      </w:r>
      <w:r>
        <w:rPr>
          <w:rFonts w:eastAsia="宋体" w:cs="Times New Roman"/>
          <w:b w:val="0"/>
          <w:sz w:val="21"/>
          <w:lang w:eastAsia="zh-CN"/>
        </w:rPr>
        <w:t>→</w:t>
      </w:r>
      <w:r>
        <w:rPr>
          <w:rFonts w:eastAsia="宋体" w:cs="Times New Roman"/>
          <w:b w:val="0"/>
          <w:sz w:val="21"/>
          <w:lang w:eastAsia="zh-CN"/>
        </w:rPr>
        <w:t>劣化闭环动态控制序列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4E2ECF02" w14:textId="77777777">
        <w:trPr>
          <w:tblHeader/>
          <w:jc w:val="center"/>
        </w:trPr>
        <w:tc>
          <w:tcPr>
            <w:tcW w:w="454" w:type="dxa"/>
            <w:shd w:val="clear" w:color="auto" w:fill="F2F2F2"/>
            <w:tcMar>
              <w:top w:w="80" w:type="dxa"/>
              <w:left w:w="90" w:type="dxa"/>
              <w:bottom w:w="80" w:type="dxa"/>
              <w:right w:w="90" w:type="dxa"/>
            </w:tcMar>
            <w:vAlign w:val="center"/>
          </w:tcPr>
          <w:p w14:paraId="72A14F43"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316AB47A"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659A7EF7"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7305B0FB"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3C637290"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19B1916A" w14:textId="77777777">
        <w:trPr>
          <w:jc w:val="center"/>
        </w:trPr>
        <w:tc>
          <w:tcPr>
            <w:tcW w:w="454" w:type="dxa"/>
            <w:tcMar>
              <w:top w:w="80" w:type="dxa"/>
              <w:left w:w="90" w:type="dxa"/>
              <w:bottom w:w="80" w:type="dxa"/>
              <w:right w:w="90" w:type="dxa"/>
            </w:tcMar>
            <w:vAlign w:val="center"/>
          </w:tcPr>
          <w:p w14:paraId="74C8719D"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48BB97D5"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1417" w:type="dxa"/>
            <w:tcMar>
              <w:top w:w="80" w:type="dxa"/>
              <w:left w:w="90" w:type="dxa"/>
              <w:bottom w:w="80" w:type="dxa"/>
              <w:right w:w="90" w:type="dxa"/>
            </w:tcMar>
            <w:vAlign w:val="center"/>
          </w:tcPr>
          <w:p w14:paraId="5FBCB3B3"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6546B464" w14:textId="77777777" w:rsidR="000D2AA3" w:rsidRDefault="00000000">
            <w:pPr>
              <w:spacing w:line="240" w:lineRule="auto"/>
              <w:ind w:firstLine="0"/>
              <w:jc w:val="left"/>
              <w:rPr>
                <w:lang w:eastAsia="zh-CN"/>
              </w:rPr>
            </w:pPr>
            <w:r>
              <w:rPr>
                <w:rFonts w:eastAsia="宋体" w:cs="Times New Roman"/>
                <w:sz w:val="17"/>
                <w:lang w:eastAsia="zh-CN"/>
              </w:rPr>
              <w:t>新侦测事件或链路质量反馈到达</w:t>
            </w:r>
          </w:p>
        </w:tc>
        <w:tc>
          <w:tcPr>
            <w:tcW w:w="1757" w:type="dxa"/>
            <w:tcMar>
              <w:top w:w="80" w:type="dxa"/>
              <w:left w:w="90" w:type="dxa"/>
              <w:bottom w:w="80" w:type="dxa"/>
              <w:right w:w="90" w:type="dxa"/>
            </w:tcMar>
            <w:vAlign w:val="center"/>
          </w:tcPr>
          <w:p w14:paraId="64833C6A"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5BFD7BA0" w14:textId="77777777">
        <w:trPr>
          <w:jc w:val="center"/>
        </w:trPr>
        <w:tc>
          <w:tcPr>
            <w:tcW w:w="454" w:type="dxa"/>
            <w:tcMar>
              <w:top w:w="80" w:type="dxa"/>
              <w:left w:w="90" w:type="dxa"/>
              <w:bottom w:w="80" w:type="dxa"/>
              <w:right w:w="90" w:type="dxa"/>
            </w:tcMar>
            <w:vAlign w:val="center"/>
          </w:tcPr>
          <w:p w14:paraId="4C24605B"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2A915C86"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259755E0" w14:textId="77777777" w:rsidR="000D2AA3" w:rsidRDefault="00000000">
            <w:pPr>
              <w:spacing w:line="240" w:lineRule="auto"/>
              <w:ind w:firstLine="0"/>
              <w:jc w:val="left"/>
            </w:pPr>
            <w:proofErr w:type="spellStart"/>
            <w:r>
              <w:rPr>
                <w:rFonts w:eastAsia="宋体" w:cs="Times New Roman"/>
                <w:sz w:val="17"/>
              </w:rPr>
              <w:t>DetectJamLoopController</w:t>
            </w:r>
            <w:proofErr w:type="spellEnd"/>
          </w:p>
        </w:tc>
        <w:tc>
          <w:tcPr>
            <w:tcW w:w="3175" w:type="dxa"/>
            <w:tcMar>
              <w:top w:w="80" w:type="dxa"/>
              <w:left w:w="90" w:type="dxa"/>
              <w:bottom w:w="80" w:type="dxa"/>
              <w:right w:w="90" w:type="dxa"/>
            </w:tcMar>
            <w:vAlign w:val="center"/>
          </w:tcPr>
          <w:p w14:paraId="39C63A02"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runClosedLoop</w:t>
            </w:r>
            <w:r>
              <w:rPr>
                <w:rFonts w:eastAsia="宋体" w:cs="Times New Roman"/>
                <w:sz w:val="17"/>
              </w:rPr>
              <w:t>并传入</w:t>
            </w:r>
            <w:r>
              <w:rPr>
                <w:rFonts w:eastAsia="宋体" w:cs="Times New Roman"/>
                <w:sz w:val="17"/>
              </w:rPr>
              <w:t>closedLoopContext</w:t>
            </w:r>
            <w:proofErr w:type="spellEnd"/>
          </w:p>
        </w:tc>
        <w:tc>
          <w:tcPr>
            <w:tcW w:w="1757" w:type="dxa"/>
            <w:tcMar>
              <w:top w:w="80" w:type="dxa"/>
              <w:left w:w="90" w:type="dxa"/>
              <w:bottom w:w="80" w:type="dxa"/>
              <w:right w:w="90" w:type="dxa"/>
            </w:tcMar>
            <w:vAlign w:val="center"/>
          </w:tcPr>
          <w:p w14:paraId="04AC2B15"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1BFFFA25" w14:textId="77777777">
        <w:trPr>
          <w:jc w:val="center"/>
        </w:trPr>
        <w:tc>
          <w:tcPr>
            <w:tcW w:w="454" w:type="dxa"/>
            <w:tcMar>
              <w:top w:w="80" w:type="dxa"/>
              <w:left w:w="90" w:type="dxa"/>
              <w:bottom w:w="80" w:type="dxa"/>
              <w:right w:w="90" w:type="dxa"/>
            </w:tcMar>
            <w:vAlign w:val="center"/>
          </w:tcPr>
          <w:p w14:paraId="267C8F67"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139639F0" w14:textId="77777777" w:rsidR="000D2AA3" w:rsidRDefault="00000000">
            <w:pPr>
              <w:spacing w:line="240" w:lineRule="auto"/>
              <w:ind w:firstLine="0"/>
              <w:jc w:val="left"/>
            </w:pPr>
            <w:proofErr w:type="spellStart"/>
            <w:r>
              <w:rPr>
                <w:rFonts w:eastAsia="宋体" w:cs="Times New Roman"/>
                <w:sz w:val="17"/>
              </w:rPr>
              <w:t>DetectJamLoopController</w:t>
            </w:r>
            <w:proofErr w:type="spellEnd"/>
          </w:p>
        </w:tc>
        <w:tc>
          <w:tcPr>
            <w:tcW w:w="1417" w:type="dxa"/>
            <w:tcMar>
              <w:top w:w="80" w:type="dxa"/>
              <w:left w:w="90" w:type="dxa"/>
              <w:bottom w:w="80" w:type="dxa"/>
              <w:right w:w="90" w:type="dxa"/>
            </w:tcMar>
            <w:vAlign w:val="center"/>
          </w:tcPr>
          <w:p w14:paraId="053965A9"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05FDC416" w14:textId="77777777" w:rsidR="000D2AA3" w:rsidRDefault="00000000">
            <w:pPr>
              <w:spacing w:line="240" w:lineRule="auto"/>
              <w:ind w:firstLine="0"/>
              <w:jc w:val="left"/>
              <w:rPr>
                <w:lang w:eastAsia="zh-CN"/>
              </w:rPr>
            </w:pPr>
            <w:r>
              <w:rPr>
                <w:rFonts w:eastAsia="宋体" w:cs="Times New Roman"/>
                <w:sz w:val="17"/>
                <w:lang w:eastAsia="zh-CN"/>
              </w:rPr>
              <w:t>依据规则生成启扰决策</w:t>
            </w:r>
          </w:p>
        </w:tc>
        <w:tc>
          <w:tcPr>
            <w:tcW w:w="1757" w:type="dxa"/>
            <w:tcMar>
              <w:top w:w="80" w:type="dxa"/>
              <w:left w:w="90" w:type="dxa"/>
              <w:bottom w:w="80" w:type="dxa"/>
              <w:right w:w="90" w:type="dxa"/>
            </w:tcMar>
            <w:vAlign w:val="center"/>
          </w:tcPr>
          <w:p w14:paraId="7358429A"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366CE0B8" w14:textId="77777777">
        <w:trPr>
          <w:jc w:val="center"/>
        </w:trPr>
        <w:tc>
          <w:tcPr>
            <w:tcW w:w="454" w:type="dxa"/>
            <w:tcMar>
              <w:top w:w="80" w:type="dxa"/>
              <w:left w:w="90" w:type="dxa"/>
              <w:bottom w:w="80" w:type="dxa"/>
              <w:right w:w="90" w:type="dxa"/>
            </w:tcMar>
            <w:vAlign w:val="center"/>
          </w:tcPr>
          <w:p w14:paraId="462C1C02"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253B45E8" w14:textId="77777777" w:rsidR="000D2AA3" w:rsidRDefault="00000000">
            <w:pPr>
              <w:spacing w:line="240" w:lineRule="auto"/>
              <w:ind w:firstLine="0"/>
              <w:jc w:val="left"/>
            </w:pPr>
            <w:proofErr w:type="spellStart"/>
            <w:r>
              <w:rPr>
                <w:rFonts w:eastAsia="宋体" w:cs="Times New Roman"/>
                <w:sz w:val="17"/>
              </w:rPr>
              <w:t>DetectJamLoopController</w:t>
            </w:r>
            <w:proofErr w:type="spellEnd"/>
          </w:p>
        </w:tc>
        <w:tc>
          <w:tcPr>
            <w:tcW w:w="1417" w:type="dxa"/>
            <w:tcMar>
              <w:top w:w="80" w:type="dxa"/>
              <w:left w:w="90" w:type="dxa"/>
              <w:bottom w:w="80" w:type="dxa"/>
              <w:right w:w="90" w:type="dxa"/>
            </w:tcMar>
            <w:vAlign w:val="center"/>
          </w:tcPr>
          <w:p w14:paraId="6DF58C34" w14:textId="77777777" w:rsidR="000D2AA3" w:rsidRDefault="00000000">
            <w:pPr>
              <w:spacing w:line="240" w:lineRule="auto"/>
              <w:ind w:firstLine="0"/>
              <w:jc w:val="left"/>
            </w:pPr>
            <w:proofErr w:type="spellStart"/>
            <w:r>
              <w:rPr>
                <w:rFonts w:eastAsia="宋体" w:cs="Times New Roman"/>
                <w:sz w:val="17"/>
              </w:rPr>
              <w:t>RF</w:t>
            </w:r>
            <w:r>
              <w:rPr>
                <w:rFonts w:eastAsia="宋体" w:cs="Times New Roman"/>
                <w:sz w:val="17"/>
              </w:rPr>
              <w:t>干扰机</w:t>
            </w:r>
            <w:proofErr w:type="spellEnd"/>
            <w:r>
              <w:rPr>
                <w:rFonts w:eastAsia="宋体" w:cs="Times New Roman"/>
                <w:sz w:val="17"/>
              </w:rPr>
              <w:t>/</w:t>
            </w:r>
            <w:proofErr w:type="spellStart"/>
            <w:r>
              <w:rPr>
                <w:rFonts w:eastAsia="宋体" w:cs="Times New Roman"/>
                <w:sz w:val="17"/>
              </w:rPr>
              <w:t>事件记录</w:t>
            </w:r>
            <w:proofErr w:type="spellEnd"/>
          </w:p>
        </w:tc>
        <w:tc>
          <w:tcPr>
            <w:tcW w:w="3175" w:type="dxa"/>
            <w:tcMar>
              <w:top w:w="80" w:type="dxa"/>
              <w:left w:w="90" w:type="dxa"/>
              <w:bottom w:w="80" w:type="dxa"/>
              <w:right w:w="90" w:type="dxa"/>
            </w:tcMar>
            <w:vAlign w:val="center"/>
          </w:tcPr>
          <w:p w14:paraId="00108634"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jammingDecision</w:t>
            </w:r>
            <w:proofErr w:type="spellEnd"/>
          </w:p>
        </w:tc>
        <w:tc>
          <w:tcPr>
            <w:tcW w:w="1757" w:type="dxa"/>
            <w:tcMar>
              <w:top w:w="80" w:type="dxa"/>
              <w:left w:w="90" w:type="dxa"/>
              <w:bottom w:w="80" w:type="dxa"/>
              <w:right w:w="90" w:type="dxa"/>
            </w:tcMar>
            <w:vAlign w:val="center"/>
          </w:tcPr>
          <w:p w14:paraId="14F92E2B"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46AEF547" w14:textId="77777777">
        <w:trPr>
          <w:jc w:val="center"/>
        </w:trPr>
        <w:tc>
          <w:tcPr>
            <w:tcW w:w="454" w:type="dxa"/>
            <w:tcMar>
              <w:top w:w="80" w:type="dxa"/>
              <w:left w:w="90" w:type="dxa"/>
              <w:bottom w:w="80" w:type="dxa"/>
              <w:right w:w="90" w:type="dxa"/>
            </w:tcMar>
            <w:vAlign w:val="center"/>
          </w:tcPr>
          <w:p w14:paraId="09F5C3B7"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3461EEB7" w14:textId="77777777" w:rsidR="000D2AA3" w:rsidRDefault="00000000">
            <w:pPr>
              <w:spacing w:line="240" w:lineRule="auto"/>
              <w:ind w:firstLine="0"/>
              <w:jc w:val="left"/>
            </w:pPr>
            <w:proofErr w:type="spellStart"/>
            <w:r>
              <w:rPr>
                <w:rFonts w:eastAsia="宋体" w:cs="Times New Roman"/>
                <w:sz w:val="17"/>
              </w:rPr>
              <w:t>DetectJamLoopController</w:t>
            </w:r>
            <w:proofErr w:type="spellEnd"/>
          </w:p>
        </w:tc>
        <w:tc>
          <w:tcPr>
            <w:tcW w:w="1417" w:type="dxa"/>
            <w:tcMar>
              <w:top w:w="80" w:type="dxa"/>
              <w:left w:w="90" w:type="dxa"/>
              <w:bottom w:w="80" w:type="dxa"/>
              <w:right w:w="90" w:type="dxa"/>
            </w:tcMar>
            <w:vAlign w:val="center"/>
          </w:tcPr>
          <w:p w14:paraId="2C0FB4E7"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3175" w:type="dxa"/>
            <w:tcMar>
              <w:top w:w="80" w:type="dxa"/>
              <w:left w:w="90" w:type="dxa"/>
              <w:bottom w:w="80" w:type="dxa"/>
              <w:right w:w="90" w:type="dxa"/>
            </w:tcMar>
            <w:vAlign w:val="center"/>
          </w:tcPr>
          <w:p w14:paraId="719BD443"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022B0016"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410481DB" w14:textId="77777777" w:rsidR="000D2AA3" w:rsidRDefault="000D2AA3">
      <w:pPr>
        <w:spacing w:after="40"/>
      </w:pPr>
    </w:p>
    <w:p w14:paraId="64F68FF7" w14:textId="77777777" w:rsidR="000D2AA3" w:rsidRDefault="00000000">
      <w:pPr>
        <w:pStyle w:val="5"/>
      </w:pPr>
      <w:bookmarkStart w:id="163" w:name="_Toc24452"/>
      <w:r>
        <w:t xml:space="preserve">4.2.4.3.4 </w:t>
      </w:r>
      <w:proofErr w:type="spellStart"/>
      <w:r>
        <w:t>时序图</w:t>
      </w:r>
      <w:bookmarkEnd w:id="163"/>
      <w:proofErr w:type="spellEnd"/>
    </w:p>
    <w:p w14:paraId="61FDD5AA" w14:textId="77777777" w:rsidR="000D2AA3" w:rsidRDefault="00000000">
      <w:pPr>
        <w:spacing w:after="60"/>
        <w:ind w:firstLine="420"/>
        <w:rPr>
          <w:lang w:eastAsia="zh-CN"/>
        </w:rPr>
      </w:pPr>
      <w:r>
        <w:rPr>
          <w:rFonts w:eastAsia="宋体" w:cs="Times New Roman"/>
          <w:sz w:val="21"/>
          <w:lang w:eastAsia="zh-CN"/>
        </w:rPr>
        <w:t>时序图从新侦测事件或链路质量反馈到达开始，显示仿真引擎、调度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DetectJamLoopController</w:t>
      </w:r>
      <w:proofErr w:type="spellEnd"/>
      <w:r>
        <w:rPr>
          <w:rFonts w:eastAsia="宋体" w:cs="Times New Roman"/>
          <w:sz w:val="21"/>
          <w:lang w:eastAsia="zh-CN"/>
        </w:rPr>
        <w:t>与</w:t>
      </w:r>
      <w:r>
        <w:rPr>
          <w:rFonts w:eastAsia="宋体" w:cs="Times New Roman"/>
          <w:sz w:val="21"/>
          <w:lang w:eastAsia="zh-CN"/>
        </w:rPr>
        <w:t>RF</w:t>
      </w:r>
      <w:r>
        <w:rPr>
          <w:rFonts w:eastAsia="宋体" w:cs="Times New Roman"/>
          <w:sz w:val="21"/>
          <w:lang w:eastAsia="zh-CN"/>
        </w:rPr>
        <w:t>干扰机</w:t>
      </w:r>
      <w:r>
        <w:rPr>
          <w:rFonts w:eastAsia="宋体" w:cs="Times New Roman"/>
          <w:sz w:val="21"/>
          <w:lang w:eastAsia="zh-CN"/>
        </w:rPr>
        <w:t>/</w:t>
      </w:r>
      <w:r>
        <w:rPr>
          <w:rFonts w:eastAsia="宋体" w:cs="Times New Roman"/>
          <w:sz w:val="21"/>
          <w:lang w:eastAsia="zh-CN"/>
        </w:rPr>
        <w:t>事件记录之间的主要调用和返回关系。</w:t>
      </w:r>
    </w:p>
    <w:p w14:paraId="61FAB9EA" w14:textId="77777777" w:rsidR="000D2AA3" w:rsidRDefault="00000000">
      <w:pPr>
        <w:keepNext/>
        <w:jc w:val="center"/>
      </w:pPr>
      <w:r>
        <w:rPr>
          <w:noProof/>
        </w:rPr>
        <w:lastRenderedPageBreak/>
        <w:drawing>
          <wp:inline distT="0" distB="0" distL="114300" distR="114300" wp14:anchorId="74511135" wp14:editId="650E0474">
            <wp:extent cx="5111750" cy="2875280"/>
            <wp:effectExtent l="0" t="0" r="5080" b="6985"/>
            <wp:docPr id="68" name="Picture 68" descr="侦测→启扰→劣化闭环时序图" title="侦测→启扰→劣化闭环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侦测→启扰→劣化闭环时序图" title="侦测→启扰→劣化闭环时序图"/>
                    <pic:cNvPicPr>
                      <a:picLocks noChangeAspect="1"/>
                    </pic:cNvPicPr>
                  </pic:nvPicPr>
                  <pic:blipFill>
                    <a:blip r:embed="rId59"/>
                    <a:stretch>
                      <a:fillRect/>
                    </a:stretch>
                  </pic:blipFill>
                  <pic:spPr>
                    <a:xfrm>
                      <a:off x="0" y="0"/>
                      <a:ext cx="5112000" cy="2875500"/>
                    </a:xfrm>
                    <a:prstGeom prst="rect">
                      <a:avLst/>
                    </a:prstGeom>
                  </pic:spPr>
                </pic:pic>
              </a:graphicData>
            </a:graphic>
          </wp:inline>
        </w:drawing>
      </w:r>
    </w:p>
    <w:p w14:paraId="6ABB3A12"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-39 </w:t>
      </w:r>
      <w:r>
        <w:rPr>
          <w:rFonts w:eastAsia="宋体" w:cs="Times New Roman"/>
          <w:b w:val="0"/>
          <w:sz w:val="21"/>
          <w:lang w:eastAsia="zh-CN"/>
        </w:rPr>
        <w:t>侦测</w:t>
      </w:r>
      <w:proofErr w:type="gramEnd"/>
      <w:r>
        <w:rPr>
          <w:rFonts w:eastAsia="宋体" w:cs="Times New Roman"/>
          <w:b w:val="0"/>
          <w:sz w:val="21"/>
          <w:lang w:eastAsia="zh-CN"/>
        </w:rPr>
        <w:t>→</w:t>
      </w:r>
      <w:r>
        <w:rPr>
          <w:rFonts w:eastAsia="宋体" w:cs="Times New Roman"/>
          <w:b w:val="0"/>
          <w:sz w:val="21"/>
          <w:lang w:eastAsia="zh-CN"/>
        </w:rPr>
        <w:t>启扰</w:t>
      </w:r>
      <w:r>
        <w:rPr>
          <w:rFonts w:eastAsia="宋体" w:cs="Times New Roman"/>
          <w:b w:val="0"/>
          <w:sz w:val="21"/>
          <w:lang w:eastAsia="zh-CN"/>
        </w:rPr>
        <w:t>→</w:t>
      </w:r>
      <w:r>
        <w:rPr>
          <w:rFonts w:eastAsia="宋体" w:cs="Times New Roman"/>
          <w:b w:val="0"/>
          <w:sz w:val="21"/>
          <w:lang w:eastAsia="zh-CN"/>
        </w:rPr>
        <w:t>劣化闭环时序图</w:t>
      </w:r>
    </w:p>
    <w:p w14:paraId="2BAFAC3E" w14:textId="77777777" w:rsidR="000D2AA3" w:rsidRDefault="00000000">
      <w:pPr>
        <w:pStyle w:val="4"/>
        <w:rPr>
          <w:lang w:eastAsia="zh-CN"/>
        </w:rPr>
      </w:pPr>
      <w:bookmarkStart w:id="164" w:name="_Toc6652"/>
      <w:r>
        <w:rPr>
          <w:lang w:eastAsia="zh-CN"/>
        </w:rPr>
        <w:t xml:space="preserve">4.2.4.4 </w:t>
      </w:r>
      <w:r>
        <w:rPr>
          <w:lang w:eastAsia="zh-CN"/>
        </w:rPr>
        <w:t>干扰参数实时同步子模块</w:t>
      </w:r>
      <w:bookmarkEnd w:id="164"/>
    </w:p>
    <w:p w14:paraId="0D6F88FD" w14:textId="77777777" w:rsidR="000D2AA3" w:rsidRDefault="00000000">
      <w:pPr>
        <w:spacing w:after="60"/>
        <w:ind w:firstLine="420"/>
        <w:rPr>
          <w:lang w:eastAsia="zh-CN"/>
        </w:rPr>
      </w:pPr>
      <w:r>
        <w:rPr>
          <w:rFonts w:eastAsia="宋体" w:cs="Times New Roman"/>
          <w:sz w:val="21"/>
          <w:lang w:eastAsia="zh-CN"/>
        </w:rPr>
        <w:t>在前端、数据交换层与</w:t>
      </w:r>
      <w:r>
        <w:rPr>
          <w:rFonts w:eastAsia="宋体" w:cs="Times New Roman"/>
          <w:sz w:val="21"/>
          <w:lang w:eastAsia="zh-CN"/>
        </w:rPr>
        <w:t>AFSIM</w:t>
      </w:r>
      <w:r>
        <w:rPr>
          <w:rFonts w:eastAsia="宋体" w:cs="Times New Roman"/>
          <w:sz w:val="21"/>
          <w:lang w:eastAsia="zh-CN"/>
        </w:rPr>
        <w:t>插件之间同步干扰参数，使用版本和生效帧保证一致性。</w:t>
      </w:r>
    </w:p>
    <w:p w14:paraId="0AE709CF" w14:textId="77777777" w:rsidR="000D2AA3" w:rsidRDefault="00000000">
      <w:pPr>
        <w:pStyle w:val="5"/>
        <w:rPr>
          <w:lang w:eastAsia="zh-CN"/>
        </w:rPr>
      </w:pPr>
      <w:bookmarkStart w:id="165" w:name="_Toc127"/>
      <w:r>
        <w:rPr>
          <w:lang w:eastAsia="zh-CN"/>
        </w:rPr>
        <w:t>4.2.4.4.</w:t>
      </w:r>
      <w:proofErr w:type="gramStart"/>
      <w:r>
        <w:rPr>
          <w:lang w:eastAsia="zh-CN"/>
        </w:rPr>
        <w:t xml:space="preserve">1 </w:t>
      </w:r>
      <w:r>
        <w:rPr>
          <w:lang w:eastAsia="zh-CN"/>
        </w:rPr>
        <w:t>执行</w:t>
      </w:r>
      <w:proofErr w:type="gramEnd"/>
      <w:r>
        <w:rPr>
          <w:lang w:eastAsia="zh-CN"/>
        </w:rPr>
        <w:t>控制流程</w:t>
      </w:r>
      <w:bookmarkEnd w:id="165"/>
    </w:p>
    <w:p w14:paraId="5C701101" w14:textId="77777777" w:rsidR="000D2AA3" w:rsidRDefault="00000000">
      <w:pPr>
        <w:spacing w:after="60"/>
        <w:ind w:firstLine="420"/>
        <w:rPr>
          <w:lang w:eastAsia="zh-CN"/>
        </w:rPr>
      </w:pPr>
      <w:r>
        <w:rPr>
          <w:rFonts w:eastAsia="宋体" w:cs="Times New Roman"/>
          <w:sz w:val="21"/>
          <w:lang w:eastAsia="zh-CN"/>
        </w:rPr>
        <w:t>本子模块由</w:t>
      </w:r>
      <w:r>
        <w:rPr>
          <w:rFonts w:eastAsia="宋体" w:cs="Times New Roman"/>
          <w:sz w:val="21"/>
          <w:lang w:eastAsia="zh-CN"/>
        </w:rPr>
        <w:t>“</w:t>
      </w:r>
      <w:r>
        <w:rPr>
          <w:rFonts w:eastAsia="宋体" w:cs="Times New Roman"/>
          <w:sz w:val="21"/>
          <w:lang w:eastAsia="zh-CN"/>
        </w:rPr>
        <w:t>用户修改参数或闭环产生调整</w:t>
      </w:r>
      <w:r>
        <w:rPr>
          <w:rFonts w:eastAsia="宋体" w:cs="Times New Roman"/>
          <w:sz w:val="21"/>
          <w:lang w:eastAsia="zh-CN"/>
        </w:rPr>
        <w:t>”</w:t>
      </w:r>
      <w:r>
        <w:rPr>
          <w:rFonts w:eastAsia="宋体" w:cs="Times New Roman"/>
          <w:sz w:val="21"/>
          <w:lang w:eastAsia="zh-CN"/>
        </w:rPr>
        <w:t>触发，入口方法为</w:t>
      </w:r>
      <w:proofErr w:type="spellStart"/>
      <w:r>
        <w:rPr>
          <w:rFonts w:eastAsia="宋体" w:cs="Times New Roman"/>
          <w:sz w:val="21"/>
          <w:lang w:eastAsia="zh-CN"/>
        </w:rPr>
        <w:t>JammingParameterSynchronizer.syncParameters</w:t>
      </w:r>
      <w:proofErr w:type="spellEnd"/>
      <w:r>
        <w:rPr>
          <w:rFonts w:eastAsia="宋体" w:cs="Times New Roman"/>
          <w:sz w:val="21"/>
          <w:lang w:eastAsia="zh-CN"/>
        </w:rPr>
        <w:t>，执行期间遵守</w:t>
      </w:r>
      <w:r>
        <w:rPr>
          <w:rFonts w:eastAsia="宋体" w:cs="Times New Roman"/>
          <w:sz w:val="21"/>
          <w:lang w:eastAsia="zh-CN"/>
        </w:rPr>
        <w:t>“</w:t>
      </w:r>
      <w:r>
        <w:rPr>
          <w:rFonts w:eastAsia="宋体" w:cs="Times New Roman"/>
          <w:sz w:val="21"/>
          <w:lang w:eastAsia="zh-CN"/>
        </w:rPr>
        <w:t>参数版本号必须单调递增且仿真帧边界生效</w:t>
      </w:r>
      <w:r>
        <w:rPr>
          <w:rFonts w:eastAsia="宋体" w:cs="Times New Roman"/>
          <w:sz w:val="21"/>
          <w:lang w:eastAsia="zh-CN"/>
        </w:rPr>
        <w:t>”</w:t>
      </w:r>
      <w:r>
        <w:rPr>
          <w:rFonts w:eastAsia="宋体" w:cs="Times New Roman"/>
          <w:sz w:val="21"/>
          <w:lang w:eastAsia="zh-CN"/>
        </w:rPr>
        <w:t>约束。</w:t>
      </w:r>
    </w:p>
    <w:p w14:paraId="52494627"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-40 </w:t>
      </w:r>
      <w:r>
        <w:rPr>
          <w:rFonts w:eastAsia="宋体" w:cs="Times New Roman"/>
          <w:b w:val="0"/>
          <w:sz w:val="21"/>
          <w:lang w:eastAsia="zh-CN"/>
        </w:rPr>
        <w:t>干扰</w:t>
      </w:r>
      <w:proofErr w:type="gramEnd"/>
      <w:r>
        <w:rPr>
          <w:rFonts w:eastAsia="宋体" w:cs="Times New Roman"/>
          <w:b w:val="0"/>
          <w:sz w:val="21"/>
          <w:lang w:eastAsia="zh-CN"/>
        </w:rPr>
        <w:t>参数实时同步执行控制流程</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2FB4A5D6" w14:textId="77777777">
        <w:trPr>
          <w:tblHeader/>
          <w:jc w:val="center"/>
        </w:trPr>
        <w:tc>
          <w:tcPr>
            <w:tcW w:w="454" w:type="dxa"/>
            <w:shd w:val="clear" w:color="auto" w:fill="F2F2F2"/>
            <w:tcMar>
              <w:top w:w="80" w:type="dxa"/>
              <w:left w:w="90" w:type="dxa"/>
              <w:bottom w:w="80" w:type="dxa"/>
              <w:right w:w="90" w:type="dxa"/>
            </w:tcMar>
            <w:vAlign w:val="center"/>
          </w:tcPr>
          <w:p w14:paraId="60152A7F"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270C2C4B"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190C1124"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7EFA4806"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62AA05FD"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738CB235" w14:textId="77777777">
        <w:trPr>
          <w:jc w:val="center"/>
        </w:trPr>
        <w:tc>
          <w:tcPr>
            <w:tcW w:w="454" w:type="dxa"/>
            <w:tcMar>
              <w:top w:w="80" w:type="dxa"/>
              <w:left w:w="90" w:type="dxa"/>
              <w:bottom w:w="80" w:type="dxa"/>
              <w:right w:w="90" w:type="dxa"/>
            </w:tcMar>
            <w:vAlign w:val="center"/>
          </w:tcPr>
          <w:p w14:paraId="404ABDF0"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0E6566B3" w14:textId="77777777" w:rsidR="000D2AA3" w:rsidRDefault="00000000">
            <w:pPr>
              <w:spacing w:line="240" w:lineRule="auto"/>
              <w:ind w:firstLine="0"/>
              <w:jc w:val="left"/>
              <w:rPr>
                <w:lang w:eastAsia="zh-CN"/>
              </w:rPr>
            </w:pPr>
            <w:r>
              <w:rPr>
                <w:rFonts w:eastAsia="宋体" w:cs="Times New Roman"/>
                <w:sz w:val="17"/>
                <w:lang w:eastAsia="zh-CN"/>
              </w:rPr>
              <w:t>接收带版本的参数更新</w:t>
            </w:r>
          </w:p>
        </w:tc>
        <w:tc>
          <w:tcPr>
            <w:tcW w:w="1814" w:type="dxa"/>
            <w:tcMar>
              <w:top w:w="80" w:type="dxa"/>
              <w:left w:w="90" w:type="dxa"/>
              <w:bottom w:w="80" w:type="dxa"/>
              <w:right w:w="90" w:type="dxa"/>
            </w:tcMar>
            <w:vAlign w:val="center"/>
          </w:tcPr>
          <w:p w14:paraId="63219194" w14:textId="77777777" w:rsidR="000D2AA3" w:rsidRDefault="00000000">
            <w:pPr>
              <w:spacing w:line="240" w:lineRule="auto"/>
              <w:ind w:firstLine="0"/>
              <w:jc w:val="left"/>
            </w:pPr>
            <w:proofErr w:type="spellStart"/>
            <w:r>
              <w:rPr>
                <w:rFonts w:eastAsia="宋体" w:cs="Times New Roman"/>
                <w:sz w:val="17"/>
              </w:rPr>
              <w:t>干扰参数更新</w:t>
            </w:r>
            <w:proofErr w:type="spellEnd"/>
          </w:p>
        </w:tc>
        <w:tc>
          <w:tcPr>
            <w:tcW w:w="1814" w:type="dxa"/>
            <w:tcMar>
              <w:top w:w="80" w:type="dxa"/>
              <w:left w:w="90" w:type="dxa"/>
              <w:bottom w:w="80" w:type="dxa"/>
              <w:right w:w="90" w:type="dxa"/>
            </w:tcMar>
            <w:vAlign w:val="center"/>
          </w:tcPr>
          <w:p w14:paraId="19DACF95"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7A5A416B"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4B191D7E" w14:textId="77777777">
        <w:trPr>
          <w:jc w:val="center"/>
        </w:trPr>
        <w:tc>
          <w:tcPr>
            <w:tcW w:w="454" w:type="dxa"/>
            <w:tcMar>
              <w:top w:w="80" w:type="dxa"/>
              <w:left w:w="90" w:type="dxa"/>
              <w:bottom w:w="80" w:type="dxa"/>
              <w:right w:w="90" w:type="dxa"/>
            </w:tcMar>
            <w:vAlign w:val="center"/>
          </w:tcPr>
          <w:p w14:paraId="779DA3B2"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759DDB06" w14:textId="77777777" w:rsidR="000D2AA3" w:rsidRDefault="00000000">
            <w:pPr>
              <w:spacing w:line="240" w:lineRule="auto"/>
              <w:ind w:firstLine="0"/>
              <w:jc w:val="left"/>
            </w:pPr>
            <w:proofErr w:type="spellStart"/>
            <w:r>
              <w:rPr>
                <w:rFonts w:eastAsia="宋体" w:cs="Times New Roman"/>
                <w:sz w:val="17"/>
              </w:rPr>
              <w:t>执行范围与权限校验</w:t>
            </w:r>
            <w:proofErr w:type="spellEnd"/>
          </w:p>
        </w:tc>
        <w:tc>
          <w:tcPr>
            <w:tcW w:w="1814" w:type="dxa"/>
            <w:tcMar>
              <w:top w:w="80" w:type="dxa"/>
              <w:left w:w="90" w:type="dxa"/>
              <w:bottom w:w="80" w:type="dxa"/>
              <w:right w:w="90" w:type="dxa"/>
            </w:tcMar>
            <w:vAlign w:val="center"/>
          </w:tcPr>
          <w:p w14:paraId="43E85CA8"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44376D07"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1D5E70C6"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220F2671" w14:textId="77777777">
        <w:trPr>
          <w:jc w:val="center"/>
        </w:trPr>
        <w:tc>
          <w:tcPr>
            <w:tcW w:w="454" w:type="dxa"/>
            <w:tcMar>
              <w:top w:w="80" w:type="dxa"/>
              <w:left w:w="90" w:type="dxa"/>
              <w:bottom w:w="80" w:type="dxa"/>
              <w:right w:w="90" w:type="dxa"/>
            </w:tcMar>
            <w:vAlign w:val="center"/>
          </w:tcPr>
          <w:p w14:paraId="1D8D4224"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4F2F30F9" w14:textId="77777777" w:rsidR="000D2AA3" w:rsidRDefault="00000000">
            <w:pPr>
              <w:spacing w:line="240" w:lineRule="auto"/>
              <w:ind w:firstLine="0"/>
              <w:jc w:val="left"/>
              <w:rPr>
                <w:lang w:eastAsia="zh-CN"/>
              </w:rPr>
            </w:pPr>
            <w:r>
              <w:rPr>
                <w:rFonts w:eastAsia="宋体" w:cs="Times New Roman"/>
                <w:sz w:val="17"/>
                <w:lang w:eastAsia="zh-CN"/>
              </w:rPr>
              <w:t>在指定仿真帧应用参数</w:t>
            </w:r>
          </w:p>
        </w:tc>
        <w:tc>
          <w:tcPr>
            <w:tcW w:w="1814" w:type="dxa"/>
            <w:tcMar>
              <w:top w:w="80" w:type="dxa"/>
              <w:left w:w="90" w:type="dxa"/>
              <w:bottom w:w="80" w:type="dxa"/>
              <w:right w:w="90" w:type="dxa"/>
            </w:tcMar>
            <w:vAlign w:val="center"/>
          </w:tcPr>
          <w:p w14:paraId="6076AEC0"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441AE3FA"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56A8BAB2"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3750B972" w14:textId="77777777">
        <w:trPr>
          <w:jc w:val="center"/>
        </w:trPr>
        <w:tc>
          <w:tcPr>
            <w:tcW w:w="454" w:type="dxa"/>
            <w:tcMar>
              <w:top w:w="80" w:type="dxa"/>
              <w:left w:w="90" w:type="dxa"/>
              <w:bottom w:w="80" w:type="dxa"/>
              <w:right w:w="90" w:type="dxa"/>
            </w:tcMar>
            <w:vAlign w:val="center"/>
          </w:tcPr>
          <w:p w14:paraId="3A42867B"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252DF6D3" w14:textId="77777777" w:rsidR="000D2AA3" w:rsidRDefault="00000000">
            <w:pPr>
              <w:spacing w:line="240" w:lineRule="auto"/>
              <w:ind w:firstLine="0"/>
              <w:jc w:val="left"/>
              <w:rPr>
                <w:lang w:eastAsia="zh-CN"/>
              </w:rPr>
            </w:pPr>
            <w:r>
              <w:rPr>
                <w:rFonts w:eastAsia="宋体" w:cs="Times New Roman"/>
                <w:sz w:val="17"/>
                <w:lang w:eastAsia="zh-CN"/>
              </w:rPr>
              <w:t>返回同步确认并广播最新状态</w:t>
            </w:r>
          </w:p>
        </w:tc>
        <w:tc>
          <w:tcPr>
            <w:tcW w:w="1814" w:type="dxa"/>
            <w:tcMar>
              <w:top w:w="80" w:type="dxa"/>
              <w:left w:w="90" w:type="dxa"/>
              <w:bottom w:w="80" w:type="dxa"/>
              <w:right w:w="90" w:type="dxa"/>
            </w:tcMar>
            <w:vAlign w:val="center"/>
          </w:tcPr>
          <w:p w14:paraId="6F62C3D5"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3AFFB1A6" w14:textId="77777777" w:rsidR="000D2AA3" w:rsidRDefault="00000000">
            <w:pPr>
              <w:spacing w:line="240" w:lineRule="auto"/>
              <w:ind w:firstLine="0"/>
              <w:jc w:val="left"/>
            </w:pPr>
            <w:proofErr w:type="spellStart"/>
            <w:r>
              <w:rPr>
                <w:rFonts w:eastAsia="宋体" w:cs="Times New Roman"/>
                <w:sz w:val="17"/>
              </w:rPr>
              <w:t>同步确认</w:t>
            </w:r>
            <w:proofErr w:type="spellEnd"/>
          </w:p>
        </w:tc>
        <w:tc>
          <w:tcPr>
            <w:tcW w:w="1871" w:type="dxa"/>
            <w:tcMar>
              <w:top w:w="80" w:type="dxa"/>
              <w:left w:w="90" w:type="dxa"/>
              <w:bottom w:w="80" w:type="dxa"/>
              <w:right w:w="90" w:type="dxa"/>
            </w:tcMar>
            <w:vAlign w:val="center"/>
          </w:tcPr>
          <w:p w14:paraId="7E4EFD1A"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2EE70C94" w14:textId="77777777" w:rsidR="000D2AA3" w:rsidRDefault="000D2AA3">
      <w:pPr>
        <w:spacing w:after="40"/>
        <w:rPr>
          <w:lang w:eastAsia="zh-CN"/>
        </w:rPr>
      </w:pPr>
    </w:p>
    <w:p w14:paraId="70DA4C26" w14:textId="77777777" w:rsidR="000D2AA3" w:rsidRDefault="00000000">
      <w:pPr>
        <w:pStyle w:val="5"/>
      </w:pPr>
      <w:bookmarkStart w:id="166" w:name="_Toc4449"/>
      <w:r>
        <w:lastRenderedPageBreak/>
        <w:t xml:space="preserve">4.2.4.4.2 </w:t>
      </w:r>
      <w:proofErr w:type="spellStart"/>
      <w:r>
        <w:t>数据流</w:t>
      </w:r>
      <w:bookmarkEnd w:id="166"/>
      <w:proofErr w:type="spellEnd"/>
    </w:p>
    <w:p w14:paraId="01A84B77" w14:textId="77777777" w:rsidR="000D2AA3" w:rsidRDefault="00000000">
      <w:pPr>
        <w:spacing w:after="60"/>
        <w:ind w:firstLine="420"/>
      </w:pPr>
      <w:r>
        <w:rPr>
          <w:rFonts w:eastAsia="宋体" w:cs="Times New Roman"/>
          <w:sz w:val="21"/>
        </w:rPr>
        <w:t>数据由配置界面</w:t>
      </w:r>
      <w:r>
        <w:rPr>
          <w:rFonts w:eastAsia="宋体" w:cs="Times New Roman"/>
          <w:sz w:val="21"/>
        </w:rPr>
        <w:t>/</w:t>
      </w:r>
      <w:r>
        <w:rPr>
          <w:rFonts w:eastAsia="宋体" w:cs="Times New Roman"/>
          <w:sz w:val="21"/>
        </w:rPr>
        <w:t>闭环控制器提供，以</w:t>
      </w:r>
      <w:r>
        <w:rPr>
          <w:rFonts w:eastAsia="宋体" w:cs="Times New Roman"/>
          <w:sz w:val="21"/>
        </w:rPr>
        <w:t>JammingParameterSet</w:t>
      </w:r>
      <w:r>
        <w:rPr>
          <w:rFonts w:eastAsia="宋体" w:cs="Times New Roman"/>
          <w:sz w:val="21"/>
        </w:rPr>
        <w:t>形式输入</w:t>
      </w:r>
      <w:r>
        <w:rPr>
          <w:rFonts w:eastAsia="宋体" w:cs="Times New Roman"/>
          <w:sz w:val="21"/>
        </w:rPr>
        <w:t>JammingParameterSynchronizer</w:t>
      </w:r>
      <w:r>
        <w:rPr>
          <w:rFonts w:eastAsia="宋体" w:cs="Times New Roman"/>
          <w:sz w:val="21"/>
        </w:rPr>
        <w:t>；处理完成后形成</w:t>
      </w:r>
      <w:r>
        <w:rPr>
          <w:rFonts w:eastAsia="宋体" w:cs="Times New Roman"/>
          <w:sz w:val="21"/>
        </w:rPr>
        <w:t>SyncResult</w:t>
      </w:r>
      <w:r>
        <w:rPr>
          <w:rFonts w:eastAsia="宋体" w:cs="Times New Roman"/>
          <w:sz w:val="21"/>
        </w:rPr>
        <w:t>并发送至</w:t>
      </w:r>
      <w:r>
        <w:rPr>
          <w:rFonts w:eastAsia="宋体" w:cs="Times New Roman"/>
          <w:sz w:val="21"/>
        </w:rPr>
        <w:t>AFSIM</w:t>
      </w:r>
      <w:r>
        <w:rPr>
          <w:rFonts w:eastAsia="宋体" w:cs="Times New Roman"/>
          <w:sz w:val="21"/>
        </w:rPr>
        <w:t>插件</w:t>
      </w:r>
      <w:r>
        <w:rPr>
          <w:rFonts w:eastAsia="宋体" w:cs="Times New Roman"/>
          <w:sz w:val="21"/>
        </w:rPr>
        <w:t>/</w:t>
      </w:r>
      <w:r>
        <w:rPr>
          <w:rFonts w:eastAsia="宋体" w:cs="Times New Roman"/>
          <w:sz w:val="21"/>
        </w:rPr>
        <w:t>前端状态。数据项应携带必要的标识、版本或仿真时刻，异常数据不进入后续处理。</w:t>
      </w:r>
    </w:p>
    <w:p w14:paraId="3063B8DF" w14:textId="77777777" w:rsidR="000D2AA3" w:rsidRDefault="00000000">
      <w:pPr>
        <w:keepNext/>
        <w:jc w:val="center"/>
      </w:pPr>
      <w:r>
        <w:rPr>
          <w:noProof/>
        </w:rPr>
        <w:drawing>
          <wp:inline distT="0" distB="0" distL="114300" distR="114300" wp14:anchorId="65CDCD0D" wp14:editId="23404FAE">
            <wp:extent cx="5111750" cy="2453640"/>
            <wp:effectExtent l="0" t="0" r="5080" b="7620"/>
            <wp:docPr id="69" name="Picture 69" descr="干扰参数实时同步数据流图" title="干扰参数实时同步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干扰参数实时同步数据流图" title="干扰参数实时同步数据流图"/>
                    <pic:cNvPicPr>
                      <a:picLocks noChangeAspect="1"/>
                    </pic:cNvPicPr>
                  </pic:nvPicPr>
                  <pic:blipFill>
                    <a:blip r:embed="rId60"/>
                    <a:stretch>
                      <a:fillRect/>
                    </a:stretch>
                  </pic:blipFill>
                  <pic:spPr>
                    <a:xfrm>
                      <a:off x="0" y="0"/>
                      <a:ext cx="5112000" cy="2453760"/>
                    </a:xfrm>
                    <a:prstGeom prst="rect">
                      <a:avLst/>
                    </a:prstGeom>
                  </pic:spPr>
                </pic:pic>
              </a:graphicData>
            </a:graphic>
          </wp:inline>
        </w:drawing>
      </w:r>
    </w:p>
    <w:p w14:paraId="7CB81608"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-40 </w:t>
      </w:r>
      <w:r>
        <w:rPr>
          <w:rFonts w:eastAsia="宋体" w:cs="Times New Roman"/>
          <w:b w:val="0"/>
          <w:sz w:val="21"/>
          <w:lang w:eastAsia="zh-CN"/>
        </w:rPr>
        <w:t>干扰</w:t>
      </w:r>
      <w:proofErr w:type="gramEnd"/>
      <w:r>
        <w:rPr>
          <w:rFonts w:eastAsia="宋体" w:cs="Times New Roman"/>
          <w:b w:val="0"/>
          <w:sz w:val="21"/>
          <w:lang w:eastAsia="zh-CN"/>
        </w:rPr>
        <w:t>参数实时同步数据流图</w:t>
      </w:r>
    </w:p>
    <w:p w14:paraId="3D322023" w14:textId="77777777" w:rsidR="000D2AA3" w:rsidRDefault="00000000">
      <w:pPr>
        <w:pStyle w:val="5"/>
        <w:rPr>
          <w:lang w:eastAsia="zh-CN"/>
        </w:rPr>
      </w:pPr>
      <w:bookmarkStart w:id="167" w:name="_Toc16102"/>
      <w:r>
        <w:rPr>
          <w:lang w:eastAsia="zh-CN"/>
        </w:rPr>
        <w:t>4.2.4.4.</w:t>
      </w:r>
      <w:proofErr w:type="gramStart"/>
      <w:r>
        <w:rPr>
          <w:lang w:eastAsia="zh-CN"/>
        </w:rPr>
        <w:t xml:space="preserve">3 </w:t>
      </w:r>
      <w:r>
        <w:rPr>
          <w:lang w:eastAsia="zh-CN"/>
        </w:rPr>
        <w:t>动态</w:t>
      </w:r>
      <w:proofErr w:type="gramEnd"/>
      <w:r>
        <w:rPr>
          <w:lang w:eastAsia="zh-CN"/>
        </w:rPr>
        <w:t>控制序列</w:t>
      </w:r>
      <w:bookmarkEnd w:id="167"/>
    </w:p>
    <w:p w14:paraId="4707BE40"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-41 </w:t>
      </w:r>
      <w:r>
        <w:rPr>
          <w:rFonts w:eastAsia="宋体" w:cs="Times New Roman"/>
          <w:b w:val="0"/>
          <w:sz w:val="21"/>
          <w:lang w:eastAsia="zh-CN"/>
        </w:rPr>
        <w:t>干扰</w:t>
      </w:r>
      <w:proofErr w:type="gramEnd"/>
      <w:r>
        <w:rPr>
          <w:rFonts w:eastAsia="宋体" w:cs="Times New Roman"/>
          <w:b w:val="0"/>
          <w:sz w:val="21"/>
          <w:lang w:eastAsia="zh-CN"/>
        </w:rPr>
        <w:t>参数实时同步动态控制序列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78E8B8AD" w14:textId="77777777">
        <w:trPr>
          <w:tblHeader/>
          <w:jc w:val="center"/>
        </w:trPr>
        <w:tc>
          <w:tcPr>
            <w:tcW w:w="454" w:type="dxa"/>
            <w:shd w:val="clear" w:color="auto" w:fill="F2F2F2"/>
            <w:tcMar>
              <w:top w:w="80" w:type="dxa"/>
              <w:left w:w="90" w:type="dxa"/>
              <w:bottom w:w="80" w:type="dxa"/>
              <w:right w:w="90" w:type="dxa"/>
            </w:tcMar>
            <w:vAlign w:val="center"/>
          </w:tcPr>
          <w:p w14:paraId="0F1A676F"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02FEBA0F"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013495CA"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59630CAC"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47EA0C5A"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656E544A" w14:textId="77777777">
        <w:trPr>
          <w:jc w:val="center"/>
        </w:trPr>
        <w:tc>
          <w:tcPr>
            <w:tcW w:w="454" w:type="dxa"/>
            <w:tcMar>
              <w:top w:w="80" w:type="dxa"/>
              <w:left w:w="90" w:type="dxa"/>
              <w:bottom w:w="80" w:type="dxa"/>
              <w:right w:w="90" w:type="dxa"/>
            </w:tcMar>
            <w:vAlign w:val="center"/>
          </w:tcPr>
          <w:p w14:paraId="1301B8D7"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441CCA7A" w14:textId="77777777" w:rsidR="000D2AA3" w:rsidRDefault="00000000">
            <w:pPr>
              <w:spacing w:line="240" w:lineRule="auto"/>
              <w:ind w:firstLine="0"/>
              <w:jc w:val="left"/>
            </w:pPr>
            <w:proofErr w:type="spellStart"/>
            <w:r>
              <w:rPr>
                <w:rFonts w:eastAsia="宋体" w:cs="Times New Roman"/>
                <w:sz w:val="17"/>
              </w:rPr>
              <w:t>操作员</w:t>
            </w:r>
            <w:proofErr w:type="spellEnd"/>
            <w:r>
              <w:rPr>
                <w:rFonts w:eastAsia="宋体" w:cs="Times New Roman"/>
                <w:sz w:val="17"/>
              </w:rPr>
              <w:t>/</w:t>
            </w:r>
            <w:proofErr w:type="spellStart"/>
            <w:r>
              <w:rPr>
                <w:rFonts w:eastAsia="宋体" w:cs="Times New Roman"/>
                <w:sz w:val="17"/>
              </w:rPr>
              <w:t>仿真引擎</w:t>
            </w:r>
            <w:proofErr w:type="spellEnd"/>
          </w:p>
        </w:tc>
        <w:tc>
          <w:tcPr>
            <w:tcW w:w="1417" w:type="dxa"/>
            <w:tcMar>
              <w:top w:w="80" w:type="dxa"/>
              <w:left w:w="90" w:type="dxa"/>
              <w:bottom w:w="80" w:type="dxa"/>
              <w:right w:w="90" w:type="dxa"/>
            </w:tcMar>
            <w:vAlign w:val="center"/>
          </w:tcPr>
          <w:p w14:paraId="1F9070E8"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03482BCF" w14:textId="77777777" w:rsidR="000D2AA3" w:rsidRDefault="00000000">
            <w:pPr>
              <w:spacing w:line="240" w:lineRule="auto"/>
              <w:ind w:firstLine="0"/>
              <w:jc w:val="left"/>
              <w:rPr>
                <w:lang w:eastAsia="zh-CN"/>
              </w:rPr>
            </w:pPr>
            <w:r>
              <w:rPr>
                <w:rFonts w:eastAsia="宋体" w:cs="Times New Roman"/>
                <w:sz w:val="17"/>
                <w:lang w:eastAsia="zh-CN"/>
              </w:rPr>
              <w:t>用户修改参数或闭环产生调整</w:t>
            </w:r>
          </w:p>
        </w:tc>
        <w:tc>
          <w:tcPr>
            <w:tcW w:w="1757" w:type="dxa"/>
            <w:tcMar>
              <w:top w:w="80" w:type="dxa"/>
              <w:left w:w="90" w:type="dxa"/>
              <w:bottom w:w="80" w:type="dxa"/>
              <w:right w:w="90" w:type="dxa"/>
            </w:tcMar>
            <w:vAlign w:val="center"/>
          </w:tcPr>
          <w:p w14:paraId="02C5482B"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40DF9E3B" w14:textId="77777777">
        <w:trPr>
          <w:jc w:val="center"/>
        </w:trPr>
        <w:tc>
          <w:tcPr>
            <w:tcW w:w="454" w:type="dxa"/>
            <w:tcMar>
              <w:top w:w="80" w:type="dxa"/>
              <w:left w:w="90" w:type="dxa"/>
              <w:bottom w:w="80" w:type="dxa"/>
              <w:right w:w="90" w:type="dxa"/>
            </w:tcMar>
            <w:vAlign w:val="center"/>
          </w:tcPr>
          <w:p w14:paraId="54A49456"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48DB8A4C"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29556465" w14:textId="77777777" w:rsidR="000D2AA3" w:rsidRDefault="00000000">
            <w:pPr>
              <w:spacing w:line="240" w:lineRule="auto"/>
              <w:ind w:firstLine="0"/>
              <w:jc w:val="left"/>
            </w:pPr>
            <w:r>
              <w:rPr>
                <w:rFonts w:eastAsia="宋体" w:cs="Times New Roman"/>
                <w:sz w:val="17"/>
              </w:rPr>
              <w:t>JammingParameterSynchronizer</w:t>
            </w:r>
          </w:p>
        </w:tc>
        <w:tc>
          <w:tcPr>
            <w:tcW w:w="3175" w:type="dxa"/>
            <w:tcMar>
              <w:top w:w="80" w:type="dxa"/>
              <w:left w:w="90" w:type="dxa"/>
              <w:bottom w:w="80" w:type="dxa"/>
              <w:right w:w="90" w:type="dxa"/>
            </w:tcMar>
            <w:vAlign w:val="center"/>
          </w:tcPr>
          <w:p w14:paraId="4BF947EA"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syncParameters</w:t>
            </w:r>
            <w:r>
              <w:rPr>
                <w:rFonts w:eastAsia="宋体" w:cs="Times New Roman"/>
                <w:sz w:val="17"/>
              </w:rPr>
              <w:t>并传入</w:t>
            </w:r>
            <w:r>
              <w:rPr>
                <w:rFonts w:eastAsia="宋体" w:cs="Times New Roman"/>
                <w:sz w:val="17"/>
              </w:rPr>
              <w:t>parameterUpdate</w:t>
            </w:r>
            <w:proofErr w:type="spellEnd"/>
          </w:p>
        </w:tc>
        <w:tc>
          <w:tcPr>
            <w:tcW w:w="1757" w:type="dxa"/>
            <w:tcMar>
              <w:top w:w="80" w:type="dxa"/>
              <w:left w:w="90" w:type="dxa"/>
              <w:bottom w:w="80" w:type="dxa"/>
              <w:right w:w="90" w:type="dxa"/>
            </w:tcMar>
            <w:vAlign w:val="center"/>
          </w:tcPr>
          <w:p w14:paraId="3548B1F4"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1755EF35" w14:textId="77777777">
        <w:trPr>
          <w:jc w:val="center"/>
        </w:trPr>
        <w:tc>
          <w:tcPr>
            <w:tcW w:w="454" w:type="dxa"/>
            <w:tcMar>
              <w:top w:w="80" w:type="dxa"/>
              <w:left w:w="90" w:type="dxa"/>
              <w:bottom w:w="80" w:type="dxa"/>
              <w:right w:w="90" w:type="dxa"/>
            </w:tcMar>
            <w:vAlign w:val="center"/>
          </w:tcPr>
          <w:p w14:paraId="5DC606F0"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1105064C" w14:textId="77777777" w:rsidR="000D2AA3" w:rsidRDefault="00000000">
            <w:pPr>
              <w:spacing w:line="240" w:lineRule="auto"/>
              <w:ind w:firstLine="0"/>
              <w:jc w:val="left"/>
            </w:pPr>
            <w:r>
              <w:rPr>
                <w:rFonts w:eastAsia="宋体" w:cs="Times New Roman"/>
                <w:sz w:val="17"/>
              </w:rPr>
              <w:t>JammingParameterSynchronizer</w:t>
            </w:r>
          </w:p>
        </w:tc>
        <w:tc>
          <w:tcPr>
            <w:tcW w:w="1417" w:type="dxa"/>
            <w:tcMar>
              <w:top w:w="80" w:type="dxa"/>
              <w:left w:w="90" w:type="dxa"/>
              <w:bottom w:w="80" w:type="dxa"/>
              <w:right w:w="90" w:type="dxa"/>
            </w:tcMar>
            <w:vAlign w:val="center"/>
          </w:tcPr>
          <w:p w14:paraId="08CF54AD"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14F013C4" w14:textId="77777777" w:rsidR="000D2AA3" w:rsidRDefault="00000000">
            <w:pPr>
              <w:spacing w:line="240" w:lineRule="auto"/>
              <w:ind w:firstLine="0"/>
              <w:jc w:val="left"/>
            </w:pPr>
            <w:proofErr w:type="spellStart"/>
            <w:r>
              <w:rPr>
                <w:rFonts w:eastAsia="宋体" w:cs="Times New Roman"/>
                <w:sz w:val="17"/>
              </w:rPr>
              <w:t>执行范围与权限校验</w:t>
            </w:r>
            <w:proofErr w:type="spellEnd"/>
          </w:p>
        </w:tc>
        <w:tc>
          <w:tcPr>
            <w:tcW w:w="1757" w:type="dxa"/>
            <w:tcMar>
              <w:top w:w="80" w:type="dxa"/>
              <w:left w:w="90" w:type="dxa"/>
              <w:bottom w:w="80" w:type="dxa"/>
              <w:right w:w="90" w:type="dxa"/>
            </w:tcMar>
            <w:vAlign w:val="center"/>
          </w:tcPr>
          <w:p w14:paraId="59331267"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5D60434D" w14:textId="77777777">
        <w:trPr>
          <w:jc w:val="center"/>
        </w:trPr>
        <w:tc>
          <w:tcPr>
            <w:tcW w:w="454" w:type="dxa"/>
            <w:tcMar>
              <w:top w:w="80" w:type="dxa"/>
              <w:left w:w="90" w:type="dxa"/>
              <w:bottom w:w="80" w:type="dxa"/>
              <w:right w:w="90" w:type="dxa"/>
            </w:tcMar>
            <w:vAlign w:val="center"/>
          </w:tcPr>
          <w:p w14:paraId="56C68C69"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1A056EEA" w14:textId="77777777" w:rsidR="000D2AA3" w:rsidRDefault="00000000">
            <w:pPr>
              <w:spacing w:line="240" w:lineRule="auto"/>
              <w:ind w:firstLine="0"/>
              <w:jc w:val="left"/>
            </w:pPr>
            <w:r>
              <w:rPr>
                <w:rFonts w:eastAsia="宋体" w:cs="Times New Roman"/>
                <w:sz w:val="17"/>
              </w:rPr>
              <w:t>JammingParameterSynchronizer</w:t>
            </w:r>
          </w:p>
        </w:tc>
        <w:tc>
          <w:tcPr>
            <w:tcW w:w="1417" w:type="dxa"/>
            <w:tcMar>
              <w:top w:w="80" w:type="dxa"/>
              <w:left w:w="90" w:type="dxa"/>
              <w:bottom w:w="80" w:type="dxa"/>
              <w:right w:w="90" w:type="dxa"/>
            </w:tcMar>
            <w:vAlign w:val="center"/>
          </w:tcPr>
          <w:p w14:paraId="5D7CC785" w14:textId="77777777" w:rsidR="000D2AA3" w:rsidRDefault="00000000">
            <w:pPr>
              <w:spacing w:line="240" w:lineRule="auto"/>
              <w:ind w:firstLine="0"/>
              <w:jc w:val="left"/>
              <w:rPr>
                <w:lang w:eastAsia="zh-CN"/>
              </w:rPr>
            </w:pPr>
            <w:r>
              <w:rPr>
                <w:rFonts w:eastAsia="宋体" w:cs="Times New Roman"/>
                <w:sz w:val="17"/>
                <w:lang w:eastAsia="zh-CN"/>
              </w:rPr>
              <w:t>AFSIM</w:t>
            </w:r>
            <w:r>
              <w:rPr>
                <w:rFonts w:eastAsia="宋体" w:cs="Times New Roman"/>
                <w:sz w:val="17"/>
                <w:lang w:eastAsia="zh-CN"/>
              </w:rPr>
              <w:t>插件</w:t>
            </w:r>
            <w:r>
              <w:rPr>
                <w:rFonts w:eastAsia="宋体" w:cs="Times New Roman"/>
                <w:sz w:val="17"/>
                <w:lang w:eastAsia="zh-CN"/>
              </w:rPr>
              <w:t>/</w:t>
            </w:r>
            <w:r>
              <w:rPr>
                <w:rFonts w:eastAsia="宋体" w:cs="Times New Roman"/>
                <w:sz w:val="17"/>
                <w:lang w:eastAsia="zh-CN"/>
              </w:rPr>
              <w:t>前端状态</w:t>
            </w:r>
          </w:p>
        </w:tc>
        <w:tc>
          <w:tcPr>
            <w:tcW w:w="3175" w:type="dxa"/>
            <w:tcMar>
              <w:top w:w="80" w:type="dxa"/>
              <w:left w:w="90" w:type="dxa"/>
              <w:bottom w:w="80" w:type="dxa"/>
              <w:right w:w="90" w:type="dxa"/>
            </w:tcMar>
            <w:vAlign w:val="center"/>
          </w:tcPr>
          <w:p w14:paraId="16FF2238"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syncResult</w:t>
            </w:r>
            <w:proofErr w:type="spellEnd"/>
          </w:p>
        </w:tc>
        <w:tc>
          <w:tcPr>
            <w:tcW w:w="1757" w:type="dxa"/>
            <w:tcMar>
              <w:top w:w="80" w:type="dxa"/>
              <w:left w:w="90" w:type="dxa"/>
              <w:bottom w:w="80" w:type="dxa"/>
              <w:right w:w="90" w:type="dxa"/>
            </w:tcMar>
            <w:vAlign w:val="center"/>
          </w:tcPr>
          <w:p w14:paraId="54D07D35"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2CC147B5" w14:textId="77777777">
        <w:trPr>
          <w:jc w:val="center"/>
        </w:trPr>
        <w:tc>
          <w:tcPr>
            <w:tcW w:w="454" w:type="dxa"/>
            <w:tcMar>
              <w:top w:w="80" w:type="dxa"/>
              <w:left w:w="90" w:type="dxa"/>
              <w:bottom w:w="80" w:type="dxa"/>
              <w:right w:w="90" w:type="dxa"/>
            </w:tcMar>
            <w:vAlign w:val="center"/>
          </w:tcPr>
          <w:p w14:paraId="5102D423"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74912385" w14:textId="77777777" w:rsidR="000D2AA3" w:rsidRDefault="00000000">
            <w:pPr>
              <w:spacing w:line="240" w:lineRule="auto"/>
              <w:ind w:firstLine="0"/>
              <w:jc w:val="left"/>
            </w:pPr>
            <w:r>
              <w:rPr>
                <w:rFonts w:eastAsia="宋体" w:cs="Times New Roman"/>
                <w:sz w:val="17"/>
              </w:rPr>
              <w:t>JammingParameterSynchronizer</w:t>
            </w:r>
          </w:p>
        </w:tc>
        <w:tc>
          <w:tcPr>
            <w:tcW w:w="1417" w:type="dxa"/>
            <w:tcMar>
              <w:top w:w="80" w:type="dxa"/>
              <w:left w:w="90" w:type="dxa"/>
              <w:bottom w:w="80" w:type="dxa"/>
              <w:right w:w="90" w:type="dxa"/>
            </w:tcMar>
            <w:vAlign w:val="center"/>
          </w:tcPr>
          <w:p w14:paraId="7F0C993A" w14:textId="77777777" w:rsidR="000D2AA3" w:rsidRDefault="00000000">
            <w:pPr>
              <w:spacing w:line="240" w:lineRule="auto"/>
              <w:ind w:firstLine="0"/>
              <w:jc w:val="left"/>
            </w:pPr>
            <w:proofErr w:type="spellStart"/>
            <w:r>
              <w:rPr>
                <w:rFonts w:eastAsia="宋体" w:cs="Times New Roman"/>
                <w:sz w:val="17"/>
              </w:rPr>
              <w:t>操作员</w:t>
            </w:r>
            <w:proofErr w:type="spellEnd"/>
            <w:r>
              <w:rPr>
                <w:rFonts w:eastAsia="宋体" w:cs="Times New Roman"/>
                <w:sz w:val="17"/>
              </w:rPr>
              <w:t>/</w:t>
            </w:r>
            <w:proofErr w:type="spellStart"/>
            <w:r>
              <w:rPr>
                <w:rFonts w:eastAsia="宋体" w:cs="Times New Roman"/>
                <w:sz w:val="17"/>
              </w:rPr>
              <w:t>仿真引擎</w:t>
            </w:r>
            <w:proofErr w:type="spellEnd"/>
          </w:p>
        </w:tc>
        <w:tc>
          <w:tcPr>
            <w:tcW w:w="3175" w:type="dxa"/>
            <w:tcMar>
              <w:top w:w="80" w:type="dxa"/>
              <w:left w:w="90" w:type="dxa"/>
              <w:bottom w:w="80" w:type="dxa"/>
              <w:right w:w="90" w:type="dxa"/>
            </w:tcMar>
            <w:vAlign w:val="center"/>
          </w:tcPr>
          <w:p w14:paraId="215F4646"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5F17BD2D"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0DE8B4DD" w14:textId="77777777" w:rsidR="000D2AA3" w:rsidRDefault="000D2AA3">
      <w:pPr>
        <w:spacing w:after="40"/>
      </w:pPr>
    </w:p>
    <w:p w14:paraId="336F280D" w14:textId="77777777" w:rsidR="000D2AA3" w:rsidRDefault="00000000">
      <w:pPr>
        <w:pStyle w:val="5"/>
      </w:pPr>
      <w:bookmarkStart w:id="168" w:name="_Toc19849"/>
      <w:r>
        <w:t xml:space="preserve">4.2.4.4.4 </w:t>
      </w:r>
      <w:proofErr w:type="spellStart"/>
      <w:r>
        <w:t>时序图</w:t>
      </w:r>
      <w:bookmarkEnd w:id="168"/>
      <w:proofErr w:type="spellEnd"/>
    </w:p>
    <w:p w14:paraId="4A60432E" w14:textId="77777777" w:rsidR="000D2AA3" w:rsidRDefault="00000000">
      <w:pPr>
        <w:spacing w:after="60"/>
        <w:ind w:firstLine="420"/>
        <w:rPr>
          <w:lang w:eastAsia="zh-CN"/>
        </w:rPr>
      </w:pPr>
      <w:r>
        <w:rPr>
          <w:rFonts w:eastAsia="宋体" w:cs="Times New Roman"/>
          <w:sz w:val="21"/>
          <w:lang w:eastAsia="zh-CN"/>
        </w:rPr>
        <w:t>时序图从用户修改参数或闭环产生调整开始，显示操作员</w:t>
      </w:r>
      <w:r>
        <w:rPr>
          <w:rFonts w:eastAsia="宋体" w:cs="Times New Roman"/>
          <w:sz w:val="21"/>
          <w:lang w:eastAsia="zh-CN"/>
        </w:rPr>
        <w:t>/</w:t>
      </w:r>
      <w:r>
        <w:rPr>
          <w:rFonts w:eastAsia="宋体" w:cs="Times New Roman"/>
          <w:sz w:val="21"/>
          <w:lang w:eastAsia="zh-CN"/>
        </w:rPr>
        <w:t>仿真引擎、调度</w:t>
      </w:r>
      <w:r>
        <w:rPr>
          <w:rFonts w:eastAsia="宋体" w:cs="Times New Roman"/>
          <w:sz w:val="21"/>
          <w:lang w:eastAsia="zh-CN"/>
        </w:rPr>
        <w:t>/</w:t>
      </w:r>
      <w:r>
        <w:rPr>
          <w:rFonts w:eastAsia="宋体" w:cs="Times New Roman"/>
          <w:sz w:val="21"/>
          <w:lang w:eastAsia="zh-CN"/>
        </w:rPr>
        <w:t>接口层、</w:t>
      </w:r>
      <w:r>
        <w:rPr>
          <w:rFonts w:eastAsia="宋体" w:cs="Times New Roman"/>
          <w:sz w:val="21"/>
          <w:lang w:eastAsia="zh-CN"/>
        </w:rPr>
        <w:t>JammingParameterSynchronizer</w:t>
      </w:r>
      <w:r>
        <w:rPr>
          <w:rFonts w:eastAsia="宋体" w:cs="Times New Roman"/>
          <w:sz w:val="21"/>
          <w:lang w:eastAsia="zh-CN"/>
        </w:rPr>
        <w:t>与</w:t>
      </w:r>
      <w:r>
        <w:rPr>
          <w:rFonts w:eastAsia="宋体" w:cs="Times New Roman"/>
          <w:sz w:val="21"/>
          <w:lang w:eastAsia="zh-CN"/>
        </w:rPr>
        <w:t>AFSIM</w:t>
      </w:r>
      <w:r>
        <w:rPr>
          <w:rFonts w:eastAsia="宋体" w:cs="Times New Roman"/>
          <w:sz w:val="21"/>
          <w:lang w:eastAsia="zh-CN"/>
        </w:rPr>
        <w:t>插件</w:t>
      </w:r>
      <w:r>
        <w:rPr>
          <w:rFonts w:eastAsia="宋体" w:cs="Times New Roman"/>
          <w:sz w:val="21"/>
          <w:lang w:eastAsia="zh-CN"/>
        </w:rPr>
        <w:t>/</w:t>
      </w:r>
      <w:r>
        <w:rPr>
          <w:rFonts w:eastAsia="宋体" w:cs="Times New Roman"/>
          <w:sz w:val="21"/>
          <w:lang w:eastAsia="zh-CN"/>
        </w:rPr>
        <w:t>前端状态之间的主要调用和返回关系。</w:t>
      </w:r>
    </w:p>
    <w:p w14:paraId="69FE07FC" w14:textId="77777777" w:rsidR="000D2AA3" w:rsidRDefault="00000000">
      <w:pPr>
        <w:keepNext/>
        <w:jc w:val="center"/>
      </w:pPr>
      <w:r>
        <w:rPr>
          <w:noProof/>
        </w:rPr>
        <w:lastRenderedPageBreak/>
        <w:drawing>
          <wp:inline distT="0" distB="0" distL="114300" distR="114300" wp14:anchorId="753D8586" wp14:editId="5438522D">
            <wp:extent cx="5111750" cy="2875280"/>
            <wp:effectExtent l="0" t="0" r="5080" b="6985"/>
            <wp:docPr id="70" name="Picture 70" descr="干扰参数实时同步时序图" title="干扰参数实时同步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干扰参数实时同步时序图" title="干扰参数实时同步时序图"/>
                    <pic:cNvPicPr>
                      <a:picLocks noChangeAspect="1"/>
                    </pic:cNvPicPr>
                  </pic:nvPicPr>
                  <pic:blipFill>
                    <a:blip r:embed="rId61"/>
                    <a:stretch>
                      <a:fillRect/>
                    </a:stretch>
                  </pic:blipFill>
                  <pic:spPr>
                    <a:xfrm>
                      <a:off x="0" y="0"/>
                      <a:ext cx="5112000" cy="2875500"/>
                    </a:xfrm>
                    <a:prstGeom prst="rect">
                      <a:avLst/>
                    </a:prstGeom>
                  </pic:spPr>
                </pic:pic>
              </a:graphicData>
            </a:graphic>
          </wp:inline>
        </w:drawing>
      </w:r>
    </w:p>
    <w:p w14:paraId="51854B4D"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-41 </w:t>
      </w:r>
      <w:r>
        <w:rPr>
          <w:rFonts w:eastAsia="宋体" w:cs="Times New Roman"/>
          <w:b w:val="0"/>
          <w:sz w:val="21"/>
          <w:lang w:eastAsia="zh-CN"/>
        </w:rPr>
        <w:t>干扰</w:t>
      </w:r>
      <w:proofErr w:type="gramEnd"/>
      <w:r>
        <w:rPr>
          <w:rFonts w:eastAsia="宋体" w:cs="Times New Roman"/>
          <w:b w:val="0"/>
          <w:sz w:val="21"/>
          <w:lang w:eastAsia="zh-CN"/>
        </w:rPr>
        <w:t>参数实时同步时序图</w:t>
      </w:r>
    </w:p>
    <w:p w14:paraId="01A6B360" w14:textId="77777777" w:rsidR="000D2AA3" w:rsidRDefault="00000000">
      <w:pPr>
        <w:pStyle w:val="31"/>
        <w:rPr>
          <w:lang w:eastAsia="zh-CN"/>
        </w:rPr>
      </w:pPr>
      <w:bookmarkStart w:id="169" w:name="_Toc29947"/>
      <w:r>
        <w:rPr>
          <w:lang w:eastAsia="zh-CN"/>
        </w:rPr>
        <w:t>4.2.</w:t>
      </w:r>
      <w:proofErr w:type="gramStart"/>
      <w:r>
        <w:rPr>
          <w:lang w:eastAsia="zh-CN"/>
        </w:rPr>
        <w:t xml:space="preserve">5 </w:t>
      </w:r>
      <w:r>
        <w:rPr>
          <w:lang w:eastAsia="zh-CN"/>
        </w:rPr>
        <w:t>链路</w:t>
      </w:r>
      <w:proofErr w:type="gramEnd"/>
      <w:r>
        <w:rPr>
          <w:lang w:eastAsia="zh-CN"/>
        </w:rPr>
        <w:t>切换与优选（</w:t>
      </w:r>
      <w:r>
        <w:rPr>
          <w:lang w:eastAsia="zh-CN"/>
        </w:rPr>
        <w:t>DSDWRJQTLJS-ZXFA-LLQHYYX</w:t>
      </w:r>
      <w:r>
        <w:rPr>
          <w:lang w:eastAsia="zh-CN"/>
        </w:rPr>
        <w:t>）</w:t>
      </w:r>
      <w:bookmarkEnd w:id="169"/>
    </w:p>
    <w:p w14:paraId="733C1AA7" w14:textId="77777777" w:rsidR="000D2AA3" w:rsidRDefault="00000000">
      <w:pPr>
        <w:spacing w:after="60"/>
        <w:ind w:firstLine="420"/>
        <w:rPr>
          <w:lang w:eastAsia="zh-CN"/>
        </w:rPr>
      </w:pPr>
      <w:r>
        <w:rPr>
          <w:rFonts w:eastAsia="宋体" w:cs="Times New Roman"/>
          <w:sz w:val="21"/>
          <w:lang w:eastAsia="zh-CN"/>
        </w:rPr>
        <w:t>链路切换与优选模块持续监测候选链路，分别按干扰与误码指标完成前向、返向选路，并执行带滞回保护的切换与事件记录。</w:t>
      </w:r>
    </w:p>
    <w:p w14:paraId="63D75C06" w14:textId="77777777" w:rsidR="000D2AA3" w:rsidRDefault="00000000">
      <w:pPr>
        <w:pStyle w:val="4"/>
        <w:rPr>
          <w:lang w:eastAsia="zh-CN"/>
        </w:rPr>
      </w:pPr>
      <w:bookmarkStart w:id="170" w:name="_Toc31170"/>
      <w:r>
        <w:rPr>
          <w:lang w:eastAsia="zh-CN"/>
        </w:rPr>
        <w:t xml:space="preserve">4.2.5.1 </w:t>
      </w:r>
      <w:proofErr w:type="spellStart"/>
      <w:r>
        <w:rPr>
          <w:lang w:eastAsia="zh-CN"/>
        </w:rPr>
        <w:t>LinkManager</w:t>
      </w:r>
      <w:proofErr w:type="spellEnd"/>
      <w:r>
        <w:rPr>
          <w:lang w:eastAsia="zh-CN"/>
        </w:rPr>
        <w:t>插件（链路质量监测）</w:t>
      </w:r>
      <w:bookmarkEnd w:id="170"/>
    </w:p>
    <w:p w14:paraId="57F23203" w14:textId="77777777" w:rsidR="000D2AA3" w:rsidRDefault="00000000">
      <w:pPr>
        <w:spacing w:after="60"/>
        <w:ind w:firstLine="420"/>
        <w:rPr>
          <w:lang w:eastAsia="zh-CN"/>
        </w:rPr>
      </w:pPr>
      <w:r>
        <w:rPr>
          <w:rFonts w:eastAsia="宋体" w:cs="Times New Roman"/>
          <w:sz w:val="21"/>
          <w:lang w:eastAsia="zh-CN"/>
        </w:rPr>
        <w:t>维护链路质量历史、可用状态和候选集合，为前向及返向选路提供一致的质量快照。</w:t>
      </w:r>
    </w:p>
    <w:p w14:paraId="01758325" w14:textId="77777777" w:rsidR="000D2AA3" w:rsidRDefault="00000000">
      <w:pPr>
        <w:pStyle w:val="5"/>
        <w:rPr>
          <w:lang w:eastAsia="zh-CN"/>
        </w:rPr>
      </w:pPr>
      <w:bookmarkStart w:id="171" w:name="_Toc23173"/>
      <w:r>
        <w:rPr>
          <w:lang w:eastAsia="zh-CN"/>
        </w:rPr>
        <w:t>4.2.5.1.</w:t>
      </w:r>
      <w:proofErr w:type="gramStart"/>
      <w:r>
        <w:rPr>
          <w:lang w:eastAsia="zh-CN"/>
        </w:rPr>
        <w:t xml:space="preserve">1 </w:t>
      </w:r>
      <w:r>
        <w:rPr>
          <w:lang w:eastAsia="zh-CN"/>
        </w:rPr>
        <w:t>执行</w:t>
      </w:r>
      <w:proofErr w:type="gramEnd"/>
      <w:r>
        <w:rPr>
          <w:lang w:eastAsia="zh-CN"/>
        </w:rPr>
        <w:t>控制流程</w:t>
      </w:r>
      <w:bookmarkEnd w:id="171"/>
    </w:p>
    <w:p w14:paraId="1434E50E" w14:textId="77777777" w:rsidR="000D2AA3" w:rsidRDefault="00000000">
      <w:pPr>
        <w:spacing w:after="60"/>
        <w:ind w:firstLine="420"/>
        <w:rPr>
          <w:lang w:eastAsia="zh-CN"/>
        </w:rPr>
      </w:pPr>
      <w:r>
        <w:rPr>
          <w:rFonts w:eastAsia="宋体" w:cs="Times New Roman"/>
          <w:sz w:val="21"/>
          <w:lang w:eastAsia="zh-CN"/>
        </w:rPr>
        <w:t>本子模块由</w:t>
      </w:r>
      <w:r>
        <w:rPr>
          <w:rFonts w:eastAsia="宋体" w:cs="Times New Roman"/>
          <w:sz w:val="21"/>
          <w:lang w:eastAsia="zh-CN"/>
        </w:rPr>
        <w:t>“</w:t>
      </w:r>
      <w:r>
        <w:rPr>
          <w:rFonts w:eastAsia="宋体" w:cs="Times New Roman"/>
          <w:sz w:val="21"/>
          <w:lang w:eastAsia="zh-CN"/>
        </w:rPr>
        <w:t>每帧链路状态发布</w:t>
      </w:r>
      <w:r>
        <w:rPr>
          <w:rFonts w:eastAsia="宋体" w:cs="Times New Roman"/>
          <w:sz w:val="21"/>
          <w:lang w:eastAsia="zh-CN"/>
        </w:rPr>
        <w:t>”</w:t>
      </w:r>
      <w:r>
        <w:rPr>
          <w:rFonts w:eastAsia="宋体" w:cs="Times New Roman"/>
          <w:sz w:val="21"/>
          <w:lang w:eastAsia="zh-CN"/>
        </w:rPr>
        <w:t>触发，入口方法为</w:t>
      </w:r>
      <w:proofErr w:type="spellStart"/>
      <w:r>
        <w:rPr>
          <w:rFonts w:eastAsia="宋体" w:cs="Times New Roman"/>
          <w:sz w:val="21"/>
          <w:lang w:eastAsia="zh-CN"/>
        </w:rPr>
        <w:t>LinkManager.monitorLinks</w:t>
      </w:r>
      <w:proofErr w:type="spellEnd"/>
      <w:r>
        <w:rPr>
          <w:rFonts w:eastAsia="宋体" w:cs="Times New Roman"/>
          <w:sz w:val="21"/>
          <w:lang w:eastAsia="zh-CN"/>
        </w:rPr>
        <w:t>，执行期间遵守</w:t>
      </w:r>
      <w:r>
        <w:rPr>
          <w:rFonts w:eastAsia="宋体" w:cs="Times New Roman"/>
          <w:sz w:val="21"/>
          <w:lang w:eastAsia="zh-CN"/>
        </w:rPr>
        <w:t>“</w:t>
      </w:r>
      <w:r>
        <w:rPr>
          <w:rFonts w:eastAsia="宋体" w:cs="Times New Roman"/>
          <w:sz w:val="21"/>
          <w:lang w:eastAsia="zh-CN"/>
        </w:rPr>
        <w:t>候选集合必须属于同一仿真时刻和通信任务</w:t>
      </w:r>
      <w:r>
        <w:rPr>
          <w:rFonts w:eastAsia="宋体" w:cs="Times New Roman"/>
          <w:sz w:val="21"/>
          <w:lang w:eastAsia="zh-CN"/>
        </w:rPr>
        <w:t>”</w:t>
      </w:r>
      <w:r>
        <w:rPr>
          <w:rFonts w:eastAsia="宋体" w:cs="Times New Roman"/>
          <w:sz w:val="21"/>
          <w:lang w:eastAsia="zh-CN"/>
        </w:rPr>
        <w:t>约束。</w:t>
      </w:r>
    </w:p>
    <w:p w14:paraId="4C440FEB" w14:textId="77777777" w:rsidR="000D2AA3"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4-42 </w:t>
      </w:r>
      <w:proofErr w:type="spellStart"/>
      <w:r>
        <w:rPr>
          <w:rFonts w:eastAsia="宋体" w:cs="Times New Roman"/>
          <w:b w:val="0"/>
          <w:sz w:val="21"/>
        </w:rPr>
        <w:t>LinkManager</w:t>
      </w:r>
      <w:r>
        <w:rPr>
          <w:rFonts w:eastAsia="宋体" w:cs="Times New Roman"/>
          <w:b w:val="0"/>
          <w:sz w:val="21"/>
        </w:rPr>
        <w:t>插件（链路质量监测）执行控制流程</w:t>
      </w:r>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7E1284BC" w14:textId="77777777">
        <w:trPr>
          <w:tblHeader/>
          <w:jc w:val="center"/>
        </w:trPr>
        <w:tc>
          <w:tcPr>
            <w:tcW w:w="454" w:type="dxa"/>
            <w:shd w:val="clear" w:color="auto" w:fill="F2F2F2"/>
            <w:tcMar>
              <w:top w:w="80" w:type="dxa"/>
              <w:left w:w="90" w:type="dxa"/>
              <w:bottom w:w="80" w:type="dxa"/>
              <w:right w:w="90" w:type="dxa"/>
            </w:tcMar>
            <w:vAlign w:val="center"/>
          </w:tcPr>
          <w:p w14:paraId="6A239ACC"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72F68655"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768C5F3D"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022EAAD0"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535BA695"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2892608E" w14:textId="77777777">
        <w:trPr>
          <w:jc w:val="center"/>
        </w:trPr>
        <w:tc>
          <w:tcPr>
            <w:tcW w:w="454" w:type="dxa"/>
            <w:tcMar>
              <w:top w:w="80" w:type="dxa"/>
              <w:left w:w="90" w:type="dxa"/>
              <w:bottom w:w="80" w:type="dxa"/>
              <w:right w:w="90" w:type="dxa"/>
            </w:tcMar>
            <w:vAlign w:val="center"/>
          </w:tcPr>
          <w:p w14:paraId="277B12A4"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3786D83F" w14:textId="77777777" w:rsidR="000D2AA3" w:rsidRDefault="00000000">
            <w:pPr>
              <w:spacing w:line="240" w:lineRule="auto"/>
              <w:ind w:firstLine="0"/>
              <w:jc w:val="left"/>
            </w:pPr>
            <w:proofErr w:type="spellStart"/>
            <w:r>
              <w:rPr>
                <w:rFonts w:eastAsia="宋体" w:cs="Times New Roman"/>
                <w:sz w:val="17"/>
              </w:rPr>
              <w:t>接收逐帧链路指标</w:t>
            </w:r>
            <w:proofErr w:type="spellEnd"/>
          </w:p>
        </w:tc>
        <w:tc>
          <w:tcPr>
            <w:tcW w:w="1814" w:type="dxa"/>
            <w:tcMar>
              <w:top w:w="80" w:type="dxa"/>
              <w:left w:w="90" w:type="dxa"/>
              <w:bottom w:w="80" w:type="dxa"/>
              <w:right w:w="90" w:type="dxa"/>
            </w:tcMar>
            <w:vAlign w:val="center"/>
          </w:tcPr>
          <w:p w14:paraId="4B22CB58" w14:textId="77777777" w:rsidR="000D2AA3" w:rsidRDefault="00000000">
            <w:pPr>
              <w:spacing w:line="240" w:lineRule="auto"/>
              <w:ind w:firstLine="0"/>
              <w:jc w:val="left"/>
            </w:pPr>
            <w:proofErr w:type="spellStart"/>
            <w:r>
              <w:rPr>
                <w:rFonts w:eastAsia="宋体" w:cs="Times New Roman"/>
                <w:sz w:val="17"/>
              </w:rPr>
              <w:t>逐帧链路指标</w:t>
            </w:r>
            <w:proofErr w:type="spellEnd"/>
          </w:p>
        </w:tc>
        <w:tc>
          <w:tcPr>
            <w:tcW w:w="1814" w:type="dxa"/>
            <w:tcMar>
              <w:top w:w="80" w:type="dxa"/>
              <w:left w:w="90" w:type="dxa"/>
              <w:bottom w:w="80" w:type="dxa"/>
              <w:right w:w="90" w:type="dxa"/>
            </w:tcMar>
            <w:vAlign w:val="center"/>
          </w:tcPr>
          <w:p w14:paraId="10DFBC5F"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724A5456"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3956F713" w14:textId="77777777">
        <w:trPr>
          <w:jc w:val="center"/>
        </w:trPr>
        <w:tc>
          <w:tcPr>
            <w:tcW w:w="454" w:type="dxa"/>
            <w:tcMar>
              <w:top w:w="80" w:type="dxa"/>
              <w:left w:w="90" w:type="dxa"/>
              <w:bottom w:w="80" w:type="dxa"/>
              <w:right w:w="90" w:type="dxa"/>
            </w:tcMar>
            <w:vAlign w:val="center"/>
          </w:tcPr>
          <w:p w14:paraId="128EDE10"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0DE9C151" w14:textId="77777777" w:rsidR="000D2AA3" w:rsidRDefault="00000000">
            <w:pPr>
              <w:spacing w:line="240" w:lineRule="auto"/>
              <w:ind w:firstLine="0"/>
              <w:jc w:val="left"/>
              <w:rPr>
                <w:lang w:eastAsia="zh-CN"/>
              </w:rPr>
            </w:pPr>
            <w:r>
              <w:rPr>
                <w:rFonts w:eastAsia="宋体" w:cs="Times New Roman"/>
                <w:sz w:val="17"/>
                <w:lang w:eastAsia="zh-CN"/>
              </w:rPr>
              <w:t>更新链路历史与稳定状态</w:t>
            </w:r>
          </w:p>
        </w:tc>
        <w:tc>
          <w:tcPr>
            <w:tcW w:w="1814" w:type="dxa"/>
            <w:tcMar>
              <w:top w:w="80" w:type="dxa"/>
              <w:left w:w="90" w:type="dxa"/>
              <w:bottom w:w="80" w:type="dxa"/>
              <w:right w:w="90" w:type="dxa"/>
            </w:tcMar>
            <w:vAlign w:val="center"/>
          </w:tcPr>
          <w:p w14:paraId="5BA9E810"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20388B07"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343A3D85"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0E70616F" w14:textId="77777777">
        <w:trPr>
          <w:jc w:val="center"/>
        </w:trPr>
        <w:tc>
          <w:tcPr>
            <w:tcW w:w="454" w:type="dxa"/>
            <w:tcMar>
              <w:top w:w="80" w:type="dxa"/>
              <w:left w:w="90" w:type="dxa"/>
              <w:bottom w:w="80" w:type="dxa"/>
              <w:right w:w="90" w:type="dxa"/>
            </w:tcMar>
            <w:vAlign w:val="center"/>
          </w:tcPr>
          <w:p w14:paraId="585172FC"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47B51AA4" w14:textId="77777777" w:rsidR="000D2AA3" w:rsidRDefault="00000000">
            <w:pPr>
              <w:spacing w:line="240" w:lineRule="auto"/>
              <w:ind w:firstLine="0"/>
              <w:jc w:val="left"/>
              <w:rPr>
                <w:lang w:eastAsia="zh-CN"/>
              </w:rPr>
            </w:pPr>
            <w:r>
              <w:rPr>
                <w:rFonts w:eastAsia="宋体" w:cs="Times New Roman"/>
                <w:sz w:val="17"/>
                <w:lang w:eastAsia="zh-CN"/>
              </w:rPr>
              <w:t>按通信任务构建候选集合</w:t>
            </w:r>
          </w:p>
        </w:tc>
        <w:tc>
          <w:tcPr>
            <w:tcW w:w="1814" w:type="dxa"/>
            <w:tcMar>
              <w:top w:w="80" w:type="dxa"/>
              <w:left w:w="90" w:type="dxa"/>
              <w:bottom w:w="80" w:type="dxa"/>
              <w:right w:w="90" w:type="dxa"/>
            </w:tcMar>
            <w:vAlign w:val="center"/>
          </w:tcPr>
          <w:p w14:paraId="09CBF167"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6FF8BE81"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34B13CA5"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75DC39F4" w14:textId="77777777">
        <w:trPr>
          <w:jc w:val="center"/>
        </w:trPr>
        <w:tc>
          <w:tcPr>
            <w:tcW w:w="454" w:type="dxa"/>
            <w:tcMar>
              <w:top w:w="80" w:type="dxa"/>
              <w:left w:w="90" w:type="dxa"/>
              <w:bottom w:w="80" w:type="dxa"/>
              <w:right w:w="90" w:type="dxa"/>
            </w:tcMar>
            <w:vAlign w:val="center"/>
          </w:tcPr>
          <w:p w14:paraId="08568A7D"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7B0B827F" w14:textId="77777777" w:rsidR="000D2AA3" w:rsidRDefault="00000000">
            <w:pPr>
              <w:spacing w:line="240" w:lineRule="auto"/>
              <w:ind w:firstLine="0"/>
              <w:jc w:val="left"/>
            </w:pPr>
            <w:proofErr w:type="spellStart"/>
            <w:r>
              <w:rPr>
                <w:rFonts w:eastAsia="宋体" w:cs="Times New Roman"/>
                <w:sz w:val="17"/>
              </w:rPr>
              <w:t>发布候选快照与告警</w:t>
            </w:r>
            <w:proofErr w:type="spellEnd"/>
          </w:p>
        </w:tc>
        <w:tc>
          <w:tcPr>
            <w:tcW w:w="1814" w:type="dxa"/>
            <w:tcMar>
              <w:top w:w="80" w:type="dxa"/>
              <w:left w:w="90" w:type="dxa"/>
              <w:bottom w:w="80" w:type="dxa"/>
              <w:right w:w="90" w:type="dxa"/>
            </w:tcMar>
            <w:vAlign w:val="center"/>
          </w:tcPr>
          <w:p w14:paraId="039A3EF9"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4F6E7B3F" w14:textId="77777777" w:rsidR="000D2AA3" w:rsidRDefault="00000000">
            <w:pPr>
              <w:spacing w:line="240" w:lineRule="auto"/>
              <w:ind w:firstLine="0"/>
              <w:jc w:val="left"/>
            </w:pPr>
            <w:proofErr w:type="spellStart"/>
            <w:r>
              <w:rPr>
                <w:rFonts w:eastAsia="宋体" w:cs="Times New Roman"/>
                <w:sz w:val="17"/>
              </w:rPr>
              <w:t>候选链路快照</w:t>
            </w:r>
            <w:proofErr w:type="spellEnd"/>
          </w:p>
        </w:tc>
        <w:tc>
          <w:tcPr>
            <w:tcW w:w="1871" w:type="dxa"/>
            <w:tcMar>
              <w:top w:w="80" w:type="dxa"/>
              <w:left w:w="90" w:type="dxa"/>
              <w:bottom w:w="80" w:type="dxa"/>
              <w:right w:w="90" w:type="dxa"/>
            </w:tcMar>
            <w:vAlign w:val="center"/>
          </w:tcPr>
          <w:p w14:paraId="5C7B00D8"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1CA83D87" w14:textId="77777777" w:rsidR="000D2AA3" w:rsidRDefault="000D2AA3">
      <w:pPr>
        <w:spacing w:after="40"/>
        <w:rPr>
          <w:lang w:eastAsia="zh-CN"/>
        </w:rPr>
      </w:pPr>
    </w:p>
    <w:p w14:paraId="7D4D2F7E" w14:textId="77777777" w:rsidR="000D2AA3" w:rsidRDefault="00000000">
      <w:pPr>
        <w:pStyle w:val="5"/>
      </w:pPr>
      <w:bookmarkStart w:id="172" w:name="_Toc2470"/>
      <w:r>
        <w:lastRenderedPageBreak/>
        <w:t xml:space="preserve">4.2.5.1.2 </w:t>
      </w:r>
      <w:proofErr w:type="spellStart"/>
      <w:r>
        <w:t>数据流</w:t>
      </w:r>
      <w:bookmarkEnd w:id="172"/>
      <w:proofErr w:type="spellEnd"/>
    </w:p>
    <w:p w14:paraId="1523F19B" w14:textId="77777777" w:rsidR="000D2AA3" w:rsidRDefault="00000000">
      <w:pPr>
        <w:spacing w:after="60"/>
        <w:ind w:firstLine="420"/>
      </w:pPr>
      <w:r>
        <w:rPr>
          <w:rFonts w:eastAsia="宋体" w:cs="Times New Roman"/>
          <w:sz w:val="21"/>
        </w:rPr>
        <w:t>数据由链路状态判定器提供，以</w:t>
      </w:r>
      <w:proofErr w:type="gramStart"/>
      <w:r>
        <w:rPr>
          <w:rFonts w:eastAsia="宋体" w:cs="Times New Roman"/>
          <w:sz w:val="21"/>
        </w:rPr>
        <w:t>LinkMetric[</w:t>
      </w:r>
      <w:proofErr w:type="gramEnd"/>
      <w:r>
        <w:rPr>
          <w:rFonts w:eastAsia="宋体" w:cs="Times New Roman"/>
          <w:sz w:val="21"/>
        </w:rPr>
        <w:t>]</w:t>
      </w:r>
      <w:r>
        <w:rPr>
          <w:rFonts w:eastAsia="宋体" w:cs="Times New Roman"/>
          <w:sz w:val="21"/>
        </w:rPr>
        <w:t>形式输入</w:t>
      </w:r>
      <w:r>
        <w:rPr>
          <w:rFonts w:eastAsia="宋体" w:cs="Times New Roman"/>
          <w:sz w:val="21"/>
        </w:rPr>
        <w:t>LinkManager</w:t>
      </w:r>
      <w:r>
        <w:rPr>
          <w:rFonts w:eastAsia="宋体" w:cs="Times New Roman"/>
          <w:sz w:val="21"/>
        </w:rPr>
        <w:t>；处理完成后形成</w:t>
      </w:r>
      <w:r>
        <w:rPr>
          <w:rFonts w:eastAsia="宋体" w:cs="Times New Roman"/>
          <w:sz w:val="21"/>
        </w:rPr>
        <w:t>CandidateLinkSet</w:t>
      </w:r>
      <w:r>
        <w:rPr>
          <w:rFonts w:eastAsia="宋体" w:cs="Times New Roman"/>
          <w:sz w:val="21"/>
        </w:rPr>
        <w:t>并发送至前向</w:t>
      </w:r>
      <w:r>
        <w:rPr>
          <w:rFonts w:eastAsia="宋体" w:cs="Times New Roman"/>
          <w:sz w:val="21"/>
        </w:rPr>
        <w:t>/</w:t>
      </w:r>
      <w:r>
        <w:rPr>
          <w:rFonts w:eastAsia="宋体" w:cs="Times New Roman"/>
          <w:sz w:val="21"/>
        </w:rPr>
        <w:t>返向选路器。数据项应携带必要的标识、版本或仿真时刻，异常数据不进入后续处理。</w:t>
      </w:r>
    </w:p>
    <w:p w14:paraId="1EF89277" w14:textId="77777777" w:rsidR="000D2AA3" w:rsidRDefault="00000000">
      <w:pPr>
        <w:keepNext/>
        <w:jc w:val="center"/>
      </w:pPr>
      <w:r>
        <w:rPr>
          <w:noProof/>
        </w:rPr>
        <w:drawing>
          <wp:inline distT="0" distB="0" distL="114300" distR="114300" wp14:anchorId="0FB562CA" wp14:editId="3C9B9C13">
            <wp:extent cx="5111750" cy="2453640"/>
            <wp:effectExtent l="0" t="0" r="5080" b="7620"/>
            <wp:docPr id="71" name="Picture 71" descr="LinkManager插件（链路质量监测）数据流图" title="LinkManager插件（链路质量监测）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LinkManager插件（链路质量监测）数据流图" title="LinkManager插件（链路质量监测）数据流图"/>
                    <pic:cNvPicPr>
                      <a:picLocks noChangeAspect="1"/>
                    </pic:cNvPicPr>
                  </pic:nvPicPr>
                  <pic:blipFill>
                    <a:blip r:embed="rId62"/>
                    <a:stretch>
                      <a:fillRect/>
                    </a:stretch>
                  </pic:blipFill>
                  <pic:spPr>
                    <a:xfrm>
                      <a:off x="0" y="0"/>
                      <a:ext cx="5112000" cy="2453760"/>
                    </a:xfrm>
                    <a:prstGeom prst="rect">
                      <a:avLst/>
                    </a:prstGeom>
                  </pic:spPr>
                </pic:pic>
              </a:graphicData>
            </a:graphic>
          </wp:inline>
        </w:drawing>
      </w:r>
    </w:p>
    <w:p w14:paraId="411799D3"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4-42 </w:t>
      </w:r>
      <w:proofErr w:type="spellStart"/>
      <w:r>
        <w:rPr>
          <w:rFonts w:eastAsia="宋体" w:cs="Times New Roman"/>
          <w:b w:val="0"/>
          <w:sz w:val="21"/>
          <w:lang w:eastAsia="zh-CN"/>
        </w:rPr>
        <w:t>LinkManager</w:t>
      </w:r>
      <w:proofErr w:type="spellEnd"/>
      <w:r>
        <w:rPr>
          <w:rFonts w:eastAsia="宋体" w:cs="Times New Roman"/>
          <w:b w:val="0"/>
          <w:sz w:val="21"/>
          <w:lang w:eastAsia="zh-CN"/>
        </w:rPr>
        <w:t>插件（链路质量监测）数据流图</w:t>
      </w:r>
    </w:p>
    <w:p w14:paraId="41750F24" w14:textId="77777777" w:rsidR="000D2AA3" w:rsidRDefault="00000000">
      <w:pPr>
        <w:pStyle w:val="5"/>
        <w:rPr>
          <w:lang w:eastAsia="zh-CN"/>
        </w:rPr>
      </w:pPr>
      <w:bookmarkStart w:id="173" w:name="_Toc27642"/>
      <w:r>
        <w:rPr>
          <w:lang w:eastAsia="zh-CN"/>
        </w:rPr>
        <w:t>4.2.5.1.</w:t>
      </w:r>
      <w:proofErr w:type="gramStart"/>
      <w:r>
        <w:rPr>
          <w:lang w:eastAsia="zh-CN"/>
        </w:rPr>
        <w:t xml:space="preserve">3 </w:t>
      </w:r>
      <w:r>
        <w:rPr>
          <w:lang w:eastAsia="zh-CN"/>
        </w:rPr>
        <w:t>动态</w:t>
      </w:r>
      <w:proofErr w:type="gramEnd"/>
      <w:r>
        <w:rPr>
          <w:lang w:eastAsia="zh-CN"/>
        </w:rPr>
        <w:t>控制序列</w:t>
      </w:r>
      <w:bookmarkEnd w:id="173"/>
    </w:p>
    <w:p w14:paraId="42D2A99A" w14:textId="77777777" w:rsidR="000D2AA3"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4-43 </w:t>
      </w:r>
      <w:proofErr w:type="spellStart"/>
      <w:r>
        <w:rPr>
          <w:rFonts w:eastAsia="宋体" w:cs="Times New Roman"/>
          <w:b w:val="0"/>
          <w:sz w:val="21"/>
        </w:rPr>
        <w:t>LinkManager</w:t>
      </w:r>
      <w:r>
        <w:rPr>
          <w:rFonts w:eastAsia="宋体" w:cs="Times New Roman"/>
          <w:b w:val="0"/>
          <w:sz w:val="21"/>
        </w:rPr>
        <w:t>插件（链路质量监测）动态控制序列</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380D070D" w14:textId="77777777">
        <w:trPr>
          <w:tblHeader/>
          <w:jc w:val="center"/>
        </w:trPr>
        <w:tc>
          <w:tcPr>
            <w:tcW w:w="454" w:type="dxa"/>
            <w:shd w:val="clear" w:color="auto" w:fill="F2F2F2"/>
            <w:tcMar>
              <w:top w:w="80" w:type="dxa"/>
              <w:left w:w="90" w:type="dxa"/>
              <w:bottom w:w="80" w:type="dxa"/>
              <w:right w:w="90" w:type="dxa"/>
            </w:tcMar>
            <w:vAlign w:val="center"/>
          </w:tcPr>
          <w:p w14:paraId="26C14466"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5F69D385"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79E486AE"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4F0FBA98"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29763CF3"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4B3F9260" w14:textId="77777777">
        <w:trPr>
          <w:jc w:val="center"/>
        </w:trPr>
        <w:tc>
          <w:tcPr>
            <w:tcW w:w="454" w:type="dxa"/>
            <w:tcMar>
              <w:top w:w="80" w:type="dxa"/>
              <w:left w:w="90" w:type="dxa"/>
              <w:bottom w:w="80" w:type="dxa"/>
              <w:right w:w="90" w:type="dxa"/>
            </w:tcMar>
            <w:vAlign w:val="center"/>
          </w:tcPr>
          <w:p w14:paraId="66D45037"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7A164DA8"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1417" w:type="dxa"/>
            <w:tcMar>
              <w:top w:w="80" w:type="dxa"/>
              <w:left w:w="90" w:type="dxa"/>
              <w:bottom w:w="80" w:type="dxa"/>
              <w:right w:w="90" w:type="dxa"/>
            </w:tcMar>
            <w:vAlign w:val="center"/>
          </w:tcPr>
          <w:p w14:paraId="44AE13A7"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6534BD9D" w14:textId="77777777" w:rsidR="000D2AA3" w:rsidRDefault="00000000">
            <w:pPr>
              <w:spacing w:line="240" w:lineRule="auto"/>
              <w:ind w:firstLine="0"/>
              <w:jc w:val="left"/>
            </w:pPr>
            <w:proofErr w:type="spellStart"/>
            <w:r>
              <w:rPr>
                <w:rFonts w:eastAsia="宋体" w:cs="Times New Roman"/>
                <w:sz w:val="17"/>
              </w:rPr>
              <w:t>每帧链路状态发布</w:t>
            </w:r>
            <w:proofErr w:type="spellEnd"/>
          </w:p>
        </w:tc>
        <w:tc>
          <w:tcPr>
            <w:tcW w:w="1757" w:type="dxa"/>
            <w:tcMar>
              <w:top w:w="80" w:type="dxa"/>
              <w:left w:w="90" w:type="dxa"/>
              <w:bottom w:w="80" w:type="dxa"/>
              <w:right w:w="90" w:type="dxa"/>
            </w:tcMar>
            <w:vAlign w:val="center"/>
          </w:tcPr>
          <w:p w14:paraId="335B28F8"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036A43A7" w14:textId="77777777">
        <w:trPr>
          <w:jc w:val="center"/>
        </w:trPr>
        <w:tc>
          <w:tcPr>
            <w:tcW w:w="454" w:type="dxa"/>
            <w:tcMar>
              <w:top w:w="80" w:type="dxa"/>
              <w:left w:w="90" w:type="dxa"/>
              <w:bottom w:w="80" w:type="dxa"/>
              <w:right w:w="90" w:type="dxa"/>
            </w:tcMar>
            <w:vAlign w:val="center"/>
          </w:tcPr>
          <w:p w14:paraId="60DF565F"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7301711F"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195DA0B5" w14:textId="77777777" w:rsidR="000D2AA3" w:rsidRDefault="00000000">
            <w:pPr>
              <w:spacing w:line="240" w:lineRule="auto"/>
              <w:ind w:firstLine="0"/>
              <w:jc w:val="left"/>
            </w:pPr>
            <w:proofErr w:type="spellStart"/>
            <w:r>
              <w:rPr>
                <w:rFonts w:eastAsia="宋体" w:cs="Times New Roman"/>
                <w:sz w:val="17"/>
              </w:rPr>
              <w:t>LinkManager</w:t>
            </w:r>
            <w:proofErr w:type="spellEnd"/>
          </w:p>
        </w:tc>
        <w:tc>
          <w:tcPr>
            <w:tcW w:w="3175" w:type="dxa"/>
            <w:tcMar>
              <w:top w:w="80" w:type="dxa"/>
              <w:left w:w="90" w:type="dxa"/>
              <w:bottom w:w="80" w:type="dxa"/>
              <w:right w:w="90" w:type="dxa"/>
            </w:tcMar>
            <w:vAlign w:val="center"/>
          </w:tcPr>
          <w:p w14:paraId="37EB0FB4"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monitorLinks</w:t>
            </w:r>
            <w:r>
              <w:rPr>
                <w:rFonts w:eastAsia="宋体" w:cs="Times New Roman"/>
                <w:sz w:val="17"/>
              </w:rPr>
              <w:t>并传入</w:t>
            </w:r>
            <w:r>
              <w:rPr>
                <w:rFonts w:eastAsia="宋体" w:cs="Times New Roman"/>
                <w:sz w:val="17"/>
              </w:rPr>
              <w:t>linkMetrics</w:t>
            </w:r>
            <w:proofErr w:type="spellEnd"/>
          </w:p>
        </w:tc>
        <w:tc>
          <w:tcPr>
            <w:tcW w:w="1757" w:type="dxa"/>
            <w:tcMar>
              <w:top w:w="80" w:type="dxa"/>
              <w:left w:w="90" w:type="dxa"/>
              <w:bottom w:w="80" w:type="dxa"/>
              <w:right w:w="90" w:type="dxa"/>
            </w:tcMar>
            <w:vAlign w:val="center"/>
          </w:tcPr>
          <w:p w14:paraId="4FC63EF6"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34727F94" w14:textId="77777777">
        <w:trPr>
          <w:jc w:val="center"/>
        </w:trPr>
        <w:tc>
          <w:tcPr>
            <w:tcW w:w="454" w:type="dxa"/>
            <w:tcMar>
              <w:top w:w="80" w:type="dxa"/>
              <w:left w:w="90" w:type="dxa"/>
              <w:bottom w:w="80" w:type="dxa"/>
              <w:right w:w="90" w:type="dxa"/>
            </w:tcMar>
            <w:vAlign w:val="center"/>
          </w:tcPr>
          <w:p w14:paraId="1EB220CE"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32A14F16" w14:textId="77777777" w:rsidR="000D2AA3" w:rsidRDefault="00000000">
            <w:pPr>
              <w:spacing w:line="240" w:lineRule="auto"/>
              <w:ind w:firstLine="0"/>
              <w:jc w:val="left"/>
            </w:pPr>
            <w:proofErr w:type="spellStart"/>
            <w:r>
              <w:rPr>
                <w:rFonts w:eastAsia="宋体" w:cs="Times New Roman"/>
                <w:sz w:val="17"/>
              </w:rPr>
              <w:t>LinkManager</w:t>
            </w:r>
            <w:proofErr w:type="spellEnd"/>
          </w:p>
        </w:tc>
        <w:tc>
          <w:tcPr>
            <w:tcW w:w="1417" w:type="dxa"/>
            <w:tcMar>
              <w:top w:w="80" w:type="dxa"/>
              <w:left w:w="90" w:type="dxa"/>
              <w:bottom w:w="80" w:type="dxa"/>
              <w:right w:w="90" w:type="dxa"/>
            </w:tcMar>
            <w:vAlign w:val="center"/>
          </w:tcPr>
          <w:p w14:paraId="7163C712"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1BD8F3B4" w14:textId="77777777" w:rsidR="000D2AA3" w:rsidRDefault="00000000">
            <w:pPr>
              <w:spacing w:line="240" w:lineRule="auto"/>
              <w:ind w:firstLine="0"/>
              <w:jc w:val="left"/>
              <w:rPr>
                <w:lang w:eastAsia="zh-CN"/>
              </w:rPr>
            </w:pPr>
            <w:r>
              <w:rPr>
                <w:rFonts w:eastAsia="宋体" w:cs="Times New Roman"/>
                <w:sz w:val="17"/>
                <w:lang w:eastAsia="zh-CN"/>
              </w:rPr>
              <w:t>更新链路历史与稳定状态</w:t>
            </w:r>
          </w:p>
        </w:tc>
        <w:tc>
          <w:tcPr>
            <w:tcW w:w="1757" w:type="dxa"/>
            <w:tcMar>
              <w:top w:w="80" w:type="dxa"/>
              <w:left w:w="90" w:type="dxa"/>
              <w:bottom w:w="80" w:type="dxa"/>
              <w:right w:w="90" w:type="dxa"/>
            </w:tcMar>
            <w:vAlign w:val="center"/>
          </w:tcPr>
          <w:p w14:paraId="6D0A0519"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4B180CEE" w14:textId="77777777">
        <w:trPr>
          <w:jc w:val="center"/>
        </w:trPr>
        <w:tc>
          <w:tcPr>
            <w:tcW w:w="454" w:type="dxa"/>
            <w:tcMar>
              <w:top w:w="80" w:type="dxa"/>
              <w:left w:w="90" w:type="dxa"/>
              <w:bottom w:w="80" w:type="dxa"/>
              <w:right w:w="90" w:type="dxa"/>
            </w:tcMar>
            <w:vAlign w:val="center"/>
          </w:tcPr>
          <w:p w14:paraId="27950F08"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1C6E7D93" w14:textId="77777777" w:rsidR="000D2AA3" w:rsidRDefault="00000000">
            <w:pPr>
              <w:spacing w:line="240" w:lineRule="auto"/>
              <w:ind w:firstLine="0"/>
              <w:jc w:val="left"/>
            </w:pPr>
            <w:proofErr w:type="spellStart"/>
            <w:r>
              <w:rPr>
                <w:rFonts w:eastAsia="宋体" w:cs="Times New Roman"/>
                <w:sz w:val="17"/>
              </w:rPr>
              <w:t>LinkManager</w:t>
            </w:r>
            <w:proofErr w:type="spellEnd"/>
          </w:p>
        </w:tc>
        <w:tc>
          <w:tcPr>
            <w:tcW w:w="1417" w:type="dxa"/>
            <w:tcMar>
              <w:top w:w="80" w:type="dxa"/>
              <w:left w:w="90" w:type="dxa"/>
              <w:bottom w:w="80" w:type="dxa"/>
              <w:right w:w="90" w:type="dxa"/>
            </w:tcMar>
            <w:vAlign w:val="center"/>
          </w:tcPr>
          <w:p w14:paraId="55D437CF" w14:textId="77777777" w:rsidR="000D2AA3" w:rsidRDefault="00000000">
            <w:pPr>
              <w:spacing w:line="240" w:lineRule="auto"/>
              <w:ind w:firstLine="0"/>
              <w:jc w:val="left"/>
            </w:pPr>
            <w:proofErr w:type="spellStart"/>
            <w:r>
              <w:rPr>
                <w:rFonts w:eastAsia="宋体" w:cs="Times New Roman"/>
                <w:sz w:val="17"/>
              </w:rPr>
              <w:t>前向</w:t>
            </w:r>
            <w:proofErr w:type="spellEnd"/>
            <w:r>
              <w:rPr>
                <w:rFonts w:eastAsia="宋体" w:cs="Times New Roman"/>
                <w:sz w:val="17"/>
              </w:rPr>
              <w:t>/</w:t>
            </w:r>
            <w:proofErr w:type="spellStart"/>
            <w:r>
              <w:rPr>
                <w:rFonts w:eastAsia="宋体" w:cs="Times New Roman"/>
                <w:sz w:val="17"/>
              </w:rPr>
              <w:t>返向选路器</w:t>
            </w:r>
            <w:proofErr w:type="spellEnd"/>
          </w:p>
        </w:tc>
        <w:tc>
          <w:tcPr>
            <w:tcW w:w="3175" w:type="dxa"/>
            <w:tcMar>
              <w:top w:w="80" w:type="dxa"/>
              <w:left w:w="90" w:type="dxa"/>
              <w:bottom w:w="80" w:type="dxa"/>
              <w:right w:w="90" w:type="dxa"/>
            </w:tcMar>
            <w:vAlign w:val="center"/>
          </w:tcPr>
          <w:p w14:paraId="496DDE02"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candidateSnapshot</w:t>
            </w:r>
            <w:proofErr w:type="spellEnd"/>
          </w:p>
        </w:tc>
        <w:tc>
          <w:tcPr>
            <w:tcW w:w="1757" w:type="dxa"/>
            <w:tcMar>
              <w:top w:w="80" w:type="dxa"/>
              <w:left w:w="90" w:type="dxa"/>
              <w:bottom w:w="80" w:type="dxa"/>
              <w:right w:w="90" w:type="dxa"/>
            </w:tcMar>
            <w:vAlign w:val="center"/>
          </w:tcPr>
          <w:p w14:paraId="16EADC74"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5ACEE7FF" w14:textId="77777777">
        <w:trPr>
          <w:jc w:val="center"/>
        </w:trPr>
        <w:tc>
          <w:tcPr>
            <w:tcW w:w="454" w:type="dxa"/>
            <w:tcMar>
              <w:top w:w="80" w:type="dxa"/>
              <w:left w:w="90" w:type="dxa"/>
              <w:bottom w:w="80" w:type="dxa"/>
              <w:right w:w="90" w:type="dxa"/>
            </w:tcMar>
            <w:vAlign w:val="center"/>
          </w:tcPr>
          <w:p w14:paraId="74B4E88A"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5B49ED6B" w14:textId="77777777" w:rsidR="000D2AA3" w:rsidRDefault="00000000">
            <w:pPr>
              <w:spacing w:line="240" w:lineRule="auto"/>
              <w:ind w:firstLine="0"/>
              <w:jc w:val="left"/>
            </w:pPr>
            <w:proofErr w:type="spellStart"/>
            <w:r>
              <w:rPr>
                <w:rFonts w:eastAsia="宋体" w:cs="Times New Roman"/>
                <w:sz w:val="17"/>
              </w:rPr>
              <w:t>LinkManager</w:t>
            </w:r>
            <w:proofErr w:type="spellEnd"/>
          </w:p>
        </w:tc>
        <w:tc>
          <w:tcPr>
            <w:tcW w:w="1417" w:type="dxa"/>
            <w:tcMar>
              <w:top w:w="80" w:type="dxa"/>
              <w:left w:w="90" w:type="dxa"/>
              <w:bottom w:w="80" w:type="dxa"/>
              <w:right w:w="90" w:type="dxa"/>
            </w:tcMar>
            <w:vAlign w:val="center"/>
          </w:tcPr>
          <w:p w14:paraId="3E26024E"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3175" w:type="dxa"/>
            <w:tcMar>
              <w:top w:w="80" w:type="dxa"/>
              <w:left w:w="90" w:type="dxa"/>
              <w:bottom w:w="80" w:type="dxa"/>
              <w:right w:w="90" w:type="dxa"/>
            </w:tcMar>
            <w:vAlign w:val="center"/>
          </w:tcPr>
          <w:p w14:paraId="53333B68"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6F7AF326"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4EA710C1" w14:textId="77777777" w:rsidR="000D2AA3" w:rsidRDefault="000D2AA3">
      <w:pPr>
        <w:spacing w:after="40"/>
      </w:pPr>
    </w:p>
    <w:p w14:paraId="7A3AA443" w14:textId="77777777" w:rsidR="000D2AA3" w:rsidRDefault="00000000">
      <w:pPr>
        <w:pStyle w:val="5"/>
      </w:pPr>
      <w:bookmarkStart w:id="174" w:name="_Toc2568"/>
      <w:r>
        <w:t xml:space="preserve">4.2.5.1.4 </w:t>
      </w:r>
      <w:proofErr w:type="spellStart"/>
      <w:r>
        <w:t>时序图</w:t>
      </w:r>
      <w:bookmarkEnd w:id="174"/>
      <w:proofErr w:type="spellEnd"/>
    </w:p>
    <w:p w14:paraId="36BC8A9D" w14:textId="77777777" w:rsidR="000D2AA3" w:rsidRDefault="00000000">
      <w:pPr>
        <w:spacing w:after="60"/>
        <w:ind w:firstLine="420"/>
        <w:rPr>
          <w:lang w:eastAsia="zh-CN"/>
        </w:rPr>
      </w:pPr>
      <w:r>
        <w:rPr>
          <w:rFonts w:eastAsia="宋体" w:cs="Times New Roman"/>
          <w:sz w:val="21"/>
          <w:lang w:eastAsia="zh-CN"/>
        </w:rPr>
        <w:t>时序图从每帧链路状态发布开始，显示仿真引擎、调度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LinkManager</w:t>
      </w:r>
      <w:proofErr w:type="spellEnd"/>
      <w:r>
        <w:rPr>
          <w:rFonts w:eastAsia="宋体" w:cs="Times New Roman"/>
          <w:sz w:val="21"/>
          <w:lang w:eastAsia="zh-CN"/>
        </w:rPr>
        <w:t>与前向</w:t>
      </w:r>
      <w:r>
        <w:rPr>
          <w:rFonts w:eastAsia="宋体" w:cs="Times New Roman"/>
          <w:sz w:val="21"/>
          <w:lang w:eastAsia="zh-CN"/>
        </w:rPr>
        <w:t>/</w:t>
      </w:r>
      <w:r>
        <w:rPr>
          <w:rFonts w:eastAsia="宋体" w:cs="Times New Roman"/>
          <w:sz w:val="21"/>
          <w:lang w:eastAsia="zh-CN"/>
        </w:rPr>
        <w:t>返向选路器之间的主要调用和返回关系。</w:t>
      </w:r>
    </w:p>
    <w:p w14:paraId="7A1E6EA4" w14:textId="77777777" w:rsidR="000D2AA3" w:rsidRDefault="00000000">
      <w:pPr>
        <w:keepNext/>
        <w:jc w:val="center"/>
      </w:pPr>
      <w:r>
        <w:rPr>
          <w:noProof/>
        </w:rPr>
        <w:lastRenderedPageBreak/>
        <w:drawing>
          <wp:inline distT="0" distB="0" distL="114300" distR="114300" wp14:anchorId="38BF63B0" wp14:editId="21602829">
            <wp:extent cx="5111750" cy="2875280"/>
            <wp:effectExtent l="0" t="0" r="5080" b="6985"/>
            <wp:docPr id="72" name="Picture 72" descr="LinkManager插件（链路质量监测）时序图" title="LinkManager插件（链路质量监测）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LinkManager插件（链路质量监测）时序图" title="LinkManager插件（链路质量监测）时序图"/>
                    <pic:cNvPicPr>
                      <a:picLocks noChangeAspect="1"/>
                    </pic:cNvPicPr>
                  </pic:nvPicPr>
                  <pic:blipFill>
                    <a:blip r:embed="rId63"/>
                    <a:stretch>
                      <a:fillRect/>
                    </a:stretch>
                  </pic:blipFill>
                  <pic:spPr>
                    <a:xfrm>
                      <a:off x="0" y="0"/>
                      <a:ext cx="5112000" cy="2875500"/>
                    </a:xfrm>
                    <a:prstGeom prst="rect">
                      <a:avLst/>
                    </a:prstGeom>
                  </pic:spPr>
                </pic:pic>
              </a:graphicData>
            </a:graphic>
          </wp:inline>
        </w:drawing>
      </w:r>
    </w:p>
    <w:p w14:paraId="7C877FF6"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4-43 </w:t>
      </w:r>
      <w:proofErr w:type="spellStart"/>
      <w:r>
        <w:rPr>
          <w:rFonts w:eastAsia="宋体" w:cs="Times New Roman"/>
          <w:b w:val="0"/>
          <w:sz w:val="21"/>
          <w:lang w:eastAsia="zh-CN"/>
        </w:rPr>
        <w:t>LinkManager</w:t>
      </w:r>
      <w:proofErr w:type="spellEnd"/>
      <w:r>
        <w:rPr>
          <w:rFonts w:eastAsia="宋体" w:cs="Times New Roman"/>
          <w:b w:val="0"/>
          <w:sz w:val="21"/>
          <w:lang w:eastAsia="zh-CN"/>
        </w:rPr>
        <w:t>插件（链路质量监测）时序图</w:t>
      </w:r>
    </w:p>
    <w:p w14:paraId="75450044" w14:textId="77777777" w:rsidR="000D2AA3" w:rsidRDefault="00000000">
      <w:pPr>
        <w:pStyle w:val="4"/>
        <w:rPr>
          <w:lang w:eastAsia="zh-CN"/>
        </w:rPr>
      </w:pPr>
      <w:bookmarkStart w:id="175" w:name="_Toc25648"/>
      <w:r>
        <w:rPr>
          <w:lang w:eastAsia="zh-CN"/>
        </w:rPr>
        <w:t xml:space="preserve">4.2.5.2 </w:t>
      </w:r>
      <w:r>
        <w:rPr>
          <w:lang w:eastAsia="zh-CN"/>
        </w:rPr>
        <w:t>前向选路子模块（干扰最小通道）</w:t>
      </w:r>
      <w:bookmarkEnd w:id="175"/>
    </w:p>
    <w:p w14:paraId="7328334D" w14:textId="77777777" w:rsidR="000D2AA3" w:rsidRDefault="00000000">
      <w:pPr>
        <w:spacing w:after="60"/>
        <w:ind w:firstLine="420"/>
        <w:rPr>
          <w:lang w:eastAsia="zh-CN"/>
        </w:rPr>
      </w:pPr>
      <w:r>
        <w:rPr>
          <w:rFonts w:eastAsia="宋体" w:cs="Times New Roman"/>
          <w:sz w:val="21"/>
          <w:lang w:eastAsia="zh-CN"/>
        </w:rPr>
        <w:t>在满足可用性和连通性约束的前向候选链路中优选受干扰影响最小的通道。</w:t>
      </w:r>
    </w:p>
    <w:p w14:paraId="684501E3" w14:textId="77777777" w:rsidR="000D2AA3" w:rsidRDefault="00000000">
      <w:pPr>
        <w:pStyle w:val="5"/>
      </w:pPr>
      <w:bookmarkStart w:id="176" w:name="_Toc28273"/>
      <w:r>
        <w:t xml:space="preserve">4.2.5.2.1 </w:t>
      </w:r>
      <w:proofErr w:type="spellStart"/>
      <w:r>
        <w:t>执行控制流程</w:t>
      </w:r>
      <w:bookmarkEnd w:id="176"/>
      <w:proofErr w:type="spellEnd"/>
    </w:p>
    <w:p w14:paraId="3A66577A" w14:textId="77777777" w:rsidR="000D2AA3" w:rsidRDefault="00000000">
      <w:pPr>
        <w:spacing w:after="60"/>
        <w:ind w:firstLine="420"/>
      </w:pPr>
      <w:proofErr w:type="gramStart"/>
      <w:r>
        <w:rPr>
          <w:rFonts w:eastAsia="宋体" w:cs="Times New Roman"/>
          <w:sz w:val="21"/>
        </w:rPr>
        <w:t>本子模块由</w:t>
      </w:r>
      <w:r>
        <w:rPr>
          <w:rFonts w:eastAsia="宋体" w:cs="Times New Roman"/>
          <w:sz w:val="21"/>
        </w:rPr>
        <w:t>“</w:t>
      </w:r>
      <w:r>
        <w:rPr>
          <w:rFonts w:eastAsia="宋体" w:cs="Times New Roman"/>
          <w:sz w:val="21"/>
        </w:rPr>
        <w:t>候选集合或干扰状态变化</w:t>
      </w:r>
      <w:r>
        <w:rPr>
          <w:rFonts w:eastAsia="宋体" w:cs="Times New Roman"/>
          <w:sz w:val="21"/>
        </w:rPr>
        <w:t>”</w:t>
      </w:r>
      <w:r>
        <w:rPr>
          <w:rFonts w:eastAsia="宋体" w:cs="Times New Roman"/>
          <w:sz w:val="21"/>
        </w:rPr>
        <w:t>触发</w:t>
      </w:r>
      <w:proofErr w:type="gramEnd"/>
      <w:r>
        <w:rPr>
          <w:rFonts w:eastAsia="宋体" w:cs="Times New Roman"/>
          <w:sz w:val="21"/>
        </w:rPr>
        <w:t>，入口方法为</w:t>
      </w:r>
      <w:r>
        <w:rPr>
          <w:rFonts w:eastAsia="宋体" w:cs="Times New Roman"/>
          <w:sz w:val="21"/>
        </w:rPr>
        <w:t>ForwardRouteSelector.selectForwardRoute</w:t>
      </w:r>
      <w:r>
        <w:rPr>
          <w:rFonts w:eastAsia="宋体" w:cs="Times New Roman"/>
          <w:sz w:val="21"/>
        </w:rPr>
        <w:t>，</w:t>
      </w:r>
      <w:proofErr w:type="gramStart"/>
      <w:r>
        <w:rPr>
          <w:rFonts w:eastAsia="宋体" w:cs="Times New Roman"/>
          <w:sz w:val="21"/>
        </w:rPr>
        <w:t>执行期间遵守</w:t>
      </w:r>
      <w:r>
        <w:rPr>
          <w:rFonts w:eastAsia="宋体" w:cs="Times New Roman"/>
          <w:sz w:val="21"/>
        </w:rPr>
        <w:t>“</w:t>
      </w:r>
      <w:r>
        <w:rPr>
          <w:rFonts w:eastAsia="宋体" w:cs="Times New Roman"/>
          <w:sz w:val="21"/>
        </w:rPr>
        <w:t>仅在可用链路中比较干扰相关指标</w:t>
      </w:r>
      <w:r>
        <w:rPr>
          <w:rFonts w:eastAsia="宋体" w:cs="Times New Roman"/>
          <w:sz w:val="21"/>
        </w:rPr>
        <w:t>”</w:t>
      </w:r>
      <w:r>
        <w:rPr>
          <w:rFonts w:eastAsia="宋体" w:cs="Times New Roman"/>
          <w:sz w:val="21"/>
        </w:rPr>
        <w:t>约束</w:t>
      </w:r>
      <w:proofErr w:type="gramEnd"/>
      <w:r>
        <w:rPr>
          <w:rFonts w:eastAsia="宋体" w:cs="Times New Roman"/>
          <w:sz w:val="21"/>
        </w:rPr>
        <w:t>。</w:t>
      </w:r>
    </w:p>
    <w:p w14:paraId="0336C063" w14:textId="77777777" w:rsidR="000D2AA3"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4-44 </w:t>
      </w:r>
      <w:proofErr w:type="spellStart"/>
      <w:r>
        <w:rPr>
          <w:rFonts w:eastAsia="宋体" w:cs="Times New Roman"/>
          <w:b w:val="0"/>
          <w:sz w:val="21"/>
        </w:rPr>
        <w:t>前向选路能力（干扰最小通道）执行控制流程</w:t>
      </w:r>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092A4625" w14:textId="77777777">
        <w:trPr>
          <w:tblHeader/>
          <w:jc w:val="center"/>
        </w:trPr>
        <w:tc>
          <w:tcPr>
            <w:tcW w:w="454" w:type="dxa"/>
            <w:shd w:val="clear" w:color="auto" w:fill="F2F2F2"/>
            <w:tcMar>
              <w:top w:w="80" w:type="dxa"/>
              <w:left w:w="90" w:type="dxa"/>
              <w:bottom w:w="80" w:type="dxa"/>
              <w:right w:w="90" w:type="dxa"/>
            </w:tcMar>
            <w:vAlign w:val="center"/>
          </w:tcPr>
          <w:p w14:paraId="667F3A01"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39E1205E"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0CA38520"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7836E155"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6C6F695F"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73004D2E" w14:textId="77777777">
        <w:trPr>
          <w:jc w:val="center"/>
        </w:trPr>
        <w:tc>
          <w:tcPr>
            <w:tcW w:w="454" w:type="dxa"/>
            <w:tcMar>
              <w:top w:w="80" w:type="dxa"/>
              <w:left w:w="90" w:type="dxa"/>
              <w:bottom w:w="80" w:type="dxa"/>
              <w:right w:w="90" w:type="dxa"/>
            </w:tcMar>
            <w:vAlign w:val="center"/>
          </w:tcPr>
          <w:p w14:paraId="35D1AAD2"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479308AA" w14:textId="77777777" w:rsidR="000D2AA3" w:rsidRDefault="00000000">
            <w:pPr>
              <w:spacing w:line="240" w:lineRule="auto"/>
              <w:ind w:firstLine="0"/>
              <w:jc w:val="left"/>
              <w:rPr>
                <w:lang w:eastAsia="zh-CN"/>
              </w:rPr>
            </w:pPr>
            <w:r>
              <w:rPr>
                <w:rFonts w:eastAsia="宋体" w:cs="Times New Roman"/>
                <w:sz w:val="17"/>
                <w:lang w:eastAsia="zh-CN"/>
              </w:rPr>
              <w:t>过滤不可用和不连通候选</w:t>
            </w:r>
          </w:p>
        </w:tc>
        <w:tc>
          <w:tcPr>
            <w:tcW w:w="1814" w:type="dxa"/>
            <w:tcMar>
              <w:top w:w="80" w:type="dxa"/>
              <w:left w:w="90" w:type="dxa"/>
              <w:bottom w:w="80" w:type="dxa"/>
              <w:right w:w="90" w:type="dxa"/>
            </w:tcMar>
            <w:vAlign w:val="center"/>
          </w:tcPr>
          <w:p w14:paraId="6EC03B72" w14:textId="77777777" w:rsidR="000D2AA3" w:rsidRDefault="00000000">
            <w:pPr>
              <w:spacing w:line="240" w:lineRule="auto"/>
              <w:ind w:firstLine="0"/>
              <w:jc w:val="left"/>
            </w:pPr>
            <w:proofErr w:type="spellStart"/>
            <w:r>
              <w:rPr>
                <w:rFonts w:eastAsia="宋体" w:cs="Times New Roman"/>
                <w:sz w:val="17"/>
              </w:rPr>
              <w:t>前向候选链路</w:t>
            </w:r>
            <w:proofErr w:type="spellEnd"/>
          </w:p>
        </w:tc>
        <w:tc>
          <w:tcPr>
            <w:tcW w:w="1814" w:type="dxa"/>
            <w:tcMar>
              <w:top w:w="80" w:type="dxa"/>
              <w:left w:w="90" w:type="dxa"/>
              <w:bottom w:w="80" w:type="dxa"/>
              <w:right w:w="90" w:type="dxa"/>
            </w:tcMar>
            <w:vAlign w:val="center"/>
          </w:tcPr>
          <w:p w14:paraId="5FB56E83"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4E5D7939"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7AE6D500" w14:textId="77777777">
        <w:trPr>
          <w:jc w:val="center"/>
        </w:trPr>
        <w:tc>
          <w:tcPr>
            <w:tcW w:w="454" w:type="dxa"/>
            <w:tcMar>
              <w:top w:w="80" w:type="dxa"/>
              <w:left w:w="90" w:type="dxa"/>
              <w:bottom w:w="80" w:type="dxa"/>
              <w:right w:w="90" w:type="dxa"/>
            </w:tcMar>
            <w:vAlign w:val="center"/>
          </w:tcPr>
          <w:p w14:paraId="6D9DD6DE"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5B48F7E9" w14:textId="77777777" w:rsidR="000D2AA3" w:rsidRDefault="00000000">
            <w:pPr>
              <w:spacing w:line="240" w:lineRule="auto"/>
              <w:ind w:firstLine="0"/>
              <w:jc w:val="left"/>
              <w:rPr>
                <w:lang w:eastAsia="zh-CN"/>
              </w:rPr>
            </w:pPr>
            <w:r>
              <w:rPr>
                <w:rFonts w:eastAsia="宋体" w:cs="Times New Roman"/>
                <w:sz w:val="17"/>
                <w:lang w:eastAsia="zh-CN"/>
              </w:rPr>
              <w:t>归一化干扰及质量指标</w:t>
            </w:r>
          </w:p>
        </w:tc>
        <w:tc>
          <w:tcPr>
            <w:tcW w:w="1814" w:type="dxa"/>
            <w:tcMar>
              <w:top w:w="80" w:type="dxa"/>
              <w:left w:w="90" w:type="dxa"/>
              <w:bottom w:w="80" w:type="dxa"/>
              <w:right w:w="90" w:type="dxa"/>
            </w:tcMar>
            <w:vAlign w:val="center"/>
          </w:tcPr>
          <w:p w14:paraId="195B89D4"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67C337DF"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47434625"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71EE4532" w14:textId="77777777">
        <w:trPr>
          <w:jc w:val="center"/>
        </w:trPr>
        <w:tc>
          <w:tcPr>
            <w:tcW w:w="454" w:type="dxa"/>
            <w:tcMar>
              <w:top w:w="80" w:type="dxa"/>
              <w:left w:w="90" w:type="dxa"/>
              <w:bottom w:w="80" w:type="dxa"/>
              <w:right w:w="90" w:type="dxa"/>
            </w:tcMar>
            <w:vAlign w:val="center"/>
          </w:tcPr>
          <w:p w14:paraId="04865FDC"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32181BF7" w14:textId="77777777" w:rsidR="000D2AA3" w:rsidRDefault="00000000">
            <w:pPr>
              <w:spacing w:line="240" w:lineRule="auto"/>
              <w:ind w:firstLine="0"/>
              <w:jc w:val="left"/>
              <w:rPr>
                <w:lang w:eastAsia="zh-CN"/>
              </w:rPr>
            </w:pPr>
            <w:r>
              <w:rPr>
                <w:rFonts w:eastAsia="宋体" w:cs="Times New Roman"/>
                <w:sz w:val="17"/>
                <w:lang w:eastAsia="zh-CN"/>
              </w:rPr>
              <w:t>按策略排序并处理并列项</w:t>
            </w:r>
          </w:p>
        </w:tc>
        <w:tc>
          <w:tcPr>
            <w:tcW w:w="1814" w:type="dxa"/>
            <w:tcMar>
              <w:top w:w="80" w:type="dxa"/>
              <w:left w:w="90" w:type="dxa"/>
              <w:bottom w:w="80" w:type="dxa"/>
              <w:right w:w="90" w:type="dxa"/>
            </w:tcMar>
            <w:vAlign w:val="center"/>
          </w:tcPr>
          <w:p w14:paraId="61F5B08A"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298287DC"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0FA2C1B7"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27D19D2A" w14:textId="77777777">
        <w:trPr>
          <w:jc w:val="center"/>
        </w:trPr>
        <w:tc>
          <w:tcPr>
            <w:tcW w:w="454" w:type="dxa"/>
            <w:tcMar>
              <w:top w:w="80" w:type="dxa"/>
              <w:left w:w="90" w:type="dxa"/>
              <w:bottom w:w="80" w:type="dxa"/>
              <w:right w:w="90" w:type="dxa"/>
            </w:tcMar>
            <w:vAlign w:val="center"/>
          </w:tcPr>
          <w:p w14:paraId="5CE18673"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52EFCA36" w14:textId="77777777" w:rsidR="000D2AA3" w:rsidRDefault="00000000">
            <w:pPr>
              <w:spacing w:line="240" w:lineRule="auto"/>
              <w:ind w:firstLine="0"/>
              <w:jc w:val="left"/>
              <w:rPr>
                <w:lang w:eastAsia="zh-CN"/>
              </w:rPr>
            </w:pPr>
            <w:r>
              <w:rPr>
                <w:rFonts w:eastAsia="宋体" w:cs="Times New Roman"/>
                <w:sz w:val="17"/>
                <w:lang w:eastAsia="zh-CN"/>
              </w:rPr>
              <w:t>输出前向路由及选择依据</w:t>
            </w:r>
          </w:p>
        </w:tc>
        <w:tc>
          <w:tcPr>
            <w:tcW w:w="1814" w:type="dxa"/>
            <w:tcMar>
              <w:top w:w="80" w:type="dxa"/>
              <w:left w:w="90" w:type="dxa"/>
              <w:bottom w:w="80" w:type="dxa"/>
              <w:right w:w="90" w:type="dxa"/>
            </w:tcMar>
            <w:vAlign w:val="center"/>
          </w:tcPr>
          <w:p w14:paraId="542D4AB0"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6897304E" w14:textId="77777777" w:rsidR="000D2AA3" w:rsidRDefault="00000000">
            <w:pPr>
              <w:spacing w:line="240" w:lineRule="auto"/>
              <w:ind w:firstLine="0"/>
              <w:jc w:val="left"/>
            </w:pPr>
            <w:proofErr w:type="spellStart"/>
            <w:r>
              <w:rPr>
                <w:rFonts w:eastAsia="宋体" w:cs="Times New Roman"/>
                <w:sz w:val="17"/>
              </w:rPr>
              <w:t>前向优选路由</w:t>
            </w:r>
            <w:proofErr w:type="spellEnd"/>
          </w:p>
        </w:tc>
        <w:tc>
          <w:tcPr>
            <w:tcW w:w="1871" w:type="dxa"/>
            <w:tcMar>
              <w:top w:w="80" w:type="dxa"/>
              <w:left w:w="90" w:type="dxa"/>
              <w:bottom w:w="80" w:type="dxa"/>
              <w:right w:w="90" w:type="dxa"/>
            </w:tcMar>
            <w:vAlign w:val="center"/>
          </w:tcPr>
          <w:p w14:paraId="0B250F88"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2F87160C" w14:textId="77777777" w:rsidR="000D2AA3" w:rsidRDefault="000D2AA3">
      <w:pPr>
        <w:spacing w:after="40"/>
        <w:rPr>
          <w:lang w:eastAsia="zh-CN"/>
        </w:rPr>
      </w:pPr>
    </w:p>
    <w:p w14:paraId="6C659044" w14:textId="77777777" w:rsidR="000D2AA3" w:rsidRDefault="00000000">
      <w:pPr>
        <w:pStyle w:val="5"/>
      </w:pPr>
      <w:bookmarkStart w:id="177" w:name="_Toc9325"/>
      <w:r>
        <w:lastRenderedPageBreak/>
        <w:t xml:space="preserve">4.2.5.2.2 </w:t>
      </w:r>
      <w:proofErr w:type="spellStart"/>
      <w:r>
        <w:t>数据流</w:t>
      </w:r>
      <w:bookmarkEnd w:id="177"/>
      <w:proofErr w:type="spellEnd"/>
    </w:p>
    <w:p w14:paraId="0F5C6C9A" w14:textId="77777777" w:rsidR="000D2AA3" w:rsidRDefault="00000000">
      <w:pPr>
        <w:spacing w:after="60"/>
        <w:ind w:firstLine="420"/>
      </w:pPr>
      <w:r>
        <w:rPr>
          <w:rFonts w:eastAsia="宋体" w:cs="Times New Roman"/>
          <w:sz w:val="21"/>
        </w:rPr>
        <w:t>数据由</w:t>
      </w:r>
      <w:r>
        <w:rPr>
          <w:rFonts w:eastAsia="宋体" w:cs="Times New Roman"/>
          <w:sz w:val="21"/>
        </w:rPr>
        <w:t>LinkManager/</w:t>
      </w:r>
      <w:r>
        <w:rPr>
          <w:rFonts w:eastAsia="宋体" w:cs="Times New Roman"/>
          <w:sz w:val="21"/>
        </w:rPr>
        <w:t>干扰状态提供，以</w:t>
      </w:r>
      <w:r>
        <w:rPr>
          <w:rFonts w:eastAsia="宋体" w:cs="Times New Roman"/>
          <w:sz w:val="21"/>
        </w:rPr>
        <w:t>CandidateLinkSet</w:t>
      </w:r>
      <w:r>
        <w:rPr>
          <w:rFonts w:eastAsia="宋体" w:cs="Times New Roman"/>
          <w:sz w:val="21"/>
        </w:rPr>
        <w:t>形式输入</w:t>
      </w:r>
      <w:r>
        <w:rPr>
          <w:rFonts w:eastAsia="宋体" w:cs="Times New Roman"/>
          <w:sz w:val="21"/>
        </w:rPr>
        <w:t>ForwardRouteSelector</w:t>
      </w:r>
      <w:r>
        <w:rPr>
          <w:rFonts w:eastAsia="宋体" w:cs="Times New Roman"/>
          <w:sz w:val="21"/>
        </w:rPr>
        <w:t>；处理完成后形成</w:t>
      </w:r>
      <w:r>
        <w:rPr>
          <w:rFonts w:eastAsia="宋体" w:cs="Times New Roman"/>
          <w:sz w:val="21"/>
        </w:rPr>
        <w:t>RouteDecision</w:t>
      </w:r>
      <w:r>
        <w:rPr>
          <w:rFonts w:eastAsia="宋体" w:cs="Times New Roman"/>
          <w:sz w:val="21"/>
        </w:rPr>
        <w:t>并发送至切换决策器。数据项应携带必要的标识、版本或仿真时刻，异常数据不进入后续处理。</w:t>
      </w:r>
    </w:p>
    <w:p w14:paraId="67BF1900" w14:textId="77777777" w:rsidR="000D2AA3" w:rsidRDefault="00000000">
      <w:pPr>
        <w:keepNext/>
        <w:jc w:val="center"/>
      </w:pPr>
      <w:r>
        <w:rPr>
          <w:noProof/>
        </w:rPr>
        <w:drawing>
          <wp:inline distT="0" distB="0" distL="114300" distR="114300" wp14:anchorId="00F182D7" wp14:editId="4C3532B1">
            <wp:extent cx="5111750" cy="2453640"/>
            <wp:effectExtent l="0" t="0" r="5080" b="7620"/>
            <wp:docPr id="73" name="Picture 73" descr="前向选路能力（干扰最小通道）数据流图" title="前向选路能力（干扰最小通道）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前向选路能力（干扰最小通道）数据流图" title="前向选路能力（干扰最小通道）数据流图"/>
                    <pic:cNvPicPr>
                      <a:picLocks noChangeAspect="1"/>
                    </pic:cNvPicPr>
                  </pic:nvPicPr>
                  <pic:blipFill>
                    <a:blip r:embed="rId64"/>
                    <a:stretch>
                      <a:fillRect/>
                    </a:stretch>
                  </pic:blipFill>
                  <pic:spPr>
                    <a:xfrm>
                      <a:off x="0" y="0"/>
                      <a:ext cx="5112000" cy="2453760"/>
                    </a:xfrm>
                    <a:prstGeom prst="rect">
                      <a:avLst/>
                    </a:prstGeom>
                  </pic:spPr>
                </pic:pic>
              </a:graphicData>
            </a:graphic>
          </wp:inline>
        </w:drawing>
      </w:r>
    </w:p>
    <w:p w14:paraId="292EF2A9"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-44 </w:t>
      </w:r>
      <w:r>
        <w:rPr>
          <w:rFonts w:eastAsia="宋体" w:cs="Times New Roman"/>
          <w:b w:val="0"/>
          <w:sz w:val="21"/>
          <w:lang w:eastAsia="zh-CN"/>
        </w:rPr>
        <w:t>前</w:t>
      </w:r>
      <w:proofErr w:type="gramEnd"/>
      <w:r>
        <w:rPr>
          <w:rFonts w:eastAsia="宋体" w:cs="Times New Roman"/>
          <w:b w:val="0"/>
          <w:sz w:val="21"/>
          <w:lang w:eastAsia="zh-CN"/>
        </w:rPr>
        <w:t>向选路能力（干扰最小通道）数据流图</w:t>
      </w:r>
    </w:p>
    <w:p w14:paraId="0920192F" w14:textId="77777777" w:rsidR="000D2AA3" w:rsidRDefault="00000000">
      <w:pPr>
        <w:pStyle w:val="5"/>
        <w:rPr>
          <w:lang w:eastAsia="zh-CN"/>
        </w:rPr>
      </w:pPr>
      <w:bookmarkStart w:id="178" w:name="_Toc26477"/>
      <w:r>
        <w:rPr>
          <w:lang w:eastAsia="zh-CN"/>
        </w:rPr>
        <w:t>4.2.5.2.</w:t>
      </w:r>
      <w:proofErr w:type="gramStart"/>
      <w:r>
        <w:rPr>
          <w:lang w:eastAsia="zh-CN"/>
        </w:rPr>
        <w:t xml:space="preserve">3 </w:t>
      </w:r>
      <w:r>
        <w:rPr>
          <w:lang w:eastAsia="zh-CN"/>
        </w:rPr>
        <w:t>动态</w:t>
      </w:r>
      <w:proofErr w:type="gramEnd"/>
      <w:r>
        <w:rPr>
          <w:lang w:eastAsia="zh-CN"/>
        </w:rPr>
        <w:t>控制序列</w:t>
      </w:r>
      <w:bookmarkEnd w:id="178"/>
    </w:p>
    <w:p w14:paraId="2F72E71C"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-45 </w:t>
      </w:r>
      <w:r>
        <w:rPr>
          <w:rFonts w:eastAsia="宋体" w:cs="Times New Roman"/>
          <w:b w:val="0"/>
          <w:sz w:val="21"/>
          <w:lang w:eastAsia="zh-CN"/>
        </w:rPr>
        <w:t>前</w:t>
      </w:r>
      <w:proofErr w:type="gramEnd"/>
      <w:r>
        <w:rPr>
          <w:rFonts w:eastAsia="宋体" w:cs="Times New Roman"/>
          <w:b w:val="0"/>
          <w:sz w:val="21"/>
          <w:lang w:eastAsia="zh-CN"/>
        </w:rPr>
        <w:t>向选路能力（干扰最小通道）动态控制序列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5A552954" w14:textId="77777777">
        <w:trPr>
          <w:tblHeader/>
          <w:jc w:val="center"/>
        </w:trPr>
        <w:tc>
          <w:tcPr>
            <w:tcW w:w="454" w:type="dxa"/>
            <w:shd w:val="clear" w:color="auto" w:fill="F2F2F2"/>
            <w:tcMar>
              <w:top w:w="80" w:type="dxa"/>
              <w:left w:w="90" w:type="dxa"/>
              <w:bottom w:w="80" w:type="dxa"/>
              <w:right w:w="90" w:type="dxa"/>
            </w:tcMar>
            <w:vAlign w:val="center"/>
          </w:tcPr>
          <w:p w14:paraId="6618D823"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6228B50B"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4EB64A47"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424C531F"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051D9120"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097BB113" w14:textId="77777777">
        <w:trPr>
          <w:jc w:val="center"/>
        </w:trPr>
        <w:tc>
          <w:tcPr>
            <w:tcW w:w="454" w:type="dxa"/>
            <w:tcMar>
              <w:top w:w="80" w:type="dxa"/>
              <w:left w:w="90" w:type="dxa"/>
              <w:bottom w:w="80" w:type="dxa"/>
              <w:right w:w="90" w:type="dxa"/>
            </w:tcMar>
            <w:vAlign w:val="center"/>
          </w:tcPr>
          <w:p w14:paraId="101F57E8"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1D7C1156"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1417" w:type="dxa"/>
            <w:tcMar>
              <w:top w:w="80" w:type="dxa"/>
              <w:left w:w="90" w:type="dxa"/>
              <w:bottom w:w="80" w:type="dxa"/>
              <w:right w:w="90" w:type="dxa"/>
            </w:tcMar>
            <w:vAlign w:val="center"/>
          </w:tcPr>
          <w:p w14:paraId="3BB1D09B"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2F9CA546" w14:textId="77777777" w:rsidR="000D2AA3" w:rsidRDefault="00000000">
            <w:pPr>
              <w:spacing w:line="240" w:lineRule="auto"/>
              <w:ind w:firstLine="0"/>
              <w:jc w:val="left"/>
              <w:rPr>
                <w:lang w:eastAsia="zh-CN"/>
              </w:rPr>
            </w:pPr>
            <w:r>
              <w:rPr>
                <w:rFonts w:eastAsia="宋体" w:cs="Times New Roman"/>
                <w:sz w:val="17"/>
                <w:lang w:eastAsia="zh-CN"/>
              </w:rPr>
              <w:t>候选集合或干扰状态变化</w:t>
            </w:r>
          </w:p>
        </w:tc>
        <w:tc>
          <w:tcPr>
            <w:tcW w:w="1757" w:type="dxa"/>
            <w:tcMar>
              <w:top w:w="80" w:type="dxa"/>
              <w:left w:w="90" w:type="dxa"/>
              <w:bottom w:w="80" w:type="dxa"/>
              <w:right w:w="90" w:type="dxa"/>
            </w:tcMar>
            <w:vAlign w:val="center"/>
          </w:tcPr>
          <w:p w14:paraId="277D358A"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22B5874B" w14:textId="77777777">
        <w:trPr>
          <w:jc w:val="center"/>
        </w:trPr>
        <w:tc>
          <w:tcPr>
            <w:tcW w:w="454" w:type="dxa"/>
            <w:tcMar>
              <w:top w:w="80" w:type="dxa"/>
              <w:left w:w="90" w:type="dxa"/>
              <w:bottom w:w="80" w:type="dxa"/>
              <w:right w:w="90" w:type="dxa"/>
            </w:tcMar>
            <w:vAlign w:val="center"/>
          </w:tcPr>
          <w:p w14:paraId="6944D362"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106E3A42"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6FBDBFC7" w14:textId="77777777" w:rsidR="000D2AA3" w:rsidRDefault="00000000">
            <w:pPr>
              <w:spacing w:line="240" w:lineRule="auto"/>
              <w:ind w:firstLine="0"/>
              <w:jc w:val="left"/>
            </w:pPr>
            <w:proofErr w:type="spellStart"/>
            <w:r>
              <w:rPr>
                <w:rFonts w:eastAsia="宋体" w:cs="Times New Roman"/>
                <w:sz w:val="17"/>
              </w:rPr>
              <w:t>ForwardRouteSelector</w:t>
            </w:r>
            <w:proofErr w:type="spellEnd"/>
          </w:p>
        </w:tc>
        <w:tc>
          <w:tcPr>
            <w:tcW w:w="3175" w:type="dxa"/>
            <w:tcMar>
              <w:top w:w="80" w:type="dxa"/>
              <w:left w:w="90" w:type="dxa"/>
              <w:bottom w:w="80" w:type="dxa"/>
              <w:right w:w="90" w:type="dxa"/>
            </w:tcMar>
            <w:vAlign w:val="center"/>
          </w:tcPr>
          <w:p w14:paraId="5D733246"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selectForwardRoute</w:t>
            </w:r>
            <w:r>
              <w:rPr>
                <w:rFonts w:eastAsia="宋体" w:cs="Times New Roman"/>
                <w:sz w:val="17"/>
              </w:rPr>
              <w:t>并传入</w:t>
            </w:r>
            <w:r>
              <w:rPr>
                <w:rFonts w:eastAsia="宋体" w:cs="Times New Roman"/>
                <w:sz w:val="17"/>
              </w:rPr>
              <w:t>forwardCandidates</w:t>
            </w:r>
            <w:proofErr w:type="spellEnd"/>
          </w:p>
        </w:tc>
        <w:tc>
          <w:tcPr>
            <w:tcW w:w="1757" w:type="dxa"/>
            <w:tcMar>
              <w:top w:w="80" w:type="dxa"/>
              <w:left w:w="90" w:type="dxa"/>
              <w:bottom w:w="80" w:type="dxa"/>
              <w:right w:w="90" w:type="dxa"/>
            </w:tcMar>
            <w:vAlign w:val="center"/>
          </w:tcPr>
          <w:p w14:paraId="275C805F"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4D56DF28" w14:textId="77777777">
        <w:trPr>
          <w:jc w:val="center"/>
        </w:trPr>
        <w:tc>
          <w:tcPr>
            <w:tcW w:w="454" w:type="dxa"/>
            <w:tcMar>
              <w:top w:w="80" w:type="dxa"/>
              <w:left w:w="90" w:type="dxa"/>
              <w:bottom w:w="80" w:type="dxa"/>
              <w:right w:w="90" w:type="dxa"/>
            </w:tcMar>
            <w:vAlign w:val="center"/>
          </w:tcPr>
          <w:p w14:paraId="2914065D"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0044E785" w14:textId="77777777" w:rsidR="000D2AA3" w:rsidRDefault="00000000">
            <w:pPr>
              <w:spacing w:line="240" w:lineRule="auto"/>
              <w:ind w:firstLine="0"/>
              <w:jc w:val="left"/>
            </w:pPr>
            <w:proofErr w:type="spellStart"/>
            <w:r>
              <w:rPr>
                <w:rFonts w:eastAsia="宋体" w:cs="Times New Roman"/>
                <w:sz w:val="17"/>
              </w:rPr>
              <w:t>ForwardRouteSelector</w:t>
            </w:r>
            <w:proofErr w:type="spellEnd"/>
          </w:p>
        </w:tc>
        <w:tc>
          <w:tcPr>
            <w:tcW w:w="1417" w:type="dxa"/>
            <w:tcMar>
              <w:top w:w="80" w:type="dxa"/>
              <w:left w:w="90" w:type="dxa"/>
              <w:bottom w:w="80" w:type="dxa"/>
              <w:right w:w="90" w:type="dxa"/>
            </w:tcMar>
            <w:vAlign w:val="center"/>
          </w:tcPr>
          <w:p w14:paraId="6E728299"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3A092B02" w14:textId="77777777" w:rsidR="000D2AA3" w:rsidRDefault="00000000">
            <w:pPr>
              <w:spacing w:line="240" w:lineRule="auto"/>
              <w:ind w:firstLine="0"/>
              <w:jc w:val="left"/>
              <w:rPr>
                <w:lang w:eastAsia="zh-CN"/>
              </w:rPr>
            </w:pPr>
            <w:r>
              <w:rPr>
                <w:rFonts w:eastAsia="宋体" w:cs="Times New Roman"/>
                <w:sz w:val="17"/>
                <w:lang w:eastAsia="zh-CN"/>
              </w:rPr>
              <w:t>归一化干扰及质量指标</w:t>
            </w:r>
          </w:p>
        </w:tc>
        <w:tc>
          <w:tcPr>
            <w:tcW w:w="1757" w:type="dxa"/>
            <w:tcMar>
              <w:top w:w="80" w:type="dxa"/>
              <w:left w:w="90" w:type="dxa"/>
              <w:bottom w:w="80" w:type="dxa"/>
              <w:right w:w="90" w:type="dxa"/>
            </w:tcMar>
            <w:vAlign w:val="center"/>
          </w:tcPr>
          <w:p w14:paraId="0CC3C485"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24E21645" w14:textId="77777777">
        <w:trPr>
          <w:jc w:val="center"/>
        </w:trPr>
        <w:tc>
          <w:tcPr>
            <w:tcW w:w="454" w:type="dxa"/>
            <w:tcMar>
              <w:top w:w="80" w:type="dxa"/>
              <w:left w:w="90" w:type="dxa"/>
              <w:bottom w:w="80" w:type="dxa"/>
              <w:right w:w="90" w:type="dxa"/>
            </w:tcMar>
            <w:vAlign w:val="center"/>
          </w:tcPr>
          <w:p w14:paraId="18BBEE41"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7CAFFC97" w14:textId="77777777" w:rsidR="000D2AA3" w:rsidRDefault="00000000">
            <w:pPr>
              <w:spacing w:line="240" w:lineRule="auto"/>
              <w:ind w:firstLine="0"/>
              <w:jc w:val="left"/>
            </w:pPr>
            <w:proofErr w:type="spellStart"/>
            <w:r>
              <w:rPr>
                <w:rFonts w:eastAsia="宋体" w:cs="Times New Roman"/>
                <w:sz w:val="17"/>
              </w:rPr>
              <w:t>ForwardRouteSelector</w:t>
            </w:r>
            <w:proofErr w:type="spellEnd"/>
          </w:p>
        </w:tc>
        <w:tc>
          <w:tcPr>
            <w:tcW w:w="1417" w:type="dxa"/>
            <w:tcMar>
              <w:top w:w="80" w:type="dxa"/>
              <w:left w:w="90" w:type="dxa"/>
              <w:bottom w:w="80" w:type="dxa"/>
              <w:right w:w="90" w:type="dxa"/>
            </w:tcMar>
            <w:vAlign w:val="center"/>
          </w:tcPr>
          <w:p w14:paraId="067A29EA" w14:textId="77777777" w:rsidR="000D2AA3" w:rsidRDefault="00000000">
            <w:pPr>
              <w:spacing w:line="240" w:lineRule="auto"/>
              <w:ind w:firstLine="0"/>
              <w:jc w:val="left"/>
            </w:pPr>
            <w:proofErr w:type="spellStart"/>
            <w:r>
              <w:rPr>
                <w:rFonts w:eastAsia="宋体" w:cs="Times New Roman"/>
                <w:sz w:val="17"/>
              </w:rPr>
              <w:t>切换决策器</w:t>
            </w:r>
            <w:proofErr w:type="spellEnd"/>
          </w:p>
        </w:tc>
        <w:tc>
          <w:tcPr>
            <w:tcW w:w="3175" w:type="dxa"/>
            <w:tcMar>
              <w:top w:w="80" w:type="dxa"/>
              <w:left w:w="90" w:type="dxa"/>
              <w:bottom w:w="80" w:type="dxa"/>
              <w:right w:w="90" w:type="dxa"/>
            </w:tcMar>
            <w:vAlign w:val="center"/>
          </w:tcPr>
          <w:p w14:paraId="17A6AFA1"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forwardRoute</w:t>
            </w:r>
            <w:proofErr w:type="spellEnd"/>
          </w:p>
        </w:tc>
        <w:tc>
          <w:tcPr>
            <w:tcW w:w="1757" w:type="dxa"/>
            <w:tcMar>
              <w:top w:w="80" w:type="dxa"/>
              <w:left w:w="90" w:type="dxa"/>
              <w:bottom w:w="80" w:type="dxa"/>
              <w:right w:w="90" w:type="dxa"/>
            </w:tcMar>
            <w:vAlign w:val="center"/>
          </w:tcPr>
          <w:p w14:paraId="70AC811D"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731FD9BC" w14:textId="77777777">
        <w:trPr>
          <w:jc w:val="center"/>
        </w:trPr>
        <w:tc>
          <w:tcPr>
            <w:tcW w:w="454" w:type="dxa"/>
            <w:tcMar>
              <w:top w:w="80" w:type="dxa"/>
              <w:left w:w="90" w:type="dxa"/>
              <w:bottom w:w="80" w:type="dxa"/>
              <w:right w:w="90" w:type="dxa"/>
            </w:tcMar>
            <w:vAlign w:val="center"/>
          </w:tcPr>
          <w:p w14:paraId="107D1BBA"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2A9D6D10" w14:textId="77777777" w:rsidR="000D2AA3" w:rsidRDefault="00000000">
            <w:pPr>
              <w:spacing w:line="240" w:lineRule="auto"/>
              <w:ind w:firstLine="0"/>
              <w:jc w:val="left"/>
            </w:pPr>
            <w:proofErr w:type="spellStart"/>
            <w:r>
              <w:rPr>
                <w:rFonts w:eastAsia="宋体" w:cs="Times New Roman"/>
                <w:sz w:val="17"/>
              </w:rPr>
              <w:t>ForwardRouteSelector</w:t>
            </w:r>
            <w:proofErr w:type="spellEnd"/>
          </w:p>
        </w:tc>
        <w:tc>
          <w:tcPr>
            <w:tcW w:w="1417" w:type="dxa"/>
            <w:tcMar>
              <w:top w:w="80" w:type="dxa"/>
              <w:left w:w="90" w:type="dxa"/>
              <w:bottom w:w="80" w:type="dxa"/>
              <w:right w:w="90" w:type="dxa"/>
            </w:tcMar>
            <w:vAlign w:val="center"/>
          </w:tcPr>
          <w:p w14:paraId="746DC504"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3175" w:type="dxa"/>
            <w:tcMar>
              <w:top w:w="80" w:type="dxa"/>
              <w:left w:w="90" w:type="dxa"/>
              <w:bottom w:w="80" w:type="dxa"/>
              <w:right w:w="90" w:type="dxa"/>
            </w:tcMar>
            <w:vAlign w:val="center"/>
          </w:tcPr>
          <w:p w14:paraId="322C3239"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648F93A4"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27F0F55D" w14:textId="77777777" w:rsidR="000D2AA3" w:rsidRDefault="000D2AA3">
      <w:pPr>
        <w:spacing w:after="40"/>
      </w:pPr>
    </w:p>
    <w:p w14:paraId="6201B232" w14:textId="77777777" w:rsidR="000D2AA3" w:rsidRDefault="00000000">
      <w:pPr>
        <w:pStyle w:val="5"/>
      </w:pPr>
      <w:bookmarkStart w:id="179" w:name="_Toc1540"/>
      <w:r>
        <w:t xml:space="preserve">4.2.5.2.4 </w:t>
      </w:r>
      <w:proofErr w:type="spellStart"/>
      <w:r>
        <w:t>时序图</w:t>
      </w:r>
      <w:bookmarkEnd w:id="179"/>
      <w:proofErr w:type="spellEnd"/>
    </w:p>
    <w:p w14:paraId="761E17F4" w14:textId="77777777" w:rsidR="000D2AA3" w:rsidRDefault="00000000">
      <w:pPr>
        <w:spacing w:after="60"/>
        <w:ind w:firstLine="420"/>
        <w:rPr>
          <w:lang w:eastAsia="zh-CN"/>
        </w:rPr>
      </w:pPr>
      <w:r>
        <w:rPr>
          <w:rFonts w:eastAsia="宋体" w:cs="Times New Roman"/>
          <w:sz w:val="21"/>
          <w:lang w:eastAsia="zh-CN"/>
        </w:rPr>
        <w:t>时序图从候选集合或干扰状态变化开始，显示仿真引擎、调度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ForwardRouteSelector</w:t>
      </w:r>
      <w:proofErr w:type="spellEnd"/>
      <w:r>
        <w:rPr>
          <w:rFonts w:eastAsia="宋体" w:cs="Times New Roman"/>
          <w:sz w:val="21"/>
          <w:lang w:eastAsia="zh-CN"/>
        </w:rPr>
        <w:t>与切换决策器之间的主要调用和返回关系。</w:t>
      </w:r>
    </w:p>
    <w:p w14:paraId="7B89EC24" w14:textId="77777777" w:rsidR="000D2AA3" w:rsidRDefault="00000000">
      <w:pPr>
        <w:keepNext/>
        <w:jc w:val="center"/>
      </w:pPr>
      <w:r>
        <w:rPr>
          <w:noProof/>
        </w:rPr>
        <w:lastRenderedPageBreak/>
        <w:drawing>
          <wp:inline distT="0" distB="0" distL="114300" distR="114300" wp14:anchorId="2FE6A02C" wp14:editId="3D9B7E31">
            <wp:extent cx="5111750" cy="2875280"/>
            <wp:effectExtent l="0" t="0" r="5080" b="6985"/>
            <wp:docPr id="74" name="Picture 74" descr="前向选路能力（干扰最小通道）时序图" title="前向选路能力（干扰最小通道）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前向选路能力（干扰最小通道）时序图" title="前向选路能力（干扰最小通道）时序图"/>
                    <pic:cNvPicPr>
                      <a:picLocks noChangeAspect="1"/>
                    </pic:cNvPicPr>
                  </pic:nvPicPr>
                  <pic:blipFill>
                    <a:blip r:embed="rId65"/>
                    <a:stretch>
                      <a:fillRect/>
                    </a:stretch>
                  </pic:blipFill>
                  <pic:spPr>
                    <a:xfrm>
                      <a:off x="0" y="0"/>
                      <a:ext cx="5112000" cy="2875500"/>
                    </a:xfrm>
                    <a:prstGeom prst="rect">
                      <a:avLst/>
                    </a:prstGeom>
                  </pic:spPr>
                </pic:pic>
              </a:graphicData>
            </a:graphic>
          </wp:inline>
        </w:drawing>
      </w:r>
    </w:p>
    <w:p w14:paraId="75350EB2"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-45 </w:t>
      </w:r>
      <w:r>
        <w:rPr>
          <w:rFonts w:eastAsia="宋体" w:cs="Times New Roman"/>
          <w:b w:val="0"/>
          <w:sz w:val="21"/>
          <w:lang w:eastAsia="zh-CN"/>
        </w:rPr>
        <w:t>前</w:t>
      </w:r>
      <w:proofErr w:type="gramEnd"/>
      <w:r>
        <w:rPr>
          <w:rFonts w:eastAsia="宋体" w:cs="Times New Roman"/>
          <w:b w:val="0"/>
          <w:sz w:val="21"/>
          <w:lang w:eastAsia="zh-CN"/>
        </w:rPr>
        <w:t>向选路能力（干扰最小通道）时序图</w:t>
      </w:r>
    </w:p>
    <w:p w14:paraId="0F81B8FB" w14:textId="77777777" w:rsidR="000D2AA3" w:rsidRDefault="00000000">
      <w:pPr>
        <w:pStyle w:val="4"/>
        <w:rPr>
          <w:lang w:eastAsia="zh-CN"/>
        </w:rPr>
      </w:pPr>
      <w:bookmarkStart w:id="180" w:name="_Toc28714"/>
      <w:r>
        <w:rPr>
          <w:lang w:eastAsia="zh-CN"/>
        </w:rPr>
        <w:t xml:space="preserve">4.2.5.3 </w:t>
      </w:r>
      <w:r>
        <w:rPr>
          <w:lang w:eastAsia="zh-CN"/>
        </w:rPr>
        <w:t>返向选路子模块（误码最低链路）</w:t>
      </w:r>
      <w:bookmarkEnd w:id="180"/>
    </w:p>
    <w:p w14:paraId="7EA22176" w14:textId="77777777" w:rsidR="000D2AA3" w:rsidRDefault="00000000">
      <w:pPr>
        <w:spacing w:after="60"/>
        <w:ind w:firstLine="420"/>
        <w:rPr>
          <w:lang w:eastAsia="zh-CN"/>
        </w:rPr>
      </w:pPr>
      <w:r>
        <w:rPr>
          <w:rFonts w:eastAsia="宋体" w:cs="Times New Roman"/>
          <w:sz w:val="21"/>
          <w:lang w:eastAsia="zh-CN"/>
        </w:rPr>
        <w:t>在返向候选链路中以误码率为主要指标，并结合稳定性和滞回条件选择优选链路。</w:t>
      </w:r>
    </w:p>
    <w:p w14:paraId="2CEAB97C" w14:textId="77777777" w:rsidR="000D2AA3" w:rsidRDefault="00000000">
      <w:pPr>
        <w:pStyle w:val="5"/>
      </w:pPr>
      <w:bookmarkStart w:id="181" w:name="_Toc10731"/>
      <w:r>
        <w:t xml:space="preserve">4.2.5.3.1 </w:t>
      </w:r>
      <w:proofErr w:type="spellStart"/>
      <w:r>
        <w:t>执行控制流程</w:t>
      </w:r>
      <w:bookmarkEnd w:id="181"/>
      <w:proofErr w:type="spellEnd"/>
    </w:p>
    <w:p w14:paraId="43DA8936" w14:textId="77777777" w:rsidR="000D2AA3" w:rsidRDefault="00000000">
      <w:pPr>
        <w:spacing w:after="60"/>
        <w:ind w:firstLine="420"/>
      </w:pPr>
      <w:proofErr w:type="gramStart"/>
      <w:r>
        <w:rPr>
          <w:rFonts w:eastAsia="宋体" w:cs="Times New Roman"/>
          <w:sz w:val="21"/>
        </w:rPr>
        <w:t>本子模块由</w:t>
      </w:r>
      <w:r>
        <w:rPr>
          <w:rFonts w:eastAsia="宋体" w:cs="Times New Roman"/>
          <w:sz w:val="21"/>
        </w:rPr>
        <w:t>“</w:t>
      </w:r>
      <w:proofErr w:type="gramEnd"/>
      <w:r>
        <w:rPr>
          <w:rFonts w:eastAsia="宋体" w:cs="Times New Roman"/>
          <w:sz w:val="21"/>
        </w:rPr>
        <w:t>候选集合或</w:t>
      </w:r>
      <w:r>
        <w:rPr>
          <w:rFonts w:eastAsia="宋体" w:cs="Times New Roman"/>
          <w:sz w:val="21"/>
        </w:rPr>
        <w:t>BER</w:t>
      </w:r>
      <w:proofErr w:type="gramStart"/>
      <w:r>
        <w:rPr>
          <w:rFonts w:eastAsia="宋体" w:cs="Times New Roman"/>
          <w:sz w:val="21"/>
        </w:rPr>
        <w:t>变化</w:t>
      </w:r>
      <w:r>
        <w:rPr>
          <w:rFonts w:eastAsia="宋体" w:cs="Times New Roman"/>
          <w:sz w:val="21"/>
        </w:rPr>
        <w:t>”</w:t>
      </w:r>
      <w:r>
        <w:rPr>
          <w:rFonts w:eastAsia="宋体" w:cs="Times New Roman"/>
          <w:sz w:val="21"/>
        </w:rPr>
        <w:t>触发</w:t>
      </w:r>
      <w:proofErr w:type="gramEnd"/>
      <w:r>
        <w:rPr>
          <w:rFonts w:eastAsia="宋体" w:cs="Times New Roman"/>
          <w:sz w:val="21"/>
        </w:rPr>
        <w:t>，入口方法为</w:t>
      </w:r>
      <w:r>
        <w:rPr>
          <w:rFonts w:eastAsia="宋体" w:cs="Times New Roman"/>
          <w:sz w:val="21"/>
        </w:rPr>
        <w:t>ReturnRouteSelector.selectReturnRoute</w:t>
      </w:r>
      <w:r>
        <w:rPr>
          <w:rFonts w:eastAsia="宋体" w:cs="Times New Roman"/>
          <w:sz w:val="21"/>
        </w:rPr>
        <w:t>，</w:t>
      </w:r>
      <w:proofErr w:type="gramStart"/>
      <w:r>
        <w:rPr>
          <w:rFonts w:eastAsia="宋体" w:cs="Times New Roman"/>
          <w:sz w:val="21"/>
        </w:rPr>
        <w:t>执行期间遵守</w:t>
      </w:r>
      <w:r>
        <w:rPr>
          <w:rFonts w:eastAsia="宋体" w:cs="Times New Roman"/>
          <w:sz w:val="21"/>
        </w:rPr>
        <w:t>“</w:t>
      </w:r>
      <w:proofErr w:type="gramEnd"/>
      <w:r>
        <w:rPr>
          <w:rFonts w:eastAsia="宋体" w:cs="Times New Roman"/>
          <w:sz w:val="21"/>
        </w:rPr>
        <w:t>仅使用通过状态判定且</w:t>
      </w:r>
      <w:r>
        <w:rPr>
          <w:rFonts w:eastAsia="宋体" w:cs="Times New Roman"/>
          <w:sz w:val="21"/>
        </w:rPr>
        <w:t>BER</w:t>
      </w:r>
      <w:proofErr w:type="gramStart"/>
      <w:r>
        <w:rPr>
          <w:rFonts w:eastAsia="宋体" w:cs="Times New Roman"/>
          <w:sz w:val="21"/>
        </w:rPr>
        <w:t>有效的链路</w:t>
      </w:r>
      <w:r>
        <w:rPr>
          <w:rFonts w:eastAsia="宋体" w:cs="Times New Roman"/>
          <w:sz w:val="21"/>
        </w:rPr>
        <w:t>”</w:t>
      </w:r>
      <w:r>
        <w:rPr>
          <w:rFonts w:eastAsia="宋体" w:cs="Times New Roman"/>
          <w:sz w:val="21"/>
        </w:rPr>
        <w:t>约束</w:t>
      </w:r>
      <w:proofErr w:type="gramEnd"/>
      <w:r>
        <w:rPr>
          <w:rFonts w:eastAsia="宋体" w:cs="Times New Roman"/>
          <w:sz w:val="21"/>
        </w:rPr>
        <w:t>。</w:t>
      </w:r>
    </w:p>
    <w:p w14:paraId="31CEBB2E"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-46 </w:t>
      </w:r>
      <w:r>
        <w:rPr>
          <w:rFonts w:eastAsia="宋体" w:cs="Times New Roman"/>
          <w:b w:val="0"/>
          <w:sz w:val="21"/>
          <w:lang w:eastAsia="zh-CN"/>
        </w:rPr>
        <w:t>返</w:t>
      </w:r>
      <w:proofErr w:type="gramEnd"/>
      <w:r>
        <w:rPr>
          <w:rFonts w:eastAsia="宋体" w:cs="Times New Roman"/>
          <w:b w:val="0"/>
          <w:sz w:val="21"/>
          <w:lang w:eastAsia="zh-CN"/>
        </w:rPr>
        <w:t>向选路能力（误码最低链路）执行控制流程</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4E2BF325" w14:textId="77777777">
        <w:trPr>
          <w:tblHeader/>
          <w:jc w:val="center"/>
        </w:trPr>
        <w:tc>
          <w:tcPr>
            <w:tcW w:w="454" w:type="dxa"/>
            <w:shd w:val="clear" w:color="auto" w:fill="F2F2F2"/>
            <w:tcMar>
              <w:top w:w="80" w:type="dxa"/>
              <w:left w:w="90" w:type="dxa"/>
              <w:bottom w:w="80" w:type="dxa"/>
              <w:right w:w="90" w:type="dxa"/>
            </w:tcMar>
            <w:vAlign w:val="center"/>
          </w:tcPr>
          <w:p w14:paraId="62EF9007"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1B753EDA"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7BF8F0A8"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18355778"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51694293"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1E4F4293" w14:textId="77777777">
        <w:trPr>
          <w:jc w:val="center"/>
        </w:trPr>
        <w:tc>
          <w:tcPr>
            <w:tcW w:w="454" w:type="dxa"/>
            <w:tcMar>
              <w:top w:w="80" w:type="dxa"/>
              <w:left w:w="90" w:type="dxa"/>
              <w:bottom w:w="80" w:type="dxa"/>
              <w:right w:w="90" w:type="dxa"/>
            </w:tcMar>
            <w:vAlign w:val="center"/>
          </w:tcPr>
          <w:p w14:paraId="071BA1F2"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4A2069AD" w14:textId="77777777" w:rsidR="000D2AA3" w:rsidRDefault="00000000">
            <w:pPr>
              <w:spacing w:line="240" w:lineRule="auto"/>
              <w:ind w:firstLine="0"/>
              <w:jc w:val="left"/>
            </w:pPr>
            <w:proofErr w:type="spellStart"/>
            <w:r>
              <w:rPr>
                <w:rFonts w:eastAsia="宋体" w:cs="Times New Roman"/>
                <w:sz w:val="17"/>
              </w:rPr>
              <w:t>过滤无效或中断候选</w:t>
            </w:r>
            <w:proofErr w:type="spellEnd"/>
          </w:p>
        </w:tc>
        <w:tc>
          <w:tcPr>
            <w:tcW w:w="1814" w:type="dxa"/>
            <w:tcMar>
              <w:top w:w="80" w:type="dxa"/>
              <w:left w:w="90" w:type="dxa"/>
              <w:bottom w:w="80" w:type="dxa"/>
              <w:right w:w="90" w:type="dxa"/>
            </w:tcMar>
            <w:vAlign w:val="center"/>
          </w:tcPr>
          <w:p w14:paraId="5882E47E" w14:textId="77777777" w:rsidR="000D2AA3" w:rsidRDefault="00000000">
            <w:pPr>
              <w:spacing w:line="240" w:lineRule="auto"/>
              <w:ind w:firstLine="0"/>
              <w:jc w:val="left"/>
            </w:pPr>
            <w:proofErr w:type="spellStart"/>
            <w:r>
              <w:rPr>
                <w:rFonts w:eastAsia="宋体" w:cs="Times New Roman"/>
                <w:sz w:val="17"/>
              </w:rPr>
              <w:t>返向候选链路</w:t>
            </w:r>
            <w:proofErr w:type="spellEnd"/>
          </w:p>
        </w:tc>
        <w:tc>
          <w:tcPr>
            <w:tcW w:w="1814" w:type="dxa"/>
            <w:tcMar>
              <w:top w:w="80" w:type="dxa"/>
              <w:left w:w="90" w:type="dxa"/>
              <w:bottom w:w="80" w:type="dxa"/>
              <w:right w:w="90" w:type="dxa"/>
            </w:tcMar>
            <w:vAlign w:val="center"/>
          </w:tcPr>
          <w:p w14:paraId="30849D07"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6A88D48E"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441F3BF9" w14:textId="77777777">
        <w:trPr>
          <w:jc w:val="center"/>
        </w:trPr>
        <w:tc>
          <w:tcPr>
            <w:tcW w:w="454" w:type="dxa"/>
            <w:tcMar>
              <w:top w:w="80" w:type="dxa"/>
              <w:left w:w="90" w:type="dxa"/>
              <w:bottom w:w="80" w:type="dxa"/>
              <w:right w:w="90" w:type="dxa"/>
            </w:tcMar>
            <w:vAlign w:val="center"/>
          </w:tcPr>
          <w:p w14:paraId="61B9C5F6"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2EEC4FED" w14:textId="77777777" w:rsidR="000D2AA3" w:rsidRDefault="00000000">
            <w:pPr>
              <w:spacing w:line="240" w:lineRule="auto"/>
              <w:ind w:firstLine="0"/>
              <w:jc w:val="left"/>
              <w:rPr>
                <w:lang w:eastAsia="zh-CN"/>
              </w:rPr>
            </w:pPr>
            <w:r>
              <w:rPr>
                <w:rFonts w:eastAsia="宋体" w:cs="Times New Roman"/>
                <w:sz w:val="17"/>
                <w:lang w:eastAsia="zh-CN"/>
              </w:rPr>
              <w:t>比较</w:t>
            </w:r>
            <w:r>
              <w:rPr>
                <w:rFonts w:eastAsia="宋体" w:cs="Times New Roman"/>
                <w:sz w:val="17"/>
                <w:lang w:eastAsia="zh-CN"/>
              </w:rPr>
              <w:t>BER</w:t>
            </w:r>
            <w:r>
              <w:rPr>
                <w:rFonts w:eastAsia="宋体" w:cs="Times New Roman"/>
                <w:sz w:val="17"/>
                <w:lang w:eastAsia="zh-CN"/>
              </w:rPr>
              <w:t>与稳定性指标</w:t>
            </w:r>
          </w:p>
        </w:tc>
        <w:tc>
          <w:tcPr>
            <w:tcW w:w="1814" w:type="dxa"/>
            <w:tcMar>
              <w:top w:w="80" w:type="dxa"/>
              <w:left w:w="90" w:type="dxa"/>
              <w:bottom w:w="80" w:type="dxa"/>
              <w:right w:w="90" w:type="dxa"/>
            </w:tcMar>
            <w:vAlign w:val="center"/>
          </w:tcPr>
          <w:p w14:paraId="3AC2FD9B"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6587FA39"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2C975186"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6DEFD36B" w14:textId="77777777">
        <w:trPr>
          <w:jc w:val="center"/>
        </w:trPr>
        <w:tc>
          <w:tcPr>
            <w:tcW w:w="454" w:type="dxa"/>
            <w:tcMar>
              <w:top w:w="80" w:type="dxa"/>
              <w:left w:w="90" w:type="dxa"/>
              <w:bottom w:w="80" w:type="dxa"/>
              <w:right w:w="90" w:type="dxa"/>
            </w:tcMar>
            <w:vAlign w:val="center"/>
          </w:tcPr>
          <w:p w14:paraId="7D4CA56E"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00737556" w14:textId="77777777" w:rsidR="000D2AA3" w:rsidRDefault="00000000">
            <w:pPr>
              <w:spacing w:line="240" w:lineRule="auto"/>
              <w:ind w:firstLine="0"/>
              <w:jc w:val="left"/>
              <w:rPr>
                <w:lang w:eastAsia="zh-CN"/>
              </w:rPr>
            </w:pPr>
            <w:r>
              <w:rPr>
                <w:rFonts w:eastAsia="宋体" w:cs="Times New Roman"/>
                <w:sz w:val="17"/>
                <w:lang w:eastAsia="zh-CN"/>
              </w:rPr>
              <w:t>应用当前路由滞回规则</w:t>
            </w:r>
          </w:p>
        </w:tc>
        <w:tc>
          <w:tcPr>
            <w:tcW w:w="1814" w:type="dxa"/>
            <w:tcMar>
              <w:top w:w="80" w:type="dxa"/>
              <w:left w:w="90" w:type="dxa"/>
              <w:bottom w:w="80" w:type="dxa"/>
              <w:right w:w="90" w:type="dxa"/>
            </w:tcMar>
            <w:vAlign w:val="center"/>
          </w:tcPr>
          <w:p w14:paraId="686907D5"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205E5AF0"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5ED35EFC"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00C52DF9" w14:textId="77777777">
        <w:trPr>
          <w:jc w:val="center"/>
        </w:trPr>
        <w:tc>
          <w:tcPr>
            <w:tcW w:w="454" w:type="dxa"/>
            <w:tcMar>
              <w:top w:w="80" w:type="dxa"/>
              <w:left w:w="90" w:type="dxa"/>
              <w:bottom w:w="80" w:type="dxa"/>
              <w:right w:w="90" w:type="dxa"/>
            </w:tcMar>
            <w:vAlign w:val="center"/>
          </w:tcPr>
          <w:p w14:paraId="248EA2F7"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0F0E9136" w14:textId="77777777" w:rsidR="000D2AA3" w:rsidRDefault="00000000">
            <w:pPr>
              <w:spacing w:line="240" w:lineRule="auto"/>
              <w:ind w:firstLine="0"/>
              <w:jc w:val="left"/>
              <w:rPr>
                <w:lang w:eastAsia="zh-CN"/>
              </w:rPr>
            </w:pPr>
            <w:r>
              <w:rPr>
                <w:rFonts w:eastAsia="宋体" w:cs="Times New Roman"/>
                <w:sz w:val="17"/>
                <w:lang w:eastAsia="zh-CN"/>
              </w:rPr>
              <w:t>输出返向路由及选择依据</w:t>
            </w:r>
          </w:p>
        </w:tc>
        <w:tc>
          <w:tcPr>
            <w:tcW w:w="1814" w:type="dxa"/>
            <w:tcMar>
              <w:top w:w="80" w:type="dxa"/>
              <w:left w:w="90" w:type="dxa"/>
              <w:bottom w:w="80" w:type="dxa"/>
              <w:right w:w="90" w:type="dxa"/>
            </w:tcMar>
            <w:vAlign w:val="center"/>
          </w:tcPr>
          <w:p w14:paraId="3CE56FED"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4903B07D" w14:textId="77777777" w:rsidR="000D2AA3" w:rsidRDefault="00000000">
            <w:pPr>
              <w:spacing w:line="240" w:lineRule="auto"/>
              <w:ind w:firstLine="0"/>
              <w:jc w:val="left"/>
            </w:pPr>
            <w:proofErr w:type="spellStart"/>
            <w:r>
              <w:rPr>
                <w:rFonts w:eastAsia="宋体" w:cs="Times New Roman"/>
                <w:sz w:val="17"/>
              </w:rPr>
              <w:t>返向优选路由</w:t>
            </w:r>
            <w:proofErr w:type="spellEnd"/>
          </w:p>
        </w:tc>
        <w:tc>
          <w:tcPr>
            <w:tcW w:w="1871" w:type="dxa"/>
            <w:tcMar>
              <w:top w:w="80" w:type="dxa"/>
              <w:left w:w="90" w:type="dxa"/>
              <w:bottom w:w="80" w:type="dxa"/>
              <w:right w:w="90" w:type="dxa"/>
            </w:tcMar>
            <w:vAlign w:val="center"/>
          </w:tcPr>
          <w:p w14:paraId="2D9679A3"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27814F13" w14:textId="77777777" w:rsidR="000D2AA3" w:rsidRDefault="000D2AA3">
      <w:pPr>
        <w:spacing w:after="40"/>
        <w:rPr>
          <w:lang w:eastAsia="zh-CN"/>
        </w:rPr>
      </w:pPr>
    </w:p>
    <w:p w14:paraId="26C3466D" w14:textId="77777777" w:rsidR="000D2AA3" w:rsidRDefault="00000000">
      <w:pPr>
        <w:pStyle w:val="5"/>
      </w:pPr>
      <w:bookmarkStart w:id="182" w:name="_Toc30272"/>
      <w:r>
        <w:lastRenderedPageBreak/>
        <w:t xml:space="preserve">4.2.5.3.2 </w:t>
      </w:r>
      <w:proofErr w:type="spellStart"/>
      <w:r>
        <w:t>数据流</w:t>
      </w:r>
      <w:bookmarkEnd w:id="182"/>
      <w:proofErr w:type="spellEnd"/>
    </w:p>
    <w:p w14:paraId="2C717D42" w14:textId="77777777" w:rsidR="000D2AA3" w:rsidRDefault="00000000">
      <w:pPr>
        <w:spacing w:after="60"/>
        <w:ind w:firstLine="420"/>
      </w:pPr>
      <w:r>
        <w:rPr>
          <w:rFonts w:eastAsia="宋体" w:cs="Times New Roman"/>
          <w:sz w:val="21"/>
        </w:rPr>
        <w:t>数据由</w:t>
      </w:r>
      <w:r>
        <w:rPr>
          <w:rFonts w:eastAsia="宋体" w:cs="Times New Roman"/>
          <w:sz w:val="21"/>
        </w:rPr>
        <w:t>LinkManager/SNR-BER</w:t>
      </w:r>
      <w:r>
        <w:rPr>
          <w:rFonts w:eastAsia="宋体" w:cs="Times New Roman"/>
          <w:sz w:val="21"/>
        </w:rPr>
        <w:t>求解器提供，以</w:t>
      </w:r>
      <w:r>
        <w:rPr>
          <w:rFonts w:eastAsia="宋体" w:cs="Times New Roman"/>
          <w:sz w:val="21"/>
        </w:rPr>
        <w:t>CandidateLinkSet</w:t>
      </w:r>
      <w:r>
        <w:rPr>
          <w:rFonts w:eastAsia="宋体" w:cs="Times New Roman"/>
          <w:sz w:val="21"/>
        </w:rPr>
        <w:t>形式输入</w:t>
      </w:r>
      <w:r>
        <w:rPr>
          <w:rFonts w:eastAsia="宋体" w:cs="Times New Roman"/>
          <w:sz w:val="21"/>
        </w:rPr>
        <w:t>ReturnRouteSelector</w:t>
      </w:r>
      <w:r>
        <w:rPr>
          <w:rFonts w:eastAsia="宋体" w:cs="Times New Roman"/>
          <w:sz w:val="21"/>
        </w:rPr>
        <w:t>；处理完成后形成</w:t>
      </w:r>
      <w:r>
        <w:rPr>
          <w:rFonts w:eastAsia="宋体" w:cs="Times New Roman"/>
          <w:sz w:val="21"/>
        </w:rPr>
        <w:t>RouteDecision</w:t>
      </w:r>
      <w:r>
        <w:rPr>
          <w:rFonts w:eastAsia="宋体" w:cs="Times New Roman"/>
          <w:sz w:val="21"/>
        </w:rPr>
        <w:t>并发送至切换决策器。数据项应携带必要的标识、版本或仿真时刻，异常数据不进入后续处理。</w:t>
      </w:r>
    </w:p>
    <w:p w14:paraId="18DF0AE8" w14:textId="77777777" w:rsidR="000D2AA3" w:rsidRDefault="00000000">
      <w:pPr>
        <w:keepNext/>
        <w:jc w:val="center"/>
      </w:pPr>
      <w:r>
        <w:rPr>
          <w:noProof/>
        </w:rPr>
        <w:drawing>
          <wp:inline distT="0" distB="0" distL="114300" distR="114300" wp14:anchorId="1144FF36" wp14:editId="1EFF7331">
            <wp:extent cx="5111750" cy="2453640"/>
            <wp:effectExtent l="0" t="0" r="5080" b="7620"/>
            <wp:docPr id="75" name="Picture 75" descr="返向选路能力（误码最低链路）数据流图" title="返向选路能力（误码最低链路）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返向选路能力（误码最低链路）数据流图" title="返向选路能力（误码最低链路）数据流图"/>
                    <pic:cNvPicPr>
                      <a:picLocks noChangeAspect="1"/>
                    </pic:cNvPicPr>
                  </pic:nvPicPr>
                  <pic:blipFill>
                    <a:blip r:embed="rId66"/>
                    <a:stretch>
                      <a:fillRect/>
                    </a:stretch>
                  </pic:blipFill>
                  <pic:spPr>
                    <a:xfrm>
                      <a:off x="0" y="0"/>
                      <a:ext cx="5112000" cy="2453760"/>
                    </a:xfrm>
                    <a:prstGeom prst="rect">
                      <a:avLst/>
                    </a:prstGeom>
                  </pic:spPr>
                </pic:pic>
              </a:graphicData>
            </a:graphic>
          </wp:inline>
        </w:drawing>
      </w:r>
    </w:p>
    <w:p w14:paraId="3FB231C6"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-46 </w:t>
      </w:r>
      <w:r>
        <w:rPr>
          <w:rFonts w:eastAsia="宋体" w:cs="Times New Roman"/>
          <w:b w:val="0"/>
          <w:sz w:val="21"/>
          <w:lang w:eastAsia="zh-CN"/>
        </w:rPr>
        <w:t>返</w:t>
      </w:r>
      <w:proofErr w:type="gramEnd"/>
      <w:r>
        <w:rPr>
          <w:rFonts w:eastAsia="宋体" w:cs="Times New Roman"/>
          <w:b w:val="0"/>
          <w:sz w:val="21"/>
          <w:lang w:eastAsia="zh-CN"/>
        </w:rPr>
        <w:t>向选路能力（误码最低链路）数据流图</w:t>
      </w:r>
    </w:p>
    <w:p w14:paraId="322C3FB3" w14:textId="77777777" w:rsidR="000D2AA3" w:rsidRDefault="00000000">
      <w:pPr>
        <w:pStyle w:val="5"/>
        <w:rPr>
          <w:lang w:eastAsia="zh-CN"/>
        </w:rPr>
      </w:pPr>
      <w:bookmarkStart w:id="183" w:name="_Toc15850"/>
      <w:r>
        <w:rPr>
          <w:lang w:eastAsia="zh-CN"/>
        </w:rPr>
        <w:t>4.2.5.3.</w:t>
      </w:r>
      <w:proofErr w:type="gramStart"/>
      <w:r>
        <w:rPr>
          <w:lang w:eastAsia="zh-CN"/>
        </w:rPr>
        <w:t xml:space="preserve">3 </w:t>
      </w:r>
      <w:r>
        <w:rPr>
          <w:lang w:eastAsia="zh-CN"/>
        </w:rPr>
        <w:t>动态</w:t>
      </w:r>
      <w:proofErr w:type="gramEnd"/>
      <w:r>
        <w:rPr>
          <w:lang w:eastAsia="zh-CN"/>
        </w:rPr>
        <w:t>控制序列</w:t>
      </w:r>
      <w:bookmarkEnd w:id="183"/>
    </w:p>
    <w:p w14:paraId="66949230"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-47 </w:t>
      </w:r>
      <w:r>
        <w:rPr>
          <w:rFonts w:eastAsia="宋体" w:cs="Times New Roman"/>
          <w:b w:val="0"/>
          <w:sz w:val="21"/>
          <w:lang w:eastAsia="zh-CN"/>
        </w:rPr>
        <w:t>返</w:t>
      </w:r>
      <w:proofErr w:type="gramEnd"/>
      <w:r>
        <w:rPr>
          <w:rFonts w:eastAsia="宋体" w:cs="Times New Roman"/>
          <w:b w:val="0"/>
          <w:sz w:val="21"/>
          <w:lang w:eastAsia="zh-CN"/>
        </w:rPr>
        <w:t>向选路能力（误码最低链路）动态控制序列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7312B9B6" w14:textId="77777777">
        <w:trPr>
          <w:tblHeader/>
          <w:jc w:val="center"/>
        </w:trPr>
        <w:tc>
          <w:tcPr>
            <w:tcW w:w="454" w:type="dxa"/>
            <w:shd w:val="clear" w:color="auto" w:fill="F2F2F2"/>
            <w:tcMar>
              <w:top w:w="80" w:type="dxa"/>
              <w:left w:w="90" w:type="dxa"/>
              <w:bottom w:w="80" w:type="dxa"/>
              <w:right w:w="90" w:type="dxa"/>
            </w:tcMar>
            <w:vAlign w:val="center"/>
          </w:tcPr>
          <w:p w14:paraId="6CB9254F"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15D93ACB"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49B13139"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2DBA2961"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59D247A0"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1EB10CE1" w14:textId="77777777">
        <w:trPr>
          <w:jc w:val="center"/>
        </w:trPr>
        <w:tc>
          <w:tcPr>
            <w:tcW w:w="454" w:type="dxa"/>
            <w:tcMar>
              <w:top w:w="80" w:type="dxa"/>
              <w:left w:w="90" w:type="dxa"/>
              <w:bottom w:w="80" w:type="dxa"/>
              <w:right w:w="90" w:type="dxa"/>
            </w:tcMar>
            <w:vAlign w:val="center"/>
          </w:tcPr>
          <w:p w14:paraId="306B6D3C"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244A62DA"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1417" w:type="dxa"/>
            <w:tcMar>
              <w:top w:w="80" w:type="dxa"/>
              <w:left w:w="90" w:type="dxa"/>
              <w:bottom w:w="80" w:type="dxa"/>
              <w:right w:w="90" w:type="dxa"/>
            </w:tcMar>
            <w:vAlign w:val="center"/>
          </w:tcPr>
          <w:p w14:paraId="54BF06AF"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3F7037F9" w14:textId="77777777" w:rsidR="000D2AA3" w:rsidRDefault="00000000">
            <w:pPr>
              <w:spacing w:line="240" w:lineRule="auto"/>
              <w:ind w:firstLine="0"/>
              <w:jc w:val="left"/>
              <w:rPr>
                <w:lang w:eastAsia="zh-CN"/>
              </w:rPr>
            </w:pPr>
            <w:r>
              <w:rPr>
                <w:rFonts w:eastAsia="宋体" w:cs="Times New Roman"/>
                <w:sz w:val="17"/>
                <w:lang w:eastAsia="zh-CN"/>
              </w:rPr>
              <w:t>候选集合或</w:t>
            </w:r>
            <w:r>
              <w:rPr>
                <w:rFonts w:eastAsia="宋体" w:cs="Times New Roman"/>
                <w:sz w:val="17"/>
                <w:lang w:eastAsia="zh-CN"/>
              </w:rPr>
              <w:t>BER</w:t>
            </w:r>
            <w:r>
              <w:rPr>
                <w:rFonts w:eastAsia="宋体" w:cs="Times New Roman"/>
                <w:sz w:val="17"/>
                <w:lang w:eastAsia="zh-CN"/>
              </w:rPr>
              <w:t>变化</w:t>
            </w:r>
          </w:p>
        </w:tc>
        <w:tc>
          <w:tcPr>
            <w:tcW w:w="1757" w:type="dxa"/>
            <w:tcMar>
              <w:top w:w="80" w:type="dxa"/>
              <w:left w:w="90" w:type="dxa"/>
              <w:bottom w:w="80" w:type="dxa"/>
              <w:right w:w="90" w:type="dxa"/>
            </w:tcMar>
            <w:vAlign w:val="center"/>
          </w:tcPr>
          <w:p w14:paraId="4F202179"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20F63DB7" w14:textId="77777777">
        <w:trPr>
          <w:jc w:val="center"/>
        </w:trPr>
        <w:tc>
          <w:tcPr>
            <w:tcW w:w="454" w:type="dxa"/>
            <w:tcMar>
              <w:top w:w="80" w:type="dxa"/>
              <w:left w:w="90" w:type="dxa"/>
              <w:bottom w:w="80" w:type="dxa"/>
              <w:right w:w="90" w:type="dxa"/>
            </w:tcMar>
            <w:vAlign w:val="center"/>
          </w:tcPr>
          <w:p w14:paraId="0947D920"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24615BBF"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46096DED" w14:textId="77777777" w:rsidR="000D2AA3" w:rsidRDefault="00000000">
            <w:pPr>
              <w:spacing w:line="240" w:lineRule="auto"/>
              <w:ind w:firstLine="0"/>
              <w:jc w:val="left"/>
            </w:pPr>
            <w:proofErr w:type="spellStart"/>
            <w:r>
              <w:rPr>
                <w:rFonts w:eastAsia="宋体" w:cs="Times New Roman"/>
                <w:sz w:val="17"/>
              </w:rPr>
              <w:t>ReturnRouteSelector</w:t>
            </w:r>
            <w:proofErr w:type="spellEnd"/>
          </w:p>
        </w:tc>
        <w:tc>
          <w:tcPr>
            <w:tcW w:w="3175" w:type="dxa"/>
            <w:tcMar>
              <w:top w:w="80" w:type="dxa"/>
              <w:left w:w="90" w:type="dxa"/>
              <w:bottom w:w="80" w:type="dxa"/>
              <w:right w:w="90" w:type="dxa"/>
            </w:tcMar>
            <w:vAlign w:val="center"/>
          </w:tcPr>
          <w:p w14:paraId="72CAF822"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selectReturnRoute</w:t>
            </w:r>
            <w:r>
              <w:rPr>
                <w:rFonts w:eastAsia="宋体" w:cs="Times New Roman"/>
                <w:sz w:val="17"/>
              </w:rPr>
              <w:t>并传入</w:t>
            </w:r>
            <w:r>
              <w:rPr>
                <w:rFonts w:eastAsia="宋体" w:cs="Times New Roman"/>
                <w:sz w:val="17"/>
              </w:rPr>
              <w:t>returnCandidates</w:t>
            </w:r>
            <w:proofErr w:type="spellEnd"/>
          </w:p>
        </w:tc>
        <w:tc>
          <w:tcPr>
            <w:tcW w:w="1757" w:type="dxa"/>
            <w:tcMar>
              <w:top w:w="80" w:type="dxa"/>
              <w:left w:w="90" w:type="dxa"/>
              <w:bottom w:w="80" w:type="dxa"/>
              <w:right w:w="90" w:type="dxa"/>
            </w:tcMar>
            <w:vAlign w:val="center"/>
          </w:tcPr>
          <w:p w14:paraId="6F9E24CA"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0DD8B159" w14:textId="77777777">
        <w:trPr>
          <w:jc w:val="center"/>
        </w:trPr>
        <w:tc>
          <w:tcPr>
            <w:tcW w:w="454" w:type="dxa"/>
            <w:tcMar>
              <w:top w:w="80" w:type="dxa"/>
              <w:left w:w="90" w:type="dxa"/>
              <w:bottom w:w="80" w:type="dxa"/>
              <w:right w:w="90" w:type="dxa"/>
            </w:tcMar>
            <w:vAlign w:val="center"/>
          </w:tcPr>
          <w:p w14:paraId="21AA515A"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1DFFA232" w14:textId="77777777" w:rsidR="000D2AA3" w:rsidRDefault="00000000">
            <w:pPr>
              <w:spacing w:line="240" w:lineRule="auto"/>
              <w:ind w:firstLine="0"/>
              <w:jc w:val="left"/>
            </w:pPr>
            <w:proofErr w:type="spellStart"/>
            <w:r>
              <w:rPr>
                <w:rFonts w:eastAsia="宋体" w:cs="Times New Roman"/>
                <w:sz w:val="17"/>
              </w:rPr>
              <w:t>ReturnRouteSelector</w:t>
            </w:r>
            <w:proofErr w:type="spellEnd"/>
          </w:p>
        </w:tc>
        <w:tc>
          <w:tcPr>
            <w:tcW w:w="1417" w:type="dxa"/>
            <w:tcMar>
              <w:top w:w="80" w:type="dxa"/>
              <w:left w:w="90" w:type="dxa"/>
              <w:bottom w:w="80" w:type="dxa"/>
              <w:right w:w="90" w:type="dxa"/>
            </w:tcMar>
            <w:vAlign w:val="center"/>
          </w:tcPr>
          <w:p w14:paraId="72FE09FD"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16D22719" w14:textId="77777777" w:rsidR="000D2AA3" w:rsidRDefault="00000000">
            <w:pPr>
              <w:spacing w:line="240" w:lineRule="auto"/>
              <w:ind w:firstLine="0"/>
              <w:jc w:val="left"/>
              <w:rPr>
                <w:lang w:eastAsia="zh-CN"/>
              </w:rPr>
            </w:pPr>
            <w:r>
              <w:rPr>
                <w:rFonts w:eastAsia="宋体" w:cs="Times New Roman"/>
                <w:sz w:val="17"/>
                <w:lang w:eastAsia="zh-CN"/>
              </w:rPr>
              <w:t>比较</w:t>
            </w:r>
            <w:r>
              <w:rPr>
                <w:rFonts w:eastAsia="宋体" w:cs="Times New Roman"/>
                <w:sz w:val="17"/>
                <w:lang w:eastAsia="zh-CN"/>
              </w:rPr>
              <w:t>BER</w:t>
            </w:r>
            <w:r>
              <w:rPr>
                <w:rFonts w:eastAsia="宋体" w:cs="Times New Roman"/>
                <w:sz w:val="17"/>
                <w:lang w:eastAsia="zh-CN"/>
              </w:rPr>
              <w:t>与稳定性指标</w:t>
            </w:r>
          </w:p>
        </w:tc>
        <w:tc>
          <w:tcPr>
            <w:tcW w:w="1757" w:type="dxa"/>
            <w:tcMar>
              <w:top w:w="80" w:type="dxa"/>
              <w:left w:w="90" w:type="dxa"/>
              <w:bottom w:w="80" w:type="dxa"/>
              <w:right w:w="90" w:type="dxa"/>
            </w:tcMar>
            <w:vAlign w:val="center"/>
          </w:tcPr>
          <w:p w14:paraId="1732AB0C"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55419109" w14:textId="77777777">
        <w:trPr>
          <w:jc w:val="center"/>
        </w:trPr>
        <w:tc>
          <w:tcPr>
            <w:tcW w:w="454" w:type="dxa"/>
            <w:tcMar>
              <w:top w:w="80" w:type="dxa"/>
              <w:left w:w="90" w:type="dxa"/>
              <w:bottom w:w="80" w:type="dxa"/>
              <w:right w:w="90" w:type="dxa"/>
            </w:tcMar>
            <w:vAlign w:val="center"/>
          </w:tcPr>
          <w:p w14:paraId="4D184978"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37C76BE4" w14:textId="77777777" w:rsidR="000D2AA3" w:rsidRDefault="00000000">
            <w:pPr>
              <w:spacing w:line="240" w:lineRule="auto"/>
              <w:ind w:firstLine="0"/>
              <w:jc w:val="left"/>
            </w:pPr>
            <w:proofErr w:type="spellStart"/>
            <w:r>
              <w:rPr>
                <w:rFonts w:eastAsia="宋体" w:cs="Times New Roman"/>
                <w:sz w:val="17"/>
              </w:rPr>
              <w:t>ReturnRouteSelector</w:t>
            </w:r>
            <w:proofErr w:type="spellEnd"/>
          </w:p>
        </w:tc>
        <w:tc>
          <w:tcPr>
            <w:tcW w:w="1417" w:type="dxa"/>
            <w:tcMar>
              <w:top w:w="80" w:type="dxa"/>
              <w:left w:w="90" w:type="dxa"/>
              <w:bottom w:w="80" w:type="dxa"/>
              <w:right w:w="90" w:type="dxa"/>
            </w:tcMar>
            <w:vAlign w:val="center"/>
          </w:tcPr>
          <w:p w14:paraId="7882E7DC" w14:textId="77777777" w:rsidR="000D2AA3" w:rsidRDefault="00000000">
            <w:pPr>
              <w:spacing w:line="240" w:lineRule="auto"/>
              <w:ind w:firstLine="0"/>
              <w:jc w:val="left"/>
            </w:pPr>
            <w:proofErr w:type="spellStart"/>
            <w:r>
              <w:rPr>
                <w:rFonts w:eastAsia="宋体" w:cs="Times New Roman"/>
                <w:sz w:val="17"/>
              </w:rPr>
              <w:t>切换决策器</w:t>
            </w:r>
            <w:proofErr w:type="spellEnd"/>
          </w:p>
        </w:tc>
        <w:tc>
          <w:tcPr>
            <w:tcW w:w="3175" w:type="dxa"/>
            <w:tcMar>
              <w:top w:w="80" w:type="dxa"/>
              <w:left w:w="90" w:type="dxa"/>
              <w:bottom w:w="80" w:type="dxa"/>
              <w:right w:w="90" w:type="dxa"/>
            </w:tcMar>
            <w:vAlign w:val="center"/>
          </w:tcPr>
          <w:p w14:paraId="5105E18D"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returnRoute</w:t>
            </w:r>
            <w:proofErr w:type="spellEnd"/>
          </w:p>
        </w:tc>
        <w:tc>
          <w:tcPr>
            <w:tcW w:w="1757" w:type="dxa"/>
            <w:tcMar>
              <w:top w:w="80" w:type="dxa"/>
              <w:left w:w="90" w:type="dxa"/>
              <w:bottom w:w="80" w:type="dxa"/>
              <w:right w:w="90" w:type="dxa"/>
            </w:tcMar>
            <w:vAlign w:val="center"/>
          </w:tcPr>
          <w:p w14:paraId="69AAB729"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47021BA4" w14:textId="77777777">
        <w:trPr>
          <w:jc w:val="center"/>
        </w:trPr>
        <w:tc>
          <w:tcPr>
            <w:tcW w:w="454" w:type="dxa"/>
            <w:tcMar>
              <w:top w:w="80" w:type="dxa"/>
              <w:left w:w="90" w:type="dxa"/>
              <w:bottom w:w="80" w:type="dxa"/>
              <w:right w:w="90" w:type="dxa"/>
            </w:tcMar>
            <w:vAlign w:val="center"/>
          </w:tcPr>
          <w:p w14:paraId="4F65EABF"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13EB917C" w14:textId="77777777" w:rsidR="000D2AA3" w:rsidRDefault="00000000">
            <w:pPr>
              <w:spacing w:line="240" w:lineRule="auto"/>
              <w:ind w:firstLine="0"/>
              <w:jc w:val="left"/>
            </w:pPr>
            <w:proofErr w:type="spellStart"/>
            <w:r>
              <w:rPr>
                <w:rFonts w:eastAsia="宋体" w:cs="Times New Roman"/>
                <w:sz w:val="17"/>
              </w:rPr>
              <w:t>ReturnRouteSelector</w:t>
            </w:r>
            <w:proofErr w:type="spellEnd"/>
          </w:p>
        </w:tc>
        <w:tc>
          <w:tcPr>
            <w:tcW w:w="1417" w:type="dxa"/>
            <w:tcMar>
              <w:top w:w="80" w:type="dxa"/>
              <w:left w:w="90" w:type="dxa"/>
              <w:bottom w:w="80" w:type="dxa"/>
              <w:right w:w="90" w:type="dxa"/>
            </w:tcMar>
            <w:vAlign w:val="center"/>
          </w:tcPr>
          <w:p w14:paraId="4F38EB55"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3175" w:type="dxa"/>
            <w:tcMar>
              <w:top w:w="80" w:type="dxa"/>
              <w:left w:w="90" w:type="dxa"/>
              <w:bottom w:w="80" w:type="dxa"/>
              <w:right w:w="90" w:type="dxa"/>
            </w:tcMar>
            <w:vAlign w:val="center"/>
          </w:tcPr>
          <w:p w14:paraId="55A8F8F0"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4E62FFF4"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36EB40EA" w14:textId="77777777" w:rsidR="000D2AA3" w:rsidRDefault="000D2AA3">
      <w:pPr>
        <w:spacing w:after="40"/>
      </w:pPr>
    </w:p>
    <w:p w14:paraId="7A261EC8" w14:textId="77777777" w:rsidR="000D2AA3" w:rsidRDefault="00000000">
      <w:pPr>
        <w:pStyle w:val="5"/>
      </w:pPr>
      <w:bookmarkStart w:id="184" w:name="_Toc21663"/>
      <w:r>
        <w:t xml:space="preserve">4.2.5.3.4 </w:t>
      </w:r>
      <w:proofErr w:type="spellStart"/>
      <w:r>
        <w:t>时序图</w:t>
      </w:r>
      <w:bookmarkEnd w:id="184"/>
      <w:proofErr w:type="spellEnd"/>
    </w:p>
    <w:p w14:paraId="2377CD54" w14:textId="77777777" w:rsidR="000D2AA3" w:rsidRDefault="00000000">
      <w:pPr>
        <w:spacing w:after="60"/>
        <w:ind w:firstLine="420"/>
        <w:rPr>
          <w:lang w:eastAsia="zh-CN"/>
        </w:rPr>
      </w:pPr>
      <w:r>
        <w:rPr>
          <w:rFonts w:eastAsia="宋体" w:cs="Times New Roman"/>
          <w:sz w:val="21"/>
          <w:lang w:eastAsia="zh-CN"/>
        </w:rPr>
        <w:t>时序图从候选集合或</w:t>
      </w:r>
      <w:r>
        <w:rPr>
          <w:rFonts w:eastAsia="宋体" w:cs="Times New Roman"/>
          <w:sz w:val="21"/>
          <w:lang w:eastAsia="zh-CN"/>
        </w:rPr>
        <w:t>BER</w:t>
      </w:r>
      <w:r>
        <w:rPr>
          <w:rFonts w:eastAsia="宋体" w:cs="Times New Roman"/>
          <w:sz w:val="21"/>
          <w:lang w:eastAsia="zh-CN"/>
        </w:rPr>
        <w:t>变化开始，显示仿真引擎、调度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ReturnRouteSelector</w:t>
      </w:r>
      <w:proofErr w:type="spellEnd"/>
      <w:r>
        <w:rPr>
          <w:rFonts w:eastAsia="宋体" w:cs="Times New Roman"/>
          <w:sz w:val="21"/>
          <w:lang w:eastAsia="zh-CN"/>
        </w:rPr>
        <w:t>与切换决策器之间的主要调用和返回关系。</w:t>
      </w:r>
    </w:p>
    <w:p w14:paraId="460CCDEE" w14:textId="77777777" w:rsidR="000D2AA3" w:rsidRDefault="00000000">
      <w:pPr>
        <w:keepNext/>
        <w:jc w:val="center"/>
      </w:pPr>
      <w:r>
        <w:rPr>
          <w:noProof/>
        </w:rPr>
        <w:lastRenderedPageBreak/>
        <w:drawing>
          <wp:inline distT="0" distB="0" distL="114300" distR="114300" wp14:anchorId="48F2D799" wp14:editId="2745D649">
            <wp:extent cx="5111750" cy="2875280"/>
            <wp:effectExtent l="0" t="0" r="5080" b="6985"/>
            <wp:docPr id="76" name="Picture 76" descr="返向选路能力（误码最低链路）时序图" title="返向选路能力（误码最低链路）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返向选路能力（误码最低链路）时序图" title="返向选路能力（误码最低链路）时序图"/>
                    <pic:cNvPicPr>
                      <a:picLocks noChangeAspect="1"/>
                    </pic:cNvPicPr>
                  </pic:nvPicPr>
                  <pic:blipFill>
                    <a:blip r:embed="rId67"/>
                    <a:stretch>
                      <a:fillRect/>
                    </a:stretch>
                  </pic:blipFill>
                  <pic:spPr>
                    <a:xfrm>
                      <a:off x="0" y="0"/>
                      <a:ext cx="5112000" cy="2875500"/>
                    </a:xfrm>
                    <a:prstGeom prst="rect">
                      <a:avLst/>
                    </a:prstGeom>
                  </pic:spPr>
                </pic:pic>
              </a:graphicData>
            </a:graphic>
          </wp:inline>
        </w:drawing>
      </w:r>
    </w:p>
    <w:p w14:paraId="74450910"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-47 </w:t>
      </w:r>
      <w:r>
        <w:rPr>
          <w:rFonts w:eastAsia="宋体" w:cs="Times New Roman"/>
          <w:b w:val="0"/>
          <w:sz w:val="21"/>
          <w:lang w:eastAsia="zh-CN"/>
        </w:rPr>
        <w:t>返</w:t>
      </w:r>
      <w:proofErr w:type="gramEnd"/>
      <w:r>
        <w:rPr>
          <w:rFonts w:eastAsia="宋体" w:cs="Times New Roman"/>
          <w:b w:val="0"/>
          <w:sz w:val="21"/>
          <w:lang w:eastAsia="zh-CN"/>
        </w:rPr>
        <w:t>向选路能力（误码最低链路）时序图</w:t>
      </w:r>
    </w:p>
    <w:p w14:paraId="17799058" w14:textId="77777777" w:rsidR="000D2AA3" w:rsidRDefault="00000000">
      <w:pPr>
        <w:pStyle w:val="4"/>
        <w:rPr>
          <w:lang w:eastAsia="zh-CN"/>
        </w:rPr>
      </w:pPr>
      <w:bookmarkStart w:id="185" w:name="_Toc11347"/>
      <w:r>
        <w:rPr>
          <w:lang w:eastAsia="zh-CN"/>
        </w:rPr>
        <w:t xml:space="preserve">4.2.5.4 </w:t>
      </w:r>
      <w:r>
        <w:rPr>
          <w:lang w:eastAsia="zh-CN"/>
        </w:rPr>
        <w:t>切换决策与事件记录子模块</w:t>
      </w:r>
      <w:bookmarkEnd w:id="185"/>
    </w:p>
    <w:p w14:paraId="2DA3383E" w14:textId="77777777" w:rsidR="000D2AA3" w:rsidRDefault="00000000">
      <w:pPr>
        <w:spacing w:after="60"/>
        <w:ind w:firstLine="420"/>
        <w:rPr>
          <w:lang w:eastAsia="zh-CN"/>
        </w:rPr>
      </w:pPr>
      <w:r>
        <w:rPr>
          <w:rFonts w:eastAsia="宋体" w:cs="Times New Roman"/>
          <w:sz w:val="21"/>
          <w:lang w:eastAsia="zh-CN"/>
        </w:rPr>
        <w:t>合并前向与返向优选结果，判断是否切换，执行链路更新并记录前后路由、原因和仿真时刻。</w:t>
      </w:r>
    </w:p>
    <w:p w14:paraId="69B165CF" w14:textId="77777777" w:rsidR="000D2AA3" w:rsidRDefault="00000000">
      <w:pPr>
        <w:pStyle w:val="5"/>
        <w:rPr>
          <w:lang w:eastAsia="zh-CN"/>
        </w:rPr>
      </w:pPr>
      <w:bookmarkStart w:id="186" w:name="_Toc25327"/>
      <w:r>
        <w:rPr>
          <w:lang w:eastAsia="zh-CN"/>
        </w:rPr>
        <w:t>4.2.5.4.</w:t>
      </w:r>
      <w:proofErr w:type="gramStart"/>
      <w:r>
        <w:rPr>
          <w:lang w:eastAsia="zh-CN"/>
        </w:rPr>
        <w:t xml:space="preserve">1 </w:t>
      </w:r>
      <w:r>
        <w:rPr>
          <w:lang w:eastAsia="zh-CN"/>
        </w:rPr>
        <w:t>执行</w:t>
      </w:r>
      <w:proofErr w:type="gramEnd"/>
      <w:r>
        <w:rPr>
          <w:lang w:eastAsia="zh-CN"/>
        </w:rPr>
        <w:t>控制流程</w:t>
      </w:r>
      <w:bookmarkEnd w:id="186"/>
    </w:p>
    <w:p w14:paraId="559B9462" w14:textId="77777777" w:rsidR="000D2AA3" w:rsidRDefault="00000000">
      <w:pPr>
        <w:spacing w:after="60"/>
        <w:ind w:firstLine="420"/>
        <w:rPr>
          <w:lang w:eastAsia="zh-CN"/>
        </w:rPr>
      </w:pPr>
      <w:r>
        <w:rPr>
          <w:rFonts w:eastAsia="宋体" w:cs="Times New Roman"/>
          <w:sz w:val="21"/>
          <w:lang w:eastAsia="zh-CN"/>
        </w:rPr>
        <w:t>本子模块由</w:t>
      </w:r>
      <w:r>
        <w:rPr>
          <w:rFonts w:eastAsia="宋体" w:cs="Times New Roman"/>
          <w:sz w:val="21"/>
          <w:lang w:eastAsia="zh-CN"/>
        </w:rPr>
        <w:t>“</w:t>
      </w:r>
      <w:r>
        <w:rPr>
          <w:rFonts w:eastAsia="宋体" w:cs="Times New Roman"/>
          <w:sz w:val="21"/>
          <w:lang w:eastAsia="zh-CN"/>
        </w:rPr>
        <w:t>优选路由变化并满足切换条件</w:t>
      </w:r>
      <w:r>
        <w:rPr>
          <w:rFonts w:eastAsia="宋体" w:cs="Times New Roman"/>
          <w:sz w:val="21"/>
          <w:lang w:eastAsia="zh-CN"/>
        </w:rPr>
        <w:t>”</w:t>
      </w:r>
      <w:r>
        <w:rPr>
          <w:rFonts w:eastAsia="宋体" w:cs="Times New Roman"/>
          <w:sz w:val="21"/>
          <w:lang w:eastAsia="zh-CN"/>
        </w:rPr>
        <w:t>触发，入口方法为</w:t>
      </w:r>
      <w:proofErr w:type="spellStart"/>
      <w:r>
        <w:rPr>
          <w:rFonts w:eastAsia="宋体" w:cs="Times New Roman"/>
          <w:sz w:val="21"/>
          <w:lang w:eastAsia="zh-CN"/>
        </w:rPr>
        <w:t>SwitchDecisionRecorder.executeSwitch</w:t>
      </w:r>
      <w:proofErr w:type="spellEnd"/>
      <w:r>
        <w:rPr>
          <w:rFonts w:eastAsia="宋体" w:cs="Times New Roman"/>
          <w:sz w:val="21"/>
          <w:lang w:eastAsia="zh-CN"/>
        </w:rPr>
        <w:t>，执行期间遵守</w:t>
      </w:r>
      <w:r>
        <w:rPr>
          <w:rFonts w:eastAsia="宋体" w:cs="Times New Roman"/>
          <w:sz w:val="21"/>
          <w:lang w:eastAsia="zh-CN"/>
        </w:rPr>
        <w:t>“</w:t>
      </w:r>
      <w:r>
        <w:rPr>
          <w:rFonts w:eastAsia="宋体" w:cs="Times New Roman"/>
          <w:sz w:val="21"/>
          <w:lang w:eastAsia="zh-CN"/>
        </w:rPr>
        <w:t>必须通过稳定帧、滞回和冷却时间规则抑制频繁切换</w:t>
      </w:r>
      <w:r>
        <w:rPr>
          <w:rFonts w:eastAsia="宋体" w:cs="Times New Roman"/>
          <w:sz w:val="21"/>
          <w:lang w:eastAsia="zh-CN"/>
        </w:rPr>
        <w:t>”</w:t>
      </w:r>
      <w:r>
        <w:rPr>
          <w:rFonts w:eastAsia="宋体" w:cs="Times New Roman"/>
          <w:sz w:val="21"/>
          <w:lang w:eastAsia="zh-CN"/>
        </w:rPr>
        <w:t>约束。</w:t>
      </w:r>
    </w:p>
    <w:p w14:paraId="4C9859CE"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-48 </w:t>
      </w:r>
      <w:r>
        <w:rPr>
          <w:rFonts w:eastAsia="宋体" w:cs="Times New Roman"/>
          <w:b w:val="0"/>
          <w:sz w:val="21"/>
          <w:lang w:eastAsia="zh-CN"/>
        </w:rPr>
        <w:t>切换</w:t>
      </w:r>
      <w:proofErr w:type="gramEnd"/>
      <w:r>
        <w:rPr>
          <w:rFonts w:eastAsia="宋体" w:cs="Times New Roman"/>
          <w:b w:val="0"/>
          <w:sz w:val="21"/>
          <w:lang w:eastAsia="zh-CN"/>
        </w:rPr>
        <w:t>决策与事件记录执行控制流程</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6FF9ABA7" w14:textId="77777777">
        <w:trPr>
          <w:tblHeader/>
          <w:jc w:val="center"/>
        </w:trPr>
        <w:tc>
          <w:tcPr>
            <w:tcW w:w="454" w:type="dxa"/>
            <w:shd w:val="clear" w:color="auto" w:fill="F2F2F2"/>
            <w:tcMar>
              <w:top w:w="80" w:type="dxa"/>
              <w:left w:w="90" w:type="dxa"/>
              <w:bottom w:w="80" w:type="dxa"/>
              <w:right w:w="90" w:type="dxa"/>
            </w:tcMar>
            <w:vAlign w:val="center"/>
          </w:tcPr>
          <w:p w14:paraId="0BBA0463"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7A47078D"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11F9B844"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341ECEE9"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1CF4A20E"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56ADB933" w14:textId="77777777">
        <w:trPr>
          <w:jc w:val="center"/>
        </w:trPr>
        <w:tc>
          <w:tcPr>
            <w:tcW w:w="454" w:type="dxa"/>
            <w:tcMar>
              <w:top w:w="80" w:type="dxa"/>
              <w:left w:w="90" w:type="dxa"/>
              <w:bottom w:w="80" w:type="dxa"/>
              <w:right w:w="90" w:type="dxa"/>
            </w:tcMar>
            <w:vAlign w:val="center"/>
          </w:tcPr>
          <w:p w14:paraId="583B2B30"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70F4C4A6" w14:textId="77777777" w:rsidR="000D2AA3" w:rsidRDefault="00000000">
            <w:pPr>
              <w:spacing w:line="240" w:lineRule="auto"/>
              <w:ind w:firstLine="0"/>
              <w:jc w:val="left"/>
            </w:pPr>
            <w:proofErr w:type="spellStart"/>
            <w:r>
              <w:rPr>
                <w:rFonts w:eastAsia="宋体" w:cs="Times New Roman"/>
                <w:sz w:val="17"/>
              </w:rPr>
              <w:t>接收双向路由决策</w:t>
            </w:r>
            <w:proofErr w:type="spellEnd"/>
          </w:p>
        </w:tc>
        <w:tc>
          <w:tcPr>
            <w:tcW w:w="1814" w:type="dxa"/>
            <w:tcMar>
              <w:top w:w="80" w:type="dxa"/>
              <w:left w:w="90" w:type="dxa"/>
              <w:bottom w:w="80" w:type="dxa"/>
              <w:right w:w="90" w:type="dxa"/>
            </w:tcMar>
            <w:vAlign w:val="center"/>
          </w:tcPr>
          <w:p w14:paraId="792909F0" w14:textId="77777777" w:rsidR="000D2AA3" w:rsidRDefault="00000000">
            <w:pPr>
              <w:spacing w:line="240" w:lineRule="auto"/>
              <w:ind w:firstLine="0"/>
              <w:jc w:val="left"/>
            </w:pPr>
            <w:proofErr w:type="spellStart"/>
            <w:r>
              <w:rPr>
                <w:rFonts w:eastAsia="宋体" w:cs="Times New Roman"/>
                <w:sz w:val="17"/>
              </w:rPr>
              <w:t>前向与返向路由决策</w:t>
            </w:r>
            <w:proofErr w:type="spellEnd"/>
          </w:p>
        </w:tc>
        <w:tc>
          <w:tcPr>
            <w:tcW w:w="1814" w:type="dxa"/>
            <w:tcMar>
              <w:top w:w="80" w:type="dxa"/>
              <w:left w:w="90" w:type="dxa"/>
              <w:bottom w:w="80" w:type="dxa"/>
              <w:right w:w="90" w:type="dxa"/>
            </w:tcMar>
            <w:vAlign w:val="center"/>
          </w:tcPr>
          <w:p w14:paraId="366F4349"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65750E2D"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2C302175" w14:textId="77777777">
        <w:trPr>
          <w:jc w:val="center"/>
        </w:trPr>
        <w:tc>
          <w:tcPr>
            <w:tcW w:w="454" w:type="dxa"/>
            <w:tcMar>
              <w:top w:w="80" w:type="dxa"/>
              <w:left w:w="90" w:type="dxa"/>
              <w:bottom w:w="80" w:type="dxa"/>
              <w:right w:w="90" w:type="dxa"/>
            </w:tcMar>
            <w:vAlign w:val="center"/>
          </w:tcPr>
          <w:p w14:paraId="61A6C619"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560A8E7D" w14:textId="77777777" w:rsidR="000D2AA3" w:rsidRDefault="00000000">
            <w:pPr>
              <w:spacing w:line="240" w:lineRule="auto"/>
              <w:ind w:firstLine="0"/>
              <w:jc w:val="left"/>
              <w:rPr>
                <w:lang w:eastAsia="zh-CN"/>
              </w:rPr>
            </w:pPr>
            <w:r>
              <w:rPr>
                <w:rFonts w:eastAsia="宋体" w:cs="Times New Roman"/>
                <w:sz w:val="17"/>
                <w:lang w:eastAsia="zh-CN"/>
              </w:rPr>
              <w:t>校验稳定性、滞回与冷却条件</w:t>
            </w:r>
          </w:p>
        </w:tc>
        <w:tc>
          <w:tcPr>
            <w:tcW w:w="1814" w:type="dxa"/>
            <w:tcMar>
              <w:top w:w="80" w:type="dxa"/>
              <w:left w:w="90" w:type="dxa"/>
              <w:bottom w:w="80" w:type="dxa"/>
              <w:right w:w="90" w:type="dxa"/>
            </w:tcMar>
            <w:vAlign w:val="center"/>
          </w:tcPr>
          <w:p w14:paraId="6E093058"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71907F20"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4F69E2D7"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7D9CDD40" w14:textId="77777777">
        <w:trPr>
          <w:jc w:val="center"/>
        </w:trPr>
        <w:tc>
          <w:tcPr>
            <w:tcW w:w="454" w:type="dxa"/>
            <w:tcMar>
              <w:top w:w="80" w:type="dxa"/>
              <w:left w:w="90" w:type="dxa"/>
              <w:bottom w:w="80" w:type="dxa"/>
              <w:right w:w="90" w:type="dxa"/>
            </w:tcMar>
            <w:vAlign w:val="center"/>
          </w:tcPr>
          <w:p w14:paraId="4D8046B1"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4D24CF30" w14:textId="77777777" w:rsidR="000D2AA3" w:rsidRDefault="00000000">
            <w:pPr>
              <w:spacing w:line="240" w:lineRule="auto"/>
              <w:ind w:firstLine="0"/>
              <w:jc w:val="left"/>
            </w:pPr>
            <w:proofErr w:type="spellStart"/>
            <w:r>
              <w:rPr>
                <w:rFonts w:eastAsia="宋体" w:cs="Times New Roman"/>
                <w:sz w:val="17"/>
              </w:rPr>
              <w:t>执行或拒绝链路切换</w:t>
            </w:r>
            <w:proofErr w:type="spellEnd"/>
          </w:p>
        </w:tc>
        <w:tc>
          <w:tcPr>
            <w:tcW w:w="1814" w:type="dxa"/>
            <w:tcMar>
              <w:top w:w="80" w:type="dxa"/>
              <w:left w:w="90" w:type="dxa"/>
              <w:bottom w:w="80" w:type="dxa"/>
              <w:right w:w="90" w:type="dxa"/>
            </w:tcMar>
            <w:vAlign w:val="center"/>
          </w:tcPr>
          <w:p w14:paraId="182D4AF1"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1CA0C59C"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5EC9C524"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3699C18F" w14:textId="77777777">
        <w:trPr>
          <w:jc w:val="center"/>
        </w:trPr>
        <w:tc>
          <w:tcPr>
            <w:tcW w:w="454" w:type="dxa"/>
            <w:tcMar>
              <w:top w:w="80" w:type="dxa"/>
              <w:left w:w="90" w:type="dxa"/>
              <w:bottom w:w="80" w:type="dxa"/>
              <w:right w:w="90" w:type="dxa"/>
            </w:tcMar>
            <w:vAlign w:val="center"/>
          </w:tcPr>
          <w:p w14:paraId="05E0E507"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1FBEEBED" w14:textId="77777777" w:rsidR="000D2AA3" w:rsidRDefault="00000000">
            <w:pPr>
              <w:spacing w:line="240" w:lineRule="auto"/>
              <w:ind w:firstLine="0"/>
              <w:jc w:val="left"/>
              <w:rPr>
                <w:lang w:eastAsia="zh-CN"/>
              </w:rPr>
            </w:pPr>
            <w:r>
              <w:rPr>
                <w:rFonts w:eastAsia="宋体" w:cs="Times New Roman"/>
                <w:sz w:val="17"/>
                <w:lang w:eastAsia="zh-CN"/>
              </w:rPr>
              <w:t>记录切换事件并通知相关模块</w:t>
            </w:r>
          </w:p>
        </w:tc>
        <w:tc>
          <w:tcPr>
            <w:tcW w:w="1814" w:type="dxa"/>
            <w:tcMar>
              <w:top w:w="80" w:type="dxa"/>
              <w:left w:w="90" w:type="dxa"/>
              <w:bottom w:w="80" w:type="dxa"/>
              <w:right w:w="90" w:type="dxa"/>
            </w:tcMar>
            <w:vAlign w:val="center"/>
          </w:tcPr>
          <w:p w14:paraId="7A6DA747"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5BB75A3C" w14:textId="77777777" w:rsidR="000D2AA3" w:rsidRDefault="00000000">
            <w:pPr>
              <w:spacing w:line="240" w:lineRule="auto"/>
              <w:ind w:firstLine="0"/>
              <w:jc w:val="left"/>
            </w:pPr>
            <w:proofErr w:type="spellStart"/>
            <w:r>
              <w:rPr>
                <w:rFonts w:eastAsia="宋体" w:cs="Times New Roman"/>
                <w:sz w:val="17"/>
              </w:rPr>
              <w:t>切换结果与事件</w:t>
            </w:r>
            <w:proofErr w:type="spellEnd"/>
          </w:p>
        </w:tc>
        <w:tc>
          <w:tcPr>
            <w:tcW w:w="1871" w:type="dxa"/>
            <w:tcMar>
              <w:top w:w="80" w:type="dxa"/>
              <w:left w:w="90" w:type="dxa"/>
              <w:bottom w:w="80" w:type="dxa"/>
              <w:right w:w="90" w:type="dxa"/>
            </w:tcMar>
            <w:vAlign w:val="center"/>
          </w:tcPr>
          <w:p w14:paraId="240D8AFD"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43A366E3" w14:textId="77777777" w:rsidR="000D2AA3" w:rsidRDefault="000D2AA3">
      <w:pPr>
        <w:spacing w:after="40"/>
        <w:rPr>
          <w:lang w:eastAsia="zh-CN"/>
        </w:rPr>
      </w:pPr>
    </w:p>
    <w:p w14:paraId="6EAEE76E" w14:textId="77777777" w:rsidR="000D2AA3" w:rsidRDefault="00000000">
      <w:pPr>
        <w:pStyle w:val="5"/>
      </w:pPr>
      <w:bookmarkStart w:id="187" w:name="_Toc4705"/>
      <w:r>
        <w:lastRenderedPageBreak/>
        <w:t xml:space="preserve">4.2.5.4.2 </w:t>
      </w:r>
      <w:proofErr w:type="spellStart"/>
      <w:r>
        <w:t>数据流</w:t>
      </w:r>
      <w:bookmarkEnd w:id="187"/>
      <w:proofErr w:type="spellEnd"/>
    </w:p>
    <w:p w14:paraId="46F1666A" w14:textId="77777777" w:rsidR="000D2AA3" w:rsidRDefault="00000000">
      <w:pPr>
        <w:spacing w:after="60"/>
        <w:ind w:firstLine="420"/>
      </w:pPr>
      <w:r>
        <w:rPr>
          <w:rFonts w:eastAsia="宋体" w:cs="Times New Roman"/>
          <w:sz w:val="21"/>
        </w:rPr>
        <w:t>数据由前向</w:t>
      </w:r>
      <w:r>
        <w:rPr>
          <w:rFonts w:eastAsia="宋体" w:cs="Times New Roman"/>
          <w:sz w:val="21"/>
        </w:rPr>
        <w:t>/</w:t>
      </w:r>
      <w:r>
        <w:rPr>
          <w:rFonts w:eastAsia="宋体" w:cs="Times New Roman"/>
          <w:sz w:val="21"/>
        </w:rPr>
        <w:t>返向选路器提供，以</w:t>
      </w:r>
      <w:r>
        <w:rPr>
          <w:rFonts w:eastAsia="宋体" w:cs="Times New Roman"/>
          <w:sz w:val="21"/>
        </w:rPr>
        <w:t>RouteDecisionSet</w:t>
      </w:r>
      <w:r>
        <w:rPr>
          <w:rFonts w:eastAsia="宋体" w:cs="Times New Roman"/>
          <w:sz w:val="21"/>
        </w:rPr>
        <w:t>形式输入</w:t>
      </w:r>
      <w:r>
        <w:rPr>
          <w:rFonts w:eastAsia="宋体" w:cs="Times New Roman"/>
          <w:sz w:val="21"/>
        </w:rPr>
        <w:t>SwitchDecisionRecorder</w:t>
      </w:r>
      <w:r>
        <w:rPr>
          <w:rFonts w:eastAsia="宋体" w:cs="Times New Roman"/>
          <w:sz w:val="21"/>
        </w:rPr>
        <w:t>；处理完成后形成</w:t>
      </w:r>
      <w:r>
        <w:rPr>
          <w:rFonts w:eastAsia="宋体" w:cs="Times New Roman"/>
          <w:sz w:val="21"/>
        </w:rPr>
        <w:t>SwitchEvent</w:t>
      </w:r>
      <w:r>
        <w:rPr>
          <w:rFonts w:eastAsia="宋体" w:cs="Times New Roman"/>
          <w:sz w:val="21"/>
        </w:rPr>
        <w:t>并发送至</w:t>
      </w:r>
      <w:r>
        <w:rPr>
          <w:rFonts w:eastAsia="宋体" w:cs="Times New Roman"/>
          <w:sz w:val="21"/>
        </w:rPr>
        <w:t>AFSIM</w:t>
      </w:r>
      <w:r>
        <w:rPr>
          <w:rFonts w:eastAsia="宋体" w:cs="Times New Roman"/>
          <w:sz w:val="21"/>
        </w:rPr>
        <w:t>链路控制</w:t>
      </w:r>
      <w:r>
        <w:rPr>
          <w:rFonts w:eastAsia="宋体" w:cs="Times New Roman"/>
          <w:sz w:val="21"/>
        </w:rPr>
        <w:t>/</w:t>
      </w:r>
      <w:r>
        <w:rPr>
          <w:rFonts w:eastAsia="宋体" w:cs="Times New Roman"/>
          <w:sz w:val="21"/>
        </w:rPr>
        <w:t>事件文件。数据项应携带必要的标识、版本或仿真时刻，异常数据不进入后续处理。</w:t>
      </w:r>
    </w:p>
    <w:p w14:paraId="35F2C94C" w14:textId="77777777" w:rsidR="000D2AA3" w:rsidRDefault="00000000">
      <w:pPr>
        <w:keepNext/>
        <w:jc w:val="center"/>
      </w:pPr>
      <w:r>
        <w:rPr>
          <w:noProof/>
        </w:rPr>
        <w:drawing>
          <wp:inline distT="0" distB="0" distL="114300" distR="114300" wp14:anchorId="3D3A6FDC" wp14:editId="05E20D63">
            <wp:extent cx="5111750" cy="2453640"/>
            <wp:effectExtent l="0" t="0" r="5080" b="7620"/>
            <wp:docPr id="77" name="Picture 77" descr="切换决策与事件记录数据流图" title="切换决策与事件记录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切换决策与事件记录数据流图" title="切换决策与事件记录数据流图"/>
                    <pic:cNvPicPr>
                      <a:picLocks noChangeAspect="1"/>
                    </pic:cNvPicPr>
                  </pic:nvPicPr>
                  <pic:blipFill>
                    <a:blip r:embed="rId68"/>
                    <a:stretch>
                      <a:fillRect/>
                    </a:stretch>
                  </pic:blipFill>
                  <pic:spPr>
                    <a:xfrm>
                      <a:off x="0" y="0"/>
                      <a:ext cx="5112000" cy="2453760"/>
                    </a:xfrm>
                    <a:prstGeom prst="rect">
                      <a:avLst/>
                    </a:prstGeom>
                  </pic:spPr>
                </pic:pic>
              </a:graphicData>
            </a:graphic>
          </wp:inline>
        </w:drawing>
      </w:r>
    </w:p>
    <w:p w14:paraId="3E214BD1"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-48 </w:t>
      </w:r>
      <w:r>
        <w:rPr>
          <w:rFonts w:eastAsia="宋体" w:cs="Times New Roman"/>
          <w:b w:val="0"/>
          <w:sz w:val="21"/>
          <w:lang w:eastAsia="zh-CN"/>
        </w:rPr>
        <w:t>切换</w:t>
      </w:r>
      <w:proofErr w:type="gramEnd"/>
      <w:r>
        <w:rPr>
          <w:rFonts w:eastAsia="宋体" w:cs="Times New Roman"/>
          <w:b w:val="0"/>
          <w:sz w:val="21"/>
          <w:lang w:eastAsia="zh-CN"/>
        </w:rPr>
        <w:t>决策与事件记录数据流图</w:t>
      </w:r>
    </w:p>
    <w:p w14:paraId="1E665749" w14:textId="77777777" w:rsidR="000D2AA3" w:rsidRDefault="00000000">
      <w:pPr>
        <w:pStyle w:val="5"/>
        <w:rPr>
          <w:lang w:eastAsia="zh-CN"/>
        </w:rPr>
      </w:pPr>
      <w:bookmarkStart w:id="188" w:name="_Toc9447"/>
      <w:r>
        <w:rPr>
          <w:lang w:eastAsia="zh-CN"/>
        </w:rPr>
        <w:t>4.2.5.4.</w:t>
      </w:r>
      <w:proofErr w:type="gramStart"/>
      <w:r>
        <w:rPr>
          <w:lang w:eastAsia="zh-CN"/>
        </w:rPr>
        <w:t xml:space="preserve">3 </w:t>
      </w:r>
      <w:r>
        <w:rPr>
          <w:lang w:eastAsia="zh-CN"/>
        </w:rPr>
        <w:t>动态</w:t>
      </w:r>
      <w:proofErr w:type="gramEnd"/>
      <w:r>
        <w:rPr>
          <w:lang w:eastAsia="zh-CN"/>
        </w:rPr>
        <w:t>控制序列</w:t>
      </w:r>
      <w:bookmarkEnd w:id="188"/>
    </w:p>
    <w:p w14:paraId="572F5480"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-49 </w:t>
      </w:r>
      <w:r>
        <w:rPr>
          <w:rFonts w:eastAsia="宋体" w:cs="Times New Roman"/>
          <w:b w:val="0"/>
          <w:sz w:val="21"/>
          <w:lang w:eastAsia="zh-CN"/>
        </w:rPr>
        <w:t>切换</w:t>
      </w:r>
      <w:proofErr w:type="gramEnd"/>
      <w:r>
        <w:rPr>
          <w:rFonts w:eastAsia="宋体" w:cs="Times New Roman"/>
          <w:b w:val="0"/>
          <w:sz w:val="21"/>
          <w:lang w:eastAsia="zh-CN"/>
        </w:rPr>
        <w:t>决策与事件记录动态控制序列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7D5DCB79" w14:textId="77777777">
        <w:trPr>
          <w:tblHeader/>
          <w:jc w:val="center"/>
        </w:trPr>
        <w:tc>
          <w:tcPr>
            <w:tcW w:w="454" w:type="dxa"/>
            <w:shd w:val="clear" w:color="auto" w:fill="F2F2F2"/>
            <w:tcMar>
              <w:top w:w="80" w:type="dxa"/>
              <w:left w:w="90" w:type="dxa"/>
              <w:bottom w:w="80" w:type="dxa"/>
              <w:right w:w="90" w:type="dxa"/>
            </w:tcMar>
            <w:vAlign w:val="center"/>
          </w:tcPr>
          <w:p w14:paraId="4DC98931"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47A0FCB5"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060B98C7"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05F0C8C9"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01538D3B"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1FC7AFCC" w14:textId="77777777">
        <w:trPr>
          <w:jc w:val="center"/>
        </w:trPr>
        <w:tc>
          <w:tcPr>
            <w:tcW w:w="454" w:type="dxa"/>
            <w:tcMar>
              <w:top w:w="80" w:type="dxa"/>
              <w:left w:w="90" w:type="dxa"/>
              <w:bottom w:w="80" w:type="dxa"/>
              <w:right w:w="90" w:type="dxa"/>
            </w:tcMar>
            <w:vAlign w:val="center"/>
          </w:tcPr>
          <w:p w14:paraId="1253E642"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37B53663"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1417" w:type="dxa"/>
            <w:tcMar>
              <w:top w:w="80" w:type="dxa"/>
              <w:left w:w="90" w:type="dxa"/>
              <w:bottom w:w="80" w:type="dxa"/>
              <w:right w:w="90" w:type="dxa"/>
            </w:tcMar>
            <w:vAlign w:val="center"/>
          </w:tcPr>
          <w:p w14:paraId="3DF44796"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5F6B143D" w14:textId="77777777" w:rsidR="000D2AA3" w:rsidRDefault="00000000">
            <w:pPr>
              <w:spacing w:line="240" w:lineRule="auto"/>
              <w:ind w:firstLine="0"/>
              <w:jc w:val="left"/>
              <w:rPr>
                <w:lang w:eastAsia="zh-CN"/>
              </w:rPr>
            </w:pPr>
            <w:r>
              <w:rPr>
                <w:rFonts w:eastAsia="宋体" w:cs="Times New Roman"/>
                <w:sz w:val="17"/>
                <w:lang w:eastAsia="zh-CN"/>
              </w:rPr>
              <w:t>优选路由变化并满足切换条件</w:t>
            </w:r>
          </w:p>
        </w:tc>
        <w:tc>
          <w:tcPr>
            <w:tcW w:w="1757" w:type="dxa"/>
            <w:tcMar>
              <w:top w:w="80" w:type="dxa"/>
              <w:left w:w="90" w:type="dxa"/>
              <w:bottom w:w="80" w:type="dxa"/>
              <w:right w:w="90" w:type="dxa"/>
            </w:tcMar>
            <w:vAlign w:val="center"/>
          </w:tcPr>
          <w:p w14:paraId="29F464B1"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6CB156CD" w14:textId="77777777">
        <w:trPr>
          <w:jc w:val="center"/>
        </w:trPr>
        <w:tc>
          <w:tcPr>
            <w:tcW w:w="454" w:type="dxa"/>
            <w:tcMar>
              <w:top w:w="80" w:type="dxa"/>
              <w:left w:w="90" w:type="dxa"/>
              <w:bottom w:w="80" w:type="dxa"/>
              <w:right w:w="90" w:type="dxa"/>
            </w:tcMar>
            <w:vAlign w:val="center"/>
          </w:tcPr>
          <w:p w14:paraId="4AAFE240"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5887937B"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6431B48A" w14:textId="77777777" w:rsidR="000D2AA3" w:rsidRDefault="00000000">
            <w:pPr>
              <w:spacing w:line="240" w:lineRule="auto"/>
              <w:ind w:firstLine="0"/>
              <w:jc w:val="left"/>
            </w:pPr>
            <w:proofErr w:type="spellStart"/>
            <w:r>
              <w:rPr>
                <w:rFonts w:eastAsia="宋体" w:cs="Times New Roman"/>
                <w:sz w:val="17"/>
              </w:rPr>
              <w:t>SwitchDecisionRecorder</w:t>
            </w:r>
            <w:proofErr w:type="spellEnd"/>
          </w:p>
        </w:tc>
        <w:tc>
          <w:tcPr>
            <w:tcW w:w="3175" w:type="dxa"/>
            <w:tcMar>
              <w:top w:w="80" w:type="dxa"/>
              <w:left w:w="90" w:type="dxa"/>
              <w:bottom w:w="80" w:type="dxa"/>
              <w:right w:w="90" w:type="dxa"/>
            </w:tcMar>
            <w:vAlign w:val="center"/>
          </w:tcPr>
          <w:p w14:paraId="61E810AF"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executeSwitch</w:t>
            </w:r>
            <w:r>
              <w:rPr>
                <w:rFonts w:eastAsia="宋体" w:cs="Times New Roman"/>
                <w:sz w:val="17"/>
              </w:rPr>
              <w:t>并传入</w:t>
            </w:r>
            <w:r>
              <w:rPr>
                <w:rFonts w:eastAsia="宋体" w:cs="Times New Roman"/>
                <w:sz w:val="17"/>
              </w:rPr>
              <w:t>routeDecisions</w:t>
            </w:r>
            <w:proofErr w:type="spellEnd"/>
          </w:p>
        </w:tc>
        <w:tc>
          <w:tcPr>
            <w:tcW w:w="1757" w:type="dxa"/>
            <w:tcMar>
              <w:top w:w="80" w:type="dxa"/>
              <w:left w:w="90" w:type="dxa"/>
              <w:bottom w:w="80" w:type="dxa"/>
              <w:right w:w="90" w:type="dxa"/>
            </w:tcMar>
            <w:vAlign w:val="center"/>
          </w:tcPr>
          <w:p w14:paraId="1ED501C3"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0FA2E2B4" w14:textId="77777777">
        <w:trPr>
          <w:jc w:val="center"/>
        </w:trPr>
        <w:tc>
          <w:tcPr>
            <w:tcW w:w="454" w:type="dxa"/>
            <w:tcMar>
              <w:top w:w="80" w:type="dxa"/>
              <w:left w:w="90" w:type="dxa"/>
              <w:bottom w:w="80" w:type="dxa"/>
              <w:right w:w="90" w:type="dxa"/>
            </w:tcMar>
            <w:vAlign w:val="center"/>
          </w:tcPr>
          <w:p w14:paraId="6A5BE2D1"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62195EF0" w14:textId="77777777" w:rsidR="000D2AA3" w:rsidRDefault="00000000">
            <w:pPr>
              <w:spacing w:line="240" w:lineRule="auto"/>
              <w:ind w:firstLine="0"/>
              <w:jc w:val="left"/>
            </w:pPr>
            <w:proofErr w:type="spellStart"/>
            <w:r>
              <w:rPr>
                <w:rFonts w:eastAsia="宋体" w:cs="Times New Roman"/>
                <w:sz w:val="17"/>
              </w:rPr>
              <w:t>SwitchDecisionRecorder</w:t>
            </w:r>
            <w:proofErr w:type="spellEnd"/>
          </w:p>
        </w:tc>
        <w:tc>
          <w:tcPr>
            <w:tcW w:w="1417" w:type="dxa"/>
            <w:tcMar>
              <w:top w:w="80" w:type="dxa"/>
              <w:left w:w="90" w:type="dxa"/>
              <w:bottom w:w="80" w:type="dxa"/>
              <w:right w:w="90" w:type="dxa"/>
            </w:tcMar>
            <w:vAlign w:val="center"/>
          </w:tcPr>
          <w:p w14:paraId="025C166D"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21D50308" w14:textId="77777777" w:rsidR="000D2AA3" w:rsidRDefault="00000000">
            <w:pPr>
              <w:spacing w:line="240" w:lineRule="auto"/>
              <w:ind w:firstLine="0"/>
              <w:jc w:val="left"/>
              <w:rPr>
                <w:lang w:eastAsia="zh-CN"/>
              </w:rPr>
            </w:pPr>
            <w:r>
              <w:rPr>
                <w:rFonts w:eastAsia="宋体" w:cs="Times New Roman"/>
                <w:sz w:val="17"/>
                <w:lang w:eastAsia="zh-CN"/>
              </w:rPr>
              <w:t>校验稳定性、滞回与冷却条件</w:t>
            </w:r>
          </w:p>
        </w:tc>
        <w:tc>
          <w:tcPr>
            <w:tcW w:w="1757" w:type="dxa"/>
            <w:tcMar>
              <w:top w:w="80" w:type="dxa"/>
              <w:left w:w="90" w:type="dxa"/>
              <w:bottom w:w="80" w:type="dxa"/>
              <w:right w:w="90" w:type="dxa"/>
            </w:tcMar>
            <w:vAlign w:val="center"/>
          </w:tcPr>
          <w:p w14:paraId="03E1FC90"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2D9BE1CB" w14:textId="77777777">
        <w:trPr>
          <w:jc w:val="center"/>
        </w:trPr>
        <w:tc>
          <w:tcPr>
            <w:tcW w:w="454" w:type="dxa"/>
            <w:tcMar>
              <w:top w:w="80" w:type="dxa"/>
              <w:left w:w="90" w:type="dxa"/>
              <w:bottom w:w="80" w:type="dxa"/>
              <w:right w:w="90" w:type="dxa"/>
            </w:tcMar>
            <w:vAlign w:val="center"/>
          </w:tcPr>
          <w:p w14:paraId="76DFC451"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017B48B9" w14:textId="77777777" w:rsidR="000D2AA3" w:rsidRDefault="00000000">
            <w:pPr>
              <w:spacing w:line="240" w:lineRule="auto"/>
              <w:ind w:firstLine="0"/>
              <w:jc w:val="left"/>
            </w:pPr>
            <w:proofErr w:type="spellStart"/>
            <w:r>
              <w:rPr>
                <w:rFonts w:eastAsia="宋体" w:cs="Times New Roman"/>
                <w:sz w:val="17"/>
              </w:rPr>
              <w:t>SwitchDecisionRecorder</w:t>
            </w:r>
            <w:proofErr w:type="spellEnd"/>
          </w:p>
        </w:tc>
        <w:tc>
          <w:tcPr>
            <w:tcW w:w="1417" w:type="dxa"/>
            <w:tcMar>
              <w:top w:w="80" w:type="dxa"/>
              <w:left w:w="90" w:type="dxa"/>
              <w:bottom w:w="80" w:type="dxa"/>
              <w:right w:w="90" w:type="dxa"/>
            </w:tcMar>
            <w:vAlign w:val="center"/>
          </w:tcPr>
          <w:p w14:paraId="71A186E5" w14:textId="77777777" w:rsidR="000D2AA3" w:rsidRDefault="00000000">
            <w:pPr>
              <w:spacing w:line="240" w:lineRule="auto"/>
              <w:ind w:firstLine="0"/>
              <w:jc w:val="left"/>
            </w:pPr>
            <w:proofErr w:type="spellStart"/>
            <w:r>
              <w:rPr>
                <w:rFonts w:eastAsia="宋体" w:cs="Times New Roman"/>
                <w:sz w:val="17"/>
              </w:rPr>
              <w:t>AFSIM</w:t>
            </w:r>
            <w:r>
              <w:rPr>
                <w:rFonts w:eastAsia="宋体" w:cs="Times New Roman"/>
                <w:sz w:val="17"/>
              </w:rPr>
              <w:t>链路控制</w:t>
            </w:r>
            <w:proofErr w:type="spellEnd"/>
            <w:r>
              <w:rPr>
                <w:rFonts w:eastAsia="宋体" w:cs="Times New Roman"/>
                <w:sz w:val="17"/>
              </w:rPr>
              <w:t>/</w:t>
            </w:r>
            <w:proofErr w:type="spellStart"/>
            <w:r>
              <w:rPr>
                <w:rFonts w:eastAsia="宋体" w:cs="Times New Roman"/>
                <w:sz w:val="17"/>
              </w:rPr>
              <w:t>事件文件</w:t>
            </w:r>
            <w:proofErr w:type="spellEnd"/>
          </w:p>
        </w:tc>
        <w:tc>
          <w:tcPr>
            <w:tcW w:w="3175" w:type="dxa"/>
            <w:tcMar>
              <w:top w:w="80" w:type="dxa"/>
              <w:left w:w="90" w:type="dxa"/>
              <w:bottom w:w="80" w:type="dxa"/>
              <w:right w:w="90" w:type="dxa"/>
            </w:tcMar>
            <w:vAlign w:val="center"/>
          </w:tcPr>
          <w:p w14:paraId="5CC0E70B"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switchEvent</w:t>
            </w:r>
            <w:proofErr w:type="spellEnd"/>
          </w:p>
        </w:tc>
        <w:tc>
          <w:tcPr>
            <w:tcW w:w="1757" w:type="dxa"/>
            <w:tcMar>
              <w:top w:w="80" w:type="dxa"/>
              <w:left w:w="90" w:type="dxa"/>
              <w:bottom w:w="80" w:type="dxa"/>
              <w:right w:w="90" w:type="dxa"/>
            </w:tcMar>
            <w:vAlign w:val="center"/>
          </w:tcPr>
          <w:p w14:paraId="6F6C6CEE"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6A506A9E" w14:textId="77777777">
        <w:trPr>
          <w:jc w:val="center"/>
        </w:trPr>
        <w:tc>
          <w:tcPr>
            <w:tcW w:w="454" w:type="dxa"/>
            <w:tcMar>
              <w:top w:w="80" w:type="dxa"/>
              <w:left w:w="90" w:type="dxa"/>
              <w:bottom w:w="80" w:type="dxa"/>
              <w:right w:w="90" w:type="dxa"/>
            </w:tcMar>
            <w:vAlign w:val="center"/>
          </w:tcPr>
          <w:p w14:paraId="503201FC"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29830733" w14:textId="77777777" w:rsidR="000D2AA3" w:rsidRDefault="00000000">
            <w:pPr>
              <w:spacing w:line="240" w:lineRule="auto"/>
              <w:ind w:firstLine="0"/>
              <w:jc w:val="left"/>
            </w:pPr>
            <w:proofErr w:type="spellStart"/>
            <w:r>
              <w:rPr>
                <w:rFonts w:eastAsia="宋体" w:cs="Times New Roman"/>
                <w:sz w:val="17"/>
              </w:rPr>
              <w:t>SwitchDecisionRecorder</w:t>
            </w:r>
            <w:proofErr w:type="spellEnd"/>
          </w:p>
        </w:tc>
        <w:tc>
          <w:tcPr>
            <w:tcW w:w="1417" w:type="dxa"/>
            <w:tcMar>
              <w:top w:w="80" w:type="dxa"/>
              <w:left w:w="90" w:type="dxa"/>
              <w:bottom w:w="80" w:type="dxa"/>
              <w:right w:w="90" w:type="dxa"/>
            </w:tcMar>
            <w:vAlign w:val="center"/>
          </w:tcPr>
          <w:p w14:paraId="22B80386" w14:textId="77777777" w:rsidR="000D2AA3" w:rsidRDefault="00000000">
            <w:pPr>
              <w:spacing w:line="240" w:lineRule="auto"/>
              <w:ind w:firstLine="0"/>
              <w:jc w:val="left"/>
            </w:pPr>
            <w:proofErr w:type="spellStart"/>
            <w:r>
              <w:rPr>
                <w:rFonts w:eastAsia="宋体" w:cs="Times New Roman"/>
                <w:sz w:val="17"/>
              </w:rPr>
              <w:t>仿真引擎</w:t>
            </w:r>
            <w:proofErr w:type="spellEnd"/>
          </w:p>
        </w:tc>
        <w:tc>
          <w:tcPr>
            <w:tcW w:w="3175" w:type="dxa"/>
            <w:tcMar>
              <w:top w:w="80" w:type="dxa"/>
              <w:left w:w="90" w:type="dxa"/>
              <w:bottom w:w="80" w:type="dxa"/>
              <w:right w:w="90" w:type="dxa"/>
            </w:tcMar>
            <w:vAlign w:val="center"/>
          </w:tcPr>
          <w:p w14:paraId="086BF6E9"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30EC0A35"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2A1727A9" w14:textId="77777777" w:rsidR="000D2AA3" w:rsidRDefault="000D2AA3">
      <w:pPr>
        <w:spacing w:after="40"/>
      </w:pPr>
    </w:p>
    <w:p w14:paraId="55594653" w14:textId="77777777" w:rsidR="000D2AA3" w:rsidRDefault="00000000">
      <w:pPr>
        <w:pStyle w:val="5"/>
      </w:pPr>
      <w:bookmarkStart w:id="189" w:name="_Toc31411"/>
      <w:r>
        <w:t xml:space="preserve">4.2.5.4.4 </w:t>
      </w:r>
      <w:proofErr w:type="spellStart"/>
      <w:r>
        <w:t>时序图</w:t>
      </w:r>
      <w:bookmarkEnd w:id="189"/>
      <w:proofErr w:type="spellEnd"/>
    </w:p>
    <w:p w14:paraId="5CEBC660" w14:textId="77777777" w:rsidR="000D2AA3" w:rsidRDefault="00000000">
      <w:pPr>
        <w:spacing w:after="60"/>
        <w:ind w:firstLine="420"/>
        <w:rPr>
          <w:lang w:eastAsia="zh-CN"/>
        </w:rPr>
      </w:pPr>
      <w:r>
        <w:rPr>
          <w:rFonts w:eastAsia="宋体" w:cs="Times New Roman"/>
          <w:sz w:val="21"/>
          <w:lang w:eastAsia="zh-CN"/>
        </w:rPr>
        <w:t>时序图从优选路由变化并满足切换条件开始，显示仿真引擎、调度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SwitchDecisionRecorder</w:t>
      </w:r>
      <w:proofErr w:type="spellEnd"/>
      <w:r>
        <w:rPr>
          <w:rFonts w:eastAsia="宋体" w:cs="Times New Roman"/>
          <w:sz w:val="21"/>
          <w:lang w:eastAsia="zh-CN"/>
        </w:rPr>
        <w:t>与</w:t>
      </w:r>
      <w:r>
        <w:rPr>
          <w:rFonts w:eastAsia="宋体" w:cs="Times New Roman"/>
          <w:sz w:val="21"/>
          <w:lang w:eastAsia="zh-CN"/>
        </w:rPr>
        <w:t>AFSIM</w:t>
      </w:r>
      <w:r>
        <w:rPr>
          <w:rFonts w:eastAsia="宋体" w:cs="Times New Roman"/>
          <w:sz w:val="21"/>
          <w:lang w:eastAsia="zh-CN"/>
        </w:rPr>
        <w:t>链路控制</w:t>
      </w:r>
      <w:r>
        <w:rPr>
          <w:rFonts w:eastAsia="宋体" w:cs="Times New Roman"/>
          <w:sz w:val="21"/>
          <w:lang w:eastAsia="zh-CN"/>
        </w:rPr>
        <w:t>/</w:t>
      </w:r>
      <w:r>
        <w:rPr>
          <w:rFonts w:eastAsia="宋体" w:cs="Times New Roman"/>
          <w:sz w:val="21"/>
          <w:lang w:eastAsia="zh-CN"/>
        </w:rPr>
        <w:t>事件文件之间的主要调用和返回关系。</w:t>
      </w:r>
    </w:p>
    <w:p w14:paraId="5C26441D" w14:textId="77777777" w:rsidR="000D2AA3" w:rsidRDefault="00000000">
      <w:pPr>
        <w:keepNext/>
        <w:jc w:val="center"/>
      </w:pPr>
      <w:r>
        <w:rPr>
          <w:noProof/>
        </w:rPr>
        <w:lastRenderedPageBreak/>
        <w:drawing>
          <wp:inline distT="0" distB="0" distL="114300" distR="114300" wp14:anchorId="4C2846DC" wp14:editId="40335318">
            <wp:extent cx="5111750" cy="2875280"/>
            <wp:effectExtent l="0" t="0" r="5080" b="6985"/>
            <wp:docPr id="78" name="Picture 78" descr="切换决策与事件记录时序图" title="切换决策与事件记录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切换决策与事件记录时序图" title="切换决策与事件记录时序图"/>
                    <pic:cNvPicPr>
                      <a:picLocks noChangeAspect="1"/>
                    </pic:cNvPicPr>
                  </pic:nvPicPr>
                  <pic:blipFill>
                    <a:blip r:embed="rId69"/>
                    <a:stretch>
                      <a:fillRect/>
                    </a:stretch>
                  </pic:blipFill>
                  <pic:spPr>
                    <a:xfrm>
                      <a:off x="0" y="0"/>
                      <a:ext cx="5112000" cy="2875500"/>
                    </a:xfrm>
                    <a:prstGeom prst="rect">
                      <a:avLst/>
                    </a:prstGeom>
                  </pic:spPr>
                </pic:pic>
              </a:graphicData>
            </a:graphic>
          </wp:inline>
        </w:drawing>
      </w:r>
    </w:p>
    <w:p w14:paraId="430FF450"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-49 </w:t>
      </w:r>
      <w:r>
        <w:rPr>
          <w:rFonts w:eastAsia="宋体" w:cs="Times New Roman"/>
          <w:b w:val="0"/>
          <w:sz w:val="21"/>
          <w:lang w:eastAsia="zh-CN"/>
        </w:rPr>
        <w:t>切换</w:t>
      </w:r>
      <w:proofErr w:type="gramEnd"/>
      <w:r>
        <w:rPr>
          <w:rFonts w:eastAsia="宋体" w:cs="Times New Roman"/>
          <w:b w:val="0"/>
          <w:sz w:val="21"/>
          <w:lang w:eastAsia="zh-CN"/>
        </w:rPr>
        <w:t>决策与事件记录时序图</w:t>
      </w:r>
    </w:p>
    <w:p w14:paraId="561C6A7E" w14:textId="77777777" w:rsidR="000D2AA3" w:rsidRDefault="00000000">
      <w:pPr>
        <w:pStyle w:val="31"/>
        <w:rPr>
          <w:lang w:eastAsia="zh-CN"/>
        </w:rPr>
      </w:pPr>
      <w:bookmarkStart w:id="190" w:name="_Toc16742"/>
      <w:r>
        <w:rPr>
          <w:lang w:eastAsia="zh-CN"/>
        </w:rPr>
        <w:t>4.2.</w:t>
      </w:r>
      <w:proofErr w:type="gramStart"/>
      <w:r>
        <w:rPr>
          <w:lang w:eastAsia="zh-CN"/>
        </w:rPr>
        <w:t xml:space="preserve">6 </w:t>
      </w:r>
      <w:r>
        <w:rPr>
          <w:lang w:eastAsia="zh-CN"/>
        </w:rPr>
        <w:t>数据</w:t>
      </w:r>
      <w:proofErr w:type="gramEnd"/>
      <w:r>
        <w:rPr>
          <w:lang w:eastAsia="zh-CN"/>
        </w:rPr>
        <w:t>交换与接口（</w:t>
      </w:r>
      <w:r>
        <w:rPr>
          <w:lang w:eastAsia="zh-CN"/>
        </w:rPr>
        <w:t>DSDWRJQTLJS-ZXFA-SJJHYJK</w:t>
      </w:r>
      <w:r>
        <w:rPr>
          <w:lang w:eastAsia="zh-CN"/>
        </w:rPr>
        <w:t>）</w:t>
      </w:r>
      <w:bookmarkEnd w:id="190"/>
    </w:p>
    <w:p w14:paraId="1B2E3DEA" w14:textId="77777777" w:rsidR="000D2AA3" w:rsidRDefault="00000000">
      <w:pPr>
        <w:spacing w:after="60"/>
        <w:ind w:firstLine="420"/>
        <w:rPr>
          <w:lang w:eastAsia="zh-CN"/>
        </w:rPr>
      </w:pPr>
      <w:r>
        <w:rPr>
          <w:rFonts w:eastAsia="宋体" w:cs="Times New Roman"/>
          <w:sz w:val="21"/>
          <w:lang w:eastAsia="zh-CN"/>
        </w:rPr>
        <w:t>数据交换与接口模块封装</w:t>
      </w:r>
      <w:r>
        <w:rPr>
          <w:rFonts w:eastAsia="宋体" w:cs="Times New Roman"/>
          <w:sz w:val="21"/>
          <w:lang w:eastAsia="zh-CN"/>
        </w:rPr>
        <w:t>CSV</w:t>
      </w:r>
      <w:r>
        <w:rPr>
          <w:rFonts w:eastAsia="宋体" w:cs="Times New Roman"/>
          <w:sz w:val="21"/>
          <w:lang w:eastAsia="zh-CN"/>
        </w:rPr>
        <w:t>、</w:t>
      </w:r>
      <w:r>
        <w:rPr>
          <w:rFonts w:eastAsia="宋体" w:cs="Times New Roman"/>
          <w:sz w:val="21"/>
          <w:lang w:eastAsia="zh-CN"/>
        </w:rPr>
        <w:t>JSON</w:t>
      </w:r>
      <w:r>
        <w:rPr>
          <w:rFonts w:eastAsia="宋体" w:cs="Times New Roman"/>
          <w:sz w:val="21"/>
          <w:lang w:eastAsia="zh-CN"/>
        </w:rPr>
        <w:t>、</w:t>
      </w:r>
      <w:r>
        <w:rPr>
          <w:rFonts w:eastAsia="宋体" w:cs="Times New Roman"/>
          <w:sz w:val="21"/>
          <w:lang w:eastAsia="zh-CN"/>
        </w:rPr>
        <w:t>WebSocket</w:t>
      </w:r>
      <w:r>
        <w:rPr>
          <w:rFonts w:eastAsia="宋体" w:cs="Times New Roman"/>
          <w:sz w:val="21"/>
          <w:lang w:eastAsia="zh-CN"/>
        </w:rPr>
        <w:t>和</w:t>
      </w:r>
      <w:r>
        <w:rPr>
          <w:rFonts w:eastAsia="宋体" w:cs="Times New Roman"/>
          <w:sz w:val="21"/>
          <w:lang w:eastAsia="zh-CN"/>
        </w:rPr>
        <w:t>AFSIM</w:t>
      </w:r>
      <w:r>
        <w:rPr>
          <w:rFonts w:eastAsia="宋体" w:cs="Times New Roman"/>
          <w:sz w:val="21"/>
          <w:lang w:eastAsia="zh-CN"/>
        </w:rPr>
        <w:t>进程访问，统一数据契约、错误处理和状态传递。</w:t>
      </w:r>
    </w:p>
    <w:p w14:paraId="580A0130" w14:textId="77777777" w:rsidR="000D2AA3" w:rsidRDefault="00000000">
      <w:pPr>
        <w:pStyle w:val="4"/>
        <w:rPr>
          <w:lang w:eastAsia="zh-CN"/>
        </w:rPr>
      </w:pPr>
      <w:bookmarkStart w:id="191" w:name="_Toc1150"/>
      <w:r>
        <w:rPr>
          <w:lang w:eastAsia="zh-CN"/>
        </w:rPr>
        <w:t>4.2.6.1 CSV</w:t>
      </w:r>
      <w:r>
        <w:rPr>
          <w:lang w:eastAsia="zh-CN"/>
        </w:rPr>
        <w:t>文件读写子模块</w:t>
      </w:r>
      <w:bookmarkEnd w:id="191"/>
    </w:p>
    <w:p w14:paraId="12DC7DB6" w14:textId="77777777" w:rsidR="000D2AA3" w:rsidRDefault="00000000">
      <w:pPr>
        <w:spacing w:after="60"/>
        <w:ind w:firstLine="420"/>
        <w:rPr>
          <w:lang w:eastAsia="zh-CN"/>
        </w:rPr>
      </w:pPr>
      <w:r>
        <w:rPr>
          <w:rFonts w:eastAsia="宋体" w:cs="Times New Roman"/>
          <w:sz w:val="21"/>
          <w:lang w:eastAsia="zh-CN"/>
        </w:rPr>
        <w:t>按约定模式读写链路质量、事件和切换</w:t>
      </w:r>
      <w:r>
        <w:rPr>
          <w:rFonts w:eastAsia="宋体" w:cs="Times New Roman"/>
          <w:sz w:val="21"/>
          <w:lang w:eastAsia="zh-CN"/>
        </w:rPr>
        <w:t>CSV</w:t>
      </w:r>
      <w:r>
        <w:rPr>
          <w:rFonts w:eastAsia="宋体" w:cs="Times New Roman"/>
          <w:sz w:val="21"/>
          <w:lang w:eastAsia="zh-CN"/>
        </w:rPr>
        <w:t>文件，执行表头、类型、编码和原子写入校验。</w:t>
      </w:r>
    </w:p>
    <w:p w14:paraId="2FCF587B" w14:textId="77777777" w:rsidR="000D2AA3" w:rsidRDefault="00000000">
      <w:pPr>
        <w:pStyle w:val="5"/>
        <w:rPr>
          <w:lang w:eastAsia="zh-CN"/>
        </w:rPr>
      </w:pPr>
      <w:bookmarkStart w:id="192" w:name="_Toc26451"/>
      <w:r>
        <w:rPr>
          <w:lang w:eastAsia="zh-CN"/>
        </w:rPr>
        <w:t>4.2.6.1.</w:t>
      </w:r>
      <w:proofErr w:type="gramStart"/>
      <w:r>
        <w:rPr>
          <w:lang w:eastAsia="zh-CN"/>
        </w:rPr>
        <w:t xml:space="preserve">1 </w:t>
      </w:r>
      <w:r>
        <w:rPr>
          <w:lang w:eastAsia="zh-CN"/>
        </w:rPr>
        <w:t>执行</w:t>
      </w:r>
      <w:proofErr w:type="gramEnd"/>
      <w:r>
        <w:rPr>
          <w:lang w:eastAsia="zh-CN"/>
        </w:rPr>
        <w:t>控制流程</w:t>
      </w:r>
      <w:bookmarkEnd w:id="192"/>
    </w:p>
    <w:p w14:paraId="4082245A" w14:textId="77777777" w:rsidR="000D2AA3" w:rsidRDefault="00000000">
      <w:pPr>
        <w:spacing w:after="60"/>
        <w:ind w:firstLine="420"/>
        <w:rPr>
          <w:lang w:eastAsia="zh-CN"/>
        </w:rPr>
      </w:pPr>
      <w:r>
        <w:rPr>
          <w:rFonts w:eastAsia="宋体" w:cs="Times New Roman"/>
          <w:sz w:val="21"/>
          <w:lang w:eastAsia="zh-CN"/>
        </w:rPr>
        <w:t>本子模块由</w:t>
      </w:r>
      <w:r>
        <w:rPr>
          <w:rFonts w:eastAsia="宋体" w:cs="Times New Roman"/>
          <w:sz w:val="21"/>
          <w:lang w:eastAsia="zh-CN"/>
        </w:rPr>
        <w:t>“</w:t>
      </w:r>
      <w:r>
        <w:rPr>
          <w:rFonts w:eastAsia="宋体" w:cs="Times New Roman"/>
          <w:sz w:val="21"/>
          <w:lang w:eastAsia="zh-CN"/>
        </w:rPr>
        <w:t>业务模块请求读取或追加记录</w:t>
      </w:r>
      <w:r>
        <w:rPr>
          <w:rFonts w:eastAsia="宋体" w:cs="Times New Roman"/>
          <w:sz w:val="21"/>
          <w:lang w:eastAsia="zh-CN"/>
        </w:rPr>
        <w:t>”</w:t>
      </w:r>
      <w:r>
        <w:rPr>
          <w:rFonts w:eastAsia="宋体" w:cs="Times New Roman"/>
          <w:sz w:val="21"/>
          <w:lang w:eastAsia="zh-CN"/>
        </w:rPr>
        <w:t>触发，入口方法为</w:t>
      </w:r>
      <w:proofErr w:type="spellStart"/>
      <w:r>
        <w:rPr>
          <w:rFonts w:eastAsia="宋体" w:cs="Times New Roman"/>
          <w:sz w:val="21"/>
          <w:lang w:eastAsia="zh-CN"/>
        </w:rPr>
        <w:t>CsvRepository.readWriteCsv</w:t>
      </w:r>
      <w:proofErr w:type="spellEnd"/>
      <w:r>
        <w:rPr>
          <w:rFonts w:eastAsia="宋体" w:cs="Times New Roman"/>
          <w:sz w:val="21"/>
          <w:lang w:eastAsia="zh-CN"/>
        </w:rPr>
        <w:t>，执行期间遵守</w:t>
      </w:r>
      <w:r>
        <w:rPr>
          <w:rFonts w:eastAsia="宋体" w:cs="Times New Roman"/>
          <w:sz w:val="21"/>
          <w:lang w:eastAsia="zh-CN"/>
        </w:rPr>
        <w:t>“</w:t>
      </w:r>
      <w:r>
        <w:rPr>
          <w:rFonts w:eastAsia="宋体" w:cs="Times New Roman"/>
          <w:sz w:val="21"/>
          <w:lang w:eastAsia="zh-CN"/>
        </w:rPr>
        <w:t>文件列顺序、编码和时间字段必须符合数据契约</w:t>
      </w:r>
      <w:r>
        <w:rPr>
          <w:rFonts w:eastAsia="宋体" w:cs="Times New Roman"/>
          <w:sz w:val="21"/>
          <w:lang w:eastAsia="zh-CN"/>
        </w:rPr>
        <w:t>”</w:t>
      </w:r>
      <w:r>
        <w:rPr>
          <w:rFonts w:eastAsia="宋体" w:cs="Times New Roman"/>
          <w:sz w:val="21"/>
          <w:lang w:eastAsia="zh-CN"/>
        </w:rPr>
        <w:t>约束。</w:t>
      </w:r>
    </w:p>
    <w:p w14:paraId="5BB956FA"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4-50 CSV</w:t>
      </w:r>
      <w:r>
        <w:rPr>
          <w:rFonts w:eastAsia="宋体" w:cs="Times New Roman"/>
          <w:b w:val="0"/>
          <w:sz w:val="21"/>
          <w:lang w:eastAsia="zh-CN"/>
        </w:rPr>
        <w:t>文件读写执行控制流程</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3EC94134" w14:textId="77777777">
        <w:trPr>
          <w:tblHeader/>
          <w:jc w:val="center"/>
        </w:trPr>
        <w:tc>
          <w:tcPr>
            <w:tcW w:w="454" w:type="dxa"/>
            <w:shd w:val="clear" w:color="auto" w:fill="F2F2F2"/>
            <w:tcMar>
              <w:top w:w="80" w:type="dxa"/>
              <w:left w:w="90" w:type="dxa"/>
              <w:bottom w:w="80" w:type="dxa"/>
              <w:right w:w="90" w:type="dxa"/>
            </w:tcMar>
            <w:vAlign w:val="center"/>
          </w:tcPr>
          <w:p w14:paraId="704A9D31"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797D61F9"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5A24935A"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4835D450"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541EDB20"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19B47221" w14:textId="77777777">
        <w:trPr>
          <w:jc w:val="center"/>
        </w:trPr>
        <w:tc>
          <w:tcPr>
            <w:tcW w:w="454" w:type="dxa"/>
            <w:tcMar>
              <w:top w:w="80" w:type="dxa"/>
              <w:left w:w="90" w:type="dxa"/>
              <w:bottom w:w="80" w:type="dxa"/>
              <w:right w:w="90" w:type="dxa"/>
            </w:tcMar>
            <w:vAlign w:val="center"/>
          </w:tcPr>
          <w:p w14:paraId="49D734EB"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6015EAB8" w14:textId="77777777" w:rsidR="000D2AA3" w:rsidRDefault="00000000">
            <w:pPr>
              <w:spacing w:line="240" w:lineRule="auto"/>
              <w:ind w:firstLine="0"/>
              <w:jc w:val="left"/>
              <w:rPr>
                <w:lang w:eastAsia="zh-CN"/>
              </w:rPr>
            </w:pPr>
            <w:r>
              <w:rPr>
                <w:rFonts w:eastAsia="宋体" w:cs="Times New Roman"/>
                <w:sz w:val="17"/>
                <w:lang w:eastAsia="zh-CN"/>
              </w:rPr>
              <w:t>解析文件类型与读写请求</w:t>
            </w:r>
          </w:p>
        </w:tc>
        <w:tc>
          <w:tcPr>
            <w:tcW w:w="1814" w:type="dxa"/>
            <w:tcMar>
              <w:top w:w="80" w:type="dxa"/>
              <w:left w:w="90" w:type="dxa"/>
              <w:bottom w:w="80" w:type="dxa"/>
              <w:right w:w="90" w:type="dxa"/>
            </w:tcMar>
            <w:vAlign w:val="center"/>
          </w:tcPr>
          <w:p w14:paraId="43DA7C65" w14:textId="77777777" w:rsidR="000D2AA3" w:rsidRDefault="00000000">
            <w:pPr>
              <w:spacing w:line="240" w:lineRule="auto"/>
              <w:ind w:firstLine="0"/>
              <w:jc w:val="left"/>
            </w:pPr>
            <w:proofErr w:type="spellStart"/>
            <w:r>
              <w:rPr>
                <w:rFonts w:eastAsia="宋体" w:cs="Times New Roman"/>
                <w:sz w:val="17"/>
              </w:rPr>
              <w:t>CSV</w:t>
            </w:r>
            <w:r>
              <w:rPr>
                <w:rFonts w:eastAsia="宋体" w:cs="Times New Roman"/>
                <w:sz w:val="17"/>
              </w:rPr>
              <w:t>读写请求</w:t>
            </w:r>
            <w:proofErr w:type="spellEnd"/>
          </w:p>
        </w:tc>
        <w:tc>
          <w:tcPr>
            <w:tcW w:w="1814" w:type="dxa"/>
            <w:tcMar>
              <w:top w:w="80" w:type="dxa"/>
              <w:left w:w="90" w:type="dxa"/>
              <w:bottom w:w="80" w:type="dxa"/>
              <w:right w:w="90" w:type="dxa"/>
            </w:tcMar>
            <w:vAlign w:val="center"/>
          </w:tcPr>
          <w:p w14:paraId="2FE30995"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33F35945"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62D4EB6C" w14:textId="77777777">
        <w:trPr>
          <w:jc w:val="center"/>
        </w:trPr>
        <w:tc>
          <w:tcPr>
            <w:tcW w:w="454" w:type="dxa"/>
            <w:tcMar>
              <w:top w:w="80" w:type="dxa"/>
              <w:left w:w="90" w:type="dxa"/>
              <w:bottom w:w="80" w:type="dxa"/>
              <w:right w:w="90" w:type="dxa"/>
            </w:tcMar>
            <w:vAlign w:val="center"/>
          </w:tcPr>
          <w:p w14:paraId="3A8B0919"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02E8C4E6" w14:textId="77777777" w:rsidR="000D2AA3" w:rsidRDefault="00000000">
            <w:pPr>
              <w:spacing w:line="240" w:lineRule="auto"/>
              <w:ind w:firstLine="0"/>
              <w:jc w:val="left"/>
              <w:rPr>
                <w:lang w:eastAsia="zh-CN"/>
              </w:rPr>
            </w:pPr>
            <w:r>
              <w:rPr>
                <w:rFonts w:eastAsia="宋体" w:cs="Times New Roman"/>
                <w:sz w:val="17"/>
                <w:lang w:eastAsia="zh-CN"/>
              </w:rPr>
              <w:t>校验路径、表头和字段类型</w:t>
            </w:r>
          </w:p>
        </w:tc>
        <w:tc>
          <w:tcPr>
            <w:tcW w:w="1814" w:type="dxa"/>
            <w:tcMar>
              <w:top w:w="80" w:type="dxa"/>
              <w:left w:w="90" w:type="dxa"/>
              <w:bottom w:w="80" w:type="dxa"/>
              <w:right w:w="90" w:type="dxa"/>
            </w:tcMar>
            <w:vAlign w:val="center"/>
          </w:tcPr>
          <w:p w14:paraId="36D6639A"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59B7DFB1"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7E0D647C"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6FBB93F9" w14:textId="77777777">
        <w:trPr>
          <w:jc w:val="center"/>
        </w:trPr>
        <w:tc>
          <w:tcPr>
            <w:tcW w:w="454" w:type="dxa"/>
            <w:tcMar>
              <w:top w:w="80" w:type="dxa"/>
              <w:left w:w="90" w:type="dxa"/>
              <w:bottom w:w="80" w:type="dxa"/>
              <w:right w:w="90" w:type="dxa"/>
            </w:tcMar>
            <w:vAlign w:val="center"/>
          </w:tcPr>
          <w:p w14:paraId="1D586A2D"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63EDEEF4" w14:textId="77777777" w:rsidR="000D2AA3" w:rsidRDefault="00000000">
            <w:pPr>
              <w:spacing w:line="240" w:lineRule="auto"/>
              <w:ind w:firstLine="0"/>
              <w:jc w:val="left"/>
              <w:rPr>
                <w:lang w:eastAsia="zh-CN"/>
              </w:rPr>
            </w:pPr>
            <w:r>
              <w:rPr>
                <w:rFonts w:eastAsia="宋体" w:cs="Times New Roman"/>
                <w:sz w:val="17"/>
                <w:lang w:eastAsia="zh-CN"/>
              </w:rPr>
              <w:t>执行流式读取或原子写入</w:t>
            </w:r>
          </w:p>
        </w:tc>
        <w:tc>
          <w:tcPr>
            <w:tcW w:w="1814" w:type="dxa"/>
            <w:tcMar>
              <w:top w:w="80" w:type="dxa"/>
              <w:left w:w="90" w:type="dxa"/>
              <w:bottom w:w="80" w:type="dxa"/>
              <w:right w:w="90" w:type="dxa"/>
            </w:tcMar>
            <w:vAlign w:val="center"/>
          </w:tcPr>
          <w:p w14:paraId="39F4DFBB"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0237E1A7"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34D8798B"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308E3842" w14:textId="77777777">
        <w:trPr>
          <w:jc w:val="center"/>
        </w:trPr>
        <w:tc>
          <w:tcPr>
            <w:tcW w:w="454" w:type="dxa"/>
            <w:tcMar>
              <w:top w:w="80" w:type="dxa"/>
              <w:left w:w="90" w:type="dxa"/>
              <w:bottom w:w="80" w:type="dxa"/>
              <w:right w:w="90" w:type="dxa"/>
            </w:tcMar>
            <w:vAlign w:val="center"/>
          </w:tcPr>
          <w:p w14:paraId="0A28BD6F"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57F7F61B" w14:textId="77777777" w:rsidR="000D2AA3" w:rsidRDefault="00000000">
            <w:pPr>
              <w:spacing w:line="240" w:lineRule="auto"/>
              <w:ind w:firstLine="0"/>
              <w:jc w:val="left"/>
              <w:rPr>
                <w:lang w:eastAsia="zh-CN"/>
              </w:rPr>
            </w:pPr>
            <w:r>
              <w:rPr>
                <w:rFonts w:eastAsia="宋体" w:cs="Times New Roman"/>
                <w:sz w:val="17"/>
                <w:lang w:eastAsia="zh-CN"/>
              </w:rPr>
              <w:t>返回记录、行号错误或写入状态</w:t>
            </w:r>
          </w:p>
        </w:tc>
        <w:tc>
          <w:tcPr>
            <w:tcW w:w="1814" w:type="dxa"/>
            <w:tcMar>
              <w:top w:w="80" w:type="dxa"/>
              <w:left w:w="90" w:type="dxa"/>
              <w:bottom w:w="80" w:type="dxa"/>
              <w:right w:w="90" w:type="dxa"/>
            </w:tcMar>
            <w:vAlign w:val="center"/>
          </w:tcPr>
          <w:p w14:paraId="5EA95F25"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22B3F984" w14:textId="77777777" w:rsidR="000D2AA3" w:rsidRDefault="00000000">
            <w:pPr>
              <w:spacing w:line="240" w:lineRule="auto"/>
              <w:ind w:firstLine="0"/>
              <w:jc w:val="left"/>
            </w:pPr>
            <w:proofErr w:type="spellStart"/>
            <w:r>
              <w:rPr>
                <w:rFonts w:eastAsia="宋体" w:cs="Times New Roman"/>
                <w:sz w:val="17"/>
              </w:rPr>
              <w:t>记录集合或写入结果</w:t>
            </w:r>
            <w:proofErr w:type="spellEnd"/>
          </w:p>
        </w:tc>
        <w:tc>
          <w:tcPr>
            <w:tcW w:w="1871" w:type="dxa"/>
            <w:tcMar>
              <w:top w:w="80" w:type="dxa"/>
              <w:left w:w="90" w:type="dxa"/>
              <w:bottom w:w="80" w:type="dxa"/>
              <w:right w:w="90" w:type="dxa"/>
            </w:tcMar>
            <w:vAlign w:val="center"/>
          </w:tcPr>
          <w:p w14:paraId="6D780615"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5B1113B7" w14:textId="77777777" w:rsidR="000D2AA3" w:rsidRDefault="000D2AA3">
      <w:pPr>
        <w:spacing w:after="40"/>
        <w:rPr>
          <w:lang w:eastAsia="zh-CN"/>
        </w:rPr>
      </w:pPr>
    </w:p>
    <w:p w14:paraId="392E4838" w14:textId="77777777" w:rsidR="000D2AA3" w:rsidRDefault="00000000">
      <w:pPr>
        <w:pStyle w:val="5"/>
        <w:rPr>
          <w:lang w:eastAsia="zh-CN"/>
        </w:rPr>
      </w:pPr>
      <w:bookmarkStart w:id="193" w:name="_Toc9576"/>
      <w:r>
        <w:rPr>
          <w:lang w:eastAsia="zh-CN"/>
        </w:rPr>
        <w:t>4.2.6.1.</w:t>
      </w:r>
      <w:proofErr w:type="gramStart"/>
      <w:r>
        <w:rPr>
          <w:lang w:eastAsia="zh-CN"/>
        </w:rPr>
        <w:t xml:space="preserve">2 </w:t>
      </w:r>
      <w:r>
        <w:rPr>
          <w:lang w:eastAsia="zh-CN"/>
        </w:rPr>
        <w:t>数据流</w:t>
      </w:r>
      <w:bookmarkEnd w:id="193"/>
      <w:proofErr w:type="gramEnd"/>
    </w:p>
    <w:p w14:paraId="3F956609" w14:textId="77777777" w:rsidR="000D2AA3" w:rsidRDefault="00000000">
      <w:pPr>
        <w:spacing w:after="60"/>
        <w:ind w:firstLine="420"/>
        <w:rPr>
          <w:lang w:eastAsia="zh-CN"/>
        </w:rPr>
      </w:pPr>
      <w:r>
        <w:rPr>
          <w:rFonts w:eastAsia="宋体" w:cs="Times New Roman"/>
          <w:sz w:val="21"/>
          <w:lang w:eastAsia="zh-CN"/>
        </w:rPr>
        <w:t>数据由业务模块</w:t>
      </w:r>
      <w:r>
        <w:rPr>
          <w:rFonts w:eastAsia="宋体" w:cs="Times New Roman"/>
          <w:sz w:val="21"/>
          <w:lang w:eastAsia="zh-CN"/>
        </w:rPr>
        <w:t>/</w:t>
      </w:r>
      <w:r>
        <w:rPr>
          <w:rFonts w:eastAsia="宋体" w:cs="Times New Roman"/>
          <w:sz w:val="21"/>
          <w:lang w:eastAsia="zh-CN"/>
        </w:rPr>
        <w:t>本地文件提供，以</w:t>
      </w:r>
      <w:proofErr w:type="spellStart"/>
      <w:r>
        <w:rPr>
          <w:rFonts w:eastAsia="宋体" w:cs="Times New Roman"/>
          <w:sz w:val="21"/>
          <w:lang w:eastAsia="zh-CN"/>
        </w:rPr>
        <w:t>CsvRequest</w:t>
      </w:r>
      <w:proofErr w:type="spellEnd"/>
      <w:r>
        <w:rPr>
          <w:rFonts w:eastAsia="宋体" w:cs="Times New Roman"/>
          <w:sz w:val="21"/>
          <w:lang w:eastAsia="zh-CN"/>
        </w:rPr>
        <w:t>形式输入</w:t>
      </w:r>
      <w:proofErr w:type="spellStart"/>
      <w:r>
        <w:rPr>
          <w:rFonts w:eastAsia="宋体" w:cs="Times New Roman"/>
          <w:sz w:val="21"/>
          <w:lang w:eastAsia="zh-CN"/>
        </w:rPr>
        <w:t>CsvRepository</w:t>
      </w:r>
      <w:proofErr w:type="spellEnd"/>
      <w:r>
        <w:rPr>
          <w:rFonts w:eastAsia="宋体" w:cs="Times New Roman"/>
          <w:sz w:val="21"/>
          <w:lang w:eastAsia="zh-CN"/>
        </w:rPr>
        <w:t>；处理完成后形成</w:t>
      </w:r>
      <w:proofErr w:type="spellStart"/>
      <w:r>
        <w:rPr>
          <w:rFonts w:eastAsia="宋体" w:cs="Times New Roman"/>
          <w:sz w:val="21"/>
          <w:lang w:eastAsia="zh-CN"/>
        </w:rPr>
        <w:t>CsvResult</w:t>
      </w:r>
      <w:proofErr w:type="spellEnd"/>
      <w:r>
        <w:rPr>
          <w:rFonts w:eastAsia="宋体" w:cs="Times New Roman"/>
          <w:sz w:val="21"/>
          <w:lang w:eastAsia="zh-CN"/>
        </w:rPr>
        <w:t>并发送至评估、展示与归档模块。数据项应携带必要的标识、版本或仿真时刻，异常数据不进入后续处理。</w:t>
      </w:r>
    </w:p>
    <w:p w14:paraId="61782B01" w14:textId="77777777" w:rsidR="000D2AA3" w:rsidRDefault="00000000">
      <w:pPr>
        <w:keepNext/>
        <w:jc w:val="center"/>
      </w:pPr>
      <w:r>
        <w:rPr>
          <w:noProof/>
        </w:rPr>
        <w:drawing>
          <wp:inline distT="0" distB="0" distL="114300" distR="114300" wp14:anchorId="0C078C26" wp14:editId="18984BC6">
            <wp:extent cx="5111750" cy="2453640"/>
            <wp:effectExtent l="0" t="0" r="5080" b="7620"/>
            <wp:docPr id="79" name="Picture 79" descr="CSV文件读写数据流图" title="CSV文件读写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CSV文件读写数据流图" title="CSV文件读写数据流图"/>
                    <pic:cNvPicPr>
                      <a:picLocks noChangeAspect="1"/>
                    </pic:cNvPicPr>
                  </pic:nvPicPr>
                  <pic:blipFill>
                    <a:blip r:embed="rId70"/>
                    <a:stretch>
                      <a:fillRect/>
                    </a:stretch>
                  </pic:blipFill>
                  <pic:spPr>
                    <a:xfrm>
                      <a:off x="0" y="0"/>
                      <a:ext cx="5112000" cy="2453760"/>
                    </a:xfrm>
                    <a:prstGeom prst="rect">
                      <a:avLst/>
                    </a:prstGeom>
                  </pic:spPr>
                </pic:pic>
              </a:graphicData>
            </a:graphic>
          </wp:inline>
        </w:drawing>
      </w:r>
    </w:p>
    <w:p w14:paraId="5A16A6FE"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4-50 CSV</w:t>
      </w:r>
      <w:r>
        <w:rPr>
          <w:rFonts w:eastAsia="宋体" w:cs="Times New Roman"/>
          <w:b w:val="0"/>
          <w:sz w:val="21"/>
          <w:lang w:eastAsia="zh-CN"/>
        </w:rPr>
        <w:t>文件读写数据流图</w:t>
      </w:r>
    </w:p>
    <w:p w14:paraId="3211521D" w14:textId="77777777" w:rsidR="000D2AA3" w:rsidRDefault="00000000">
      <w:pPr>
        <w:pStyle w:val="5"/>
        <w:rPr>
          <w:lang w:eastAsia="zh-CN"/>
        </w:rPr>
      </w:pPr>
      <w:bookmarkStart w:id="194" w:name="_Toc13975"/>
      <w:r>
        <w:rPr>
          <w:lang w:eastAsia="zh-CN"/>
        </w:rPr>
        <w:t>4.2.6.1.</w:t>
      </w:r>
      <w:proofErr w:type="gramStart"/>
      <w:r>
        <w:rPr>
          <w:lang w:eastAsia="zh-CN"/>
        </w:rPr>
        <w:t xml:space="preserve">3 </w:t>
      </w:r>
      <w:r>
        <w:rPr>
          <w:lang w:eastAsia="zh-CN"/>
        </w:rPr>
        <w:t>动态</w:t>
      </w:r>
      <w:proofErr w:type="gramEnd"/>
      <w:r>
        <w:rPr>
          <w:lang w:eastAsia="zh-CN"/>
        </w:rPr>
        <w:t>控制序列</w:t>
      </w:r>
      <w:bookmarkEnd w:id="194"/>
    </w:p>
    <w:p w14:paraId="5D87F554"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4-51 CSV</w:t>
      </w:r>
      <w:r>
        <w:rPr>
          <w:rFonts w:eastAsia="宋体" w:cs="Times New Roman"/>
          <w:b w:val="0"/>
          <w:sz w:val="21"/>
          <w:lang w:eastAsia="zh-CN"/>
        </w:rPr>
        <w:t>文件读写动态控制序列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376A1F1A" w14:textId="77777777">
        <w:trPr>
          <w:tblHeader/>
          <w:jc w:val="center"/>
        </w:trPr>
        <w:tc>
          <w:tcPr>
            <w:tcW w:w="454" w:type="dxa"/>
            <w:shd w:val="clear" w:color="auto" w:fill="F2F2F2"/>
            <w:tcMar>
              <w:top w:w="80" w:type="dxa"/>
              <w:left w:w="90" w:type="dxa"/>
              <w:bottom w:w="80" w:type="dxa"/>
              <w:right w:w="90" w:type="dxa"/>
            </w:tcMar>
            <w:vAlign w:val="center"/>
          </w:tcPr>
          <w:p w14:paraId="43DB8CB4"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58B1B286"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341AB66B"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7FD4E462"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254A88AD"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5F00C782" w14:textId="77777777">
        <w:trPr>
          <w:jc w:val="center"/>
        </w:trPr>
        <w:tc>
          <w:tcPr>
            <w:tcW w:w="454" w:type="dxa"/>
            <w:tcMar>
              <w:top w:w="80" w:type="dxa"/>
              <w:left w:w="90" w:type="dxa"/>
              <w:bottom w:w="80" w:type="dxa"/>
              <w:right w:w="90" w:type="dxa"/>
            </w:tcMar>
            <w:vAlign w:val="center"/>
          </w:tcPr>
          <w:p w14:paraId="7D380281"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68C51BCD" w14:textId="77777777" w:rsidR="000D2AA3" w:rsidRDefault="00000000">
            <w:pPr>
              <w:spacing w:line="240" w:lineRule="auto"/>
              <w:ind w:firstLine="0"/>
              <w:jc w:val="left"/>
            </w:pPr>
            <w:proofErr w:type="spellStart"/>
            <w:r>
              <w:rPr>
                <w:rFonts w:eastAsia="宋体" w:cs="Times New Roman"/>
                <w:sz w:val="17"/>
              </w:rPr>
              <w:t>系统</w:t>
            </w:r>
            <w:proofErr w:type="spellEnd"/>
          </w:p>
        </w:tc>
        <w:tc>
          <w:tcPr>
            <w:tcW w:w="1417" w:type="dxa"/>
            <w:tcMar>
              <w:top w:w="80" w:type="dxa"/>
              <w:left w:w="90" w:type="dxa"/>
              <w:bottom w:w="80" w:type="dxa"/>
              <w:right w:w="90" w:type="dxa"/>
            </w:tcMar>
            <w:vAlign w:val="center"/>
          </w:tcPr>
          <w:p w14:paraId="6CC87AEF"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62211F81" w14:textId="77777777" w:rsidR="000D2AA3" w:rsidRDefault="00000000">
            <w:pPr>
              <w:spacing w:line="240" w:lineRule="auto"/>
              <w:ind w:firstLine="0"/>
              <w:jc w:val="left"/>
              <w:rPr>
                <w:lang w:eastAsia="zh-CN"/>
              </w:rPr>
            </w:pPr>
            <w:r>
              <w:rPr>
                <w:rFonts w:eastAsia="宋体" w:cs="Times New Roman"/>
                <w:sz w:val="17"/>
                <w:lang w:eastAsia="zh-CN"/>
              </w:rPr>
              <w:t>业务模块请求读取或追加记录</w:t>
            </w:r>
          </w:p>
        </w:tc>
        <w:tc>
          <w:tcPr>
            <w:tcW w:w="1757" w:type="dxa"/>
            <w:tcMar>
              <w:top w:w="80" w:type="dxa"/>
              <w:left w:w="90" w:type="dxa"/>
              <w:bottom w:w="80" w:type="dxa"/>
              <w:right w:w="90" w:type="dxa"/>
            </w:tcMar>
            <w:vAlign w:val="center"/>
          </w:tcPr>
          <w:p w14:paraId="2BC27B4B"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27D08355" w14:textId="77777777">
        <w:trPr>
          <w:jc w:val="center"/>
        </w:trPr>
        <w:tc>
          <w:tcPr>
            <w:tcW w:w="454" w:type="dxa"/>
            <w:tcMar>
              <w:top w:w="80" w:type="dxa"/>
              <w:left w:w="90" w:type="dxa"/>
              <w:bottom w:w="80" w:type="dxa"/>
              <w:right w:w="90" w:type="dxa"/>
            </w:tcMar>
            <w:vAlign w:val="center"/>
          </w:tcPr>
          <w:p w14:paraId="3BF2A935"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67522E11"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56BE3DE2" w14:textId="77777777" w:rsidR="000D2AA3" w:rsidRDefault="00000000">
            <w:pPr>
              <w:spacing w:line="240" w:lineRule="auto"/>
              <w:ind w:firstLine="0"/>
              <w:jc w:val="left"/>
            </w:pPr>
            <w:proofErr w:type="spellStart"/>
            <w:r>
              <w:rPr>
                <w:rFonts w:eastAsia="宋体" w:cs="Times New Roman"/>
                <w:sz w:val="17"/>
              </w:rPr>
              <w:t>CsvRepository</w:t>
            </w:r>
            <w:proofErr w:type="spellEnd"/>
          </w:p>
        </w:tc>
        <w:tc>
          <w:tcPr>
            <w:tcW w:w="3175" w:type="dxa"/>
            <w:tcMar>
              <w:top w:w="80" w:type="dxa"/>
              <w:left w:w="90" w:type="dxa"/>
              <w:bottom w:w="80" w:type="dxa"/>
              <w:right w:w="90" w:type="dxa"/>
            </w:tcMar>
            <w:vAlign w:val="center"/>
          </w:tcPr>
          <w:p w14:paraId="5B58DCAB"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readWriteCsv</w:t>
            </w:r>
            <w:r>
              <w:rPr>
                <w:rFonts w:eastAsia="宋体" w:cs="Times New Roman"/>
                <w:sz w:val="17"/>
              </w:rPr>
              <w:t>并传入</w:t>
            </w:r>
            <w:r>
              <w:rPr>
                <w:rFonts w:eastAsia="宋体" w:cs="Times New Roman"/>
                <w:sz w:val="17"/>
              </w:rPr>
              <w:t>csvRequest</w:t>
            </w:r>
            <w:proofErr w:type="spellEnd"/>
          </w:p>
        </w:tc>
        <w:tc>
          <w:tcPr>
            <w:tcW w:w="1757" w:type="dxa"/>
            <w:tcMar>
              <w:top w:w="80" w:type="dxa"/>
              <w:left w:w="90" w:type="dxa"/>
              <w:bottom w:w="80" w:type="dxa"/>
              <w:right w:w="90" w:type="dxa"/>
            </w:tcMar>
            <w:vAlign w:val="center"/>
          </w:tcPr>
          <w:p w14:paraId="7B167697"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54D56983" w14:textId="77777777">
        <w:trPr>
          <w:jc w:val="center"/>
        </w:trPr>
        <w:tc>
          <w:tcPr>
            <w:tcW w:w="454" w:type="dxa"/>
            <w:tcMar>
              <w:top w:w="80" w:type="dxa"/>
              <w:left w:w="90" w:type="dxa"/>
              <w:bottom w:w="80" w:type="dxa"/>
              <w:right w:w="90" w:type="dxa"/>
            </w:tcMar>
            <w:vAlign w:val="center"/>
          </w:tcPr>
          <w:p w14:paraId="054B0CC1"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2B34F66C" w14:textId="77777777" w:rsidR="000D2AA3" w:rsidRDefault="00000000">
            <w:pPr>
              <w:spacing w:line="240" w:lineRule="auto"/>
              <w:ind w:firstLine="0"/>
              <w:jc w:val="left"/>
            </w:pPr>
            <w:proofErr w:type="spellStart"/>
            <w:r>
              <w:rPr>
                <w:rFonts w:eastAsia="宋体" w:cs="Times New Roman"/>
                <w:sz w:val="17"/>
              </w:rPr>
              <w:t>CsvRepository</w:t>
            </w:r>
            <w:proofErr w:type="spellEnd"/>
          </w:p>
        </w:tc>
        <w:tc>
          <w:tcPr>
            <w:tcW w:w="1417" w:type="dxa"/>
            <w:tcMar>
              <w:top w:w="80" w:type="dxa"/>
              <w:left w:w="90" w:type="dxa"/>
              <w:bottom w:w="80" w:type="dxa"/>
              <w:right w:w="90" w:type="dxa"/>
            </w:tcMar>
            <w:vAlign w:val="center"/>
          </w:tcPr>
          <w:p w14:paraId="29DE4A74"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4FDB06FA" w14:textId="77777777" w:rsidR="000D2AA3" w:rsidRDefault="00000000">
            <w:pPr>
              <w:spacing w:line="240" w:lineRule="auto"/>
              <w:ind w:firstLine="0"/>
              <w:jc w:val="left"/>
              <w:rPr>
                <w:lang w:eastAsia="zh-CN"/>
              </w:rPr>
            </w:pPr>
            <w:r>
              <w:rPr>
                <w:rFonts w:eastAsia="宋体" w:cs="Times New Roman"/>
                <w:sz w:val="17"/>
                <w:lang w:eastAsia="zh-CN"/>
              </w:rPr>
              <w:t>校验路径、表头和字段类型</w:t>
            </w:r>
          </w:p>
        </w:tc>
        <w:tc>
          <w:tcPr>
            <w:tcW w:w="1757" w:type="dxa"/>
            <w:tcMar>
              <w:top w:w="80" w:type="dxa"/>
              <w:left w:w="90" w:type="dxa"/>
              <w:bottom w:w="80" w:type="dxa"/>
              <w:right w:w="90" w:type="dxa"/>
            </w:tcMar>
            <w:vAlign w:val="center"/>
          </w:tcPr>
          <w:p w14:paraId="20A77F90"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2205932A" w14:textId="77777777">
        <w:trPr>
          <w:jc w:val="center"/>
        </w:trPr>
        <w:tc>
          <w:tcPr>
            <w:tcW w:w="454" w:type="dxa"/>
            <w:tcMar>
              <w:top w:w="80" w:type="dxa"/>
              <w:left w:w="90" w:type="dxa"/>
              <w:bottom w:w="80" w:type="dxa"/>
              <w:right w:w="90" w:type="dxa"/>
            </w:tcMar>
            <w:vAlign w:val="center"/>
          </w:tcPr>
          <w:p w14:paraId="1A3DBB41"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4D457F55" w14:textId="77777777" w:rsidR="000D2AA3" w:rsidRDefault="00000000">
            <w:pPr>
              <w:spacing w:line="240" w:lineRule="auto"/>
              <w:ind w:firstLine="0"/>
              <w:jc w:val="left"/>
            </w:pPr>
            <w:proofErr w:type="spellStart"/>
            <w:r>
              <w:rPr>
                <w:rFonts w:eastAsia="宋体" w:cs="Times New Roman"/>
                <w:sz w:val="17"/>
              </w:rPr>
              <w:t>CsvRepository</w:t>
            </w:r>
            <w:proofErr w:type="spellEnd"/>
          </w:p>
        </w:tc>
        <w:tc>
          <w:tcPr>
            <w:tcW w:w="1417" w:type="dxa"/>
            <w:tcMar>
              <w:top w:w="80" w:type="dxa"/>
              <w:left w:w="90" w:type="dxa"/>
              <w:bottom w:w="80" w:type="dxa"/>
              <w:right w:w="90" w:type="dxa"/>
            </w:tcMar>
            <w:vAlign w:val="center"/>
          </w:tcPr>
          <w:p w14:paraId="7E32CE18" w14:textId="77777777" w:rsidR="000D2AA3" w:rsidRDefault="00000000">
            <w:pPr>
              <w:spacing w:line="240" w:lineRule="auto"/>
              <w:ind w:firstLine="0"/>
              <w:jc w:val="left"/>
              <w:rPr>
                <w:lang w:eastAsia="zh-CN"/>
              </w:rPr>
            </w:pPr>
            <w:r>
              <w:rPr>
                <w:rFonts w:eastAsia="宋体" w:cs="Times New Roman"/>
                <w:sz w:val="17"/>
                <w:lang w:eastAsia="zh-CN"/>
              </w:rPr>
              <w:t>评估、展示与归档模块</w:t>
            </w:r>
          </w:p>
        </w:tc>
        <w:tc>
          <w:tcPr>
            <w:tcW w:w="3175" w:type="dxa"/>
            <w:tcMar>
              <w:top w:w="80" w:type="dxa"/>
              <w:left w:w="90" w:type="dxa"/>
              <w:bottom w:w="80" w:type="dxa"/>
              <w:right w:w="90" w:type="dxa"/>
            </w:tcMar>
            <w:vAlign w:val="center"/>
          </w:tcPr>
          <w:p w14:paraId="7E197656"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csvResult</w:t>
            </w:r>
            <w:proofErr w:type="spellEnd"/>
          </w:p>
        </w:tc>
        <w:tc>
          <w:tcPr>
            <w:tcW w:w="1757" w:type="dxa"/>
            <w:tcMar>
              <w:top w:w="80" w:type="dxa"/>
              <w:left w:w="90" w:type="dxa"/>
              <w:bottom w:w="80" w:type="dxa"/>
              <w:right w:w="90" w:type="dxa"/>
            </w:tcMar>
            <w:vAlign w:val="center"/>
          </w:tcPr>
          <w:p w14:paraId="31DDB8C1"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52CD9ED5" w14:textId="77777777">
        <w:trPr>
          <w:jc w:val="center"/>
        </w:trPr>
        <w:tc>
          <w:tcPr>
            <w:tcW w:w="454" w:type="dxa"/>
            <w:tcMar>
              <w:top w:w="80" w:type="dxa"/>
              <w:left w:w="90" w:type="dxa"/>
              <w:bottom w:w="80" w:type="dxa"/>
              <w:right w:w="90" w:type="dxa"/>
            </w:tcMar>
            <w:vAlign w:val="center"/>
          </w:tcPr>
          <w:p w14:paraId="4AEB7DEF"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474B2532" w14:textId="77777777" w:rsidR="000D2AA3" w:rsidRDefault="00000000">
            <w:pPr>
              <w:spacing w:line="240" w:lineRule="auto"/>
              <w:ind w:firstLine="0"/>
              <w:jc w:val="left"/>
            </w:pPr>
            <w:proofErr w:type="spellStart"/>
            <w:r>
              <w:rPr>
                <w:rFonts w:eastAsia="宋体" w:cs="Times New Roman"/>
                <w:sz w:val="17"/>
              </w:rPr>
              <w:t>CsvRepository</w:t>
            </w:r>
            <w:proofErr w:type="spellEnd"/>
          </w:p>
        </w:tc>
        <w:tc>
          <w:tcPr>
            <w:tcW w:w="1417" w:type="dxa"/>
            <w:tcMar>
              <w:top w:w="80" w:type="dxa"/>
              <w:left w:w="90" w:type="dxa"/>
              <w:bottom w:w="80" w:type="dxa"/>
              <w:right w:w="90" w:type="dxa"/>
            </w:tcMar>
            <w:vAlign w:val="center"/>
          </w:tcPr>
          <w:p w14:paraId="28DED42B" w14:textId="77777777" w:rsidR="000D2AA3" w:rsidRDefault="00000000">
            <w:pPr>
              <w:spacing w:line="240" w:lineRule="auto"/>
              <w:ind w:firstLine="0"/>
              <w:jc w:val="left"/>
            </w:pPr>
            <w:proofErr w:type="spellStart"/>
            <w:r>
              <w:rPr>
                <w:rFonts w:eastAsia="宋体" w:cs="Times New Roman"/>
                <w:sz w:val="17"/>
              </w:rPr>
              <w:t>系统</w:t>
            </w:r>
            <w:proofErr w:type="spellEnd"/>
          </w:p>
        </w:tc>
        <w:tc>
          <w:tcPr>
            <w:tcW w:w="3175" w:type="dxa"/>
            <w:tcMar>
              <w:top w:w="80" w:type="dxa"/>
              <w:left w:w="90" w:type="dxa"/>
              <w:bottom w:w="80" w:type="dxa"/>
              <w:right w:w="90" w:type="dxa"/>
            </w:tcMar>
            <w:vAlign w:val="center"/>
          </w:tcPr>
          <w:p w14:paraId="077E49C5"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12E0BD5F"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3553297F" w14:textId="77777777" w:rsidR="000D2AA3" w:rsidRDefault="000D2AA3">
      <w:pPr>
        <w:spacing w:after="40"/>
      </w:pPr>
    </w:p>
    <w:p w14:paraId="526BB7FD" w14:textId="77777777" w:rsidR="000D2AA3" w:rsidRDefault="00000000">
      <w:pPr>
        <w:pStyle w:val="5"/>
      </w:pPr>
      <w:bookmarkStart w:id="195" w:name="_Toc25392"/>
      <w:r>
        <w:t xml:space="preserve">4.2.6.1.4 </w:t>
      </w:r>
      <w:proofErr w:type="spellStart"/>
      <w:r>
        <w:t>时序图</w:t>
      </w:r>
      <w:bookmarkEnd w:id="195"/>
      <w:proofErr w:type="spellEnd"/>
    </w:p>
    <w:p w14:paraId="097E505C" w14:textId="77777777" w:rsidR="000D2AA3" w:rsidRDefault="00000000">
      <w:pPr>
        <w:spacing w:after="60"/>
        <w:ind w:firstLine="420"/>
        <w:rPr>
          <w:lang w:eastAsia="zh-CN"/>
        </w:rPr>
      </w:pPr>
      <w:r>
        <w:rPr>
          <w:rFonts w:eastAsia="宋体" w:cs="Times New Roman"/>
          <w:sz w:val="21"/>
          <w:lang w:eastAsia="zh-CN"/>
        </w:rPr>
        <w:t>时序图从业务模块请求读取或追加记录开始，显示系统、调度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CsvRepository</w:t>
      </w:r>
      <w:proofErr w:type="spellEnd"/>
      <w:r>
        <w:rPr>
          <w:rFonts w:eastAsia="宋体" w:cs="Times New Roman"/>
          <w:sz w:val="21"/>
          <w:lang w:eastAsia="zh-CN"/>
        </w:rPr>
        <w:t>与评估、展示与归档模块之间的主要调用和返回关系。</w:t>
      </w:r>
    </w:p>
    <w:p w14:paraId="4DDD9F08" w14:textId="77777777" w:rsidR="000D2AA3" w:rsidRDefault="00000000">
      <w:pPr>
        <w:keepNext/>
        <w:jc w:val="center"/>
      </w:pPr>
      <w:r>
        <w:rPr>
          <w:noProof/>
        </w:rPr>
        <w:lastRenderedPageBreak/>
        <w:drawing>
          <wp:inline distT="0" distB="0" distL="114300" distR="114300" wp14:anchorId="259FA6B9" wp14:editId="78CBDF18">
            <wp:extent cx="5111750" cy="2875280"/>
            <wp:effectExtent l="0" t="0" r="5080" b="6985"/>
            <wp:docPr id="80" name="Picture 80" descr="CSV文件读写时序图" title="CSV文件读写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CSV文件读写时序图" title="CSV文件读写时序图"/>
                    <pic:cNvPicPr>
                      <a:picLocks noChangeAspect="1"/>
                    </pic:cNvPicPr>
                  </pic:nvPicPr>
                  <pic:blipFill>
                    <a:blip r:embed="rId71"/>
                    <a:stretch>
                      <a:fillRect/>
                    </a:stretch>
                  </pic:blipFill>
                  <pic:spPr>
                    <a:xfrm>
                      <a:off x="0" y="0"/>
                      <a:ext cx="5112000" cy="2875500"/>
                    </a:xfrm>
                    <a:prstGeom prst="rect">
                      <a:avLst/>
                    </a:prstGeom>
                  </pic:spPr>
                </pic:pic>
              </a:graphicData>
            </a:graphic>
          </wp:inline>
        </w:drawing>
      </w:r>
    </w:p>
    <w:p w14:paraId="4A2AC5EE"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4-51 CSV</w:t>
      </w:r>
      <w:r>
        <w:rPr>
          <w:rFonts w:eastAsia="宋体" w:cs="Times New Roman"/>
          <w:b w:val="0"/>
          <w:sz w:val="21"/>
          <w:lang w:eastAsia="zh-CN"/>
        </w:rPr>
        <w:t>文件读写时序图</w:t>
      </w:r>
    </w:p>
    <w:p w14:paraId="65F81500" w14:textId="77777777" w:rsidR="000D2AA3" w:rsidRDefault="00000000">
      <w:pPr>
        <w:pStyle w:val="4"/>
        <w:rPr>
          <w:lang w:eastAsia="zh-CN"/>
        </w:rPr>
      </w:pPr>
      <w:bookmarkStart w:id="196" w:name="_Toc13730"/>
      <w:r>
        <w:rPr>
          <w:lang w:eastAsia="zh-CN"/>
        </w:rPr>
        <w:t>4.2.6.2 JSON</w:t>
      </w:r>
      <w:r>
        <w:rPr>
          <w:lang w:eastAsia="zh-CN"/>
        </w:rPr>
        <w:t>配置解析子模块</w:t>
      </w:r>
      <w:bookmarkEnd w:id="196"/>
    </w:p>
    <w:p w14:paraId="794A7D29" w14:textId="77777777" w:rsidR="000D2AA3" w:rsidRDefault="00000000">
      <w:pPr>
        <w:spacing w:after="60"/>
        <w:ind w:firstLine="420"/>
        <w:rPr>
          <w:lang w:eastAsia="zh-CN"/>
        </w:rPr>
      </w:pPr>
      <w:r>
        <w:rPr>
          <w:rFonts w:eastAsia="宋体" w:cs="Times New Roman"/>
          <w:sz w:val="21"/>
          <w:lang w:eastAsia="zh-CN"/>
        </w:rPr>
        <w:t>解析场景</w:t>
      </w:r>
      <w:r>
        <w:rPr>
          <w:rFonts w:eastAsia="宋体" w:cs="Times New Roman"/>
          <w:sz w:val="21"/>
          <w:lang w:eastAsia="zh-CN"/>
        </w:rPr>
        <w:t>JSON</w:t>
      </w:r>
      <w:r>
        <w:rPr>
          <w:rFonts w:eastAsia="宋体" w:cs="Times New Roman"/>
          <w:sz w:val="21"/>
          <w:lang w:eastAsia="zh-CN"/>
        </w:rPr>
        <w:t>并按版本映射为内部对象，报告语法、字段和版本兼容性问题。</w:t>
      </w:r>
    </w:p>
    <w:p w14:paraId="39B077C5" w14:textId="77777777" w:rsidR="000D2AA3" w:rsidRDefault="00000000">
      <w:pPr>
        <w:pStyle w:val="5"/>
      </w:pPr>
      <w:bookmarkStart w:id="197" w:name="_Toc2951"/>
      <w:r>
        <w:t xml:space="preserve">4.2.6.2.1 </w:t>
      </w:r>
      <w:proofErr w:type="spellStart"/>
      <w:r>
        <w:t>执行控制流程</w:t>
      </w:r>
      <w:bookmarkEnd w:id="197"/>
      <w:proofErr w:type="spellEnd"/>
    </w:p>
    <w:p w14:paraId="41EF8D5E" w14:textId="77777777" w:rsidR="000D2AA3" w:rsidRDefault="00000000">
      <w:pPr>
        <w:spacing w:after="60"/>
        <w:ind w:firstLine="420"/>
      </w:pPr>
      <w:proofErr w:type="gramStart"/>
      <w:r>
        <w:rPr>
          <w:rFonts w:eastAsia="宋体" w:cs="Times New Roman"/>
          <w:sz w:val="21"/>
        </w:rPr>
        <w:t>本子模块由</w:t>
      </w:r>
      <w:r>
        <w:rPr>
          <w:rFonts w:eastAsia="宋体" w:cs="Times New Roman"/>
          <w:sz w:val="21"/>
        </w:rPr>
        <w:t>“</w:t>
      </w:r>
      <w:r>
        <w:rPr>
          <w:rFonts w:eastAsia="宋体" w:cs="Times New Roman"/>
          <w:sz w:val="21"/>
        </w:rPr>
        <w:t>加载配置或接收前端保存请求</w:t>
      </w:r>
      <w:r>
        <w:rPr>
          <w:rFonts w:eastAsia="宋体" w:cs="Times New Roman"/>
          <w:sz w:val="21"/>
        </w:rPr>
        <w:t>”</w:t>
      </w:r>
      <w:r>
        <w:rPr>
          <w:rFonts w:eastAsia="宋体" w:cs="Times New Roman"/>
          <w:sz w:val="21"/>
        </w:rPr>
        <w:t>触发</w:t>
      </w:r>
      <w:proofErr w:type="gramEnd"/>
      <w:r>
        <w:rPr>
          <w:rFonts w:eastAsia="宋体" w:cs="Times New Roman"/>
          <w:sz w:val="21"/>
        </w:rPr>
        <w:t>，入口方法为</w:t>
      </w:r>
      <w:r>
        <w:rPr>
          <w:rFonts w:eastAsia="宋体" w:cs="Times New Roman"/>
          <w:sz w:val="21"/>
        </w:rPr>
        <w:t>JsonConfigParser.parseConfig</w:t>
      </w:r>
      <w:r>
        <w:rPr>
          <w:rFonts w:eastAsia="宋体" w:cs="Times New Roman"/>
          <w:sz w:val="21"/>
        </w:rPr>
        <w:t>，</w:t>
      </w:r>
      <w:proofErr w:type="gramStart"/>
      <w:r>
        <w:rPr>
          <w:rFonts w:eastAsia="宋体" w:cs="Times New Roman"/>
          <w:sz w:val="21"/>
        </w:rPr>
        <w:t>执行期间遵守</w:t>
      </w:r>
      <w:r>
        <w:rPr>
          <w:rFonts w:eastAsia="宋体" w:cs="Times New Roman"/>
          <w:sz w:val="21"/>
        </w:rPr>
        <w:t>“</w:t>
      </w:r>
      <w:proofErr w:type="gramEnd"/>
      <w:r>
        <w:rPr>
          <w:rFonts w:eastAsia="宋体" w:cs="Times New Roman"/>
          <w:sz w:val="21"/>
        </w:rPr>
        <w:t>未知字段按版本策略处理，</w:t>
      </w:r>
      <w:proofErr w:type="gramStart"/>
      <w:r>
        <w:rPr>
          <w:rFonts w:eastAsia="宋体" w:cs="Times New Roman"/>
          <w:sz w:val="21"/>
        </w:rPr>
        <w:t>必填字段不得静默缺省</w:t>
      </w:r>
      <w:r>
        <w:rPr>
          <w:rFonts w:eastAsia="宋体" w:cs="Times New Roman"/>
          <w:sz w:val="21"/>
        </w:rPr>
        <w:t>”</w:t>
      </w:r>
      <w:r>
        <w:rPr>
          <w:rFonts w:eastAsia="宋体" w:cs="Times New Roman"/>
          <w:sz w:val="21"/>
        </w:rPr>
        <w:t>约束</w:t>
      </w:r>
      <w:proofErr w:type="gramEnd"/>
      <w:r>
        <w:rPr>
          <w:rFonts w:eastAsia="宋体" w:cs="Times New Roman"/>
          <w:sz w:val="21"/>
        </w:rPr>
        <w:t>。</w:t>
      </w:r>
    </w:p>
    <w:p w14:paraId="1E0F2FF5" w14:textId="77777777" w:rsidR="000D2AA3"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4-52 </w:t>
      </w:r>
      <w:proofErr w:type="spellStart"/>
      <w:r>
        <w:rPr>
          <w:rFonts w:eastAsia="宋体" w:cs="Times New Roman"/>
          <w:b w:val="0"/>
          <w:sz w:val="21"/>
        </w:rPr>
        <w:t>JSON</w:t>
      </w:r>
      <w:r>
        <w:rPr>
          <w:rFonts w:eastAsia="宋体" w:cs="Times New Roman"/>
          <w:b w:val="0"/>
          <w:sz w:val="21"/>
        </w:rPr>
        <w:t>配置解析执行控制流程</w:t>
      </w:r>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0A966753" w14:textId="77777777">
        <w:trPr>
          <w:tblHeader/>
          <w:jc w:val="center"/>
        </w:trPr>
        <w:tc>
          <w:tcPr>
            <w:tcW w:w="454" w:type="dxa"/>
            <w:shd w:val="clear" w:color="auto" w:fill="F2F2F2"/>
            <w:tcMar>
              <w:top w:w="80" w:type="dxa"/>
              <w:left w:w="90" w:type="dxa"/>
              <w:bottom w:w="80" w:type="dxa"/>
              <w:right w:w="90" w:type="dxa"/>
            </w:tcMar>
            <w:vAlign w:val="center"/>
          </w:tcPr>
          <w:p w14:paraId="47AF978E"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3655FC5A"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1BBED367"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02C0CD92"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399B0187"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3BAD0DC3" w14:textId="77777777">
        <w:trPr>
          <w:jc w:val="center"/>
        </w:trPr>
        <w:tc>
          <w:tcPr>
            <w:tcW w:w="454" w:type="dxa"/>
            <w:tcMar>
              <w:top w:w="80" w:type="dxa"/>
              <w:left w:w="90" w:type="dxa"/>
              <w:bottom w:w="80" w:type="dxa"/>
              <w:right w:w="90" w:type="dxa"/>
            </w:tcMar>
            <w:vAlign w:val="center"/>
          </w:tcPr>
          <w:p w14:paraId="47068603"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604FF708" w14:textId="77777777" w:rsidR="000D2AA3" w:rsidRDefault="00000000">
            <w:pPr>
              <w:spacing w:line="240" w:lineRule="auto"/>
              <w:ind w:firstLine="0"/>
              <w:jc w:val="left"/>
              <w:rPr>
                <w:lang w:eastAsia="zh-CN"/>
              </w:rPr>
            </w:pPr>
            <w:r>
              <w:rPr>
                <w:rFonts w:eastAsia="宋体" w:cs="Times New Roman"/>
                <w:sz w:val="17"/>
                <w:lang w:eastAsia="zh-CN"/>
              </w:rPr>
              <w:t>读取</w:t>
            </w:r>
            <w:r>
              <w:rPr>
                <w:rFonts w:eastAsia="宋体" w:cs="Times New Roman"/>
                <w:sz w:val="17"/>
                <w:lang w:eastAsia="zh-CN"/>
              </w:rPr>
              <w:t>JSON</w:t>
            </w:r>
            <w:r>
              <w:rPr>
                <w:rFonts w:eastAsia="宋体" w:cs="Times New Roman"/>
                <w:sz w:val="17"/>
                <w:lang w:eastAsia="zh-CN"/>
              </w:rPr>
              <w:t>文本与版本</w:t>
            </w:r>
          </w:p>
        </w:tc>
        <w:tc>
          <w:tcPr>
            <w:tcW w:w="1814" w:type="dxa"/>
            <w:tcMar>
              <w:top w:w="80" w:type="dxa"/>
              <w:left w:w="90" w:type="dxa"/>
              <w:bottom w:w="80" w:type="dxa"/>
              <w:right w:w="90" w:type="dxa"/>
            </w:tcMar>
            <w:vAlign w:val="center"/>
          </w:tcPr>
          <w:p w14:paraId="76C4D4DB" w14:textId="77777777" w:rsidR="000D2AA3" w:rsidRDefault="00000000">
            <w:pPr>
              <w:spacing w:line="240" w:lineRule="auto"/>
              <w:ind w:firstLine="0"/>
              <w:jc w:val="left"/>
            </w:pPr>
            <w:proofErr w:type="spellStart"/>
            <w:r>
              <w:rPr>
                <w:rFonts w:eastAsia="宋体" w:cs="Times New Roman"/>
                <w:sz w:val="17"/>
              </w:rPr>
              <w:t>JSON</w:t>
            </w:r>
            <w:r>
              <w:rPr>
                <w:rFonts w:eastAsia="宋体" w:cs="Times New Roman"/>
                <w:sz w:val="17"/>
              </w:rPr>
              <w:t>配置文本</w:t>
            </w:r>
            <w:proofErr w:type="spellEnd"/>
          </w:p>
        </w:tc>
        <w:tc>
          <w:tcPr>
            <w:tcW w:w="1814" w:type="dxa"/>
            <w:tcMar>
              <w:top w:w="80" w:type="dxa"/>
              <w:left w:w="90" w:type="dxa"/>
              <w:bottom w:w="80" w:type="dxa"/>
              <w:right w:w="90" w:type="dxa"/>
            </w:tcMar>
            <w:vAlign w:val="center"/>
          </w:tcPr>
          <w:p w14:paraId="7826C56C"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0270C7C9"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31225FE6" w14:textId="77777777">
        <w:trPr>
          <w:jc w:val="center"/>
        </w:trPr>
        <w:tc>
          <w:tcPr>
            <w:tcW w:w="454" w:type="dxa"/>
            <w:tcMar>
              <w:top w:w="80" w:type="dxa"/>
              <w:left w:w="90" w:type="dxa"/>
              <w:bottom w:w="80" w:type="dxa"/>
              <w:right w:w="90" w:type="dxa"/>
            </w:tcMar>
            <w:vAlign w:val="center"/>
          </w:tcPr>
          <w:p w14:paraId="78F5BDF7"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0685B28E" w14:textId="77777777" w:rsidR="000D2AA3" w:rsidRDefault="00000000">
            <w:pPr>
              <w:spacing w:line="240" w:lineRule="auto"/>
              <w:ind w:firstLine="0"/>
              <w:jc w:val="left"/>
            </w:pPr>
            <w:proofErr w:type="spellStart"/>
            <w:r>
              <w:rPr>
                <w:rFonts w:eastAsia="宋体" w:cs="Times New Roman"/>
                <w:sz w:val="17"/>
              </w:rPr>
              <w:t>执行语法和结构解析</w:t>
            </w:r>
            <w:proofErr w:type="spellEnd"/>
          </w:p>
        </w:tc>
        <w:tc>
          <w:tcPr>
            <w:tcW w:w="1814" w:type="dxa"/>
            <w:tcMar>
              <w:top w:w="80" w:type="dxa"/>
              <w:left w:w="90" w:type="dxa"/>
              <w:bottom w:w="80" w:type="dxa"/>
              <w:right w:w="90" w:type="dxa"/>
            </w:tcMar>
            <w:vAlign w:val="center"/>
          </w:tcPr>
          <w:p w14:paraId="521FB4F2"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256D8D12"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76C9A741"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3748C247" w14:textId="77777777">
        <w:trPr>
          <w:jc w:val="center"/>
        </w:trPr>
        <w:tc>
          <w:tcPr>
            <w:tcW w:w="454" w:type="dxa"/>
            <w:tcMar>
              <w:top w:w="80" w:type="dxa"/>
              <w:left w:w="90" w:type="dxa"/>
              <w:bottom w:w="80" w:type="dxa"/>
              <w:right w:w="90" w:type="dxa"/>
            </w:tcMar>
            <w:vAlign w:val="center"/>
          </w:tcPr>
          <w:p w14:paraId="0EC5DAFE"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576EECFB" w14:textId="77777777" w:rsidR="000D2AA3" w:rsidRDefault="00000000">
            <w:pPr>
              <w:spacing w:line="240" w:lineRule="auto"/>
              <w:ind w:firstLine="0"/>
              <w:jc w:val="left"/>
              <w:rPr>
                <w:lang w:eastAsia="zh-CN"/>
              </w:rPr>
            </w:pPr>
            <w:r>
              <w:rPr>
                <w:rFonts w:eastAsia="宋体" w:cs="Times New Roman"/>
                <w:sz w:val="17"/>
                <w:lang w:eastAsia="zh-CN"/>
              </w:rPr>
              <w:t>映射内部模型并应用兼容规则</w:t>
            </w:r>
          </w:p>
        </w:tc>
        <w:tc>
          <w:tcPr>
            <w:tcW w:w="1814" w:type="dxa"/>
            <w:tcMar>
              <w:top w:w="80" w:type="dxa"/>
              <w:left w:w="90" w:type="dxa"/>
              <w:bottom w:w="80" w:type="dxa"/>
              <w:right w:w="90" w:type="dxa"/>
            </w:tcMar>
            <w:vAlign w:val="center"/>
          </w:tcPr>
          <w:p w14:paraId="5586478D"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1B73DB6B"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46B560A0"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4BF3A8DE" w14:textId="77777777">
        <w:trPr>
          <w:jc w:val="center"/>
        </w:trPr>
        <w:tc>
          <w:tcPr>
            <w:tcW w:w="454" w:type="dxa"/>
            <w:tcMar>
              <w:top w:w="80" w:type="dxa"/>
              <w:left w:w="90" w:type="dxa"/>
              <w:bottom w:w="80" w:type="dxa"/>
              <w:right w:w="90" w:type="dxa"/>
            </w:tcMar>
            <w:vAlign w:val="center"/>
          </w:tcPr>
          <w:p w14:paraId="7D51E3B3"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499935EC" w14:textId="77777777" w:rsidR="000D2AA3" w:rsidRDefault="00000000">
            <w:pPr>
              <w:spacing w:line="240" w:lineRule="auto"/>
              <w:ind w:firstLine="0"/>
              <w:jc w:val="left"/>
              <w:rPr>
                <w:lang w:eastAsia="zh-CN"/>
              </w:rPr>
            </w:pPr>
            <w:r>
              <w:rPr>
                <w:rFonts w:eastAsia="宋体" w:cs="Times New Roman"/>
                <w:sz w:val="17"/>
                <w:lang w:eastAsia="zh-CN"/>
              </w:rPr>
              <w:t>返回配置对象或定位错误</w:t>
            </w:r>
          </w:p>
        </w:tc>
        <w:tc>
          <w:tcPr>
            <w:tcW w:w="1814" w:type="dxa"/>
            <w:tcMar>
              <w:top w:w="80" w:type="dxa"/>
              <w:left w:w="90" w:type="dxa"/>
              <w:bottom w:w="80" w:type="dxa"/>
              <w:right w:w="90" w:type="dxa"/>
            </w:tcMar>
            <w:vAlign w:val="center"/>
          </w:tcPr>
          <w:p w14:paraId="15B68E28"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17784BD5" w14:textId="77777777" w:rsidR="000D2AA3" w:rsidRDefault="00000000">
            <w:pPr>
              <w:spacing w:line="240" w:lineRule="auto"/>
              <w:ind w:firstLine="0"/>
              <w:jc w:val="left"/>
            </w:pPr>
            <w:proofErr w:type="spellStart"/>
            <w:r>
              <w:rPr>
                <w:rFonts w:eastAsia="宋体" w:cs="Times New Roman"/>
                <w:sz w:val="17"/>
              </w:rPr>
              <w:t>场景配置对象</w:t>
            </w:r>
            <w:proofErr w:type="spellEnd"/>
          </w:p>
        </w:tc>
        <w:tc>
          <w:tcPr>
            <w:tcW w:w="1871" w:type="dxa"/>
            <w:tcMar>
              <w:top w:w="80" w:type="dxa"/>
              <w:left w:w="90" w:type="dxa"/>
              <w:bottom w:w="80" w:type="dxa"/>
              <w:right w:w="90" w:type="dxa"/>
            </w:tcMar>
            <w:vAlign w:val="center"/>
          </w:tcPr>
          <w:p w14:paraId="7D01DFCD"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5DA22DFB" w14:textId="77777777" w:rsidR="000D2AA3" w:rsidRDefault="000D2AA3">
      <w:pPr>
        <w:spacing w:after="40"/>
        <w:rPr>
          <w:lang w:eastAsia="zh-CN"/>
        </w:rPr>
      </w:pPr>
    </w:p>
    <w:p w14:paraId="31CACE27" w14:textId="77777777" w:rsidR="000D2AA3" w:rsidRDefault="00000000">
      <w:pPr>
        <w:pStyle w:val="5"/>
        <w:rPr>
          <w:lang w:eastAsia="zh-CN"/>
        </w:rPr>
      </w:pPr>
      <w:bookmarkStart w:id="198" w:name="_Toc24666"/>
      <w:r>
        <w:rPr>
          <w:lang w:eastAsia="zh-CN"/>
        </w:rPr>
        <w:lastRenderedPageBreak/>
        <w:t>4.2.6.2.</w:t>
      </w:r>
      <w:proofErr w:type="gramStart"/>
      <w:r>
        <w:rPr>
          <w:lang w:eastAsia="zh-CN"/>
        </w:rPr>
        <w:t xml:space="preserve">2 </w:t>
      </w:r>
      <w:r>
        <w:rPr>
          <w:lang w:eastAsia="zh-CN"/>
        </w:rPr>
        <w:t>数据流</w:t>
      </w:r>
      <w:bookmarkEnd w:id="198"/>
      <w:proofErr w:type="gramEnd"/>
    </w:p>
    <w:p w14:paraId="4C536B16" w14:textId="77777777" w:rsidR="000D2AA3" w:rsidRDefault="00000000">
      <w:pPr>
        <w:spacing w:after="60"/>
        <w:ind w:firstLine="420"/>
        <w:rPr>
          <w:lang w:eastAsia="zh-CN"/>
        </w:rPr>
      </w:pPr>
      <w:r>
        <w:rPr>
          <w:rFonts w:eastAsia="宋体" w:cs="Times New Roman"/>
          <w:sz w:val="21"/>
          <w:lang w:eastAsia="zh-CN"/>
        </w:rPr>
        <w:t>数据由配置文件</w:t>
      </w:r>
      <w:r>
        <w:rPr>
          <w:rFonts w:eastAsia="宋体" w:cs="Times New Roman"/>
          <w:sz w:val="21"/>
          <w:lang w:eastAsia="zh-CN"/>
        </w:rPr>
        <w:t>/</w:t>
      </w:r>
      <w:r>
        <w:rPr>
          <w:rFonts w:eastAsia="宋体" w:cs="Times New Roman"/>
          <w:sz w:val="21"/>
          <w:lang w:eastAsia="zh-CN"/>
        </w:rPr>
        <w:t>前端请求提供，以</w:t>
      </w:r>
      <w:r>
        <w:rPr>
          <w:rFonts w:eastAsia="宋体" w:cs="Times New Roman"/>
          <w:sz w:val="21"/>
          <w:lang w:eastAsia="zh-CN"/>
        </w:rPr>
        <w:t>String</w:t>
      </w:r>
      <w:r>
        <w:rPr>
          <w:rFonts w:eastAsia="宋体" w:cs="Times New Roman"/>
          <w:sz w:val="21"/>
          <w:lang w:eastAsia="zh-CN"/>
        </w:rPr>
        <w:t>形式输入</w:t>
      </w:r>
      <w:proofErr w:type="spellStart"/>
      <w:r>
        <w:rPr>
          <w:rFonts w:eastAsia="宋体" w:cs="Times New Roman"/>
          <w:sz w:val="21"/>
          <w:lang w:eastAsia="zh-CN"/>
        </w:rPr>
        <w:t>JsonConfigParser</w:t>
      </w:r>
      <w:proofErr w:type="spellEnd"/>
      <w:r>
        <w:rPr>
          <w:rFonts w:eastAsia="宋体" w:cs="Times New Roman"/>
          <w:sz w:val="21"/>
          <w:lang w:eastAsia="zh-CN"/>
        </w:rPr>
        <w:t>；处理完成后形成</w:t>
      </w:r>
      <w:proofErr w:type="spellStart"/>
      <w:r>
        <w:rPr>
          <w:rFonts w:eastAsia="宋体" w:cs="Times New Roman"/>
          <w:sz w:val="21"/>
          <w:lang w:eastAsia="zh-CN"/>
        </w:rPr>
        <w:t>ScenarioConfig</w:t>
      </w:r>
      <w:proofErr w:type="spellEnd"/>
      <w:r>
        <w:rPr>
          <w:rFonts w:eastAsia="宋体" w:cs="Times New Roman"/>
          <w:sz w:val="21"/>
          <w:lang w:eastAsia="zh-CN"/>
        </w:rPr>
        <w:t>并发送至校验器与脚本生成器。数据项应携带必要的标识、版本或仿真时刻，异常数据不进入后续处理。</w:t>
      </w:r>
    </w:p>
    <w:p w14:paraId="373FF852" w14:textId="77777777" w:rsidR="000D2AA3" w:rsidRDefault="00000000">
      <w:pPr>
        <w:keepNext/>
        <w:jc w:val="center"/>
      </w:pPr>
      <w:r>
        <w:rPr>
          <w:noProof/>
        </w:rPr>
        <w:drawing>
          <wp:inline distT="0" distB="0" distL="114300" distR="114300" wp14:anchorId="403A9E65" wp14:editId="23DB5A24">
            <wp:extent cx="5111750" cy="2453640"/>
            <wp:effectExtent l="0" t="0" r="5080" b="7620"/>
            <wp:docPr id="81" name="Picture 81" descr="JSON配置解析数据流图" title="JSON配置解析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JSON配置解析数据流图" title="JSON配置解析数据流图"/>
                    <pic:cNvPicPr>
                      <a:picLocks noChangeAspect="1"/>
                    </pic:cNvPicPr>
                  </pic:nvPicPr>
                  <pic:blipFill>
                    <a:blip r:embed="rId72"/>
                    <a:stretch>
                      <a:fillRect/>
                    </a:stretch>
                  </pic:blipFill>
                  <pic:spPr>
                    <a:xfrm>
                      <a:off x="0" y="0"/>
                      <a:ext cx="5112000" cy="2453760"/>
                    </a:xfrm>
                    <a:prstGeom prst="rect">
                      <a:avLst/>
                    </a:prstGeom>
                  </pic:spPr>
                </pic:pic>
              </a:graphicData>
            </a:graphic>
          </wp:inline>
        </w:drawing>
      </w:r>
    </w:p>
    <w:p w14:paraId="2C2626A6"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4-52 JSON</w:t>
      </w:r>
      <w:r>
        <w:rPr>
          <w:rFonts w:eastAsia="宋体" w:cs="Times New Roman"/>
          <w:b w:val="0"/>
          <w:sz w:val="21"/>
          <w:lang w:eastAsia="zh-CN"/>
        </w:rPr>
        <w:t>配置解析数据流图</w:t>
      </w:r>
    </w:p>
    <w:p w14:paraId="4EA5855F" w14:textId="77777777" w:rsidR="000D2AA3" w:rsidRDefault="00000000">
      <w:pPr>
        <w:pStyle w:val="5"/>
        <w:rPr>
          <w:lang w:eastAsia="zh-CN"/>
        </w:rPr>
      </w:pPr>
      <w:bookmarkStart w:id="199" w:name="_Toc25545"/>
      <w:r>
        <w:rPr>
          <w:lang w:eastAsia="zh-CN"/>
        </w:rPr>
        <w:t>4.2.6.2.</w:t>
      </w:r>
      <w:proofErr w:type="gramStart"/>
      <w:r>
        <w:rPr>
          <w:lang w:eastAsia="zh-CN"/>
        </w:rPr>
        <w:t xml:space="preserve">3 </w:t>
      </w:r>
      <w:r>
        <w:rPr>
          <w:lang w:eastAsia="zh-CN"/>
        </w:rPr>
        <w:t>动态</w:t>
      </w:r>
      <w:proofErr w:type="gramEnd"/>
      <w:r>
        <w:rPr>
          <w:lang w:eastAsia="zh-CN"/>
        </w:rPr>
        <w:t>控制序列</w:t>
      </w:r>
      <w:bookmarkEnd w:id="199"/>
    </w:p>
    <w:p w14:paraId="3EFA69E6"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4-53 JSON</w:t>
      </w:r>
      <w:r>
        <w:rPr>
          <w:rFonts w:eastAsia="宋体" w:cs="Times New Roman"/>
          <w:b w:val="0"/>
          <w:sz w:val="21"/>
          <w:lang w:eastAsia="zh-CN"/>
        </w:rPr>
        <w:t>配置解析动态控制序列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08C3C54A" w14:textId="77777777">
        <w:trPr>
          <w:tblHeader/>
          <w:jc w:val="center"/>
        </w:trPr>
        <w:tc>
          <w:tcPr>
            <w:tcW w:w="454" w:type="dxa"/>
            <w:shd w:val="clear" w:color="auto" w:fill="F2F2F2"/>
            <w:tcMar>
              <w:top w:w="80" w:type="dxa"/>
              <w:left w:w="90" w:type="dxa"/>
              <w:bottom w:w="80" w:type="dxa"/>
              <w:right w:w="90" w:type="dxa"/>
            </w:tcMar>
            <w:vAlign w:val="center"/>
          </w:tcPr>
          <w:p w14:paraId="27BD74F9"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2A3D34D2"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09203741"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33F47FB9"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45D49E25"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220855EC" w14:textId="77777777">
        <w:trPr>
          <w:jc w:val="center"/>
        </w:trPr>
        <w:tc>
          <w:tcPr>
            <w:tcW w:w="454" w:type="dxa"/>
            <w:tcMar>
              <w:top w:w="80" w:type="dxa"/>
              <w:left w:w="90" w:type="dxa"/>
              <w:bottom w:w="80" w:type="dxa"/>
              <w:right w:w="90" w:type="dxa"/>
            </w:tcMar>
            <w:vAlign w:val="center"/>
          </w:tcPr>
          <w:p w14:paraId="5974652C"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615A3926" w14:textId="77777777" w:rsidR="000D2AA3" w:rsidRDefault="00000000">
            <w:pPr>
              <w:spacing w:line="240" w:lineRule="auto"/>
              <w:ind w:firstLine="0"/>
              <w:jc w:val="left"/>
            </w:pPr>
            <w:proofErr w:type="spellStart"/>
            <w:r>
              <w:rPr>
                <w:rFonts w:eastAsia="宋体" w:cs="Times New Roman"/>
                <w:sz w:val="17"/>
              </w:rPr>
              <w:t>系统</w:t>
            </w:r>
            <w:proofErr w:type="spellEnd"/>
            <w:r>
              <w:rPr>
                <w:rFonts w:eastAsia="宋体" w:cs="Times New Roman"/>
                <w:sz w:val="17"/>
              </w:rPr>
              <w:t>/</w:t>
            </w:r>
            <w:proofErr w:type="spellStart"/>
            <w:r>
              <w:rPr>
                <w:rFonts w:eastAsia="宋体" w:cs="Times New Roman"/>
                <w:sz w:val="17"/>
              </w:rPr>
              <w:t>操作员</w:t>
            </w:r>
            <w:proofErr w:type="spellEnd"/>
          </w:p>
        </w:tc>
        <w:tc>
          <w:tcPr>
            <w:tcW w:w="1417" w:type="dxa"/>
            <w:tcMar>
              <w:top w:w="80" w:type="dxa"/>
              <w:left w:w="90" w:type="dxa"/>
              <w:bottom w:w="80" w:type="dxa"/>
              <w:right w:w="90" w:type="dxa"/>
            </w:tcMar>
            <w:vAlign w:val="center"/>
          </w:tcPr>
          <w:p w14:paraId="5D4F63C9"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49B3EEF6" w14:textId="77777777" w:rsidR="000D2AA3" w:rsidRDefault="00000000">
            <w:pPr>
              <w:spacing w:line="240" w:lineRule="auto"/>
              <w:ind w:firstLine="0"/>
              <w:jc w:val="left"/>
              <w:rPr>
                <w:lang w:eastAsia="zh-CN"/>
              </w:rPr>
            </w:pPr>
            <w:r>
              <w:rPr>
                <w:rFonts w:eastAsia="宋体" w:cs="Times New Roman"/>
                <w:sz w:val="17"/>
                <w:lang w:eastAsia="zh-CN"/>
              </w:rPr>
              <w:t>加载配置或接收前端保存请求</w:t>
            </w:r>
          </w:p>
        </w:tc>
        <w:tc>
          <w:tcPr>
            <w:tcW w:w="1757" w:type="dxa"/>
            <w:tcMar>
              <w:top w:w="80" w:type="dxa"/>
              <w:left w:w="90" w:type="dxa"/>
              <w:bottom w:w="80" w:type="dxa"/>
              <w:right w:w="90" w:type="dxa"/>
            </w:tcMar>
            <w:vAlign w:val="center"/>
          </w:tcPr>
          <w:p w14:paraId="16E31E26"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5A444BFD" w14:textId="77777777">
        <w:trPr>
          <w:jc w:val="center"/>
        </w:trPr>
        <w:tc>
          <w:tcPr>
            <w:tcW w:w="454" w:type="dxa"/>
            <w:tcMar>
              <w:top w:w="80" w:type="dxa"/>
              <w:left w:w="90" w:type="dxa"/>
              <w:bottom w:w="80" w:type="dxa"/>
              <w:right w:w="90" w:type="dxa"/>
            </w:tcMar>
            <w:vAlign w:val="center"/>
          </w:tcPr>
          <w:p w14:paraId="34D50877"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6BB28CE0"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3BD370CD" w14:textId="77777777" w:rsidR="000D2AA3" w:rsidRDefault="00000000">
            <w:pPr>
              <w:spacing w:line="240" w:lineRule="auto"/>
              <w:ind w:firstLine="0"/>
              <w:jc w:val="left"/>
            </w:pPr>
            <w:proofErr w:type="spellStart"/>
            <w:r>
              <w:rPr>
                <w:rFonts w:eastAsia="宋体" w:cs="Times New Roman"/>
                <w:sz w:val="17"/>
              </w:rPr>
              <w:t>JsonConfigParser</w:t>
            </w:r>
            <w:proofErr w:type="spellEnd"/>
          </w:p>
        </w:tc>
        <w:tc>
          <w:tcPr>
            <w:tcW w:w="3175" w:type="dxa"/>
            <w:tcMar>
              <w:top w:w="80" w:type="dxa"/>
              <w:left w:w="90" w:type="dxa"/>
              <w:bottom w:w="80" w:type="dxa"/>
              <w:right w:w="90" w:type="dxa"/>
            </w:tcMar>
            <w:vAlign w:val="center"/>
          </w:tcPr>
          <w:p w14:paraId="399B3307"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parseConfig</w:t>
            </w:r>
            <w:r>
              <w:rPr>
                <w:rFonts w:eastAsia="宋体" w:cs="Times New Roman"/>
                <w:sz w:val="17"/>
              </w:rPr>
              <w:t>并传入</w:t>
            </w:r>
            <w:r>
              <w:rPr>
                <w:rFonts w:eastAsia="宋体" w:cs="Times New Roman"/>
                <w:sz w:val="17"/>
              </w:rPr>
              <w:t>jsonText</w:t>
            </w:r>
            <w:proofErr w:type="spellEnd"/>
          </w:p>
        </w:tc>
        <w:tc>
          <w:tcPr>
            <w:tcW w:w="1757" w:type="dxa"/>
            <w:tcMar>
              <w:top w:w="80" w:type="dxa"/>
              <w:left w:w="90" w:type="dxa"/>
              <w:bottom w:w="80" w:type="dxa"/>
              <w:right w:w="90" w:type="dxa"/>
            </w:tcMar>
            <w:vAlign w:val="center"/>
          </w:tcPr>
          <w:p w14:paraId="1201631F"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7C6BD9FA" w14:textId="77777777">
        <w:trPr>
          <w:jc w:val="center"/>
        </w:trPr>
        <w:tc>
          <w:tcPr>
            <w:tcW w:w="454" w:type="dxa"/>
            <w:tcMar>
              <w:top w:w="80" w:type="dxa"/>
              <w:left w:w="90" w:type="dxa"/>
              <w:bottom w:w="80" w:type="dxa"/>
              <w:right w:w="90" w:type="dxa"/>
            </w:tcMar>
            <w:vAlign w:val="center"/>
          </w:tcPr>
          <w:p w14:paraId="09241DCD"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499802BC" w14:textId="77777777" w:rsidR="000D2AA3" w:rsidRDefault="00000000">
            <w:pPr>
              <w:spacing w:line="240" w:lineRule="auto"/>
              <w:ind w:firstLine="0"/>
              <w:jc w:val="left"/>
            </w:pPr>
            <w:proofErr w:type="spellStart"/>
            <w:r>
              <w:rPr>
                <w:rFonts w:eastAsia="宋体" w:cs="Times New Roman"/>
                <w:sz w:val="17"/>
              </w:rPr>
              <w:t>JsonConfigParser</w:t>
            </w:r>
            <w:proofErr w:type="spellEnd"/>
          </w:p>
        </w:tc>
        <w:tc>
          <w:tcPr>
            <w:tcW w:w="1417" w:type="dxa"/>
            <w:tcMar>
              <w:top w:w="80" w:type="dxa"/>
              <w:left w:w="90" w:type="dxa"/>
              <w:bottom w:w="80" w:type="dxa"/>
              <w:right w:w="90" w:type="dxa"/>
            </w:tcMar>
            <w:vAlign w:val="center"/>
          </w:tcPr>
          <w:p w14:paraId="67ADC827"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10E4628D" w14:textId="77777777" w:rsidR="000D2AA3" w:rsidRDefault="00000000">
            <w:pPr>
              <w:spacing w:line="240" w:lineRule="auto"/>
              <w:ind w:firstLine="0"/>
              <w:jc w:val="left"/>
            </w:pPr>
            <w:proofErr w:type="spellStart"/>
            <w:r>
              <w:rPr>
                <w:rFonts w:eastAsia="宋体" w:cs="Times New Roman"/>
                <w:sz w:val="17"/>
              </w:rPr>
              <w:t>执行语法和结构解析</w:t>
            </w:r>
            <w:proofErr w:type="spellEnd"/>
          </w:p>
        </w:tc>
        <w:tc>
          <w:tcPr>
            <w:tcW w:w="1757" w:type="dxa"/>
            <w:tcMar>
              <w:top w:w="80" w:type="dxa"/>
              <w:left w:w="90" w:type="dxa"/>
              <w:bottom w:w="80" w:type="dxa"/>
              <w:right w:w="90" w:type="dxa"/>
            </w:tcMar>
            <w:vAlign w:val="center"/>
          </w:tcPr>
          <w:p w14:paraId="24A581A8"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28EB1360" w14:textId="77777777">
        <w:trPr>
          <w:jc w:val="center"/>
        </w:trPr>
        <w:tc>
          <w:tcPr>
            <w:tcW w:w="454" w:type="dxa"/>
            <w:tcMar>
              <w:top w:w="80" w:type="dxa"/>
              <w:left w:w="90" w:type="dxa"/>
              <w:bottom w:w="80" w:type="dxa"/>
              <w:right w:w="90" w:type="dxa"/>
            </w:tcMar>
            <w:vAlign w:val="center"/>
          </w:tcPr>
          <w:p w14:paraId="509644C1"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2FD8808C" w14:textId="77777777" w:rsidR="000D2AA3" w:rsidRDefault="00000000">
            <w:pPr>
              <w:spacing w:line="240" w:lineRule="auto"/>
              <w:ind w:firstLine="0"/>
              <w:jc w:val="left"/>
            </w:pPr>
            <w:proofErr w:type="spellStart"/>
            <w:r>
              <w:rPr>
                <w:rFonts w:eastAsia="宋体" w:cs="Times New Roman"/>
                <w:sz w:val="17"/>
              </w:rPr>
              <w:t>JsonConfigParser</w:t>
            </w:r>
            <w:proofErr w:type="spellEnd"/>
          </w:p>
        </w:tc>
        <w:tc>
          <w:tcPr>
            <w:tcW w:w="1417" w:type="dxa"/>
            <w:tcMar>
              <w:top w:w="80" w:type="dxa"/>
              <w:left w:w="90" w:type="dxa"/>
              <w:bottom w:w="80" w:type="dxa"/>
              <w:right w:w="90" w:type="dxa"/>
            </w:tcMar>
            <w:vAlign w:val="center"/>
          </w:tcPr>
          <w:p w14:paraId="1FC84BEF" w14:textId="77777777" w:rsidR="000D2AA3" w:rsidRDefault="00000000">
            <w:pPr>
              <w:spacing w:line="240" w:lineRule="auto"/>
              <w:ind w:firstLine="0"/>
              <w:jc w:val="left"/>
            </w:pPr>
            <w:proofErr w:type="spellStart"/>
            <w:r>
              <w:rPr>
                <w:rFonts w:eastAsia="宋体" w:cs="Times New Roman"/>
                <w:sz w:val="17"/>
              </w:rPr>
              <w:t>校验器与脚本生成器</w:t>
            </w:r>
            <w:proofErr w:type="spellEnd"/>
          </w:p>
        </w:tc>
        <w:tc>
          <w:tcPr>
            <w:tcW w:w="3175" w:type="dxa"/>
            <w:tcMar>
              <w:top w:w="80" w:type="dxa"/>
              <w:left w:w="90" w:type="dxa"/>
              <w:bottom w:w="80" w:type="dxa"/>
              <w:right w:w="90" w:type="dxa"/>
            </w:tcMar>
            <w:vAlign w:val="center"/>
          </w:tcPr>
          <w:p w14:paraId="6215D7D4"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scenarioConfig</w:t>
            </w:r>
            <w:proofErr w:type="spellEnd"/>
          </w:p>
        </w:tc>
        <w:tc>
          <w:tcPr>
            <w:tcW w:w="1757" w:type="dxa"/>
            <w:tcMar>
              <w:top w:w="80" w:type="dxa"/>
              <w:left w:w="90" w:type="dxa"/>
              <w:bottom w:w="80" w:type="dxa"/>
              <w:right w:w="90" w:type="dxa"/>
            </w:tcMar>
            <w:vAlign w:val="center"/>
          </w:tcPr>
          <w:p w14:paraId="7B05CF35"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0F1CC75E" w14:textId="77777777">
        <w:trPr>
          <w:jc w:val="center"/>
        </w:trPr>
        <w:tc>
          <w:tcPr>
            <w:tcW w:w="454" w:type="dxa"/>
            <w:tcMar>
              <w:top w:w="80" w:type="dxa"/>
              <w:left w:w="90" w:type="dxa"/>
              <w:bottom w:w="80" w:type="dxa"/>
              <w:right w:w="90" w:type="dxa"/>
            </w:tcMar>
            <w:vAlign w:val="center"/>
          </w:tcPr>
          <w:p w14:paraId="5D530BBC"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55F61E89" w14:textId="77777777" w:rsidR="000D2AA3" w:rsidRDefault="00000000">
            <w:pPr>
              <w:spacing w:line="240" w:lineRule="auto"/>
              <w:ind w:firstLine="0"/>
              <w:jc w:val="left"/>
            </w:pPr>
            <w:proofErr w:type="spellStart"/>
            <w:r>
              <w:rPr>
                <w:rFonts w:eastAsia="宋体" w:cs="Times New Roman"/>
                <w:sz w:val="17"/>
              </w:rPr>
              <w:t>JsonConfigParser</w:t>
            </w:r>
            <w:proofErr w:type="spellEnd"/>
          </w:p>
        </w:tc>
        <w:tc>
          <w:tcPr>
            <w:tcW w:w="1417" w:type="dxa"/>
            <w:tcMar>
              <w:top w:w="80" w:type="dxa"/>
              <w:left w:w="90" w:type="dxa"/>
              <w:bottom w:w="80" w:type="dxa"/>
              <w:right w:w="90" w:type="dxa"/>
            </w:tcMar>
            <w:vAlign w:val="center"/>
          </w:tcPr>
          <w:p w14:paraId="5DFE558B" w14:textId="77777777" w:rsidR="000D2AA3" w:rsidRDefault="00000000">
            <w:pPr>
              <w:spacing w:line="240" w:lineRule="auto"/>
              <w:ind w:firstLine="0"/>
              <w:jc w:val="left"/>
            </w:pPr>
            <w:proofErr w:type="spellStart"/>
            <w:r>
              <w:rPr>
                <w:rFonts w:eastAsia="宋体" w:cs="Times New Roman"/>
                <w:sz w:val="17"/>
              </w:rPr>
              <w:t>系统</w:t>
            </w:r>
            <w:proofErr w:type="spellEnd"/>
            <w:r>
              <w:rPr>
                <w:rFonts w:eastAsia="宋体" w:cs="Times New Roman"/>
                <w:sz w:val="17"/>
              </w:rPr>
              <w:t>/</w:t>
            </w:r>
            <w:proofErr w:type="spellStart"/>
            <w:r>
              <w:rPr>
                <w:rFonts w:eastAsia="宋体" w:cs="Times New Roman"/>
                <w:sz w:val="17"/>
              </w:rPr>
              <w:t>操作员</w:t>
            </w:r>
            <w:proofErr w:type="spellEnd"/>
          </w:p>
        </w:tc>
        <w:tc>
          <w:tcPr>
            <w:tcW w:w="3175" w:type="dxa"/>
            <w:tcMar>
              <w:top w:w="80" w:type="dxa"/>
              <w:left w:w="90" w:type="dxa"/>
              <w:bottom w:w="80" w:type="dxa"/>
              <w:right w:w="90" w:type="dxa"/>
            </w:tcMar>
            <w:vAlign w:val="center"/>
          </w:tcPr>
          <w:p w14:paraId="0124A54B"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75E5E205"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5E190F3A" w14:textId="77777777" w:rsidR="000D2AA3" w:rsidRDefault="000D2AA3">
      <w:pPr>
        <w:spacing w:after="40"/>
      </w:pPr>
    </w:p>
    <w:p w14:paraId="026A191D" w14:textId="77777777" w:rsidR="000D2AA3" w:rsidRDefault="00000000">
      <w:pPr>
        <w:pStyle w:val="5"/>
      </w:pPr>
      <w:bookmarkStart w:id="200" w:name="_Toc884"/>
      <w:r>
        <w:t xml:space="preserve">4.2.6.2.4 </w:t>
      </w:r>
      <w:proofErr w:type="spellStart"/>
      <w:r>
        <w:t>时序图</w:t>
      </w:r>
      <w:bookmarkEnd w:id="200"/>
      <w:proofErr w:type="spellEnd"/>
    </w:p>
    <w:p w14:paraId="3B52165F" w14:textId="77777777" w:rsidR="000D2AA3" w:rsidRDefault="00000000">
      <w:pPr>
        <w:spacing w:after="60"/>
        <w:ind w:firstLine="420"/>
        <w:rPr>
          <w:lang w:eastAsia="zh-CN"/>
        </w:rPr>
      </w:pPr>
      <w:r>
        <w:rPr>
          <w:rFonts w:eastAsia="宋体" w:cs="Times New Roman"/>
          <w:sz w:val="21"/>
          <w:lang w:eastAsia="zh-CN"/>
        </w:rPr>
        <w:t>时序图从加载配置或接收前端保存请求开始，显示系统</w:t>
      </w:r>
      <w:r>
        <w:rPr>
          <w:rFonts w:eastAsia="宋体" w:cs="Times New Roman"/>
          <w:sz w:val="21"/>
          <w:lang w:eastAsia="zh-CN"/>
        </w:rPr>
        <w:t>/</w:t>
      </w:r>
      <w:r>
        <w:rPr>
          <w:rFonts w:eastAsia="宋体" w:cs="Times New Roman"/>
          <w:sz w:val="21"/>
          <w:lang w:eastAsia="zh-CN"/>
        </w:rPr>
        <w:t>操作员、调度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JsonConfigParser</w:t>
      </w:r>
      <w:proofErr w:type="spellEnd"/>
      <w:r>
        <w:rPr>
          <w:rFonts w:eastAsia="宋体" w:cs="Times New Roman"/>
          <w:sz w:val="21"/>
          <w:lang w:eastAsia="zh-CN"/>
        </w:rPr>
        <w:t>与校验器与脚本生成器之间的主要调用和返回关系。</w:t>
      </w:r>
    </w:p>
    <w:p w14:paraId="57311421" w14:textId="77777777" w:rsidR="000D2AA3" w:rsidRDefault="00000000">
      <w:pPr>
        <w:keepNext/>
        <w:jc w:val="center"/>
      </w:pPr>
      <w:r>
        <w:rPr>
          <w:noProof/>
        </w:rPr>
        <w:lastRenderedPageBreak/>
        <w:drawing>
          <wp:inline distT="0" distB="0" distL="114300" distR="114300" wp14:anchorId="311DDB90" wp14:editId="617CFDE6">
            <wp:extent cx="5111750" cy="2875280"/>
            <wp:effectExtent l="0" t="0" r="5080" b="6985"/>
            <wp:docPr id="82" name="Picture 82" descr="JSON配置解析时序图" title="JSON配置解析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JSON配置解析时序图" title="JSON配置解析时序图"/>
                    <pic:cNvPicPr>
                      <a:picLocks noChangeAspect="1"/>
                    </pic:cNvPicPr>
                  </pic:nvPicPr>
                  <pic:blipFill>
                    <a:blip r:embed="rId73"/>
                    <a:stretch>
                      <a:fillRect/>
                    </a:stretch>
                  </pic:blipFill>
                  <pic:spPr>
                    <a:xfrm>
                      <a:off x="0" y="0"/>
                      <a:ext cx="5112000" cy="2875500"/>
                    </a:xfrm>
                    <a:prstGeom prst="rect">
                      <a:avLst/>
                    </a:prstGeom>
                  </pic:spPr>
                </pic:pic>
              </a:graphicData>
            </a:graphic>
          </wp:inline>
        </w:drawing>
      </w:r>
    </w:p>
    <w:p w14:paraId="10DE09C3"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4-53 JSON</w:t>
      </w:r>
      <w:r>
        <w:rPr>
          <w:rFonts w:eastAsia="宋体" w:cs="Times New Roman"/>
          <w:b w:val="0"/>
          <w:sz w:val="21"/>
          <w:lang w:eastAsia="zh-CN"/>
        </w:rPr>
        <w:t>配置解析时序图</w:t>
      </w:r>
    </w:p>
    <w:p w14:paraId="3129342A" w14:textId="77777777" w:rsidR="000D2AA3" w:rsidRDefault="00000000">
      <w:pPr>
        <w:pStyle w:val="4"/>
        <w:rPr>
          <w:lang w:eastAsia="zh-CN"/>
        </w:rPr>
      </w:pPr>
      <w:bookmarkStart w:id="201" w:name="_Toc22396"/>
      <w:r>
        <w:rPr>
          <w:lang w:eastAsia="zh-CN"/>
        </w:rPr>
        <w:t>4.2.6.3 WebSocket</w:t>
      </w:r>
      <w:r>
        <w:rPr>
          <w:lang w:eastAsia="zh-CN"/>
        </w:rPr>
        <w:t>数据推送子模块</w:t>
      </w:r>
      <w:bookmarkEnd w:id="201"/>
    </w:p>
    <w:p w14:paraId="14C2FD30" w14:textId="77777777" w:rsidR="000D2AA3" w:rsidRDefault="00000000">
      <w:pPr>
        <w:spacing w:after="60"/>
        <w:ind w:firstLine="420"/>
        <w:rPr>
          <w:lang w:eastAsia="zh-CN"/>
        </w:rPr>
      </w:pPr>
      <w:r>
        <w:rPr>
          <w:rFonts w:eastAsia="宋体" w:cs="Times New Roman"/>
          <w:sz w:val="21"/>
          <w:lang w:eastAsia="zh-CN"/>
        </w:rPr>
        <w:t>将仿真帧、链路指标、干扰和切换事件按主题推送给前端，并管理连接、订阅和重连状态。</w:t>
      </w:r>
    </w:p>
    <w:p w14:paraId="1777CA52" w14:textId="77777777" w:rsidR="000D2AA3" w:rsidRDefault="00000000">
      <w:pPr>
        <w:pStyle w:val="5"/>
      </w:pPr>
      <w:bookmarkStart w:id="202" w:name="_Toc28536"/>
      <w:r>
        <w:t xml:space="preserve">4.2.6.3.1 </w:t>
      </w:r>
      <w:proofErr w:type="spellStart"/>
      <w:r>
        <w:t>执行控制流程</w:t>
      </w:r>
      <w:bookmarkEnd w:id="202"/>
      <w:proofErr w:type="spellEnd"/>
    </w:p>
    <w:p w14:paraId="699961E3" w14:textId="77777777" w:rsidR="000D2AA3" w:rsidRDefault="00000000">
      <w:pPr>
        <w:spacing w:after="60"/>
        <w:ind w:firstLine="420"/>
      </w:pPr>
      <w:proofErr w:type="gramStart"/>
      <w:r>
        <w:rPr>
          <w:rFonts w:eastAsia="宋体" w:cs="Times New Roman"/>
          <w:sz w:val="21"/>
        </w:rPr>
        <w:t>本子模块由</w:t>
      </w:r>
      <w:r>
        <w:rPr>
          <w:rFonts w:eastAsia="宋体" w:cs="Times New Roman"/>
          <w:sz w:val="21"/>
        </w:rPr>
        <w:t>“</w:t>
      </w:r>
      <w:proofErr w:type="gramEnd"/>
      <w:r>
        <w:rPr>
          <w:rFonts w:eastAsia="宋体" w:cs="Times New Roman"/>
          <w:sz w:val="21"/>
        </w:rPr>
        <w:t>新仿真帧、</w:t>
      </w:r>
      <w:proofErr w:type="gramStart"/>
      <w:r>
        <w:rPr>
          <w:rFonts w:eastAsia="宋体" w:cs="Times New Roman"/>
          <w:sz w:val="21"/>
        </w:rPr>
        <w:t>指标或事件产生</w:t>
      </w:r>
      <w:r>
        <w:rPr>
          <w:rFonts w:eastAsia="宋体" w:cs="Times New Roman"/>
          <w:sz w:val="21"/>
        </w:rPr>
        <w:t>”</w:t>
      </w:r>
      <w:r>
        <w:rPr>
          <w:rFonts w:eastAsia="宋体" w:cs="Times New Roman"/>
          <w:sz w:val="21"/>
        </w:rPr>
        <w:t>触发</w:t>
      </w:r>
      <w:proofErr w:type="gramEnd"/>
      <w:r>
        <w:rPr>
          <w:rFonts w:eastAsia="宋体" w:cs="Times New Roman"/>
          <w:sz w:val="21"/>
        </w:rPr>
        <w:t>，入口方法为</w:t>
      </w:r>
      <w:r>
        <w:rPr>
          <w:rFonts w:eastAsia="宋体" w:cs="Times New Roman"/>
          <w:sz w:val="21"/>
        </w:rPr>
        <w:t>WebSocketPublisher.publishMessage</w:t>
      </w:r>
      <w:r>
        <w:rPr>
          <w:rFonts w:eastAsia="宋体" w:cs="Times New Roman"/>
          <w:sz w:val="21"/>
        </w:rPr>
        <w:t>，</w:t>
      </w:r>
      <w:proofErr w:type="gramStart"/>
      <w:r>
        <w:rPr>
          <w:rFonts w:eastAsia="宋体" w:cs="Times New Roman"/>
          <w:sz w:val="21"/>
        </w:rPr>
        <w:t>执行期间遵守</w:t>
      </w:r>
      <w:r>
        <w:rPr>
          <w:rFonts w:eastAsia="宋体" w:cs="Times New Roman"/>
          <w:sz w:val="21"/>
        </w:rPr>
        <w:t>“</w:t>
      </w:r>
      <w:proofErr w:type="gramEnd"/>
      <w:r>
        <w:rPr>
          <w:rFonts w:eastAsia="宋体" w:cs="Times New Roman"/>
          <w:sz w:val="21"/>
        </w:rPr>
        <w:t>消息必须包含类型、仿真时刻、</w:t>
      </w:r>
      <w:proofErr w:type="gramStart"/>
      <w:r>
        <w:rPr>
          <w:rFonts w:eastAsia="宋体" w:cs="Times New Roman"/>
          <w:sz w:val="21"/>
        </w:rPr>
        <w:t>序列号和负载版本</w:t>
      </w:r>
      <w:r>
        <w:rPr>
          <w:rFonts w:eastAsia="宋体" w:cs="Times New Roman"/>
          <w:sz w:val="21"/>
        </w:rPr>
        <w:t>”</w:t>
      </w:r>
      <w:r>
        <w:rPr>
          <w:rFonts w:eastAsia="宋体" w:cs="Times New Roman"/>
          <w:sz w:val="21"/>
        </w:rPr>
        <w:t>约束</w:t>
      </w:r>
      <w:proofErr w:type="gramEnd"/>
      <w:r>
        <w:rPr>
          <w:rFonts w:eastAsia="宋体" w:cs="Times New Roman"/>
          <w:sz w:val="21"/>
        </w:rPr>
        <w:t>。</w:t>
      </w:r>
    </w:p>
    <w:p w14:paraId="3C4D20D9" w14:textId="77777777" w:rsidR="000D2AA3"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4-54 </w:t>
      </w:r>
      <w:proofErr w:type="spellStart"/>
      <w:r>
        <w:rPr>
          <w:rFonts w:eastAsia="宋体" w:cs="Times New Roman"/>
          <w:b w:val="0"/>
          <w:sz w:val="21"/>
        </w:rPr>
        <w:t>WebSocket</w:t>
      </w:r>
      <w:r>
        <w:rPr>
          <w:rFonts w:eastAsia="宋体" w:cs="Times New Roman"/>
          <w:b w:val="0"/>
          <w:sz w:val="21"/>
        </w:rPr>
        <w:t>数据推送执行控制流程</w:t>
      </w:r>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245BEE7F" w14:textId="77777777">
        <w:trPr>
          <w:tblHeader/>
          <w:jc w:val="center"/>
        </w:trPr>
        <w:tc>
          <w:tcPr>
            <w:tcW w:w="454" w:type="dxa"/>
            <w:shd w:val="clear" w:color="auto" w:fill="F2F2F2"/>
            <w:tcMar>
              <w:top w:w="80" w:type="dxa"/>
              <w:left w:w="90" w:type="dxa"/>
              <w:bottom w:w="80" w:type="dxa"/>
              <w:right w:w="90" w:type="dxa"/>
            </w:tcMar>
            <w:vAlign w:val="center"/>
          </w:tcPr>
          <w:p w14:paraId="75F2076F"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61142F06"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5E5CE334"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2C851C8E"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09A54530"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18C07D37" w14:textId="77777777">
        <w:trPr>
          <w:jc w:val="center"/>
        </w:trPr>
        <w:tc>
          <w:tcPr>
            <w:tcW w:w="454" w:type="dxa"/>
            <w:tcMar>
              <w:top w:w="80" w:type="dxa"/>
              <w:left w:w="90" w:type="dxa"/>
              <w:bottom w:w="80" w:type="dxa"/>
              <w:right w:w="90" w:type="dxa"/>
            </w:tcMar>
            <w:vAlign w:val="center"/>
          </w:tcPr>
          <w:p w14:paraId="75D9507B"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2CF1706D" w14:textId="77777777" w:rsidR="000D2AA3" w:rsidRDefault="00000000">
            <w:pPr>
              <w:spacing w:line="240" w:lineRule="auto"/>
              <w:ind w:firstLine="0"/>
              <w:jc w:val="left"/>
              <w:rPr>
                <w:lang w:eastAsia="zh-CN"/>
              </w:rPr>
            </w:pPr>
            <w:r>
              <w:rPr>
                <w:rFonts w:eastAsia="宋体" w:cs="Times New Roman"/>
                <w:sz w:val="17"/>
                <w:lang w:eastAsia="zh-CN"/>
              </w:rPr>
              <w:t>封装消息头与业务负载</w:t>
            </w:r>
          </w:p>
        </w:tc>
        <w:tc>
          <w:tcPr>
            <w:tcW w:w="1814" w:type="dxa"/>
            <w:tcMar>
              <w:top w:w="80" w:type="dxa"/>
              <w:left w:w="90" w:type="dxa"/>
              <w:bottom w:w="80" w:type="dxa"/>
              <w:right w:w="90" w:type="dxa"/>
            </w:tcMar>
            <w:vAlign w:val="center"/>
          </w:tcPr>
          <w:p w14:paraId="4572D53F" w14:textId="77777777" w:rsidR="000D2AA3" w:rsidRDefault="00000000">
            <w:pPr>
              <w:spacing w:line="240" w:lineRule="auto"/>
              <w:ind w:firstLine="0"/>
              <w:jc w:val="left"/>
            </w:pPr>
            <w:proofErr w:type="spellStart"/>
            <w:r>
              <w:rPr>
                <w:rFonts w:eastAsia="宋体" w:cs="Times New Roman"/>
                <w:sz w:val="17"/>
              </w:rPr>
              <w:t>实时消息</w:t>
            </w:r>
            <w:proofErr w:type="spellEnd"/>
          </w:p>
        </w:tc>
        <w:tc>
          <w:tcPr>
            <w:tcW w:w="1814" w:type="dxa"/>
            <w:tcMar>
              <w:top w:w="80" w:type="dxa"/>
              <w:left w:w="90" w:type="dxa"/>
              <w:bottom w:w="80" w:type="dxa"/>
              <w:right w:w="90" w:type="dxa"/>
            </w:tcMar>
            <w:vAlign w:val="center"/>
          </w:tcPr>
          <w:p w14:paraId="616BAEF2"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7B236AAE"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5CEB4DB5" w14:textId="77777777">
        <w:trPr>
          <w:jc w:val="center"/>
        </w:trPr>
        <w:tc>
          <w:tcPr>
            <w:tcW w:w="454" w:type="dxa"/>
            <w:tcMar>
              <w:top w:w="80" w:type="dxa"/>
              <w:left w:w="90" w:type="dxa"/>
              <w:bottom w:w="80" w:type="dxa"/>
              <w:right w:w="90" w:type="dxa"/>
            </w:tcMar>
            <w:vAlign w:val="center"/>
          </w:tcPr>
          <w:p w14:paraId="2B905EF4"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5C97846A" w14:textId="77777777" w:rsidR="000D2AA3" w:rsidRDefault="00000000">
            <w:pPr>
              <w:spacing w:line="240" w:lineRule="auto"/>
              <w:ind w:firstLine="0"/>
              <w:jc w:val="left"/>
            </w:pPr>
            <w:proofErr w:type="spellStart"/>
            <w:r>
              <w:rPr>
                <w:rFonts w:eastAsia="宋体" w:cs="Times New Roman"/>
                <w:sz w:val="17"/>
              </w:rPr>
              <w:t>按主题选择订阅连接</w:t>
            </w:r>
            <w:proofErr w:type="spellEnd"/>
          </w:p>
        </w:tc>
        <w:tc>
          <w:tcPr>
            <w:tcW w:w="1814" w:type="dxa"/>
            <w:tcMar>
              <w:top w:w="80" w:type="dxa"/>
              <w:left w:w="90" w:type="dxa"/>
              <w:bottom w:w="80" w:type="dxa"/>
              <w:right w:w="90" w:type="dxa"/>
            </w:tcMar>
            <w:vAlign w:val="center"/>
          </w:tcPr>
          <w:p w14:paraId="3BBFC52D"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46FC340D"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5465B55B"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43B5140A" w14:textId="77777777">
        <w:trPr>
          <w:jc w:val="center"/>
        </w:trPr>
        <w:tc>
          <w:tcPr>
            <w:tcW w:w="454" w:type="dxa"/>
            <w:tcMar>
              <w:top w:w="80" w:type="dxa"/>
              <w:left w:w="90" w:type="dxa"/>
              <w:bottom w:w="80" w:type="dxa"/>
              <w:right w:w="90" w:type="dxa"/>
            </w:tcMar>
            <w:vAlign w:val="center"/>
          </w:tcPr>
          <w:p w14:paraId="4A10F6F0"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07DE3B65" w14:textId="77777777" w:rsidR="000D2AA3" w:rsidRDefault="00000000">
            <w:pPr>
              <w:spacing w:line="240" w:lineRule="auto"/>
              <w:ind w:firstLine="0"/>
              <w:jc w:val="left"/>
              <w:rPr>
                <w:lang w:eastAsia="zh-CN"/>
              </w:rPr>
            </w:pPr>
            <w:r>
              <w:rPr>
                <w:rFonts w:eastAsia="宋体" w:cs="Times New Roman"/>
                <w:sz w:val="17"/>
                <w:lang w:eastAsia="zh-CN"/>
              </w:rPr>
              <w:t>发送消息并维护序列号</w:t>
            </w:r>
          </w:p>
        </w:tc>
        <w:tc>
          <w:tcPr>
            <w:tcW w:w="1814" w:type="dxa"/>
            <w:tcMar>
              <w:top w:w="80" w:type="dxa"/>
              <w:left w:w="90" w:type="dxa"/>
              <w:bottom w:w="80" w:type="dxa"/>
              <w:right w:w="90" w:type="dxa"/>
            </w:tcMar>
            <w:vAlign w:val="center"/>
          </w:tcPr>
          <w:p w14:paraId="73993BE0"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589AE454"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49365058"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44C7F191" w14:textId="77777777">
        <w:trPr>
          <w:jc w:val="center"/>
        </w:trPr>
        <w:tc>
          <w:tcPr>
            <w:tcW w:w="454" w:type="dxa"/>
            <w:tcMar>
              <w:top w:w="80" w:type="dxa"/>
              <w:left w:w="90" w:type="dxa"/>
              <w:bottom w:w="80" w:type="dxa"/>
              <w:right w:w="90" w:type="dxa"/>
            </w:tcMar>
            <w:vAlign w:val="center"/>
          </w:tcPr>
          <w:p w14:paraId="14CE95D5"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5456C9D2" w14:textId="77777777" w:rsidR="000D2AA3" w:rsidRDefault="00000000">
            <w:pPr>
              <w:spacing w:line="240" w:lineRule="auto"/>
              <w:ind w:firstLine="0"/>
              <w:jc w:val="left"/>
              <w:rPr>
                <w:lang w:eastAsia="zh-CN"/>
              </w:rPr>
            </w:pPr>
            <w:r>
              <w:rPr>
                <w:rFonts w:eastAsia="宋体" w:cs="Times New Roman"/>
                <w:sz w:val="17"/>
                <w:lang w:eastAsia="zh-CN"/>
              </w:rPr>
              <w:t>记录投递状态与连接异常</w:t>
            </w:r>
          </w:p>
        </w:tc>
        <w:tc>
          <w:tcPr>
            <w:tcW w:w="1814" w:type="dxa"/>
            <w:tcMar>
              <w:top w:w="80" w:type="dxa"/>
              <w:left w:w="90" w:type="dxa"/>
              <w:bottom w:w="80" w:type="dxa"/>
              <w:right w:w="90" w:type="dxa"/>
            </w:tcMar>
            <w:vAlign w:val="center"/>
          </w:tcPr>
          <w:p w14:paraId="20895508"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4F8FE248" w14:textId="77777777" w:rsidR="000D2AA3" w:rsidRDefault="00000000">
            <w:pPr>
              <w:spacing w:line="240" w:lineRule="auto"/>
              <w:ind w:firstLine="0"/>
              <w:jc w:val="left"/>
            </w:pPr>
            <w:proofErr w:type="spellStart"/>
            <w:r>
              <w:rPr>
                <w:rFonts w:eastAsia="宋体" w:cs="Times New Roman"/>
                <w:sz w:val="17"/>
              </w:rPr>
              <w:t>投递状态</w:t>
            </w:r>
            <w:proofErr w:type="spellEnd"/>
          </w:p>
        </w:tc>
        <w:tc>
          <w:tcPr>
            <w:tcW w:w="1871" w:type="dxa"/>
            <w:tcMar>
              <w:top w:w="80" w:type="dxa"/>
              <w:left w:w="90" w:type="dxa"/>
              <w:bottom w:w="80" w:type="dxa"/>
              <w:right w:w="90" w:type="dxa"/>
            </w:tcMar>
            <w:vAlign w:val="center"/>
          </w:tcPr>
          <w:p w14:paraId="5DE8BDD8"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458B294F" w14:textId="77777777" w:rsidR="000D2AA3" w:rsidRDefault="000D2AA3">
      <w:pPr>
        <w:spacing w:after="40"/>
        <w:rPr>
          <w:lang w:eastAsia="zh-CN"/>
        </w:rPr>
      </w:pPr>
    </w:p>
    <w:p w14:paraId="06BC892E" w14:textId="77777777" w:rsidR="000D2AA3" w:rsidRDefault="00000000">
      <w:pPr>
        <w:pStyle w:val="5"/>
      </w:pPr>
      <w:bookmarkStart w:id="203" w:name="_Toc9146"/>
      <w:r>
        <w:lastRenderedPageBreak/>
        <w:t xml:space="preserve">4.2.6.3.2 </w:t>
      </w:r>
      <w:proofErr w:type="spellStart"/>
      <w:r>
        <w:t>数据流</w:t>
      </w:r>
      <w:bookmarkEnd w:id="203"/>
      <w:proofErr w:type="spellEnd"/>
    </w:p>
    <w:p w14:paraId="09E75626" w14:textId="77777777" w:rsidR="000D2AA3" w:rsidRDefault="00000000">
      <w:pPr>
        <w:spacing w:after="60"/>
        <w:ind w:firstLine="420"/>
      </w:pPr>
      <w:r>
        <w:rPr>
          <w:rFonts w:eastAsia="宋体" w:cs="Times New Roman"/>
          <w:sz w:val="21"/>
        </w:rPr>
        <w:t>数据由仿真与业务事件总线提供，以</w:t>
      </w:r>
      <w:r>
        <w:rPr>
          <w:rFonts w:eastAsia="宋体" w:cs="Times New Roman"/>
          <w:sz w:val="21"/>
        </w:rPr>
        <w:t>RealtimeMessage</w:t>
      </w:r>
      <w:r>
        <w:rPr>
          <w:rFonts w:eastAsia="宋体" w:cs="Times New Roman"/>
          <w:sz w:val="21"/>
        </w:rPr>
        <w:t>形式输入</w:t>
      </w:r>
      <w:r>
        <w:rPr>
          <w:rFonts w:eastAsia="宋体" w:cs="Times New Roman"/>
          <w:sz w:val="21"/>
        </w:rPr>
        <w:t>WebSocketPublisher</w:t>
      </w:r>
      <w:r>
        <w:rPr>
          <w:rFonts w:eastAsia="宋体" w:cs="Times New Roman"/>
          <w:sz w:val="21"/>
        </w:rPr>
        <w:t>；处理完成后形成</w:t>
      </w:r>
      <w:r>
        <w:rPr>
          <w:rFonts w:eastAsia="宋体" w:cs="Times New Roman"/>
          <w:sz w:val="21"/>
        </w:rPr>
        <w:t>DeliveryStatus</w:t>
      </w:r>
      <w:r>
        <w:rPr>
          <w:rFonts w:eastAsia="宋体" w:cs="Times New Roman"/>
          <w:sz w:val="21"/>
        </w:rPr>
        <w:t>并发送至前端订阅客户端。数据项应携带必要的标识、版本或仿真时刻，异常数据不进入后续处理。</w:t>
      </w:r>
    </w:p>
    <w:p w14:paraId="0AE09845" w14:textId="77777777" w:rsidR="000D2AA3" w:rsidRDefault="00000000">
      <w:pPr>
        <w:keepNext/>
        <w:jc w:val="center"/>
      </w:pPr>
      <w:r>
        <w:rPr>
          <w:noProof/>
        </w:rPr>
        <w:drawing>
          <wp:inline distT="0" distB="0" distL="114300" distR="114300" wp14:anchorId="1325518D" wp14:editId="19B63E67">
            <wp:extent cx="5111750" cy="2453640"/>
            <wp:effectExtent l="0" t="0" r="5080" b="7620"/>
            <wp:docPr id="83" name="Picture 83" descr="WebSocket数据推送数据流图" title="WebSocket数据推送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WebSocket数据推送数据流图" title="WebSocket数据推送数据流图"/>
                    <pic:cNvPicPr>
                      <a:picLocks noChangeAspect="1"/>
                    </pic:cNvPicPr>
                  </pic:nvPicPr>
                  <pic:blipFill>
                    <a:blip r:embed="rId74"/>
                    <a:stretch>
                      <a:fillRect/>
                    </a:stretch>
                  </pic:blipFill>
                  <pic:spPr>
                    <a:xfrm>
                      <a:off x="0" y="0"/>
                      <a:ext cx="5112000" cy="2453760"/>
                    </a:xfrm>
                    <a:prstGeom prst="rect">
                      <a:avLst/>
                    </a:prstGeom>
                  </pic:spPr>
                </pic:pic>
              </a:graphicData>
            </a:graphic>
          </wp:inline>
        </w:drawing>
      </w:r>
    </w:p>
    <w:p w14:paraId="653E45D6"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4-54 WebSocket</w:t>
      </w:r>
      <w:r>
        <w:rPr>
          <w:rFonts w:eastAsia="宋体" w:cs="Times New Roman"/>
          <w:b w:val="0"/>
          <w:sz w:val="21"/>
          <w:lang w:eastAsia="zh-CN"/>
        </w:rPr>
        <w:t>数据推送数据流图</w:t>
      </w:r>
    </w:p>
    <w:p w14:paraId="210A1A7B" w14:textId="77777777" w:rsidR="000D2AA3" w:rsidRDefault="00000000">
      <w:pPr>
        <w:pStyle w:val="5"/>
        <w:rPr>
          <w:lang w:eastAsia="zh-CN"/>
        </w:rPr>
      </w:pPr>
      <w:bookmarkStart w:id="204" w:name="_Toc10498"/>
      <w:r>
        <w:rPr>
          <w:lang w:eastAsia="zh-CN"/>
        </w:rPr>
        <w:t>4.2.6.3.</w:t>
      </w:r>
      <w:proofErr w:type="gramStart"/>
      <w:r>
        <w:rPr>
          <w:lang w:eastAsia="zh-CN"/>
        </w:rPr>
        <w:t xml:space="preserve">3 </w:t>
      </w:r>
      <w:r>
        <w:rPr>
          <w:lang w:eastAsia="zh-CN"/>
        </w:rPr>
        <w:t>动态</w:t>
      </w:r>
      <w:proofErr w:type="gramEnd"/>
      <w:r>
        <w:rPr>
          <w:lang w:eastAsia="zh-CN"/>
        </w:rPr>
        <w:t>控制序列</w:t>
      </w:r>
      <w:bookmarkEnd w:id="204"/>
    </w:p>
    <w:p w14:paraId="1BA69E34" w14:textId="77777777" w:rsidR="000D2AA3"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4-55 </w:t>
      </w:r>
      <w:proofErr w:type="spellStart"/>
      <w:r>
        <w:rPr>
          <w:rFonts w:eastAsia="宋体" w:cs="Times New Roman"/>
          <w:b w:val="0"/>
          <w:sz w:val="21"/>
        </w:rPr>
        <w:t>WebSocket</w:t>
      </w:r>
      <w:r>
        <w:rPr>
          <w:rFonts w:eastAsia="宋体" w:cs="Times New Roman"/>
          <w:b w:val="0"/>
          <w:sz w:val="21"/>
        </w:rPr>
        <w:t>数据推送动态控制序列</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49A264F2" w14:textId="77777777">
        <w:trPr>
          <w:tblHeader/>
          <w:jc w:val="center"/>
        </w:trPr>
        <w:tc>
          <w:tcPr>
            <w:tcW w:w="454" w:type="dxa"/>
            <w:shd w:val="clear" w:color="auto" w:fill="F2F2F2"/>
            <w:tcMar>
              <w:top w:w="80" w:type="dxa"/>
              <w:left w:w="90" w:type="dxa"/>
              <w:bottom w:w="80" w:type="dxa"/>
              <w:right w:w="90" w:type="dxa"/>
            </w:tcMar>
            <w:vAlign w:val="center"/>
          </w:tcPr>
          <w:p w14:paraId="620FE93C"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1773936B"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47EB2392"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22C07E9E"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4DC6406D"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305E24C3" w14:textId="77777777">
        <w:trPr>
          <w:jc w:val="center"/>
        </w:trPr>
        <w:tc>
          <w:tcPr>
            <w:tcW w:w="454" w:type="dxa"/>
            <w:tcMar>
              <w:top w:w="80" w:type="dxa"/>
              <w:left w:w="90" w:type="dxa"/>
              <w:bottom w:w="80" w:type="dxa"/>
              <w:right w:w="90" w:type="dxa"/>
            </w:tcMar>
            <w:vAlign w:val="center"/>
          </w:tcPr>
          <w:p w14:paraId="76077F76"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18B1D31F" w14:textId="77777777" w:rsidR="000D2AA3" w:rsidRDefault="00000000">
            <w:pPr>
              <w:spacing w:line="240" w:lineRule="auto"/>
              <w:ind w:firstLine="0"/>
              <w:jc w:val="left"/>
            </w:pPr>
            <w:proofErr w:type="spellStart"/>
            <w:r>
              <w:rPr>
                <w:rFonts w:eastAsia="宋体" w:cs="Times New Roman"/>
                <w:sz w:val="17"/>
              </w:rPr>
              <w:t>系统</w:t>
            </w:r>
            <w:proofErr w:type="spellEnd"/>
          </w:p>
        </w:tc>
        <w:tc>
          <w:tcPr>
            <w:tcW w:w="1417" w:type="dxa"/>
            <w:tcMar>
              <w:top w:w="80" w:type="dxa"/>
              <w:left w:w="90" w:type="dxa"/>
              <w:bottom w:w="80" w:type="dxa"/>
              <w:right w:w="90" w:type="dxa"/>
            </w:tcMar>
            <w:vAlign w:val="center"/>
          </w:tcPr>
          <w:p w14:paraId="78FD0C79"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1ED47159" w14:textId="77777777" w:rsidR="000D2AA3" w:rsidRDefault="00000000">
            <w:pPr>
              <w:spacing w:line="240" w:lineRule="auto"/>
              <w:ind w:firstLine="0"/>
              <w:jc w:val="left"/>
              <w:rPr>
                <w:lang w:eastAsia="zh-CN"/>
              </w:rPr>
            </w:pPr>
            <w:r>
              <w:rPr>
                <w:rFonts w:eastAsia="宋体" w:cs="Times New Roman"/>
                <w:sz w:val="17"/>
                <w:lang w:eastAsia="zh-CN"/>
              </w:rPr>
              <w:t>新仿真帧、指标或事件产生</w:t>
            </w:r>
          </w:p>
        </w:tc>
        <w:tc>
          <w:tcPr>
            <w:tcW w:w="1757" w:type="dxa"/>
            <w:tcMar>
              <w:top w:w="80" w:type="dxa"/>
              <w:left w:w="90" w:type="dxa"/>
              <w:bottom w:w="80" w:type="dxa"/>
              <w:right w:w="90" w:type="dxa"/>
            </w:tcMar>
            <w:vAlign w:val="center"/>
          </w:tcPr>
          <w:p w14:paraId="570D32AE"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295434C8" w14:textId="77777777">
        <w:trPr>
          <w:jc w:val="center"/>
        </w:trPr>
        <w:tc>
          <w:tcPr>
            <w:tcW w:w="454" w:type="dxa"/>
            <w:tcMar>
              <w:top w:w="80" w:type="dxa"/>
              <w:left w:w="90" w:type="dxa"/>
              <w:bottom w:w="80" w:type="dxa"/>
              <w:right w:w="90" w:type="dxa"/>
            </w:tcMar>
            <w:vAlign w:val="center"/>
          </w:tcPr>
          <w:p w14:paraId="26B527BB"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0EC1F113"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414A2BF6" w14:textId="77777777" w:rsidR="000D2AA3" w:rsidRDefault="00000000">
            <w:pPr>
              <w:spacing w:line="240" w:lineRule="auto"/>
              <w:ind w:firstLine="0"/>
              <w:jc w:val="left"/>
            </w:pPr>
            <w:proofErr w:type="spellStart"/>
            <w:r>
              <w:rPr>
                <w:rFonts w:eastAsia="宋体" w:cs="Times New Roman"/>
                <w:sz w:val="17"/>
              </w:rPr>
              <w:t>WebSocketPublisher</w:t>
            </w:r>
            <w:proofErr w:type="spellEnd"/>
          </w:p>
        </w:tc>
        <w:tc>
          <w:tcPr>
            <w:tcW w:w="3175" w:type="dxa"/>
            <w:tcMar>
              <w:top w:w="80" w:type="dxa"/>
              <w:left w:w="90" w:type="dxa"/>
              <w:bottom w:w="80" w:type="dxa"/>
              <w:right w:w="90" w:type="dxa"/>
            </w:tcMar>
            <w:vAlign w:val="center"/>
          </w:tcPr>
          <w:p w14:paraId="55854FD6"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publishMessage</w:t>
            </w:r>
            <w:r>
              <w:rPr>
                <w:rFonts w:eastAsia="宋体" w:cs="Times New Roman"/>
                <w:sz w:val="17"/>
              </w:rPr>
              <w:t>并传入</w:t>
            </w:r>
            <w:r>
              <w:rPr>
                <w:rFonts w:eastAsia="宋体" w:cs="Times New Roman"/>
                <w:sz w:val="17"/>
              </w:rPr>
              <w:t>realtimeMessage</w:t>
            </w:r>
            <w:proofErr w:type="spellEnd"/>
          </w:p>
        </w:tc>
        <w:tc>
          <w:tcPr>
            <w:tcW w:w="1757" w:type="dxa"/>
            <w:tcMar>
              <w:top w:w="80" w:type="dxa"/>
              <w:left w:w="90" w:type="dxa"/>
              <w:bottom w:w="80" w:type="dxa"/>
              <w:right w:w="90" w:type="dxa"/>
            </w:tcMar>
            <w:vAlign w:val="center"/>
          </w:tcPr>
          <w:p w14:paraId="7654ABEA"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043766F2" w14:textId="77777777">
        <w:trPr>
          <w:jc w:val="center"/>
        </w:trPr>
        <w:tc>
          <w:tcPr>
            <w:tcW w:w="454" w:type="dxa"/>
            <w:tcMar>
              <w:top w:w="80" w:type="dxa"/>
              <w:left w:w="90" w:type="dxa"/>
              <w:bottom w:w="80" w:type="dxa"/>
              <w:right w:w="90" w:type="dxa"/>
            </w:tcMar>
            <w:vAlign w:val="center"/>
          </w:tcPr>
          <w:p w14:paraId="1E79B167"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3D97809A" w14:textId="77777777" w:rsidR="000D2AA3" w:rsidRDefault="00000000">
            <w:pPr>
              <w:spacing w:line="240" w:lineRule="auto"/>
              <w:ind w:firstLine="0"/>
              <w:jc w:val="left"/>
            </w:pPr>
            <w:proofErr w:type="spellStart"/>
            <w:r>
              <w:rPr>
                <w:rFonts w:eastAsia="宋体" w:cs="Times New Roman"/>
                <w:sz w:val="17"/>
              </w:rPr>
              <w:t>WebSocketPublisher</w:t>
            </w:r>
            <w:proofErr w:type="spellEnd"/>
          </w:p>
        </w:tc>
        <w:tc>
          <w:tcPr>
            <w:tcW w:w="1417" w:type="dxa"/>
            <w:tcMar>
              <w:top w:w="80" w:type="dxa"/>
              <w:left w:w="90" w:type="dxa"/>
              <w:bottom w:w="80" w:type="dxa"/>
              <w:right w:w="90" w:type="dxa"/>
            </w:tcMar>
            <w:vAlign w:val="center"/>
          </w:tcPr>
          <w:p w14:paraId="782D7905"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0388B64C" w14:textId="77777777" w:rsidR="000D2AA3" w:rsidRDefault="00000000">
            <w:pPr>
              <w:spacing w:line="240" w:lineRule="auto"/>
              <w:ind w:firstLine="0"/>
              <w:jc w:val="left"/>
            </w:pPr>
            <w:proofErr w:type="spellStart"/>
            <w:r>
              <w:rPr>
                <w:rFonts w:eastAsia="宋体" w:cs="Times New Roman"/>
                <w:sz w:val="17"/>
              </w:rPr>
              <w:t>按主题选择订阅连接</w:t>
            </w:r>
            <w:proofErr w:type="spellEnd"/>
          </w:p>
        </w:tc>
        <w:tc>
          <w:tcPr>
            <w:tcW w:w="1757" w:type="dxa"/>
            <w:tcMar>
              <w:top w:w="80" w:type="dxa"/>
              <w:left w:w="90" w:type="dxa"/>
              <w:bottom w:w="80" w:type="dxa"/>
              <w:right w:w="90" w:type="dxa"/>
            </w:tcMar>
            <w:vAlign w:val="center"/>
          </w:tcPr>
          <w:p w14:paraId="2EC6304B"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27A91722" w14:textId="77777777">
        <w:trPr>
          <w:jc w:val="center"/>
        </w:trPr>
        <w:tc>
          <w:tcPr>
            <w:tcW w:w="454" w:type="dxa"/>
            <w:tcMar>
              <w:top w:w="80" w:type="dxa"/>
              <w:left w:w="90" w:type="dxa"/>
              <w:bottom w:w="80" w:type="dxa"/>
              <w:right w:w="90" w:type="dxa"/>
            </w:tcMar>
            <w:vAlign w:val="center"/>
          </w:tcPr>
          <w:p w14:paraId="5C750025"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0F93680E" w14:textId="77777777" w:rsidR="000D2AA3" w:rsidRDefault="00000000">
            <w:pPr>
              <w:spacing w:line="240" w:lineRule="auto"/>
              <w:ind w:firstLine="0"/>
              <w:jc w:val="left"/>
            </w:pPr>
            <w:proofErr w:type="spellStart"/>
            <w:r>
              <w:rPr>
                <w:rFonts w:eastAsia="宋体" w:cs="Times New Roman"/>
                <w:sz w:val="17"/>
              </w:rPr>
              <w:t>WebSocketPublisher</w:t>
            </w:r>
            <w:proofErr w:type="spellEnd"/>
          </w:p>
        </w:tc>
        <w:tc>
          <w:tcPr>
            <w:tcW w:w="1417" w:type="dxa"/>
            <w:tcMar>
              <w:top w:w="80" w:type="dxa"/>
              <w:left w:w="90" w:type="dxa"/>
              <w:bottom w:w="80" w:type="dxa"/>
              <w:right w:w="90" w:type="dxa"/>
            </w:tcMar>
            <w:vAlign w:val="center"/>
          </w:tcPr>
          <w:p w14:paraId="250BA80C" w14:textId="77777777" w:rsidR="000D2AA3" w:rsidRDefault="00000000">
            <w:pPr>
              <w:spacing w:line="240" w:lineRule="auto"/>
              <w:ind w:firstLine="0"/>
              <w:jc w:val="left"/>
            </w:pPr>
            <w:proofErr w:type="spellStart"/>
            <w:r>
              <w:rPr>
                <w:rFonts w:eastAsia="宋体" w:cs="Times New Roman"/>
                <w:sz w:val="17"/>
              </w:rPr>
              <w:t>前端订阅客户端</w:t>
            </w:r>
            <w:proofErr w:type="spellEnd"/>
          </w:p>
        </w:tc>
        <w:tc>
          <w:tcPr>
            <w:tcW w:w="3175" w:type="dxa"/>
            <w:tcMar>
              <w:top w:w="80" w:type="dxa"/>
              <w:left w:w="90" w:type="dxa"/>
              <w:bottom w:w="80" w:type="dxa"/>
              <w:right w:w="90" w:type="dxa"/>
            </w:tcMar>
            <w:vAlign w:val="center"/>
          </w:tcPr>
          <w:p w14:paraId="4B3A885C"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deliveryStatus</w:t>
            </w:r>
            <w:proofErr w:type="spellEnd"/>
          </w:p>
        </w:tc>
        <w:tc>
          <w:tcPr>
            <w:tcW w:w="1757" w:type="dxa"/>
            <w:tcMar>
              <w:top w:w="80" w:type="dxa"/>
              <w:left w:w="90" w:type="dxa"/>
              <w:bottom w:w="80" w:type="dxa"/>
              <w:right w:w="90" w:type="dxa"/>
            </w:tcMar>
            <w:vAlign w:val="center"/>
          </w:tcPr>
          <w:p w14:paraId="1F8E0D83"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6E670A98" w14:textId="77777777">
        <w:trPr>
          <w:jc w:val="center"/>
        </w:trPr>
        <w:tc>
          <w:tcPr>
            <w:tcW w:w="454" w:type="dxa"/>
            <w:tcMar>
              <w:top w:w="80" w:type="dxa"/>
              <w:left w:w="90" w:type="dxa"/>
              <w:bottom w:w="80" w:type="dxa"/>
              <w:right w:w="90" w:type="dxa"/>
            </w:tcMar>
            <w:vAlign w:val="center"/>
          </w:tcPr>
          <w:p w14:paraId="1CE94434"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3BEA31FE" w14:textId="77777777" w:rsidR="000D2AA3" w:rsidRDefault="00000000">
            <w:pPr>
              <w:spacing w:line="240" w:lineRule="auto"/>
              <w:ind w:firstLine="0"/>
              <w:jc w:val="left"/>
            </w:pPr>
            <w:proofErr w:type="spellStart"/>
            <w:r>
              <w:rPr>
                <w:rFonts w:eastAsia="宋体" w:cs="Times New Roman"/>
                <w:sz w:val="17"/>
              </w:rPr>
              <w:t>WebSocketPublisher</w:t>
            </w:r>
            <w:proofErr w:type="spellEnd"/>
          </w:p>
        </w:tc>
        <w:tc>
          <w:tcPr>
            <w:tcW w:w="1417" w:type="dxa"/>
            <w:tcMar>
              <w:top w:w="80" w:type="dxa"/>
              <w:left w:w="90" w:type="dxa"/>
              <w:bottom w:w="80" w:type="dxa"/>
              <w:right w:w="90" w:type="dxa"/>
            </w:tcMar>
            <w:vAlign w:val="center"/>
          </w:tcPr>
          <w:p w14:paraId="228CB278" w14:textId="77777777" w:rsidR="000D2AA3" w:rsidRDefault="00000000">
            <w:pPr>
              <w:spacing w:line="240" w:lineRule="auto"/>
              <w:ind w:firstLine="0"/>
              <w:jc w:val="left"/>
            </w:pPr>
            <w:proofErr w:type="spellStart"/>
            <w:r>
              <w:rPr>
                <w:rFonts w:eastAsia="宋体" w:cs="Times New Roman"/>
                <w:sz w:val="17"/>
              </w:rPr>
              <w:t>系统</w:t>
            </w:r>
            <w:proofErr w:type="spellEnd"/>
          </w:p>
        </w:tc>
        <w:tc>
          <w:tcPr>
            <w:tcW w:w="3175" w:type="dxa"/>
            <w:tcMar>
              <w:top w:w="80" w:type="dxa"/>
              <w:left w:w="90" w:type="dxa"/>
              <w:bottom w:w="80" w:type="dxa"/>
              <w:right w:w="90" w:type="dxa"/>
            </w:tcMar>
            <w:vAlign w:val="center"/>
          </w:tcPr>
          <w:p w14:paraId="0AA76D3B"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5416166C"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020E4F80" w14:textId="77777777" w:rsidR="000D2AA3" w:rsidRDefault="000D2AA3">
      <w:pPr>
        <w:spacing w:after="40"/>
      </w:pPr>
    </w:p>
    <w:p w14:paraId="7A0C92BA" w14:textId="77777777" w:rsidR="000D2AA3" w:rsidRDefault="00000000">
      <w:pPr>
        <w:pStyle w:val="5"/>
      </w:pPr>
      <w:bookmarkStart w:id="205" w:name="_Toc12017"/>
      <w:r>
        <w:t xml:space="preserve">4.2.6.3.4 </w:t>
      </w:r>
      <w:proofErr w:type="spellStart"/>
      <w:r>
        <w:t>时序图</w:t>
      </w:r>
      <w:bookmarkEnd w:id="205"/>
      <w:proofErr w:type="spellEnd"/>
    </w:p>
    <w:p w14:paraId="4F65D060" w14:textId="77777777" w:rsidR="000D2AA3" w:rsidRDefault="00000000">
      <w:pPr>
        <w:spacing w:after="60"/>
        <w:ind w:firstLine="420"/>
        <w:rPr>
          <w:lang w:eastAsia="zh-CN"/>
        </w:rPr>
      </w:pPr>
      <w:r>
        <w:rPr>
          <w:rFonts w:eastAsia="宋体" w:cs="Times New Roman"/>
          <w:sz w:val="21"/>
          <w:lang w:eastAsia="zh-CN"/>
        </w:rPr>
        <w:t>时序图从新仿真帧、指标或事件产生开始，显示系统、调度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WebSocketPublisher</w:t>
      </w:r>
      <w:proofErr w:type="spellEnd"/>
      <w:r>
        <w:rPr>
          <w:rFonts w:eastAsia="宋体" w:cs="Times New Roman"/>
          <w:sz w:val="21"/>
          <w:lang w:eastAsia="zh-CN"/>
        </w:rPr>
        <w:t>与前端订阅客户端之间的主要调用和返回关系。</w:t>
      </w:r>
    </w:p>
    <w:p w14:paraId="0FF7C586" w14:textId="77777777" w:rsidR="000D2AA3" w:rsidRDefault="00000000">
      <w:pPr>
        <w:keepNext/>
        <w:jc w:val="center"/>
      </w:pPr>
      <w:r>
        <w:rPr>
          <w:noProof/>
        </w:rPr>
        <w:lastRenderedPageBreak/>
        <w:drawing>
          <wp:inline distT="0" distB="0" distL="114300" distR="114300" wp14:anchorId="7F84C763" wp14:editId="23E2163B">
            <wp:extent cx="5111750" cy="2875280"/>
            <wp:effectExtent l="0" t="0" r="5080" b="6985"/>
            <wp:docPr id="84" name="Picture 84" descr="WebSocket数据推送时序图" title="WebSocket数据推送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WebSocket数据推送时序图" title="WebSocket数据推送时序图"/>
                    <pic:cNvPicPr>
                      <a:picLocks noChangeAspect="1"/>
                    </pic:cNvPicPr>
                  </pic:nvPicPr>
                  <pic:blipFill>
                    <a:blip r:embed="rId75"/>
                    <a:stretch>
                      <a:fillRect/>
                    </a:stretch>
                  </pic:blipFill>
                  <pic:spPr>
                    <a:xfrm>
                      <a:off x="0" y="0"/>
                      <a:ext cx="5112000" cy="2875500"/>
                    </a:xfrm>
                    <a:prstGeom prst="rect">
                      <a:avLst/>
                    </a:prstGeom>
                  </pic:spPr>
                </pic:pic>
              </a:graphicData>
            </a:graphic>
          </wp:inline>
        </w:drawing>
      </w:r>
    </w:p>
    <w:p w14:paraId="2F616692"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4-55 WebSocket</w:t>
      </w:r>
      <w:r>
        <w:rPr>
          <w:rFonts w:eastAsia="宋体" w:cs="Times New Roman"/>
          <w:b w:val="0"/>
          <w:sz w:val="21"/>
          <w:lang w:eastAsia="zh-CN"/>
        </w:rPr>
        <w:t>数据推送时序图</w:t>
      </w:r>
    </w:p>
    <w:p w14:paraId="46A8AE0E" w14:textId="77777777" w:rsidR="000D2AA3" w:rsidRDefault="00000000">
      <w:pPr>
        <w:pStyle w:val="4"/>
        <w:rPr>
          <w:lang w:eastAsia="zh-CN"/>
        </w:rPr>
      </w:pPr>
      <w:bookmarkStart w:id="206" w:name="_Toc10242"/>
      <w:r>
        <w:rPr>
          <w:lang w:eastAsia="zh-CN"/>
        </w:rPr>
        <w:t>4.2.6.4 AFSIM</w:t>
      </w:r>
      <w:r>
        <w:rPr>
          <w:lang w:eastAsia="zh-CN"/>
        </w:rPr>
        <w:t>进程管理子模块</w:t>
      </w:r>
      <w:bookmarkEnd w:id="206"/>
    </w:p>
    <w:p w14:paraId="502A1FB5" w14:textId="77777777" w:rsidR="000D2AA3" w:rsidRDefault="00000000">
      <w:pPr>
        <w:spacing w:after="60"/>
        <w:ind w:firstLine="420"/>
        <w:rPr>
          <w:lang w:eastAsia="zh-CN"/>
        </w:rPr>
      </w:pPr>
      <w:r>
        <w:rPr>
          <w:rFonts w:eastAsia="宋体" w:cs="Times New Roman"/>
          <w:sz w:val="21"/>
          <w:lang w:eastAsia="zh-CN"/>
        </w:rPr>
        <w:t>负责</w:t>
      </w:r>
      <w:r>
        <w:rPr>
          <w:rFonts w:eastAsia="宋体" w:cs="Times New Roman"/>
          <w:sz w:val="21"/>
          <w:lang w:eastAsia="zh-CN"/>
        </w:rPr>
        <w:t>AFSIM</w:t>
      </w:r>
      <w:r>
        <w:rPr>
          <w:rFonts w:eastAsia="宋体" w:cs="Times New Roman"/>
          <w:sz w:val="21"/>
          <w:lang w:eastAsia="zh-CN"/>
        </w:rPr>
        <w:t>进程启动、状态探测、标准输出采集、超时终止和资源清理。</w:t>
      </w:r>
    </w:p>
    <w:p w14:paraId="7B0F4DAC" w14:textId="77777777" w:rsidR="000D2AA3" w:rsidRDefault="00000000">
      <w:pPr>
        <w:pStyle w:val="5"/>
      </w:pPr>
      <w:bookmarkStart w:id="207" w:name="_Toc30622"/>
      <w:r>
        <w:t xml:space="preserve">4.2.6.4.1 </w:t>
      </w:r>
      <w:proofErr w:type="spellStart"/>
      <w:r>
        <w:t>执行控制流程</w:t>
      </w:r>
      <w:bookmarkEnd w:id="207"/>
      <w:proofErr w:type="spellEnd"/>
    </w:p>
    <w:p w14:paraId="1523C768" w14:textId="77777777" w:rsidR="000D2AA3" w:rsidRDefault="00000000">
      <w:pPr>
        <w:spacing w:after="60"/>
        <w:ind w:firstLine="420"/>
      </w:pPr>
      <w:proofErr w:type="gramStart"/>
      <w:r>
        <w:rPr>
          <w:rFonts w:eastAsia="宋体" w:cs="Times New Roman"/>
          <w:sz w:val="21"/>
        </w:rPr>
        <w:t>本子模块由</w:t>
      </w:r>
      <w:r>
        <w:rPr>
          <w:rFonts w:eastAsia="宋体" w:cs="Times New Roman"/>
          <w:sz w:val="21"/>
        </w:rPr>
        <w:t>“</w:t>
      </w:r>
      <w:proofErr w:type="gramEnd"/>
      <w:r>
        <w:rPr>
          <w:rFonts w:eastAsia="宋体" w:cs="Times New Roman"/>
          <w:sz w:val="21"/>
        </w:rPr>
        <w:t>启动、</w:t>
      </w:r>
      <w:proofErr w:type="gramStart"/>
      <w:r>
        <w:rPr>
          <w:rFonts w:eastAsia="宋体" w:cs="Times New Roman"/>
          <w:sz w:val="21"/>
        </w:rPr>
        <w:t>停止或状态查询请求</w:t>
      </w:r>
      <w:r>
        <w:rPr>
          <w:rFonts w:eastAsia="宋体" w:cs="Times New Roman"/>
          <w:sz w:val="21"/>
        </w:rPr>
        <w:t>”</w:t>
      </w:r>
      <w:r>
        <w:rPr>
          <w:rFonts w:eastAsia="宋体" w:cs="Times New Roman"/>
          <w:sz w:val="21"/>
        </w:rPr>
        <w:t>触发</w:t>
      </w:r>
      <w:proofErr w:type="gramEnd"/>
      <w:r>
        <w:rPr>
          <w:rFonts w:eastAsia="宋体" w:cs="Times New Roman"/>
          <w:sz w:val="21"/>
        </w:rPr>
        <w:t>，入口方法为</w:t>
      </w:r>
      <w:r>
        <w:rPr>
          <w:rFonts w:eastAsia="宋体" w:cs="Times New Roman"/>
          <w:sz w:val="21"/>
        </w:rPr>
        <w:t>AfsimProcessManager.manageProcess</w:t>
      </w:r>
      <w:r>
        <w:rPr>
          <w:rFonts w:eastAsia="宋体" w:cs="Times New Roman"/>
          <w:sz w:val="21"/>
        </w:rPr>
        <w:t>，</w:t>
      </w:r>
      <w:proofErr w:type="gramStart"/>
      <w:r>
        <w:rPr>
          <w:rFonts w:eastAsia="宋体" w:cs="Times New Roman"/>
          <w:sz w:val="21"/>
        </w:rPr>
        <w:t>执行期间遵守</w:t>
      </w:r>
      <w:r>
        <w:rPr>
          <w:rFonts w:eastAsia="宋体" w:cs="Times New Roman"/>
          <w:sz w:val="21"/>
        </w:rPr>
        <w:t>“</w:t>
      </w:r>
      <w:proofErr w:type="gramEnd"/>
      <w:r>
        <w:rPr>
          <w:rFonts w:eastAsia="宋体" w:cs="Times New Roman"/>
          <w:sz w:val="21"/>
        </w:rPr>
        <w:t>启动前必须校验可执行文件、</w:t>
      </w:r>
      <w:proofErr w:type="gramStart"/>
      <w:r>
        <w:rPr>
          <w:rFonts w:eastAsia="宋体" w:cs="Times New Roman"/>
          <w:sz w:val="21"/>
        </w:rPr>
        <w:t>工作目录和单实例锁</w:t>
      </w:r>
      <w:r>
        <w:rPr>
          <w:rFonts w:eastAsia="宋体" w:cs="Times New Roman"/>
          <w:sz w:val="21"/>
        </w:rPr>
        <w:t>”</w:t>
      </w:r>
      <w:r>
        <w:rPr>
          <w:rFonts w:eastAsia="宋体" w:cs="Times New Roman"/>
          <w:sz w:val="21"/>
        </w:rPr>
        <w:t>约束</w:t>
      </w:r>
      <w:proofErr w:type="gramEnd"/>
      <w:r>
        <w:rPr>
          <w:rFonts w:eastAsia="宋体" w:cs="Times New Roman"/>
          <w:sz w:val="21"/>
        </w:rPr>
        <w:t>。</w:t>
      </w:r>
    </w:p>
    <w:p w14:paraId="18A5A771"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4-56 AFSIM</w:t>
      </w:r>
      <w:r>
        <w:rPr>
          <w:rFonts w:eastAsia="宋体" w:cs="Times New Roman"/>
          <w:b w:val="0"/>
          <w:sz w:val="21"/>
          <w:lang w:eastAsia="zh-CN"/>
        </w:rPr>
        <w:t>进程管理执行控制流程</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4F7E4A3B" w14:textId="77777777">
        <w:trPr>
          <w:tblHeader/>
          <w:jc w:val="center"/>
        </w:trPr>
        <w:tc>
          <w:tcPr>
            <w:tcW w:w="454" w:type="dxa"/>
            <w:shd w:val="clear" w:color="auto" w:fill="F2F2F2"/>
            <w:tcMar>
              <w:top w:w="80" w:type="dxa"/>
              <w:left w:w="90" w:type="dxa"/>
              <w:bottom w:w="80" w:type="dxa"/>
              <w:right w:w="90" w:type="dxa"/>
            </w:tcMar>
            <w:vAlign w:val="center"/>
          </w:tcPr>
          <w:p w14:paraId="2615588B"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1BF292B5"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43F2E4CC"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5840450B"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34A59628"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45900E80" w14:textId="77777777">
        <w:trPr>
          <w:jc w:val="center"/>
        </w:trPr>
        <w:tc>
          <w:tcPr>
            <w:tcW w:w="454" w:type="dxa"/>
            <w:tcMar>
              <w:top w:w="80" w:type="dxa"/>
              <w:left w:w="90" w:type="dxa"/>
              <w:bottom w:w="80" w:type="dxa"/>
              <w:right w:w="90" w:type="dxa"/>
            </w:tcMar>
            <w:vAlign w:val="center"/>
          </w:tcPr>
          <w:p w14:paraId="3AF2A123"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091C7E2E" w14:textId="77777777" w:rsidR="000D2AA3" w:rsidRDefault="00000000">
            <w:pPr>
              <w:spacing w:line="240" w:lineRule="auto"/>
              <w:ind w:firstLine="0"/>
              <w:jc w:val="left"/>
              <w:rPr>
                <w:lang w:eastAsia="zh-CN"/>
              </w:rPr>
            </w:pPr>
            <w:r>
              <w:rPr>
                <w:rFonts w:eastAsia="宋体" w:cs="Times New Roman"/>
                <w:sz w:val="17"/>
                <w:lang w:eastAsia="zh-CN"/>
              </w:rPr>
              <w:t>校验命令、路径和单实例锁</w:t>
            </w:r>
          </w:p>
        </w:tc>
        <w:tc>
          <w:tcPr>
            <w:tcW w:w="1814" w:type="dxa"/>
            <w:tcMar>
              <w:top w:w="80" w:type="dxa"/>
              <w:left w:w="90" w:type="dxa"/>
              <w:bottom w:w="80" w:type="dxa"/>
              <w:right w:w="90" w:type="dxa"/>
            </w:tcMar>
            <w:vAlign w:val="center"/>
          </w:tcPr>
          <w:p w14:paraId="2521629C" w14:textId="77777777" w:rsidR="000D2AA3" w:rsidRDefault="00000000">
            <w:pPr>
              <w:spacing w:line="240" w:lineRule="auto"/>
              <w:ind w:firstLine="0"/>
              <w:jc w:val="left"/>
            </w:pPr>
            <w:proofErr w:type="spellStart"/>
            <w:r>
              <w:rPr>
                <w:rFonts w:eastAsia="宋体" w:cs="Times New Roman"/>
                <w:sz w:val="17"/>
              </w:rPr>
              <w:t>进程控制命令</w:t>
            </w:r>
            <w:proofErr w:type="spellEnd"/>
          </w:p>
        </w:tc>
        <w:tc>
          <w:tcPr>
            <w:tcW w:w="1814" w:type="dxa"/>
            <w:tcMar>
              <w:top w:w="80" w:type="dxa"/>
              <w:left w:w="90" w:type="dxa"/>
              <w:bottom w:w="80" w:type="dxa"/>
              <w:right w:w="90" w:type="dxa"/>
            </w:tcMar>
            <w:vAlign w:val="center"/>
          </w:tcPr>
          <w:p w14:paraId="0CD0C17C"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3F9B581C"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4310D209" w14:textId="77777777">
        <w:trPr>
          <w:jc w:val="center"/>
        </w:trPr>
        <w:tc>
          <w:tcPr>
            <w:tcW w:w="454" w:type="dxa"/>
            <w:tcMar>
              <w:top w:w="80" w:type="dxa"/>
              <w:left w:w="90" w:type="dxa"/>
              <w:bottom w:w="80" w:type="dxa"/>
              <w:right w:w="90" w:type="dxa"/>
            </w:tcMar>
            <w:vAlign w:val="center"/>
          </w:tcPr>
          <w:p w14:paraId="428926A8"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229CD2ED" w14:textId="77777777" w:rsidR="000D2AA3" w:rsidRDefault="00000000">
            <w:pPr>
              <w:spacing w:line="240" w:lineRule="auto"/>
              <w:ind w:firstLine="0"/>
              <w:jc w:val="left"/>
              <w:rPr>
                <w:lang w:eastAsia="zh-CN"/>
              </w:rPr>
            </w:pPr>
            <w:r>
              <w:rPr>
                <w:rFonts w:eastAsia="宋体" w:cs="Times New Roman"/>
                <w:sz w:val="17"/>
                <w:lang w:eastAsia="zh-CN"/>
              </w:rPr>
              <w:t>创建或控制</w:t>
            </w:r>
            <w:r>
              <w:rPr>
                <w:rFonts w:eastAsia="宋体" w:cs="Times New Roman"/>
                <w:sz w:val="17"/>
                <w:lang w:eastAsia="zh-CN"/>
              </w:rPr>
              <w:t>AFSIM</w:t>
            </w:r>
            <w:r>
              <w:rPr>
                <w:rFonts w:eastAsia="宋体" w:cs="Times New Roman"/>
                <w:sz w:val="17"/>
                <w:lang w:eastAsia="zh-CN"/>
              </w:rPr>
              <w:t>进程</w:t>
            </w:r>
          </w:p>
        </w:tc>
        <w:tc>
          <w:tcPr>
            <w:tcW w:w="1814" w:type="dxa"/>
            <w:tcMar>
              <w:top w:w="80" w:type="dxa"/>
              <w:left w:w="90" w:type="dxa"/>
              <w:bottom w:w="80" w:type="dxa"/>
              <w:right w:w="90" w:type="dxa"/>
            </w:tcMar>
            <w:vAlign w:val="center"/>
          </w:tcPr>
          <w:p w14:paraId="7554840B"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465A91CE"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1B9876C3"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0A46EA12" w14:textId="77777777">
        <w:trPr>
          <w:jc w:val="center"/>
        </w:trPr>
        <w:tc>
          <w:tcPr>
            <w:tcW w:w="454" w:type="dxa"/>
            <w:tcMar>
              <w:top w:w="80" w:type="dxa"/>
              <w:left w:w="90" w:type="dxa"/>
              <w:bottom w:w="80" w:type="dxa"/>
              <w:right w:w="90" w:type="dxa"/>
            </w:tcMar>
            <w:vAlign w:val="center"/>
          </w:tcPr>
          <w:p w14:paraId="775669C6"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4924CE36" w14:textId="77777777" w:rsidR="000D2AA3" w:rsidRDefault="00000000">
            <w:pPr>
              <w:spacing w:line="240" w:lineRule="auto"/>
              <w:ind w:firstLine="0"/>
              <w:jc w:val="left"/>
              <w:rPr>
                <w:lang w:eastAsia="zh-CN"/>
              </w:rPr>
            </w:pPr>
            <w:r>
              <w:rPr>
                <w:rFonts w:eastAsia="宋体" w:cs="Times New Roman"/>
                <w:sz w:val="17"/>
                <w:lang w:eastAsia="zh-CN"/>
              </w:rPr>
              <w:t>采集状态、输出和退出码</w:t>
            </w:r>
          </w:p>
        </w:tc>
        <w:tc>
          <w:tcPr>
            <w:tcW w:w="1814" w:type="dxa"/>
            <w:tcMar>
              <w:top w:w="80" w:type="dxa"/>
              <w:left w:w="90" w:type="dxa"/>
              <w:bottom w:w="80" w:type="dxa"/>
              <w:right w:w="90" w:type="dxa"/>
            </w:tcMar>
            <w:vAlign w:val="center"/>
          </w:tcPr>
          <w:p w14:paraId="2407BC12"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57C6B8D5"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7DADA95A"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509DC88B" w14:textId="77777777">
        <w:trPr>
          <w:jc w:val="center"/>
        </w:trPr>
        <w:tc>
          <w:tcPr>
            <w:tcW w:w="454" w:type="dxa"/>
            <w:tcMar>
              <w:top w:w="80" w:type="dxa"/>
              <w:left w:w="90" w:type="dxa"/>
              <w:bottom w:w="80" w:type="dxa"/>
              <w:right w:w="90" w:type="dxa"/>
            </w:tcMar>
            <w:vAlign w:val="center"/>
          </w:tcPr>
          <w:p w14:paraId="5D8E5821"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38D7CE8B" w14:textId="77777777" w:rsidR="000D2AA3" w:rsidRDefault="00000000">
            <w:pPr>
              <w:spacing w:line="240" w:lineRule="auto"/>
              <w:ind w:firstLine="0"/>
              <w:jc w:val="left"/>
              <w:rPr>
                <w:lang w:eastAsia="zh-CN"/>
              </w:rPr>
            </w:pPr>
            <w:r>
              <w:rPr>
                <w:rFonts w:eastAsia="宋体" w:cs="Times New Roman"/>
                <w:sz w:val="17"/>
                <w:lang w:eastAsia="zh-CN"/>
              </w:rPr>
              <w:t>释放资源并返回进程状态</w:t>
            </w:r>
          </w:p>
        </w:tc>
        <w:tc>
          <w:tcPr>
            <w:tcW w:w="1814" w:type="dxa"/>
            <w:tcMar>
              <w:top w:w="80" w:type="dxa"/>
              <w:left w:w="90" w:type="dxa"/>
              <w:bottom w:w="80" w:type="dxa"/>
              <w:right w:w="90" w:type="dxa"/>
            </w:tcMar>
            <w:vAlign w:val="center"/>
          </w:tcPr>
          <w:p w14:paraId="4A1B7B32"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1B51F8B2" w14:textId="77777777" w:rsidR="000D2AA3" w:rsidRDefault="00000000">
            <w:pPr>
              <w:spacing w:line="240" w:lineRule="auto"/>
              <w:ind w:firstLine="0"/>
              <w:jc w:val="left"/>
            </w:pPr>
            <w:proofErr w:type="spellStart"/>
            <w:r>
              <w:rPr>
                <w:rFonts w:eastAsia="宋体" w:cs="Times New Roman"/>
                <w:sz w:val="17"/>
              </w:rPr>
              <w:t>进程状态</w:t>
            </w:r>
            <w:proofErr w:type="spellEnd"/>
          </w:p>
        </w:tc>
        <w:tc>
          <w:tcPr>
            <w:tcW w:w="1871" w:type="dxa"/>
            <w:tcMar>
              <w:top w:w="80" w:type="dxa"/>
              <w:left w:w="90" w:type="dxa"/>
              <w:bottom w:w="80" w:type="dxa"/>
              <w:right w:w="90" w:type="dxa"/>
            </w:tcMar>
            <w:vAlign w:val="center"/>
          </w:tcPr>
          <w:p w14:paraId="32BE7BBD"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50234FE4" w14:textId="77777777" w:rsidR="000D2AA3" w:rsidRDefault="000D2AA3">
      <w:pPr>
        <w:spacing w:after="40"/>
        <w:rPr>
          <w:lang w:eastAsia="zh-CN"/>
        </w:rPr>
      </w:pPr>
    </w:p>
    <w:p w14:paraId="75BCBE08" w14:textId="77777777" w:rsidR="000D2AA3" w:rsidRDefault="00000000">
      <w:pPr>
        <w:pStyle w:val="5"/>
      </w:pPr>
      <w:bookmarkStart w:id="208" w:name="_Toc1547"/>
      <w:r>
        <w:lastRenderedPageBreak/>
        <w:t xml:space="preserve">4.2.6.4.2 </w:t>
      </w:r>
      <w:proofErr w:type="spellStart"/>
      <w:r>
        <w:t>数据流</w:t>
      </w:r>
      <w:bookmarkEnd w:id="208"/>
      <w:proofErr w:type="spellEnd"/>
    </w:p>
    <w:p w14:paraId="64D341CC" w14:textId="77777777" w:rsidR="000D2AA3" w:rsidRDefault="00000000">
      <w:pPr>
        <w:spacing w:after="60"/>
        <w:ind w:firstLine="420"/>
      </w:pPr>
      <w:r>
        <w:rPr>
          <w:rFonts w:eastAsia="宋体" w:cs="Times New Roman"/>
          <w:sz w:val="21"/>
        </w:rPr>
        <w:t>数据由仿真控制界面提供，以</w:t>
      </w:r>
      <w:r>
        <w:rPr>
          <w:rFonts w:eastAsia="宋体" w:cs="Times New Roman"/>
          <w:sz w:val="21"/>
        </w:rPr>
        <w:t>ProcessCommand</w:t>
      </w:r>
      <w:r>
        <w:rPr>
          <w:rFonts w:eastAsia="宋体" w:cs="Times New Roman"/>
          <w:sz w:val="21"/>
        </w:rPr>
        <w:t>形式输入</w:t>
      </w:r>
      <w:r>
        <w:rPr>
          <w:rFonts w:eastAsia="宋体" w:cs="Times New Roman"/>
          <w:sz w:val="21"/>
        </w:rPr>
        <w:t>AfsimProcessManager</w:t>
      </w:r>
      <w:r>
        <w:rPr>
          <w:rFonts w:eastAsia="宋体" w:cs="Times New Roman"/>
          <w:sz w:val="21"/>
        </w:rPr>
        <w:t>；处理完成后形成</w:t>
      </w:r>
      <w:r>
        <w:rPr>
          <w:rFonts w:eastAsia="宋体" w:cs="Times New Roman"/>
          <w:sz w:val="21"/>
        </w:rPr>
        <w:t>ProcessStatus</w:t>
      </w:r>
      <w:r>
        <w:rPr>
          <w:rFonts w:eastAsia="宋体" w:cs="Times New Roman"/>
          <w:sz w:val="21"/>
        </w:rPr>
        <w:t>并发送至</w:t>
      </w:r>
      <w:r>
        <w:rPr>
          <w:rFonts w:eastAsia="宋体" w:cs="Times New Roman"/>
          <w:sz w:val="21"/>
        </w:rPr>
        <w:t>AFSIM</w:t>
      </w:r>
      <w:r>
        <w:rPr>
          <w:rFonts w:eastAsia="宋体" w:cs="Times New Roman"/>
          <w:sz w:val="21"/>
        </w:rPr>
        <w:t>引擎驱动。数据项应携带必要的标识、版本或仿真时刻，异常数据不进入后续处理。</w:t>
      </w:r>
    </w:p>
    <w:p w14:paraId="179029EB" w14:textId="77777777" w:rsidR="000D2AA3" w:rsidRDefault="00000000">
      <w:pPr>
        <w:keepNext/>
        <w:jc w:val="center"/>
      </w:pPr>
      <w:r>
        <w:rPr>
          <w:noProof/>
        </w:rPr>
        <w:drawing>
          <wp:inline distT="0" distB="0" distL="114300" distR="114300" wp14:anchorId="337B9340" wp14:editId="26CCD279">
            <wp:extent cx="5111750" cy="2453640"/>
            <wp:effectExtent l="0" t="0" r="5080" b="7620"/>
            <wp:docPr id="85" name="Picture 85" descr="AFSIM进程管理数据流图" title="AFSIM进程管理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AFSIM进程管理数据流图" title="AFSIM进程管理数据流图"/>
                    <pic:cNvPicPr>
                      <a:picLocks noChangeAspect="1"/>
                    </pic:cNvPicPr>
                  </pic:nvPicPr>
                  <pic:blipFill>
                    <a:blip r:embed="rId76"/>
                    <a:stretch>
                      <a:fillRect/>
                    </a:stretch>
                  </pic:blipFill>
                  <pic:spPr>
                    <a:xfrm>
                      <a:off x="0" y="0"/>
                      <a:ext cx="5112000" cy="2453760"/>
                    </a:xfrm>
                    <a:prstGeom prst="rect">
                      <a:avLst/>
                    </a:prstGeom>
                  </pic:spPr>
                </pic:pic>
              </a:graphicData>
            </a:graphic>
          </wp:inline>
        </w:drawing>
      </w:r>
    </w:p>
    <w:p w14:paraId="10A4EB0D"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4-56 AFSIM</w:t>
      </w:r>
      <w:r>
        <w:rPr>
          <w:rFonts w:eastAsia="宋体" w:cs="Times New Roman"/>
          <w:b w:val="0"/>
          <w:sz w:val="21"/>
          <w:lang w:eastAsia="zh-CN"/>
        </w:rPr>
        <w:t>进程管理数据流图</w:t>
      </w:r>
    </w:p>
    <w:p w14:paraId="21D9FA90" w14:textId="77777777" w:rsidR="000D2AA3" w:rsidRDefault="00000000">
      <w:pPr>
        <w:pStyle w:val="5"/>
        <w:rPr>
          <w:lang w:eastAsia="zh-CN"/>
        </w:rPr>
      </w:pPr>
      <w:bookmarkStart w:id="209" w:name="_Toc6642"/>
      <w:r>
        <w:rPr>
          <w:lang w:eastAsia="zh-CN"/>
        </w:rPr>
        <w:t>4.2.6.4.</w:t>
      </w:r>
      <w:proofErr w:type="gramStart"/>
      <w:r>
        <w:rPr>
          <w:lang w:eastAsia="zh-CN"/>
        </w:rPr>
        <w:t xml:space="preserve">3 </w:t>
      </w:r>
      <w:r>
        <w:rPr>
          <w:lang w:eastAsia="zh-CN"/>
        </w:rPr>
        <w:t>动态</w:t>
      </w:r>
      <w:proofErr w:type="gramEnd"/>
      <w:r>
        <w:rPr>
          <w:lang w:eastAsia="zh-CN"/>
        </w:rPr>
        <w:t>控制序列</w:t>
      </w:r>
      <w:bookmarkEnd w:id="209"/>
    </w:p>
    <w:p w14:paraId="426E1990"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4-57 AFSIM</w:t>
      </w:r>
      <w:r>
        <w:rPr>
          <w:rFonts w:eastAsia="宋体" w:cs="Times New Roman"/>
          <w:b w:val="0"/>
          <w:sz w:val="21"/>
          <w:lang w:eastAsia="zh-CN"/>
        </w:rPr>
        <w:t>进程管理动态控制序列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0A3B6C83" w14:textId="77777777">
        <w:trPr>
          <w:tblHeader/>
          <w:jc w:val="center"/>
        </w:trPr>
        <w:tc>
          <w:tcPr>
            <w:tcW w:w="454" w:type="dxa"/>
            <w:shd w:val="clear" w:color="auto" w:fill="F2F2F2"/>
            <w:tcMar>
              <w:top w:w="80" w:type="dxa"/>
              <w:left w:w="90" w:type="dxa"/>
              <w:bottom w:w="80" w:type="dxa"/>
              <w:right w:w="90" w:type="dxa"/>
            </w:tcMar>
            <w:vAlign w:val="center"/>
          </w:tcPr>
          <w:p w14:paraId="14D78C72"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2C33B0CE"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56129BF0"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22F51C82"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3053644B"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3FA06012" w14:textId="77777777">
        <w:trPr>
          <w:jc w:val="center"/>
        </w:trPr>
        <w:tc>
          <w:tcPr>
            <w:tcW w:w="454" w:type="dxa"/>
            <w:tcMar>
              <w:top w:w="80" w:type="dxa"/>
              <w:left w:w="90" w:type="dxa"/>
              <w:bottom w:w="80" w:type="dxa"/>
              <w:right w:w="90" w:type="dxa"/>
            </w:tcMar>
            <w:vAlign w:val="center"/>
          </w:tcPr>
          <w:p w14:paraId="24BE9A35"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3F2EBB12" w14:textId="77777777" w:rsidR="000D2AA3" w:rsidRDefault="00000000">
            <w:pPr>
              <w:spacing w:line="240" w:lineRule="auto"/>
              <w:ind w:firstLine="0"/>
              <w:jc w:val="left"/>
            </w:pPr>
            <w:proofErr w:type="spellStart"/>
            <w:r>
              <w:rPr>
                <w:rFonts w:eastAsia="宋体" w:cs="Times New Roman"/>
                <w:sz w:val="17"/>
              </w:rPr>
              <w:t>操作员</w:t>
            </w:r>
            <w:proofErr w:type="spellEnd"/>
            <w:r>
              <w:rPr>
                <w:rFonts w:eastAsia="宋体" w:cs="Times New Roman"/>
                <w:sz w:val="17"/>
              </w:rPr>
              <w:t>/</w:t>
            </w:r>
            <w:proofErr w:type="spellStart"/>
            <w:r>
              <w:rPr>
                <w:rFonts w:eastAsia="宋体" w:cs="Times New Roman"/>
                <w:sz w:val="17"/>
              </w:rPr>
              <w:t>系统</w:t>
            </w:r>
            <w:proofErr w:type="spellEnd"/>
          </w:p>
        </w:tc>
        <w:tc>
          <w:tcPr>
            <w:tcW w:w="1417" w:type="dxa"/>
            <w:tcMar>
              <w:top w:w="80" w:type="dxa"/>
              <w:left w:w="90" w:type="dxa"/>
              <w:bottom w:w="80" w:type="dxa"/>
              <w:right w:w="90" w:type="dxa"/>
            </w:tcMar>
            <w:vAlign w:val="center"/>
          </w:tcPr>
          <w:p w14:paraId="7ECB76E1"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5E9C91AB" w14:textId="77777777" w:rsidR="000D2AA3" w:rsidRDefault="00000000">
            <w:pPr>
              <w:spacing w:line="240" w:lineRule="auto"/>
              <w:ind w:firstLine="0"/>
              <w:jc w:val="left"/>
              <w:rPr>
                <w:lang w:eastAsia="zh-CN"/>
              </w:rPr>
            </w:pPr>
            <w:r>
              <w:rPr>
                <w:rFonts w:eastAsia="宋体" w:cs="Times New Roman"/>
                <w:sz w:val="17"/>
                <w:lang w:eastAsia="zh-CN"/>
              </w:rPr>
              <w:t>启动、停止或状态查询请求</w:t>
            </w:r>
          </w:p>
        </w:tc>
        <w:tc>
          <w:tcPr>
            <w:tcW w:w="1757" w:type="dxa"/>
            <w:tcMar>
              <w:top w:w="80" w:type="dxa"/>
              <w:left w:w="90" w:type="dxa"/>
              <w:bottom w:w="80" w:type="dxa"/>
              <w:right w:w="90" w:type="dxa"/>
            </w:tcMar>
            <w:vAlign w:val="center"/>
          </w:tcPr>
          <w:p w14:paraId="378D37BF"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0647581B" w14:textId="77777777">
        <w:trPr>
          <w:jc w:val="center"/>
        </w:trPr>
        <w:tc>
          <w:tcPr>
            <w:tcW w:w="454" w:type="dxa"/>
            <w:tcMar>
              <w:top w:w="80" w:type="dxa"/>
              <w:left w:w="90" w:type="dxa"/>
              <w:bottom w:w="80" w:type="dxa"/>
              <w:right w:w="90" w:type="dxa"/>
            </w:tcMar>
            <w:vAlign w:val="center"/>
          </w:tcPr>
          <w:p w14:paraId="06926989"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39E75BD3"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7BBA8A2F" w14:textId="77777777" w:rsidR="000D2AA3" w:rsidRDefault="00000000">
            <w:pPr>
              <w:spacing w:line="240" w:lineRule="auto"/>
              <w:ind w:firstLine="0"/>
              <w:jc w:val="left"/>
            </w:pPr>
            <w:proofErr w:type="spellStart"/>
            <w:r>
              <w:rPr>
                <w:rFonts w:eastAsia="宋体" w:cs="Times New Roman"/>
                <w:sz w:val="17"/>
              </w:rPr>
              <w:t>AfsimProcessManager</w:t>
            </w:r>
            <w:proofErr w:type="spellEnd"/>
          </w:p>
        </w:tc>
        <w:tc>
          <w:tcPr>
            <w:tcW w:w="3175" w:type="dxa"/>
            <w:tcMar>
              <w:top w:w="80" w:type="dxa"/>
              <w:left w:w="90" w:type="dxa"/>
              <w:bottom w:w="80" w:type="dxa"/>
              <w:right w:w="90" w:type="dxa"/>
            </w:tcMar>
            <w:vAlign w:val="center"/>
          </w:tcPr>
          <w:p w14:paraId="3E5439CA"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manageProcess</w:t>
            </w:r>
            <w:r>
              <w:rPr>
                <w:rFonts w:eastAsia="宋体" w:cs="Times New Roman"/>
                <w:sz w:val="17"/>
              </w:rPr>
              <w:t>并传入</w:t>
            </w:r>
            <w:r>
              <w:rPr>
                <w:rFonts w:eastAsia="宋体" w:cs="Times New Roman"/>
                <w:sz w:val="17"/>
              </w:rPr>
              <w:t>processCommand</w:t>
            </w:r>
            <w:proofErr w:type="spellEnd"/>
          </w:p>
        </w:tc>
        <w:tc>
          <w:tcPr>
            <w:tcW w:w="1757" w:type="dxa"/>
            <w:tcMar>
              <w:top w:w="80" w:type="dxa"/>
              <w:left w:w="90" w:type="dxa"/>
              <w:bottom w:w="80" w:type="dxa"/>
              <w:right w:w="90" w:type="dxa"/>
            </w:tcMar>
            <w:vAlign w:val="center"/>
          </w:tcPr>
          <w:p w14:paraId="4039D904"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789D27E6" w14:textId="77777777">
        <w:trPr>
          <w:jc w:val="center"/>
        </w:trPr>
        <w:tc>
          <w:tcPr>
            <w:tcW w:w="454" w:type="dxa"/>
            <w:tcMar>
              <w:top w:w="80" w:type="dxa"/>
              <w:left w:w="90" w:type="dxa"/>
              <w:bottom w:w="80" w:type="dxa"/>
              <w:right w:w="90" w:type="dxa"/>
            </w:tcMar>
            <w:vAlign w:val="center"/>
          </w:tcPr>
          <w:p w14:paraId="7A0BBBA1"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2F29F5B1" w14:textId="77777777" w:rsidR="000D2AA3" w:rsidRDefault="00000000">
            <w:pPr>
              <w:spacing w:line="240" w:lineRule="auto"/>
              <w:ind w:firstLine="0"/>
              <w:jc w:val="left"/>
            </w:pPr>
            <w:proofErr w:type="spellStart"/>
            <w:r>
              <w:rPr>
                <w:rFonts w:eastAsia="宋体" w:cs="Times New Roman"/>
                <w:sz w:val="17"/>
              </w:rPr>
              <w:t>AfsimProcessManager</w:t>
            </w:r>
            <w:proofErr w:type="spellEnd"/>
          </w:p>
        </w:tc>
        <w:tc>
          <w:tcPr>
            <w:tcW w:w="1417" w:type="dxa"/>
            <w:tcMar>
              <w:top w:w="80" w:type="dxa"/>
              <w:left w:w="90" w:type="dxa"/>
              <w:bottom w:w="80" w:type="dxa"/>
              <w:right w:w="90" w:type="dxa"/>
            </w:tcMar>
            <w:vAlign w:val="center"/>
          </w:tcPr>
          <w:p w14:paraId="77C357D8"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1C0E03CA" w14:textId="77777777" w:rsidR="000D2AA3" w:rsidRDefault="00000000">
            <w:pPr>
              <w:spacing w:line="240" w:lineRule="auto"/>
              <w:ind w:firstLine="0"/>
              <w:jc w:val="left"/>
              <w:rPr>
                <w:lang w:eastAsia="zh-CN"/>
              </w:rPr>
            </w:pPr>
            <w:r>
              <w:rPr>
                <w:rFonts w:eastAsia="宋体" w:cs="Times New Roman"/>
                <w:sz w:val="17"/>
                <w:lang w:eastAsia="zh-CN"/>
              </w:rPr>
              <w:t>创建或控制</w:t>
            </w:r>
            <w:r>
              <w:rPr>
                <w:rFonts w:eastAsia="宋体" w:cs="Times New Roman"/>
                <w:sz w:val="17"/>
                <w:lang w:eastAsia="zh-CN"/>
              </w:rPr>
              <w:t>AFSIM</w:t>
            </w:r>
            <w:r>
              <w:rPr>
                <w:rFonts w:eastAsia="宋体" w:cs="Times New Roman"/>
                <w:sz w:val="17"/>
                <w:lang w:eastAsia="zh-CN"/>
              </w:rPr>
              <w:t>进程</w:t>
            </w:r>
          </w:p>
        </w:tc>
        <w:tc>
          <w:tcPr>
            <w:tcW w:w="1757" w:type="dxa"/>
            <w:tcMar>
              <w:top w:w="80" w:type="dxa"/>
              <w:left w:w="90" w:type="dxa"/>
              <w:bottom w:w="80" w:type="dxa"/>
              <w:right w:w="90" w:type="dxa"/>
            </w:tcMar>
            <w:vAlign w:val="center"/>
          </w:tcPr>
          <w:p w14:paraId="60B41BD8"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740749AA" w14:textId="77777777">
        <w:trPr>
          <w:jc w:val="center"/>
        </w:trPr>
        <w:tc>
          <w:tcPr>
            <w:tcW w:w="454" w:type="dxa"/>
            <w:tcMar>
              <w:top w:w="80" w:type="dxa"/>
              <w:left w:w="90" w:type="dxa"/>
              <w:bottom w:w="80" w:type="dxa"/>
              <w:right w:w="90" w:type="dxa"/>
            </w:tcMar>
            <w:vAlign w:val="center"/>
          </w:tcPr>
          <w:p w14:paraId="40109B1D"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581B8B6A" w14:textId="77777777" w:rsidR="000D2AA3" w:rsidRDefault="00000000">
            <w:pPr>
              <w:spacing w:line="240" w:lineRule="auto"/>
              <w:ind w:firstLine="0"/>
              <w:jc w:val="left"/>
            </w:pPr>
            <w:proofErr w:type="spellStart"/>
            <w:r>
              <w:rPr>
                <w:rFonts w:eastAsia="宋体" w:cs="Times New Roman"/>
                <w:sz w:val="17"/>
              </w:rPr>
              <w:t>AfsimProcessManager</w:t>
            </w:r>
            <w:proofErr w:type="spellEnd"/>
          </w:p>
        </w:tc>
        <w:tc>
          <w:tcPr>
            <w:tcW w:w="1417" w:type="dxa"/>
            <w:tcMar>
              <w:top w:w="80" w:type="dxa"/>
              <w:left w:w="90" w:type="dxa"/>
              <w:bottom w:w="80" w:type="dxa"/>
              <w:right w:w="90" w:type="dxa"/>
            </w:tcMar>
            <w:vAlign w:val="center"/>
          </w:tcPr>
          <w:p w14:paraId="33C04038" w14:textId="77777777" w:rsidR="000D2AA3" w:rsidRDefault="00000000">
            <w:pPr>
              <w:spacing w:line="240" w:lineRule="auto"/>
              <w:ind w:firstLine="0"/>
              <w:jc w:val="left"/>
            </w:pPr>
            <w:proofErr w:type="spellStart"/>
            <w:r>
              <w:rPr>
                <w:rFonts w:eastAsia="宋体" w:cs="Times New Roman"/>
                <w:sz w:val="17"/>
              </w:rPr>
              <w:t>AFSIM</w:t>
            </w:r>
            <w:r>
              <w:rPr>
                <w:rFonts w:eastAsia="宋体" w:cs="Times New Roman"/>
                <w:sz w:val="17"/>
              </w:rPr>
              <w:t>引擎驱动</w:t>
            </w:r>
            <w:proofErr w:type="spellEnd"/>
          </w:p>
        </w:tc>
        <w:tc>
          <w:tcPr>
            <w:tcW w:w="3175" w:type="dxa"/>
            <w:tcMar>
              <w:top w:w="80" w:type="dxa"/>
              <w:left w:w="90" w:type="dxa"/>
              <w:bottom w:w="80" w:type="dxa"/>
              <w:right w:w="90" w:type="dxa"/>
            </w:tcMar>
            <w:vAlign w:val="center"/>
          </w:tcPr>
          <w:p w14:paraId="716C6E98"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processStatus</w:t>
            </w:r>
            <w:proofErr w:type="spellEnd"/>
          </w:p>
        </w:tc>
        <w:tc>
          <w:tcPr>
            <w:tcW w:w="1757" w:type="dxa"/>
            <w:tcMar>
              <w:top w:w="80" w:type="dxa"/>
              <w:left w:w="90" w:type="dxa"/>
              <w:bottom w:w="80" w:type="dxa"/>
              <w:right w:w="90" w:type="dxa"/>
            </w:tcMar>
            <w:vAlign w:val="center"/>
          </w:tcPr>
          <w:p w14:paraId="67DBBDA5"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150820F4" w14:textId="77777777">
        <w:trPr>
          <w:jc w:val="center"/>
        </w:trPr>
        <w:tc>
          <w:tcPr>
            <w:tcW w:w="454" w:type="dxa"/>
            <w:tcMar>
              <w:top w:w="80" w:type="dxa"/>
              <w:left w:w="90" w:type="dxa"/>
              <w:bottom w:w="80" w:type="dxa"/>
              <w:right w:w="90" w:type="dxa"/>
            </w:tcMar>
            <w:vAlign w:val="center"/>
          </w:tcPr>
          <w:p w14:paraId="56A20015"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1FEA1340" w14:textId="77777777" w:rsidR="000D2AA3" w:rsidRDefault="00000000">
            <w:pPr>
              <w:spacing w:line="240" w:lineRule="auto"/>
              <w:ind w:firstLine="0"/>
              <w:jc w:val="left"/>
            </w:pPr>
            <w:proofErr w:type="spellStart"/>
            <w:r>
              <w:rPr>
                <w:rFonts w:eastAsia="宋体" w:cs="Times New Roman"/>
                <w:sz w:val="17"/>
              </w:rPr>
              <w:t>AfsimProcessManager</w:t>
            </w:r>
            <w:proofErr w:type="spellEnd"/>
          </w:p>
        </w:tc>
        <w:tc>
          <w:tcPr>
            <w:tcW w:w="1417" w:type="dxa"/>
            <w:tcMar>
              <w:top w:w="80" w:type="dxa"/>
              <w:left w:w="90" w:type="dxa"/>
              <w:bottom w:w="80" w:type="dxa"/>
              <w:right w:w="90" w:type="dxa"/>
            </w:tcMar>
            <w:vAlign w:val="center"/>
          </w:tcPr>
          <w:p w14:paraId="71F14E1F" w14:textId="77777777" w:rsidR="000D2AA3" w:rsidRDefault="00000000">
            <w:pPr>
              <w:spacing w:line="240" w:lineRule="auto"/>
              <w:ind w:firstLine="0"/>
              <w:jc w:val="left"/>
            </w:pPr>
            <w:proofErr w:type="spellStart"/>
            <w:r>
              <w:rPr>
                <w:rFonts w:eastAsia="宋体" w:cs="Times New Roman"/>
                <w:sz w:val="17"/>
              </w:rPr>
              <w:t>操作员</w:t>
            </w:r>
            <w:proofErr w:type="spellEnd"/>
            <w:r>
              <w:rPr>
                <w:rFonts w:eastAsia="宋体" w:cs="Times New Roman"/>
                <w:sz w:val="17"/>
              </w:rPr>
              <w:t>/</w:t>
            </w:r>
            <w:proofErr w:type="spellStart"/>
            <w:r>
              <w:rPr>
                <w:rFonts w:eastAsia="宋体" w:cs="Times New Roman"/>
                <w:sz w:val="17"/>
              </w:rPr>
              <w:t>系统</w:t>
            </w:r>
            <w:proofErr w:type="spellEnd"/>
          </w:p>
        </w:tc>
        <w:tc>
          <w:tcPr>
            <w:tcW w:w="3175" w:type="dxa"/>
            <w:tcMar>
              <w:top w:w="80" w:type="dxa"/>
              <w:left w:w="90" w:type="dxa"/>
              <w:bottom w:w="80" w:type="dxa"/>
              <w:right w:w="90" w:type="dxa"/>
            </w:tcMar>
            <w:vAlign w:val="center"/>
          </w:tcPr>
          <w:p w14:paraId="514EED3A"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5BEFAE8C"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73E50049" w14:textId="77777777" w:rsidR="000D2AA3" w:rsidRDefault="000D2AA3">
      <w:pPr>
        <w:spacing w:after="40"/>
      </w:pPr>
    </w:p>
    <w:p w14:paraId="3348F3F2" w14:textId="77777777" w:rsidR="000D2AA3" w:rsidRDefault="00000000">
      <w:pPr>
        <w:pStyle w:val="5"/>
      </w:pPr>
      <w:bookmarkStart w:id="210" w:name="_Toc15336"/>
      <w:r>
        <w:t xml:space="preserve">4.2.6.4.4 </w:t>
      </w:r>
      <w:proofErr w:type="spellStart"/>
      <w:r>
        <w:t>时序图</w:t>
      </w:r>
      <w:bookmarkEnd w:id="210"/>
      <w:proofErr w:type="spellEnd"/>
    </w:p>
    <w:p w14:paraId="10C35579" w14:textId="77777777" w:rsidR="000D2AA3" w:rsidRDefault="00000000">
      <w:pPr>
        <w:spacing w:after="60"/>
        <w:ind w:firstLine="420"/>
        <w:rPr>
          <w:lang w:eastAsia="zh-CN"/>
        </w:rPr>
      </w:pPr>
      <w:r>
        <w:rPr>
          <w:rFonts w:eastAsia="宋体" w:cs="Times New Roman"/>
          <w:sz w:val="21"/>
          <w:lang w:eastAsia="zh-CN"/>
        </w:rPr>
        <w:t>时序图从启动、停止或状态查询请求开始，显示操作员</w:t>
      </w:r>
      <w:r>
        <w:rPr>
          <w:rFonts w:eastAsia="宋体" w:cs="Times New Roman"/>
          <w:sz w:val="21"/>
          <w:lang w:eastAsia="zh-CN"/>
        </w:rPr>
        <w:t>/</w:t>
      </w:r>
      <w:r>
        <w:rPr>
          <w:rFonts w:eastAsia="宋体" w:cs="Times New Roman"/>
          <w:sz w:val="21"/>
          <w:lang w:eastAsia="zh-CN"/>
        </w:rPr>
        <w:t>系统、调度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AfsimProcessManager</w:t>
      </w:r>
      <w:proofErr w:type="spellEnd"/>
      <w:r>
        <w:rPr>
          <w:rFonts w:eastAsia="宋体" w:cs="Times New Roman"/>
          <w:sz w:val="21"/>
          <w:lang w:eastAsia="zh-CN"/>
        </w:rPr>
        <w:t>与</w:t>
      </w:r>
      <w:r>
        <w:rPr>
          <w:rFonts w:eastAsia="宋体" w:cs="Times New Roman"/>
          <w:sz w:val="21"/>
          <w:lang w:eastAsia="zh-CN"/>
        </w:rPr>
        <w:t>AFSIM</w:t>
      </w:r>
      <w:r>
        <w:rPr>
          <w:rFonts w:eastAsia="宋体" w:cs="Times New Roman"/>
          <w:sz w:val="21"/>
          <w:lang w:eastAsia="zh-CN"/>
        </w:rPr>
        <w:t>引擎驱动之间的主要调用和返回关系。</w:t>
      </w:r>
    </w:p>
    <w:p w14:paraId="30B2AC2B" w14:textId="77777777" w:rsidR="000D2AA3" w:rsidRDefault="00000000">
      <w:pPr>
        <w:keepNext/>
        <w:jc w:val="center"/>
      </w:pPr>
      <w:r>
        <w:rPr>
          <w:noProof/>
        </w:rPr>
        <w:lastRenderedPageBreak/>
        <w:drawing>
          <wp:inline distT="0" distB="0" distL="114300" distR="114300" wp14:anchorId="1AB325BB" wp14:editId="65BB2C21">
            <wp:extent cx="5111750" cy="2875280"/>
            <wp:effectExtent l="0" t="0" r="5080" b="6985"/>
            <wp:docPr id="86" name="Picture 86" descr="AFSIM进程管理时序图" title="AFSIM进程管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AFSIM进程管理时序图" title="AFSIM进程管理时序图"/>
                    <pic:cNvPicPr>
                      <a:picLocks noChangeAspect="1"/>
                    </pic:cNvPicPr>
                  </pic:nvPicPr>
                  <pic:blipFill>
                    <a:blip r:embed="rId77"/>
                    <a:stretch>
                      <a:fillRect/>
                    </a:stretch>
                  </pic:blipFill>
                  <pic:spPr>
                    <a:xfrm>
                      <a:off x="0" y="0"/>
                      <a:ext cx="5112000" cy="2875500"/>
                    </a:xfrm>
                    <a:prstGeom prst="rect">
                      <a:avLst/>
                    </a:prstGeom>
                  </pic:spPr>
                </pic:pic>
              </a:graphicData>
            </a:graphic>
          </wp:inline>
        </w:drawing>
      </w:r>
    </w:p>
    <w:p w14:paraId="5183C3B7"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4-57 AFSIM</w:t>
      </w:r>
      <w:r>
        <w:rPr>
          <w:rFonts w:eastAsia="宋体" w:cs="Times New Roman"/>
          <w:b w:val="0"/>
          <w:sz w:val="21"/>
          <w:lang w:eastAsia="zh-CN"/>
        </w:rPr>
        <w:t>进程管理时序图</w:t>
      </w:r>
    </w:p>
    <w:p w14:paraId="46F81201" w14:textId="77777777" w:rsidR="000D2AA3" w:rsidRDefault="00000000">
      <w:pPr>
        <w:pStyle w:val="31"/>
        <w:rPr>
          <w:lang w:eastAsia="zh-CN"/>
        </w:rPr>
      </w:pPr>
      <w:bookmarkStart w:id="211" w:name="_Toc11131"/>
      <w:r>
        <w:rPr>
          <w:lang w:eastAsia="zh-CN"/>
        </w:rPr>
        <w:t>4.2.</w:t>
      </w:r>
      <w:proofErr w:type="gramStart"/>
      <w:r>
        <w:rPr>
          <w:lang w:eastAsia="zh-CN"/>
        </w:rPr>
        <w:t xml:space="preserve">7 </w:t>
      </w:r>
      <w:r>
        <w:rPr>
          <w:lang w:eastAsia="zh-CN"/>
        </w:rPr>
        <w:t>系统</w:t>
      </w:r>
      <w:proofErr w:type="gramEnd"/>
      <w:r>
        <w:rPr>
          <w:lang w:eastAsia="zh-CN"/>
        </w:rPr>
        <w:t>管理（</w:t>
      </w:r>
      <w:r>
        <w:rPr>
          <w:lang w:eastAsia="zh-CN"/>
        </w:rPr>
        <w:t>DSDWRJQTLJS-ZXFA-XTGL</w:t>
      </w:r>
      <w:r>
        <w:rPr>
          <w:lang w:eastAsia="zh-CN"/>
        </w:rPr>
        <w:t>）</w:t>
      </w:r>
      <w:bookmarkEnd w:id="211"/>
    </w:p>
    <w:p w14:paraId="35D797FD" w14:textId="77777777" w:rsidR="000D2AA3" w:rsidRDefault="00000000">
      <w:pPr>
        <w:spacing w:after="60"/>
        <w:ind w:firstLine="420"/>
        <w:rPr>
          <w:lang w:eastAsia="zh-CN"/>
        </w:rPr>
      </w:pPr>
      <w:r>
        <w:rPr>
          <w:rFonts w:eastAsia="宋体" w:cs="Times New Roman"/>
          <w:sz w:val="21"/>
          <w:lang w:eastAsia="zh-CN"/>
        </w:rPr>
        <w:t>系统管理模块维护基础数据、用户角色、数据库备份恢复和操作日志，为离线单机部署提供权限、数据安全和审计保障。</w:t>
      </w:r>
    </w:p>
    <w:p w14:paraId="2AEEA6C5" w14:textId="77777777" w:rsidR="000D2AA3" w:rsidRDefault="00000000">
      <w:pPr>
        <w:pStyle w:val="4"/>
        <w:rPr>
          <w:lang w:eastAsia="zh-CN"/>
        </w:rPr>
      </w:pPr>
      <w:bookmarkStart w:id="212" w:name="_Toc20754"/>
      <w:r>
        <w:rPr>
          <w:lang w:eastAsia="zh-CN"/>
        </w:rPr>
        <w:t xml:space="preserve">4.2.7.1 </w:t>
      </w:r>
      <w:r>
        <w:rPr>
          <w:lang w:eastAsia="zh-CN"/>
        </w:rPr>
        <w:t>基础数据管理子模块</w:t>
      </w:r>
      <w:bookmarkEnd w:id="212"/>
    </w:p>
    <w:p w14:paraId="20808F96" w14:textId="77777777" w:rsidR="000D2AA3" w:rsidRDefault="00000000">
      <w:pPr>
        <w:spacing w:after="60"/>
        <w:ind w:firstLine="420"/>
        <w:rPr>
          <w:lang w:eastAsia="zh-CN"/>
        </w:rPr>
      </w:pPr>
      <w:r>
        <w:rPr>
          <w:rFonts w:eastAsia="宋体" w:cs="Times New Roman"/>
          <w:sz w:val="21"/>
          <w:lang w:eastAsia="zh-CN"/>
        </w:rPr>
        <w:t>维护设备、体制、参数字典和枚举等基础数据，提供受控增删改查、引用检查和版本记录。</w:t>
      </w:r>
    </w:p>
    <w:p w14:paraId="7F1133EC" w14:textId="77777777" w:rsidR="000D2AA3" w:rsidRDefault="00000000">
      <w:pPr>
        <w:pStyle w:val="5"/>
      </w:pPr>
      <w:bookmarkStart w:id="213" w:name="_Toc25934"/>
      <w:r>
        <w:t xml:space="preserve">4.2.7.1.1 </w:t>
      </w:r>
      <w:proofErr w:type="spellStart"/>
      <w:r>
        <w:t>执行控制流程</w:t>
      </w:r>
      <w:bookmarkEnd w:id="213"/>
      <w:proofErr w:type="spellEnd"/>
    </w:p>
    <w:p w14:paraId="5201DB0C" w14:textId="77777777" w:rsidR="000D2AA3" w:rsidRDefault="00000000">
      <w:pPr>
        <w:spacing w:after="60"/>
        <w:ind w:firstLine="420"/>
      </w:pPr>
      <w:proofErr w:type="gramStart"/>
      <w:r>
        <w:rPr>
          <w:rFonts w:eastAsia="宋体" w:cs="Times New Roman"/>
          <w:sz w:val="21"/>
        </w:rPr>
        <w:t>本子模块由</w:t>
      </w:r>
      <w:r>
        <w:rPr>
          <w:rFonts w:eastAsia="宋体" w:cs="Times New Roman"/>
          <w:sz w:val="21"/>
        </w:rPr>
        <w:t>“</w:t>
      </w:r>
      <w:proofErr w:type="gramEnd"/>
      <w:r>
        <w:rPr>
          <w:rFonts w:eastAsia="宋体" w:cs="Times New Roman"/>
          <w:sz w:val="21"/>
        </w:rPr>
        <w:t>管理员查询、新增、</w:t>
      </w:r>
      <w:proofErr w:type="gramStart"/>
      <w:r>
        <w:rPr>
          <w:rFonts w:eastAsia="宋体" w:cs="Times New Roman"/>
          <w:sz w:val="21"/>
        </w:rPr>
        <w:t>修改或停用基础数据</w:t>
      </w:r>
      <w:r>
        <w:rPr>
          <w:rFonts w:eastAsia="宋体" w:cs="Times New Roman"/>
          <w:sz w:val="21"/>
        </w:rPr>
        <w:t>”</w:t>
      </w:r>
      <w:r>
        <w:rPr>
          <w:rFonts w:eastAsia="宋体" w:cs="Times New Roman"/>
          <w:sz w:val="21"/>
        </w:rPr>
        <w:t>触发</w:t>
      </w:r>
      <w:proofErr w:type="gramEnd"/>
      <w:r>
        <w:rPr>
          <w:rFonts w:eastAsia="宋体" w:cs="Times New Roman"/>
          <w:sz w:val="21"/>
        </w:rPr>
        <w:t>，入口方法为</w:t>
      </w:r>
      <w:r>
        <w:rPr>
          <w:rFonts w:eastAsia="宋体" w:cs="Times New Roman"/>
          <w:sz w:val="21"/>
        </w:rPr>
        <w:t>MasterDataService.maintainData</w:t>
      </w:r>
      <w:r>
        <w:rPr>
          <w:rFonts w:eastAsia="宋体" w:cs="Times New Roman"/>
          <w:sz w:val="21"/>
        </w:rPr>
        <w:t>，</w:t>
      </w:r>
      <w:proofErr w:type="gramStart"/>
      <w:r>
        <w:rPr>
          <w:rFonts w:eastAsia="宋体" w:cs="Times New Roman"/>
          <w:sz w:val="21"/>
        </w:rPr>
        <w:t>执行期间遵守</w:t>
      </w:r>
      <w:r>
        <w:rPr>
          <w:rFonts w:eastAsia="宋体" w:cs="Times New Roman"/>
          <w:sz w:val="21"/>
        </w:rPr>
        <w:t>“</w:t>
      </w:r>
      <w:r>
        <w:rPr>
          <w:rFonts w:eastAsia="宋体" w:cs="Times New Roman"/>
          <w:sz w:val="21"/>
        </w:rPr>
        <w:t>被场景或历史记录引用的数据不得物理删除</w:t>
      </w:r>
      <w:r>
        <w:rPr>
          <w:rFonts w:eastAsia="宋体" w:cs="Times New Roman"/>
          <w:sz w:val="21"/>
        </w:rPr>
        <w:t>”</w:t>
      </w:r>
      <w:r>
        <w:rPr>
          <w:rFonts w:eastAsia="宋体" w:cs="Times New Roman"/>
          <w:sz w:val="21"/>
        </w:rPr>
        <w:t>约束</w:t>
      </w:r>
      <w:proofErr w:type="gramEnd"/>
      <w:r>
        <w:rPr>
          <w:rFonts w:eastAsia="宋体" w:cs="Times New Roman"/>
          <w:sz w:val="21"/>
        </w:rPr>
        <w:t>。</w:t>
      </w:r>
    </w:p>
    <w:p w14:paraId="2C3D2E02"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-58 </w:t>
      </w:r>
      <w:r>
        <w:rPr>
          <w:rFonts w:eastAsia="宋体" w:cs="Times New Roman"/>
          <w:b w:val="0"/>
          <w:sz w:val="21"/>
          <w:lang w:eastAsia="zh-CN"/>
        </w:rPr>
        <w:t>基础</w:t>
      </w:r>
      <w:proofErr w:type="gramEnd"/>
      <w:r>
        <w:rPr>
          <w:rFonts w:eastAsia="宋体" w:cs="Times New Roman"/>
          <w:b w:val="0"/>
          <w:sz w:val="21"/>
          <w:lang w:eastAsia="zh-CN"/>
        </w:rPr>
        <w:t>数据管理执行控制流程</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58BD9B66" w14:textId="77777777">
        <w:trPr>
          <w:tblHeader/>
          <w:jc w:val="center"/>
        </w:trPr>
        <w:tc>
          <w:tcPr>
            <w:tcW w:w="454" w:type="dxa"/>
            <w:shd w:val="clear" w:color="auto" w:fill="F2F2F2"/>
            <w:tcMar>
              <w:top w:w="80" w:type="dxa"/>
              <w:left w:w="90" w:type="dxa"/>
              <w:bottom w:w="80" w:type="dxa"/>
              <w:right w:w="90" w:type="dxa"/>
            </w:tcMar>
            <w:vAlign w:val="center"/>
          </w:tcPr>
          <w:p w14:paraId="421AC39D"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17CF436A"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055A0A22"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6A437EE9"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3A689234"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26211AE7" w14:textId="77777777">
        <w:trPr>
          <w:jc w:val="center"/>
        </w:trPr>
        <w:tc>
          <w:tcPr>
            <w:tcW w:w="454" w:type="dxa"/>
            <w:tcMar>
              <w:top w:w="80" w:type="dxa"/>
              <w:left w:w="90" w:type="dxa"/>
              <w:bottom w:w="80" w:type="dxa"/>
              <w:right w:w="90" w:type="dxa"/>
            </w:tcMar>
            <w:vAlign w:val="center"/>
          </w:tcPr>
          <w:p w14:paraId="7CFF6EF8"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6E5114E8" w14:textId="77777777" w:rsidR="000D2AA3" w:rsidRDefault="00000000">
            <w:pPr>
              <w:spacing w:line="240" w:lineRule="auto"/>
              <w:ind w:firstLine="0"/>
              <w:jc w:val="left"/>
              <w:rPr>
                <w:lang w:eastAsia="zh-CN"/>
              </w:rPr>
            </w:pPr>
            <w:r>
              <w:rPr>
                <w:rFonts w:eastAsia="宋体" w:cs="Times New Roman"/>
                <w:sz w:val="17"/>
                <w:lang w:eastAsia="zh-CN"/>
              </w:rPr>
              <w:t>校验用户权限和操作参数</w:t>
            </w:r>
          </w:p>
        </w:tc>
        <w:tc>
          <w:tcPr>
            <w:tcW w:w="1814" w:type="dxa"/>
            <w:tcMar>
              <w:top w:w="80" w:type="dxa"/>
              <w:left w:w="90" w:type="dxa"/>
              <w:bottom w:w="80" w:type="dxa"/>
              <w:right w:w="90" w:type="dxa"/>
            </w:tcMar>
            <w:vAlign w:val="center"/>
          </w:tcPr>
          <w:p w14:paraId="379BE904" w14:textId="77777777" w:rsidR="000D2AA3" w:rsidRDefault="00000000">
            <w:pPr>
              <w:spacing w:line="240" w:lineRule="auto"/>
              <w:ind w:firstLine="0"/>
              <w:jc w:val="left"/>
            </w:pPr>
            <w:proofErr w:type="spellStart"/>
            <w:r>
              <w:rPr>
                <w:rFonts w:eastAsia="宋体" w:cs="Times New Roman"/>
                <w:sz w:val="17"/>
              </w:rPr>
              <w:t>基础数据操作请求</w:t>
            </w:r>
            <w:proofErr w:type="spellEnd"/>
          </w:p>
        </w:tc>
        <w:tc>
          <w:tcPr>
            <w:tcW w:w="1814" w:type="dxa"/>
            <w:tcMar>
              <w:top w:w="80" w:type="dxa"/>
              <w:left w:w="90" w:type="dxa"/>
              <w:bottom w:w="80" w:type="dxa"/>
              <w:right w:w="90" w:type="dxa"/>
            </w:tcMar>
            <w:vAlign w:val="center"/>
          </w:tcPr>
          <w:p w14:paraId="7347051C"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069BE807"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0A99E788" w14:textId="77777777">
        <w:trPr>
          <w:jc w:val="center"/>
        </w:trPr>
        <w:tc>
          <w:tcPr>
            <w:tcW w:w="454" w:type="dxa"/>
            <w:tcMar>
              <w:top w:w="80" w:type="dxa"/>
              <w:left w:w="90" w:type="dxa"/>
              <w:bottom w:w="80" w:type="dxa"/>
              <w:right w:w="90" w:type="dxa"/>
            </w:tcMar>
            <w:vAlign w:val="center"/>
          </w:tcPr>
          <w:p w14:paraId="5F11D8E6"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4ABAC63F" w14:textId="77777777" w:rsidR="000D2AA3" w:rsidRDefault="00000000">
            <w:pPr>
              <w:spacing w:line="240" w:lineRule="auto"/>
              <w:ind w:firstLine="0"/>
              <w:jc w:val="left"/>
              <w:rPr>
                <w:lang w:eastAsia="zh-CN"/>
              </w:rPr>
            </w:pPr>
            <w:r>
              <w:rPr>
                <w:rFonts w:eastAsia="宋体" w:cs="Times New Roman"/>
                <w:sz w:val="17"/>
                <w:lang w:eastAsia="zh-CN"/>
              </w:rPr>
              <w:t>检查唯一性与引用关系</w:t>
            </w:r>
          </w:p>
        </w:tc>
        <w:tc>
          <w:tcPr>
            <w:tcW w:w="1814" w:type="dxa"/>
            <w:tcMar>
              <w:top w:w="80" w:type="dxa"/>
              <w:left w:w="90" w:type="dxa"/>
              <w:bottom w:w="80" w:type="dxa"/>
              <w:right w:w="90" w:type="dxa"/>
            </w:tcMar>
            <w:vAlign w:val="center"/>
          </w:tcPr>
          <w:p w14:paraId="7A543ECB"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0CF9DEC5"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68E3EA21"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7405D6ED" w14:textId="77777777">
        <w:trPr>
          <w:jc w:val="center"/>
        </w:trPr>
        <w:tc>
          <w:tcPr>
            <w:tcW w:w="454" w:type="dxa"/>
            <w:tcMar>
              <w:top w:w="80" w:type="dxa"/>
              <w:left w:w="90" w:type="dxa"/>
              <w:bottom w:w="80" w:type="dxa"/>
              <w:right w:w="90" w:type="dxa"/>
            </w:tcMar>
            <w:vAlign w:val="center"/>
          </w:tcPr>
          <w:p w14:paraId="4D540354"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2B108CD3" w14:textId="77777777" w:rsidR="000D2AA3" w:rsidRDefault="00000000">
            <w:pPr>
              <w:spacing w:line="240" w:lineRule="auto"/>
              <w:ind w:firstLine="0"/>
              <w:jc w:val="left"/>
            </w:pPr>
            <w:proofErr w:type="spellStart"/>
            <w:r>
              <w:rPr>
                <w:rFonts w:eastAsia="宋体" w:cs="Times New Roman"/>
                <w:sz w:val="17"/>
              </w:rPr>
              <w:t>执行事务化数据维护</w:t>
            </w:r>
            <w:proofErr w:type="spellEnd"/>
          </w:p>
        </w:tc>
        <w:tc>
          <w:tcPr>
            <w:tcW w:w="1814" w:type="dxa"/>
            <w:tcMar>
              <w:top w:w="80" w:type="dxa"/>
              <w:left w:w="90" w:type="dxa"/>
              <w:bottom w:w="80" w:type="dxa"/>
              <w:right w:w="90" w:type="dxa"/>
            </w:tcMar>
            <w:vAlign w:val="center"/>
          </w:tcPr>
          <w:p w14:paraId="34F7564A"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0FB63458"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5C02D72E"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563368FA" w14:textId="77777777">
        <w:trPr>
          <w:jc w:val="center"/>
        </w:trPr>
        <w:tc>
          <w:tcPr>
            <w:tcW w:w="454" w:type="dxa"/>
            <w:tcMar>
              <w:top w:w="80" w:type="dxa"/>
              <w:left w:w="90" w:type="dxa"/>
              <w:bottom w:w="80" w:type="dxa"/>
              <w:right w:w="90" w:type="dxa"/>
            </w:tcMar>
            <w:vAlign w:val="center"/>
          </w:tcPr>
          <w:p w14:paraId="1F132C6C"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3D9BFB7C" w14:textId="77777777" w:rsidR="000D2AA3" w:rsidRDefault="00000000">
            <w:pPr>
              <w:spacing w:line="240" w:lineRule="auto"/>
              <w:ind w:firstLine="0"/>
              <w:jc w:val="left"/>
              <w:rPr>
                <w:lang w:eastAsia="zh-CN"/>
              </w:rPr>
            </w:pPr>
            <w:r>
              <w:rPr>
                <w:rFonts w:eastAsia="宋体" w:cs="Times New Roman"/>
                <w:sz w:val="17"/>
                <w:lang w:eastAsia="zh-CN"/>
              </w:rPr>
              <w:t>返回结果并记录审计日志</w:t>
            </w:r>
          </w:p>
        </w:tc>
        <w:tc>
          <w:tcPr>
            <w:tcW w:w="1814" w:type="dxa"/>
            <w:tcMar>
              <w:top w:w="80" w:type="dxa"/>
              <w:left w:w="90" w:type="dxa"/>
              <w:bottom w:w="80" w:type="dxa"/>
              <w:right w:w="90" w:type="dxa"/>
            </w:tcMar>
            <w:vAlign w:val="center"/>
          </w:tcPr>
          <w:p w14:paraId="240B8C21"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6A0B9DC9" w14:textId="77777777" w:rsidR="000D2AA3" w:rsidRDefault="00000000">
            <w:pPr>
              <w:spacing w:line="240" w:lineRule="auto"/>
              <w:ind w:firstLine="0"/>
              <w:jc w:val="left"/>
            </w:pPr>
            <w:proofErr w:type="spellStart"/>
            <w:r>
              <w:rPr>
                <w:rFonts w:eastAsia="宋体" w:cs="Times New Roman"/>
                <w:sz w:val="17"/>
              </w:rPr>
              <w:t>基础数据与操作结果</w:t>
            </w:r>
            <w:proofErr w:type="spellEnd"/>
          </w:p>
        </w:tc>
        <w:tc>
          <w:tcPr>
            <w:tcW w:w="1871" w:type="dxa"/>
            <w:tcMar>
              <w:top w:w="80" w:type="dxa"/>
              <w:left w:w="90" w:type="dxa"/>
              <w:bottom w:w="80" w:type="dxa"/>
              <w:right w:w="90" w:type="dxa"/>
            </w:tcMar>
            <w:vAlign w:val="center"/>
          </w:tcPr>
          <w:p w14:paraId="5AB11304"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0D4F2793" w14:textId="77777777" w:rsidR="000D2AA3" w:rsidRDefault="000D2AA3">
      <w:pPr>
        <w:spacing w:after="40"/>
        <w:rPr>
          <w:lang w:eastAsia="zh-CN"/>
        </w:rPr>
      </w:pPr>
    </w:p>
    <w:p w14:paraId="30ADE355" w14:textId="77777777" w:rsidR="000D2AA3" w:rsidRDefault="00000000">
      <w:pPr>
        <w:pStyle w:val="5"/>
      </w:pPr>
      <w:bookmarkStart w:id="214" w:name="_Toc13254"/>
      <w:r>
        <w:t xml:space="preserve">4.2.7.1.2 </w:t>
      </w:r>
      <w:proofErr w:type="spellStart"/>
      <w:r>
        <w:t>数据流</w:t>
      </w:r>
      <w:bookmarkEnd w:id="214"/>
      <w:proofErr w:type="spellEnd"/>
    </w:p>
    <w:p w14:paraId="19F6FECF" w14:textId="77777777" w:rsidR="000D2AA3" w:rsidRDefault="00000000">
      <w:pPr>
        <w:spacing w:after="60"/>
        <w:ind w:firstLine="420"/>
      </w:pPr>
      <w:r>
        <w:rPr>
          <w:rFonts w:eastAsia="宋体" w:cs="Times New Roman"/>
          <w:sz w:val="21"/>
        </w:rPr>
        <w:t>数据由管理员界面</w:t>
      </w:r>
      <w:r>
        <w:rPr>
          <w:rFonts w:eastAsia="宋体" w:cs="Times New Roman"/>
          <w:sz w:val="21"/>
        </w:rPr>
        <w:t>/SQLite</w:t>
      </w:r>
      <w:r>
        <w:rPr>
          <w:rFonts w:eastAsia="宋体" w:cs="Times New Roman"/>
          <w:sz w:val="21"/>
        </w:rPr>
        <w:t>提供，以</w:t>
      </w:r>
      <w:r>
        <w:rPr>
          <w:rFonts w:eastAsia="宋体" w:cs="Times New Roman"/>
          <w:sz w:val="21"/>
        </w:rPr>
        <w:t>MasterDataRequest</w:t>
      </w:r>
      <w:r>
        <w:rPr>
          <w:rFonts w:eastAsia="宋体" w:cs="Times New Roman"/>
          <w:sz w:val="21"/>
        </w:rPr>
        <w:t>形式输入</w:t>
      </w:r>
      <w:r>
        <w:rPr>
          <w:rFonts w:eastAsia="宋体" w:cs="Times New Roman"/>
          <w:sz w:val="21"/>
        </w:rPr>
        <w:t>MasterDataService</w:t>
      </w:r>
      <w:r>
        <w:rPr>
          <w:rFonts w:eastAsia="宋体" w:cs="Times New Roman"/>
          <w:sz w:val="21"/>
        </w:rPr>
        <w:t>；处理完成后形成</w:t>
      </w:r>
      <w:r>
        <w:rPr>
          <w:rFonts w:eastAsia="宋体" w:cs="Times New Roman"/>
          <w:sz w:val="21"/>
        </w:rPr>
        <w:t>MasterDataResult</w:t>
      </w:r>
      <w:r>
        <w:rPr>
          <w:rFonts w:eastAsia="宋体" w:cs="Times New Roman"/>
          <w:sz w:val="21"/>
        </w:rPr>
        <w:t>并发送至各业务模块。数据项应携带必要的标识、版本或仿真时刻，异常数据不进入后续处理。</w:t>
      </w:r>
    </w:p>
    <w:p w14:paraId="339A1741" w14:textId="77777777" w:rsidR="000D2AA3" w:rsidRDefault="00000000">
      <w:pPr>
        <w:keepNext/>
        <w:jc w:val="center"/>
      </w:pPr>
      <w:r>
        <w:rPr>
          <w:noProof/>
        </w:rPr>
        <w:drawing>
          <wp:inline distT="0" distB="0" distL="114300" distR="114300" wp14:anchorId="5898ECD7" wp14:editId="7DC2E1CC">
            <wp:extent cx="5111750" cy="2453640"/>
            <wp:effectExtent l="0" t="0" r="5080" b="7620"/>
            <wp:docPr id="87" name="Picture 87" descr="基础数据管理数据流图" title="基础数据管理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基础数据管理数据流图" title="基础数据管理数据流图"/>
                    <pic:cNvPicPr>
                      <a:picLocks noChangeAspect="1"/>
                    </pic:cNvPicPr>
                  </pic:nvPicPr>
                  <pic:blipFill>
                    <a:blip r:embed="rId78"/>
                    <a:stretch>
                      <a:fillRect/>
                    </a:stretch>
                  </pic:blipFill>
                  <pic:spPr>
                    <a:xfrm>
                      <a:off x="0" y="0"/>
                      <a:ext cx="5112000" cy="2453760"/>
                    </a:xfrm>
                    <a:prstGeom prst="rect">
                      <a:avLst/>
                    </a:prstGeom>
                  </pic:spPr>
                </pic:pic>
              </a:graphicData>
            </a:graphic>
          </wp:inline>
        </w:drawing>
      </w:r>
    </w:p>
    <w:p w14:paraId="397ADA1A"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-58 </w:t>
      </w:r>
      <w:r>
        <w:rPr>
          <w:rFonts w:eastAsia="宋体" w:cs="Times New Roman"/>
          <w:b w:val="0"/>
          <w:sz w:val="21"/>
          <w:lang w:eastAsia="zh-CN"/>
        </w:rPr>
        <w:t>基础</w:t>
      </w:r>
      <w:proofErr w:type="gramEnd"/>
      <w:r>
        <w:rPr>
          <w:rFonts w:eastAsia="宋体" w:cs="Times New Roman"/>
          <w:b w:val="0"/>
          <w:sz w:val="21"/>
          <w:lang w:eastAsia="zh-CN"/>
        </w:rPr>
        <w:t>数据管理数据流图</w:t>
      </w:r>
    </w:p>
    <w:p w14:paraId="390DE7D8" w14:textId="77777777" w:rsidR="000D2AA3" w:rsidRDefault="00000000">
      <w:pPr>
        <w:pStyle w:val="5"/>
        <w:rPr>
          <w:lang w:eastAsia="zh-CN"/>
        </w:rPr>
      </w:pPr>
      <w:bookmarkStart w:id="215" w:name="_Toc6212"/>
      <w:r>
        <w:rPr>
          <w:lang w:eastAsia="zh-CN"/>
        </w:rPr>
        <w:t>4.2.7.1.</w:t>
      </w:r>
      <w:proofErr w:type="gramStart"/>
      <w:r>
        <w:rPr>
          <w:lang w:eastAsia="zh-CN"/>
        </w:rPr>
        <w:t xml:space="preserve">3 </w:t>
      </w:r>
      <w:r>
        <w:rPr>
          <w:lang w:eastAsia="zh-CN"/>
        </w:rPr>
        <w:t>动态</w:t>
      </w:r>
      <w:proofErr w:type="gramEnd"/>
      <w:r>
        <w:rPr>
          <w:lang w:eastAsia="zh-CN"/>
        </w:rPr>
        <w:t>控制序列</w:t>
      </w:r>
      <w:bookmarkEnd w:id="215"/>
    </w:p>
    <w:p w14:paraId="65841F7C"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-59 </w:t>
      </w:r>
      <w:r>
        <w:rPr>
          <w:rFonts w:eastAsia="宋体" w:cs="Times New Roman"/>
          <w:b w:val="0"/>
          <w:sz w:val="21"/>
          <w:lang w:eastAsia="zh-CN"/>
        </w:rPr>
        <w:t>基础</w:t>
      </w:r>
      <w:proofErr w:type="gramEnd"/>
      <w:r>
        <w:rPr>
          <w:rFonts w:eastAsia="宋体" w:cs="Times New Roman"/>
          <w:b w:val="0"/>
          <w:sz w:val="21"/>
          <w:lang w:eastAsia="zh-CN"/>
        </w:rPr>
        <w:t>数据管理动态控制序列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39536315" w14:textId="77777777">
        <w:trPr>
          <w:tblHeader/>
          <w:jc w:val="center"/>
        </w:trPr>
        <w:tc>
          <w:tcPr>
            <w:tcW w:w="454" w:type="dxa"/>
            <w:shd w:val="clear" w:color="auto" w:fill="F2F2F2"/>
            <w:tcMar>
              <w:top w:w="80" w:type="dxa"/>
              <w:left w:w="90" w:type="dxa"/>
              <w:bottom w:w="80" w:type="dxa"/>
              <w:right w:w="90" w:type="dxa"/>
            </w:tcMar>
            <w:vAlign w:val="center"/>
          </w:tcPr>
          <w:p w14:paraId="18B8C5F8"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038F807B"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3340A9CE"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52BF0360"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04F154EB"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160C5331" w14:textId="77777777">
        <w:trPr>
          <w:jc w:val="center"/>
        </w:trPr>
        <w:tc>
          <w:tcPr>
            <w:tcW w:w="454" w:type="dxa"/>
            <w:tcMar>
              <w:top w:w="80" w:type="dxa"/>
              <w:left w:w="90" w:type="dxa"/>
              <w:bottom w:w="80" w:type="dxa"/>
              <w:right w:w="90" w:type="dxa"/>
            </w:tcMar>
            <w:vAlign w:val="center"/>
          </w:tcPr>
          <w:p w14:paraId="4F0D00CF"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40E4D96B" w14:textId="77777777" w:rsidR="000D2AA3" w:rsidRDefault="00000000">
            <w:pPr>
              <w:spacing w:line="240" w:lineRule="auto"/>
              <w:ind w:firstLine="0"/>
              <w:jc w:val="left"/>
            </w:pPr>
            <w:proofErr w:type="spellStart"/>
            <w:r>
              <w:rPr>
                <w:rFonts w:eastAsia="宋体" w:cs="Times New Roman"/>
                <w:sz w:val="17"/>
              </w:rPr>
              <w:t>管理员</w:t>
            </w:r>
            <w:proofErr w:type="spellEnd"/>
          </w:p>
        </w:tc>
        <w:tc>
          <w:tcPr>
            <w:tcW w:w="1417" w:type="dxa"/>
            <w:tcMar>
              <w:top w:w="80" w:type="dxa"/>
              <w:left w:w="90" w:type="dxa"/>
              <w:bottom w:w="80" w:type="dxa"/>
              <w:right w:w="90" w:type="dxa"/>
            </w:tcMar>
            <w:vAlign w:val="center"/>
          </w:tcPr>
          <w:p w14:paraId="2675BE02"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0E0707EE" w14:textId="77777777" w:rsidR="000D2AA3" w:rsidRDefault="00000000">
            <w:pPr>
              <w:spacing w:line="240" w:lineRule="auto"/>
              <w:ind w:firstLine="0"/>
              <w:jc w:val="left"/>
              <w:rPr>
                <w:lang w:eastAsia="zh-CN"/>
              </w:rPr>
            </w:pPr>
            <w:r>
              <w:rPr>
                <w:rFonts w:eastAsia="宋体" w:cs="Times New Roman"/>
                <w:sz w:val="17"/>
                <w:lang w:eastAsia="zh-CN"/>
              </w:rPr>
              <w:t>管理员查询、新增、修改或停用基础数据</w:t>
            </w:r>
          </w:p>
        </w:tc>
        <w:tc>
          <w:tcPr>
            <w:tcW w:w="1757" w:type="dxa"/>
            <w:tcMar>
              <w:top w:w="80" w:type="dxa"/>
              <w:left w:w="90" w:type="dxa"/>
              <w:bottom w:w="80" w:type="dxa"/>
              <w:right w:w="90" w:type="dxa"/>
            </w:tcMar>
            <w:vAlign w:val="center"/>
          </w:tcPr>
          <w:p w14:paraId="3EC7E797"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58BC90B3" w14:textId="77777777">
        <w:trPr>
          <w:jc w:val="center"/>
        </w:trPr>
        <w:tc>
          <w:tcPr>
            <w:tcW w:w="454" w:type="dxa"/>
            <w:tcMar>
              <w:top w:w="80" w:type="dxa"/>
              <w:left w:w="90" w:type="dxa"/>
              <w:bottom w:w="80" w:type="dxa"/>
              <w:right w:w="90" w:type="dxa"/>
            </w:tcMar>
            <w:vAlign w:val="center"/>
          </w:tcPr>
          <w:p w14:paraId="71E02F47"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4082A4A3"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6EF2E624" w14:textId="77777777" w:rsidR="000D2AA3" w:rsidRDefault="00000000">
            <w:pPr>
              <w:spacing w:line="240" w:lineRule="auto"/>
              <w:ind w:firstLine="0"/>
              <w:jc w:val="left"/>
            </w:pPr>
            <w:proofErr w:type="spellStart"/>
            <w:r>
              <w:rPr>
                <w:rFonts w:eastAsia="宋体" w:cs="Times New Roman"/>
                <w:sz w:val="17"/>
              </w:rPr>
              <w:t>MasterDataService</w:t>
            </w:r>
            <w:proofErr w:type="spellEnd"/>
          </w:p>
        </w:tc>
        <w:tc>
          <w:tcPr>
            <w:tcW w:w="3175" w:type="dxa"/>
            <w:tcMar>
              <w:top w:w="80" w:type="dxa"/>
              <w:left w:w="90" w:type="dxa"/>
              <w:bottom w:w="80" w:type="dxa"/>
              <w:right w:w="90" w:type="dxa"/>
            </w:tcMar>
            <w:vAlign w:val="center"/>
          </w:tcPr>
          <w:p w14:paraId="7773E69D"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maintainData</w:t>
            </w:r>
            <w:r>
              <w:rPr>
                <w:rFonts w:eastAsia="宋体" w:cs="Times New Roman"/>
                <w:sz w:val="17"/>
              </w:rPr>
              <w:t>并传入</w:t>
            </w:r>
            <w:r>
              <w:rPr>
                <w:rFonts w:eastAsia="宋体" w:cs="Times New Roman"/>
                <w:sz w:val="17"/>
              </w:rPr>
              <w:t>masterDataRequest</w:t>
            </w:r>
            <w:proofErr w:type="spellEnd"/>
          </w:p>
        </w:tc>
        <w:tc>
          <w:tcPr>
            <w:tcW w:w="1757" w:type="dxa"/>
            <w:tcMar>
              <w:top w:w="80" w:type="dxa"/>
              <w:left w:w="90" w:type="dxa"/>
              <w:bottom w:w="80" w:type="dxa"/>
              <w:right w:w="90" w:type="dxa"/>
            </w:tcMar>
            <w:vAlign w:val="center"/>
          </w:tcPr>
          <w:p w14:paraId="346318D6"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2B2401E1" w14:textId="77777777">
        <w:trPr>
          <w:jc w:val="center"/>
        </w:trPr>
        <w:tc>
          <w:tcPr>
            <w:tcW w:w="454" w:type="dxa"/>
            <w:tcMar>
              <w:top w:w="80" w:type="dxa"/>
              <w:left w:w="90" w:type="dxa"/>
              <w:bottom w:w="80" w:type="dxa"/>
              <w:right w:w="90" w:type="dxa"/>
            </w:tcMar>
            <w:vAlign w:val="center"/>
          </w:tcPr>
          <w:p w14:paraId="5507FD64"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2E90C16B" w14:textId="77777777" w:rsidR="000D2AA3" w:rsidRDefault="00000000">
            <w:pPr>
              <w:spacing w:line="240" w:lineRule="auto"/>
              <w:ind w:firstLine="0"/>
              <w:jc w:val="left"/>
            </w:pPr>
            <w:proofErr w:type="spellStart"/>
            <w:r>
              <w:rPr>
                <w:rFonts w:eastAsia="宋体" w:cs="Times New Roman"/>
                <w:sz w:val="17"/>
              </w:rPr>
              <w:t>MasterDataService</w:t>
            </w:r>
            <w:proofErr w:type="spellEnd"/>
          </w:p>
        </w:tc>
        <w:tc>
          <w:tcPr>
            <w:tcW w:w="1417" w:type="dxa"/>
            <w:tcMar>
              <w:top w:w="80" w:type="dxa"/>
              <w:left w:w="90" w:type="dxa"/>
              <w:bottom w:w="80" w:type="dxa"/>
              <w:right w:w="90" w:type="dxa"/>
            </w:tcMar>
            <w:vAlign w:val="center"/>
          </w:tcPr>
          <w:p w14:paraId="0258E26B"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26F2CD5B" w14:textId="77777777" w:rsidR="000D2AA3" w:rsidRDefault="00000000">
            <w:pPr>
              <w:spacing w:line="240" w:lineRule="auto"/>
              <w:ind w:firstLine="0"/>
              <w:jc w:val="left"/>
              <w:rPr>
                <w:lang w:eastAsia="zh-CN"/>
              </w:rPr>
            </w:pPr>
            <w:r>
              <w:rPr>
                <w:rFonts w:eastAsia="宋体" w:cs="Times New Roman"/>
                <w:sz w:val="17"/>
                <w:lang w:eastAsia="zh-CN"/>
              </w:rPr>
              <w:t>检查唯一性与引用关系</w:t>
            </w:r>
          </w:p>
        </w:tc>
        <w:tc>
          <w:tcPr>
            <w:tcW w:w="1757" w:type="dxa"/>
            <w:tcMar>
              <w:top w:w="80" w:type="dxa"/>
              <w:left w:w="90" w:type="dxa"/>
              <w:bottom w:w="80" w:type="dxa"/>
              <w:right w:w="90" w:type="dxa"/>
            </w:tcMar>
            <w:vAlign w:val="center"/>
          </w:tcPr>
          <w:p w14:paraId="4BBCF586"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4BE66213" w14:textId="77777777">
        <w:trPr>
          <w:jc w:val="center"/>
        </w:trPr>
        <w:tc>
          <w:tcPr>
            <w:tcW w:w="454" w:type="dxa"/>
            <w:tcMar>
              <w:top w:w="80" w:type="dxa"/>
              <w:left w:w="90" w:type="dxa"/>
              <w:bottom w:w="80" w:type="dxa"/>
              <w:right w:w="90" w:type="dxa"/>
            </w:tcMar>
            <w:vAlign w:val="center"/>
          </w:tcPr>
          <w:p w14:paraId="1F68D34E"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137F2484" w14:textId="77777777" w:rsidR="000D2AA3" w:rsidRDefault="00000000">
            <w:pPr>
              <w:spacing w:line="240" w:lineRule="auto"/>
              <w:ind w:firstLine="0"/>
              <w:jc w:val="left"/>
            </w:pPr>
            <w:proofErr w:type="spellStart"/>
            <w:r>
              <w:rPr>
                <w:rFonts w:eastAsia="宋体" w:cs="Times New Roman"/>
                <w:sz w:val="17"/>
              </w:rPr>
              <w:t>MasterDataService</w:t>
            </w:r>
            <w:proofErr w:type="spellEnd"/>
          </w:p>
        </w:tc>
        <w:tc>
          <w:tcPr>
            <w:tcW w:w="1417" w:type="dxa"/>
            <w:tcMar>
              <w:top w:w="80" w:type="dxa"/>
              <w:left w:w="90" w:type="dxa"/>
              <w:bottom w:w="80" w:type="dxa"/>
              <w:right w:w="90" w:type="dxa"/>
            </w:tcMar>
            <w:vAlign w:val="center"/>
          </w:tcPr>
          <w:p w14:paraId="0FA892E1" w14:textId="77777777" w:rsidR="000D2AA3" w:rsidRDefault="00000000">
            <w:pPr>
              <w:spacing w:line="240" w:lineRule="auto"/>
              <w:ind w:firstLine="0"/>
              <w:jc w:val="left"/>
            </w:pPr>
            <w:proofErr w:type="spellStart"/>
            <w:r>
              <w:rPr>
                <w:rFonts w:eastAsia="宋体" w:cs="Times New Roman"/>
                <w:sz w:val="17"/>
              </w:rPr>
              <w:t>各业务模块</w:t>
            </w:r>
            <w:proofErr w:type="spellEnd"/>
          </w:p>
        </w:tc>
        <w:tc>
          <w:tcPr>
            <w:tcW w:w="3175" w:type="dxa"/>
            <w:tcMar>
              <w:top w:w="80" w:type="dxa"/>
              <w:left w:w="90" w:type="dxa"/>
              <w:bottom w:w="80" w:type="dxa"/>
              <w:right w:w="90" w:type="dxa"/>
            </w:tcMar>
            <w:vAlign w:val="center"/>
          </w:tcPr>
          <w:p w14:paraId="51177AAF"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masterDataResult</w:t>
            </w:r>
            <w:proofErr w:type="spellEnd"/>
          </w:p>
        </w:tc>
        <w:tc>
          <w:tcPr>
            <w:tcW w:w="1757" w:type="dxa"/>
            <w:tcMar>
              <w:top w:w="80" w:type="dxa"/>
              <w:left w:w="90" w:type="dxa"/>
              <w:bottom w:w="80" w:type="dxa"/>
              <w:right w:w="90" w:type="dxa"/>
            </w:tcMar>
            <w:vAlign w:val="center"/>
          </w:tcPr>
          <w:p w14:paraId="0CCA6737"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14542B13" w14:textId="77777777">
        <w:trPr>
          <w:jc w:val="center"/>
        </w:trPr>
        <w:tc>
          <w:tcPr>
            <w:tcW w:w="454" w:type="dxa"/>
            <w:tcMar>
              <w:top w:w="80" w:type="dxa"/>
              <w:left w:w="90" w:type="dxa"/>
              <w:bottom w:w="80" w:type="dxa"/>
              <w:right w:w="90" w:type="dxa"/>
            </w:tcMar>
            <w:vAlign w:val="center"/>
          </w:tcPr>
          <w:p w14:paraId="604D5C7A"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12E18B8A" w14:textId="77777777" w:rsidR="000D2AA3" w:rsidRDefault="00000000">
            <w:pPr>
              <w:spacing w:line="240" w:lineRule="auto"/>
              <w:ind w:firstLine="0"/>
              <w:jc w:val="left"/>
            </w:pPr>
            <w:proofErr w:type="spellStart"/>
            <w:r>
              <w:rPr>
                <w:rFonts w:eastAsia="宋体" w:cs="Times New Roman"/>
                <w:sz w:val="17"/>
              </w:rPr>
              <w:t>MasterDataService</w:t>
            </w:r>
            <w:proofErr w:type="spellEnd"/>
          </w:p>
        </w:tc>
        <w:tc>
          <w:tcPr>
            <w:tcW w:w="1417" w:type="dxa"/>
            <w:tcMar>
              <w:top w:w="80" w:type="dxa"/>
              <w:left w:w="90" w:type="dxa"/>
              <w:bottom w:w="80" w:type="dxa"/>
              <w:right w:w="90" w:type="dxa"/>
            </w:tcMar>
            <w:vAlign w:val="center"/>
          </w:tcPr>
          <w:p w14:paraId="71B2F117" w14:textId="77777777" w:rsidR="000D2AA3" w:rsidRDefault="00000000">
            <w:pPr>
              <w:spacing w:line="240" w:lineRule="auto"/>
              <w:ind w:firstLine="0"/>
              <w:jc w:val="left"/>
            </w:pPr>
            <w:proofErr w:type="spellStart"/>
            <w:r>
              <w:rPr>
                <w:rFonts w:eastAsia="宋体" w:cs="Times New Roman"/>
                <w:sz w:val="17"/>
              </w:rPr>
              <w:t>管理员</w:t>
            </w:r>
            <w:proofErr w:type="spellEnd"/>
          </w:p>
        </w:tc>
        <w:tc>
          <w:tcPr>
            <w:tcW w:w="3175" w:type="dxa"/>
            <w:tcMar>
              <w:top w:w="80" w:type="dxa"/>
              <w:left w:w="90" w:type="dxa"/>
              <w:bottom w:w="80" w:type="dxa"/>
              <w:right w:w="90" w:type="dxa"/>
            </w:tcMar>
            <w:vAlign w:val="center"/>
          </w:tcPr>
          <w:p w14:paraId="78D7F5E4"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10011375"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7C053AE3" w14:textId="77777777" w:rsidR="000D2AA3" w:rsidRDefault="000D2AA3">
      <w:pPr>
        <w:spacing w:after="40"/>
      </w:pPr>
    </w:p>
    <w:p w14:paraId="6FB0FF23" w14:textId="77777777" w:rsidR="000D2AA3" w:rsidRDefault="00000000">
      <w:pPr>
        <w:pStyle w:val="5"/>
      </w:pPr>
      <w:bookmarkStart w:id="216" w:name="_Toc26310"/>
      <w:r>
        <w:t xml:space="preserve">4.2.7.1.4 </w:t>
      </w:r>
      <w:proofErr w:type="spellStart"/>
      <w:r>
        <w:t>时序图</w:t>
      </w:r>
      <w:bookmarkEnd w:id="216"/>
      <w:proofErr w:type="spellEnd"/>
    </w:p>
    <w:p w14:paraId="7438D879" w14:textId="77777777" w:rsidR="000D2AA3" w:rsidRDefault="00000000">
      <w:pPr>
        <w:spacing w:after="60"/>
        <w:ind w:firstLine="420"/>
        <w:rPr>
          <w:lang w:eastAsia="zh-CN"/>
        </w:rPr>
      </w:pPr>
      <w:r>
        <w:rPr>
          <w:rFonts w:eastAsia="宋体" w:cs="Times New Roman"/>
          <w:sz w:val="21"/>
          <w:lang w:eastAsia="zh-CN"/>
        </w:rPr>
        <w:t>时序图从管理员查询、新增、修改或停用基础数据开始，显示管理员、调度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MasterDataService</w:t>
      </w:r>
      <w:proofErr w:type="spellEnd"/>
      <w:r>
        <w:rPr>
          <w:rFonts w:eastAsia="宋体" w:cs="Times New Roman"/>
          <w:sz w:val="21"/>
          <w:lang w:eastAsia="zh-CN"/>
        </w:rPr>
        <w:t>与各业务模块之间的主要调用和返回关系。</w:t>
      </w:r>
    </w:p>
    <w:p w14:paraId="43D5966A" w14:textId="77777777" w:rsidR="000D2AA3" w:rsidRDefault="00000000">
      <w:pPr>
        <w:keepNext/>
        <w:jc w:val="center"/>
      </w:pPr>
      <w:r>
        <w:rPr>
          <w:noProof/>
        </w:rPr>
        <w:lastRenderedPageBreak/>
        <w:drawing>
          <wp:inline distT="0" distB="0" distL="114300" distR="114300" wp14:anchorId="385D4C51" wp14:editId="6E4586FB">
            <wp:extent cx="5111750" cy="2875280"/>
            <wp:effectExtent l="0" t="0" r="5080" b="6985"/>
            <wp:docPr id="88" name="Picture 88" descr="基础数据管理时序图" title="基础数据管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基础数据管理时序图" title="基础数据管理时序图"/>
                    <pic:cNvPicPr>
                      <a:picLocks noChangeAspect="1"/>
                    </pic:cNvPicPr>
                  </pic:nvPicPr>
                  <pic:blipFill>
                    <a:blip r:embed="rId79"/>
                    <a:stretch>
                      <a:fillRect/>
                    </a:stretch>
                  </pic:blipFill>
                  <pic:spPr>
                    <a:xfrm>
                      <a:off x="0" y="0"/>
                      <a:ext cx="5112000" cy="2875500"/>
                    </a:xfrm>
                    <a:prstGeom prst="rect">
                      <a:avLst/>
                    </a:prstGeom>
                  </pic:spPr>
                </pic:pic>
              </a:graphicData>
            </a:graphic>
          </wp:inline>
        </w:drawing>
      </w:r>
    </w:p>
    <w:p w14:paraId="73F82F1B"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-59 </w:t>
      </w:r>
      <w:r>
        <w:rPr>
          <w:rFonts w:eastAsia="宋体" w:cs="Times New Roman"/>
          <w:b w:val="0"/>
          <w:sz w:val="21"/>
          <w:lang w:eastAsia="zh-CN"/>
        </w:rPr>
        <w:t>基础</w:t>
      </w:r>
      <w:proofErr w:type="gramEnd"/>
      <w:r>
        <w:rPr>
          <w:rFonts w:eastAsia="宋体" w:cs="Times New Roman"/>
          <w:b w:val="0"/>
          <w:sz w:val="21"/>
          <w:lang w:eastAsia="zh-CN"/>
        </w:rPr>
        <w:t>数据管理时序图</w:t>
      </w:r>
    </w:p>
    <w:p w14:paraId="13340D68" w14:textId="77777777" w:rsidR="000D2AA3" w:rsidRDefault="00000000">
      <w:pPr>
        <w:pStyle w:val="4"/>
        <w:rPr>
          <w:lang w:eastAsia="zh-CN"/>
        </w:rPr>
      </w:pPr>
      <w:bookmarkStart w:id="217" w:name="_Toc1088"/>
      <w:r>
        <w:rPr>
          <w:lang w:eastAsia="zh-CN"/>
        </w:rPr>
        <w:t xml:space="preserve">4.2.7.2 </w:t>
      </w:r>
      <w:r>
        <w:rPr>
          <w:lang w:eastAsia="zh-CN"/>
        </w:rPr>
        <w:t>用户与角色管理子模块</w:t>
      </w:r>
      <w:bookmarkEnd w:id="217"/>
    </w:p>
    <w:p w14:paraId="4EF30627" w14:textId="77777777" w:rsidR="000D2AA3" w:rsidRDefault="00000000">
      <w:pPr>
        <w:spacing w:after="60"/>
        <w:ind w:firstLine="420"/>
        <w:rPr>
          <w:lang w:eastAsia="zh-CN"/>
        </w:rPr>
      </w:pPr>
      <w:r>
        <w:rPr>
          <w:rFonts w:eastAsia="宋体" w:cs="Times New Roman"/>
          <w:sz w:val="21"/>
          <w:lang w:eastAsia="zh-CN"/>
        </w:rPr>
        <w:t>维护用户账号、启停状态、角色和权限映射，并在登录及功能访问时执行授权判断。</w:t>
      </w:r>
    </w:p>
    <w:p w14:paraId="5C3FE8EC" w14:textId="77777777" w:rsidR="000D2AA3" w:rsidRDefault="00000000">
      <w:pPr>
        <w:pStyle w:val="5"/>
      </w:pPr>
      <w:bookmarkStart w:id="218" w:name="_Toc23041"/>
      <w:r>
        <w:t xml:space="preserve">4.2.7.2.1 </w:t>
      </w:r>
      <w:proofErr w:type="spellStart"/>
      <w:r>
        <w:t>执行控制流程</w:t>
      </w:r>
      <w:bookmarkEnd w:id="218"/>
      <w:proofErr w:type="spellEnd"/>
    </w:p>
    <w:p w14:paraId="1AD78F03" w14:textId="77777777" w:rsidR="000D2AA3" w:rsidRDefault="00000000">
      <w:pPr>
        <w:spacing w:after="60"/>
        <w:ind w:firstLine="420"/>
      </w:pPr>
      <w:proofErr w:type="gramStart"/>
      <w:r>
        <w:rPr>
          <w:rFonts w:eastAsia="宋体" w:cs="Times New Roman"/>
          <w:sz w:val="21"/>
        </w:rPr>
        <w:t>本子模块由</w:t>
      </w:r>
      <w:r>
        <w:rPr>
          <w:rFonts w:eastAsia="宋体" w:cs="Times New Roman"/>
          <w:sz w:val="21"/>
        </w:rPr>
        <w:t>“</w:t>
      </w:r>
      <w:proofErr w:type="gramEnd"/>
      <w:r>
        <w:rPr>
          <w:rFonts w:eastAsia="宋体" w:cs="Times New Roman"/>
          <w:sz w:val="21"/>
        </w:rPr>
        <w:t>管理员维护账号、</w:t>
      </w:r>
      <w:proofErr w:type="gramStart"/>
      <w:r>
        <w:rPr>
          <w:rFonts w:eastAsia="宋体" w:cs="Times New Roman"/>
          <w:sz w:val="21"/>
        </w:rPr>
        <w:t>角色或权限</w:t>
      </w:r>
      <w:r>
        <w:rPr>
          <w:rFonts w:eastAsia="宋体" w:cs="Times New Roman"/>
          <w:sz w:val="21"/>
        </w:rPr>
        <w:t>”</w:t>
      </w:r>
      <w:r>
        <w:rPr>
          <w:rFonts w:eastAsia="宋体" w:cs="Times New Roman"/>
          <w:sz w:val="21"/>
        </w:rPr>
        <w:t>触发</w:t>
      </w:r>
      <w:proofErr w:type="gramEnd"/>
      <w:r>
        <w:rPr>
          <w:rFonts w:eastAsia="宋体" w:cs="Times New Roman"/>
          <w:sz w:val="21"/>
        </w:rPr>
        <w:t>，入口方法为</w:t>
      </w:r>
      <w:r>
        <w:rPr>
          <w:rFonts w:eastAsia="宋体" w:cs="Times New Roman"/>
          <w:sz w:val="21"/>
        </w:rPr>
        <w:t>UserRoleService.manageAuthorization</w:t>
      </w:r>
      <w:r>
        <w:rPr>
          <w:rFonts w:eastAsia="宋体" w:cs="Times New Roman"/>
          <w:sz w:val="21"/>
        </w:rPr>
        <w:t>，</w:t>
      </w:r>
      <w:proofErr w:type="gramStart"/>
      <w:r>
        <w:rPr>
          <w:rFonts w:eastAsia="宋体" w:cs="Times New Roman"/>
          <w:sz w:val="21"/>
        </w:rPr>
        <w:t>执行期间遵守</w:t>
      </w:r>
      <w:r>
        <w:rPr>
          <w:rFonts w:eastAsia="宋体" w:cs="Times New Roman"/>
          <w:sz w:val="21"/>
        </w:rPr>
        <w:t>“</w:t>
      </w:r>
      <w:r>
        <w:rPr>
          <w:rFonts w:eastAsia="宋体" w:cs="Times New Roman"/>
          <w:sz w:val="21"/>
        </w:rPr>
        <w:t>不得删除当前登录管理员或系统最后一个管理员角色</w:t>
      </w:r>
      <w:r>
        <w:rPr>
          <w:rFonts w:eastAsia="宋体" w:cs="Times New Roman"/>
          <w:sz w:val="21"/>
        </w:rPr>
        <w:t>”</w:t>
      </w:r>
      <w:r>
        <w:rPr>
          <w:rFonts w:eastAsia="宋体" w:cs="Times New Roman"/>
          <w:sz w:val="21"/>
        </w:rPr>
        <w:t>约束</w:t>
      </w:r>
      <w:proofErr w:type="gramEnd"/>
      <w:r>
        <w:rPr>
          <w:rFonts w:eastAsia="宋体" w:cs="Times New Roman"/>
          <w:sz w:val="21"/>
        </w:rPr>
        <w:t>。</w:t>
      </w:r>
    </w:p>
    <w:p w14:paraId="5A96216F" w14:textId="77777777" w:rsidR="000D2AA3"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4-60 </w:t>
      </w:r>
      <w:proofErr w:type="spellStart"/>
      <w:r>
        <w:rPr>
          <w:rFonts w:eastAsia="宋体" w:cs="Times New Roman"/>
          <w:b w:val="0"/>
          <w:sz w:val="21"/>
        </w:rPr>
        <w:t>用户与角色管理执行控制流程</w:t>
      </w:r>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491927A0" w14:textId="77777777">
        <w:trPr>
          <w:tblHeader/>
          <w:jc w:val="center"/>
        </w:trPr>
        <w:tc>
          <w:tcPr>
            <w:tcW w:w="454" w:type="dxa"/>
            <w:shd w:val="clear" w:color="auto" w:fill="F2F2F2"/>
            <w:tcMar>
              <w:top w:w="80" w:type="dxa"/>
              <w:left w:w="90" w:type="dxa"/>
              <w:bottom w:w="80" w:type="dxa"/>
              <w:right w:w="90" w:type="dxa"/>
            </w:tcMar>
            <w:vAlign w:val="center"/>
          </w:tcPr>
          <w:p w14:paraId="4C8D73C5"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699F1B3D"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17E4E8BA"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43C0DAD2"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58978D6B"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03825F79" w14:textId="77777777">
        <w:trPr>
          <w:jc w:val="center"/>
        </w:trPr>
        <w:tc>
          <w:tcPr>
            <w:tcW w:w="454" w:type="dxa"/>
            <w:tcMar>
              <w:top w:w="80" w:type="dxa"/>
              <w:left w:w="90" w:type="dxa"/>
              <w:bottom w:w="80" w:type="dxa"/>
              <w:right w:w="90" w:type="dxa"/>
            </w:tcMar>
            <w:vAlign w:val="center"/>
          </w:tcPr>
          <w:p w14:paraId="6511F239"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7C867162" w14:textId="77777777" w:rsidR="000D2AA3" w:rsidRDefault="00000000">
            <w:pPr>
              <w:spacing w:line="240" w:lineRule="auto"/>
              <w:ind w:firstLine="0"/>
              <w:jc w:val="left"/>
              <w:rPr>
                <w:lang w:eastAsia="zh-CN"/>
              </w:rPr>
            </w:pPr>
            <w:r>
              <w:rPr>
                <w:rFonts w:eastAsia="宋体" w:cs="Times New Roman"/>
                <w:sz w:val="17"/>
                <w:lang w:eastAsia="zh-CN"/>
              </w:rPr>
              <w:t>验证管理员身份与操作范围</w:t>
            </w:r>
          </w:p>
        </w:tc>
        <w:tc>
          <w:tcPr>
            <w:tcW w:w="1814" w:type="dxa"/>
            <w:tcMar>
              <w:top w:w="80" w:type="dxa"/>
              <w:left w:w="90" w:type="dxa"/>
              <w:bottom w:w="80" w:type="dxa"/>
              <w:right w:w="90" w:type="dxa"/>
            </w:tcMar>
            <w:vAlign w:val="center"/>
          </w:tcPr>
          <w:p w14:paraId="4CB8C665" w14:textId="77777777" w:rsidR="000D2AA3" w:rsidRDefault="00000000">
            <w:pPr>
              <w:spacing w:line="240" w:lineRule="auto"/>
              <w:ind w:firstLine="0"/>
              <w:jc w:val="left"/>
            </w:pPr>
            <w:proofErr w:type="spellStart"/>
            <w:r>
              <w:rPr>
                <w:rFonts w:eastAsia="宋体" w:cs="Times New Roman"/>
                <w:sz w:val="17"/>
              </w:rPr>
              <w:t>用户角色操作</w:t>
            </w:r>
            <w:proofErr w:type="spellEnd"/>
          </w:p>
        </w:tc>
        <w:tc>
          <w:tcPr>
            <w:tcW w:w="1814" w:type="dxa"/>
            <w:tcMar>
              <w:top w:w="80" w:type="dxa"/>
              <w:left w:w="90" w:type="dxa"/>
              <w:bottom w:w="80" w:type="dxa"/>
              <w:right w:w="90" w:type="dxa"/>
            </w:tcMar>
            <w:vAlign w:val="center"/>
          </w:tcPr>
          <w:p w14:paraId="679FEC07"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7D2EB27D"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26B6A4B6" w14:textId="77777777">
        <w:trPr>
          <w:jc w:val="center"/>
        </w:trPr>
        <w:tc>
          <w:tcPr>
            <w:tcW w:w="454" w:type="dxa"/>
            <w:tcMar>
              <w:top w:w="80" w:type="dxa"/>
              <w:left w:w="90" w:type="dxa"/>
              <w:bottom w:w="80" w:type="dxa"/>
              <w:right w:w="90" w:type="dxa"/>
            </w:tcMar>
            <w:vAlign w:val="center"/>
          </w:tcPr>
          <w:p w14:paraId="3B955463"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6AD332FA" w14:textId="77777777" w:rsidR="000D2AA3" w:rsidRDefault="00000000">
            <w:pPr>
              <w:spacing w:line="240" w:lineRule="auto"/>
              <w:ind w:firstLine="0"/>
              <w:jc w:val="left"/>
              <w:rPr>
                <w:lang w:eastAsia="zh-CN"/>
              </w:rPr>
            </w:pPr>
            <w:r>
              <w:rPr>
                <w:rFonts w:eastAsia="宋体" w:cs="Times New Roman"/>
                <w:sz w:val="17"/>
                <w:lang w:eastAsia="zh-CN"/>
              </w:rPr>
              <w:t>校验账号、角色和权限关系</w:t>
            </w:r>
          </w:p>
        </w:tc>
        <w:tc>
          <w:tcPr>
            <w:tcW w:w="1814" w:type="dxa"/>
            <w:tcMar>
              <w:top w:w="80" w:type="dxa"/>
              <w:left w:w="90" w:type="dxa"/>
              <w:bottom w:w="80" w:type="dxa"/>
              <w:right w:w="90" w:type="dxa"/>
            </w:tcMar>
            <w:vAlign w:val="center"/>
          </w:tcPr>
          <w:p w14:paraId="435798EE"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1292C2E6"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234B9C44"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185A9F5C" w14:textId="77777777">
        <w:trPr>
          <w:jc w:val="center"/>
        </w:trPr>
        <w:tc>
          <w:tcPr>
            <w:tcW w:w="454" w:type="dxa"/>
            <w:tcMar>
              <w:top w:w="80" w:type="dxa"/>
              <w:left w:w="90" w:type="dxa"/>
              <w:bottom w:w="80" w:type="dxa"/>
              <w:right w:w="90" w:type="dxa"/>
            </w:tcMar>
            <w:vAlign w:val="center"/>
          </w:tcPr>
          <w:p w14:paraId="47D9A2F3"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034D0D09" w14:textId="77777777" w:rsidR="000D2AA3" w:rsidRDefault="00000000">
            <w:pPr>
              <w:spacing w:line="240" w:lineRule="auto"/>
              <w:ind w:firstLine="0"/>
              <w:jc w:val="left"/>
            </w:pPr>
            <w:proofErr w:type="spellStart"/>
            <w:r>
              <w:rPr>
                <w:rFonts w:eastAsia="宋体" w:cs="Times New Roman"/>
                <w:sz w:val="17"/>
              </w:rPr>
              <w:t>事务化保存授权变更</w:t>
            </w:r>
            <w:proofErr w:type="spellEnd"/>
          </w:p>
        </w:tc>
        <w:tc>
          <w:tcPr>
            <w:tcW w:w="1814" w:type="dxa"/>
            <w:tcMar>
              <w:top w:w="80" w:type="dxa"/>
              <w:left w:w="90" w:type="dxa"/>
              <w:bottom w:w="80" w:type="dxa"/>
              <w:right w:w="90" w:type="dxa"/>
            </w:tcMar>
            <w:vAlign w:val="center"/>
          </w:tcPr>
          <w:p w14:paraId="3DF9D40F"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3449095C"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70F8EAF5"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6988BEF2" w14:textId="77777777">
        <w:trPr>
          <w:jc w:val="center"/>
        </w:trPr>
        <w:tc>
          <w:tcPr>
            <w:tcW w:w="454" w:type="dxa"/>
            <w:tcMar>
              <w:top w:w="80" w:type="dxa"/>
              <w:left w:w="90" w:type="dxa"/>
              <w:bottom w:w="80" w:type="dxa"/>
              <w:right w:w="90" w:type="dxa"/>
            </w:tcMar>
            <w:vAlign w:val="center"/>
          </w:tcPr>
          <w:p w14:paraId="67A044B1"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0A7823F4" w14:textId="77777777" w:rsidR="000D2AA3" w:rsidRDefault="00000000">
            <w:pPr>
              <w:spacing w:line="240" w:lineRule="auto"/>
              <w:ind w:firstLine="0"/>
              <w:jc w:val="left"/>
              <w:rPr>
                <w:lang w:eastAsia="zh-CN"/>
              </w:rPr>
            </w:pPr>
            <w:r>
              <w:rPr>
                <w:rFonts w:eastAsia="宋体" w:cs="Times New Roman"/>
                <w:sz w:val="17"/>
                <w:lang w:eastAsia="zh-CN"/>
              </w:rPr>
              <w:t>刷新授权缓存并写入审计日志</w:t>
            </w:r>
          </w:p>
        </w:tc>
        <w:tc>
          <w:tcPr>
            <w:tcW w:w="1814" w:type="dxa"/>
            <w:tcMar>
              <w:top w:w="80" w:type="dxa"/>
              <w:left w:w="90" w:type="dxa"/>
              <w:bottom w:w="80" w:type="dxa"/>
              <w:right w:w="90" w:type="dxa"/>
            </w:tcMar>
            <w:vAlign w:val="center"/>
          </w:tcPr>
          <w:p w14:paraId="3E07FF76"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53E03812" w14:textId="77777777" w:rsidR="000D2AA3" w:rsidRDefault="00000000">
            <w:pPr>
              <w:spacing w:line="240" w:lineRule="auto"/>
              <w:ind w:firstLine="0"/>
              <w:jc w:val="left"/>
            </w:pPr>
            <w:proofErr w:type="spellStart"/>
            <w:r>
              <w:rPr>
                <w:rFonts w:eastAsia="宋体" w:cs="Times New Roman"/>
                <w:sz w:val="17"/>
              </w:rPr>
              <w:t>用户权限结果</w:t>
            </w:r>
            <w:proofErr w:type="spellEnd"/>
          </w:p>
        </w:tc>
        <w:tc>
          <w:tcPr>
            <w:tcW w:w="1871" w:type="dxa"/>
            <w:tcMar>
              <w:top w:w="80" w:type="dxa"/>
              <w:left w:w="90" w:type="dxa"/>
              <w:bottom w:w="80" w:type="dxa"/>
              <w:right w:w="90" w:type="dxa"/>
            </w:tcMar>
            <w:vAlign w:val="center"/>
          </w:tcPr>
          <w:p w14:paraId="5BD3DB16"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3E122F98" w14:textId="77777777" w:rsidR="000D2AA3" w:rsidRDefault="000D2AA3">
      <w:pPr>
        <w:spacing w:after="40"/>
        <w:rPr>
          <w:lang w:eastAsia="zh-CN"/>
        </w:rPr>
      </w:pPr>
    </w:p>
    <w:p w14:paraId="5AB8A05A" w14:textId="77777777" w:rsidR="000D2AA3" w:rsidRDefault="00000000">
      <w:pPr>
        <w:pStyle w:val="5"/>
      </w:pPr>
      <w:bookmarkStart w:id="219" w:name="_Toc12962"/>
      <w:r>
        <w:lastRenderedPageBreak/>
        <w:t xml:space="preserve">4.2.7.2.2 </w:t>
      </w:r>
      <w:proofErr w:type="spellStart"/>
      <w:r>
        <w:t>数据流</w:t>
      </w:r>
      <w:bookmarkEnd w:id="219"/>
      <w:proofErr w:type="spellEnd"/>
    </w:p>
    <w:p w14:paraId="77EC7721" w14:textId="77777777" w:rsidR="000D2AA3" w:rsidRDefault="00000000">
      <w:pPr>
        <w:spacing w:after="60"/>
        <w:ind w:firstLine="420"/>
      </w:pPr>
      <w:r>
        <w:rPr>
          <w:rFonts w:eastAsia="宋体" w:cs="Times New Roman"/>
          <w:sz w:val="21"/>
        </w:rPr>
        <w:t>数据由管理员界面</w:t>
      </w:r>
      <w:r>
        <w:rPr>
          <w:rFonts w:eastAsia="宋体" w:cs="Times New Roman"/>
          <w:sz w:val="21"/>
        </w:rPr>
        <w:t>/</w:t>
      </w:r>
      <w:r>
        <w:rPr>
          <w:rFonts w:eastAsia="宋体" w:cs="Times New Roman"/>
          <w:sz w:val="21"/>
        </w:rPr>
        <w:t>用户库提供，以</w:t>
      </w:r>
      <w:r>
        <w:rPr>
          <w:rFonts w:eastAsia="宋体" w:cs="Times New Roman"/>
          <w:sz w:val="21"/>
        </w:rPr>
        <w:t>AuthorizationRequest</w:t>
      </w:r>
      <w:r>
        <w:rPr>
          <w:rFonts w:eastAsia="宋体" w:cs="Times New Roman"/>
          <w:sz w:val="21"/>
        </w:rPr>
        <w:t>形式输入</w:t>
      </w:r>
      <w:r>
        <w:rPr>
          <w:rFonts w:eastAsia="宋体" w:cs="Times New Roman"/>
          <w:sz w:val="21"/>
        </w:rPr>
        <w:t>UserRoleService</w:t>
      </w:r>
      <w:r>
        <w:rPr>
          <w:rFonts w:eastAsia="宋体" w:cs="Times New Roman"/>
          <w:sz w:val="21"/>
        </w:rPr>
        <w:t>；处理完成后形成</w:t>
      </w:r>
      <w:r>
        <w:rPr>
          <w:rFonts w:eastAsia="宋体" w:cs="Times New Roman"/>
          <w:sz w:val="21"/>
        </w:rPr>
        <w:t>AuthorizationResult</w:t>
      </w:r>
      <w:r>
        <w:rPr>
          <w:rFonts w:eastAsia="宋体" w:cs="Times New Roman"/>
          <w:sz w:val="21"/>
        </w:rPr>
        <w:t>并发送至认证与页面权限控制。数据项应携带必要的标识、版本或仿真时刻，异常数据不进入后续处理。</w:t>
      </w:r>
    </w:p>
    <w:p w14:paraId="45A33668" w14:textId="77777777" w:rsidR="000D2AA3" w:rsidRDefault="00000000">
      <w:pPr>
        <w:keepNext/>
        <w:jc w:val="center"/>
      </w:pPr>
      <w:r>
        <w:rPr>
          <w:noProof/>
        </w:rPr>
        <w:drawing>
          <wp:inline distT="0" distB="0" distL="114300" distR="114300" wp14:anchorId="7C5836ED" wp14:editId="5F402A17">
            <wp:extent cx="5111750" cy="2453640"/>
            <wp:effectExtent l="0" t="0" r="5080" b="7620"/>
            <wp:docPr id="89" name="Picture 89" descr="用户与角色管理数据流图" title="用户与角色管理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用户与角色管理数据流图" title="用户与角色管理数据流图"/>
                    <pic:cNvPicPr>
                      <a:picLocks noChangeAspect="1"/>
                    </pic:cNvPicPr>
                  </pic:nvPicPr>
                  <pic:blipFill>
                    <a:blip r:embed="rId80"/>
                    <a:stretch>
                      <a:fillRect/>
                    </a:stretch>
                  </pic:blipFill>
                  <pic:spPr>
                    <a:xfrm>
                      <a:off x="0" y="0"/>
                      <a:ext cx="5112000" cy="2453760"/>
                    </a:xfrm>
                    <a:prstGeom prst="rect">
                      <a:avLst/>
                    </a:prstGeom>
                  </pic:spPr>
                </pic:pic>
              </a:graphicData>
            </a:graphic>
          </wp:inline>
        </w:drawing>
      </w:r>
    </w:p>
    <w:p w14:paraId="216B12B8"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-60 </w:t>
      </w:r>
      <w:r>
        <w:rPr>
          <w:rFonts w:eastAsia="宋体" w:cs="Times New Roman"/>
          <w:b w:val="0"/>
          <w:sz w:val="21"/>
          <w:lang w:eastAsia="zh-CN"/>
        </w:rPr>
        <w:t>用户</w:t>
      </w:r>
      <w:proofErr w:type="gramEnd"/>
      <w:r>
        <w:rPr>
          <w:rFonts w:eastAsia="宋体" w:cs="Times New Roman"/>
          <w:b w:val="0"/>
          <w:sz w:val="21"/>
          <w:lang w:eastAsia="zh-CN"/>
        </w:rPr>
        <w:t>与角色管理数据流图</w:t>
      </w:r>
    </w:p>
    <w:p w14:paraId="23B9D5A4" w14:textId="77777777" w:rsidR="000D2AA3" w:rsidRDefault="00000000">
      <w:pPr>
        <w:pStyle w:val="5"/>
        <w:rPr>
          <w:lang w:eastAsia="zh-CN"/>
        </w:rPr>
      </w:pPr>
      <w:bookmarkStart w:id="220" w:name="_Toc11714"/>
      <w:r>
        <w:rPr>
          <w:lang w:eastAsia="zh-CN"/>
        </w:rPr>
        <w:t>4.2.7.2.</w:t>
      </w:r>
      <w:proofErr w:type="gramStart"/>
      <w:r>
        <w:rPr>
          <w:lang w:eastAsia="zh-CN"/>
        </w:rPr>
        <w:t xml:space="preserve">3 </w:t>
      </w:r>
      <w:r>
        <w:rPr>
          <w:lang w:eastAsia="zh-CN"/>
        </w:rPr>
        <w:t>动态</w:t>
      </w:r>
      <w:proofErr w:type="gramEnd"/>
      <w:r>
        <w:rPr>
          <w:lang w:eastAsia="zh-CN"/>
        </w:rPr>
        <w:t>控制序列</w:t>
      </w:r>
      <w:bookmarkEnd w:id="220"/>
    </w:p>
    <w:p w14:paraId="2B45C248"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-61 </w:t>
      </w:r>
      <w:r>
        <w:rPr>
          <w:rFonts w:eastAsia="宋体" w:cs="Times New Roman"/>
          <w:b w:val="0"/>
          <w:sz w:val="21"/>
          <w:lang w:eastAsia="zh-CN"/>
        </w:rPr>
        <w:t>用户</w:t>
      </w:r>
      <w:proofErr w:type="gramEnd"/>
      <w:r>
        <w:rPr>
          <w:rFonts w:eastAsia="宋体" w:cs="Times New Roman"/>
          <w:b w:val="0"/>
          <w:sz w:val="21"/>
          <w:lang w:eastAsia="zh-CN"/>
        </w:rPr>
        <w:t>与角色管理动态控制序列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3BD087AC" w14:textId="77777777">
        <w:trPr>
          <w:tblHeader/>
          <w:jc w:val="center"/>
        </w:trPr>
        <w:tc>
          <w:tcPr>
            <w:tcW w:w="454" w:type="dxa"/>
            <w:shd w:val="clear" w:color="auto" w:fill="F2F2F2"/>
            <w:tcMar>
              <w:top w:w="80" w:type="dxa"/>
              <w:left w:w="90" w:type="dxa"/>
              <w:bottom w:w="80" w:type="dxa"/>
              <w:right w:w="90" w:type="dxa"/>
            </w:tcMar>
            <w:vAlign w:val="center"/>
          </w:tcPr>
          <w:p w14:paraId="2E3B057F"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294E9B9A"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47B41AD7"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63769746"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57964B38"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35A98776" w14:textId="77777777">
        <w:trPr>
          <w:jc w:val="center"/>
        </w:trPr>
        <w:tc>
          <w:tcPr>
            <w:tcW w:w="454" w:type="dxa"/>
            <w:tcMar>
              <w:top w:w="80" w:type="dxa"/>
              <w:left w:w="90" w:type="dxa"/>
              <w:bottom w:w="80" w:type="dxa"/>
              <w:right w:w="90" w:type="dxa"/>
            </w:tcMar>
            <w:vAlign w:val="center"/>
          </w:tcPr>
          <w:p w14:paraId="49F1B3A4"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58857278" w14:textId="77777777" w:rsidR="000D2AA3" w:rsidRDefault="00000000">
            <w:pPr>
              <w:spacing w:line="240" w:lineRule="auto"/>
              <w:ind w:firstLine="0"/>
              <w:jc w:val="left"/>
            </w:pPr>
            <w:proofErr w:type="spellStart"/>
            <w:r>
              <w:rPr>
                <w:rFonts w:eastAsia="宋体" w:cs="Times New Roman"/>
                <w:sz w:val="17"/>
              </w:rPr>
              <w:t>管理员</w:t>
            </w:r>
            <w:proofErr w:type="spellEnd"/>
          </w:p>
        </w:tc>
        <w:tc>
          <w:tcPr>
            <w:tcW w:w="1417" w:type="dxa"/>
            <w:tcMar>
              <w:top w:w="80" w:type="dxa"/>
              <w:left w:w="90" w:type="dxa"/>
              <w:bottom w:w="80" w:type="dxa"/>
              <w:right w:w="90" w:type="dxa"/>
            </w:tcMar>
            <w:vAlign w:val="center"/>
          </w:tcPr>
          <w:p w14:paraId="128541E9"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1D3E32BB" w14:textId="77777777" w:rsidR="000D2AA3" w:rsidRDefault="00000000">
            <w:pPr>
              <w:spacing w:line="240" w:lineRule="auto"/>
              <w:ind w:firstLine="0"/>
              <w:jc w:val="left"/>
              <w:rPr>
                <w:lang w:eastAsia="zh-CN"/>
              </w:rPr>
            </w:pPr>
            <w:r>
              <w:rPr>
                <w:rFonts w:eastAsia="宋体" w:cs="Times New Roman"/>
                <w:sz w:val="17"/>
                <w:lang w:eastAsia="zh-CN"/>
              </w:rPr>
              <w:t>管理员维护账号、角色或权限</w:t>
            </w:r>
          </w:p>
        </w:tc>
        <w:tc>
          <w:tcPr>
            <w:tcW w:w="1757" w:type="dxa"/>
            <w:tcMar>
              <w:top w:w="80" w:type="dxa"/>
              <w:left w:w="90" w:type="dxa"/>
              <w:bottom w:w="80" w:type="dxa"/>
              <w:right w:w="90" w:type="dxa"/>
            </w:tcMar>
            <w:vAlign w:val="center"/>
          </w:tcPr>
          <w:p w14:paraId="762CF46A"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30E21E3C" w14:textId="77777777">
        <w:trPr>
          <w:jc w:val="center"/>
        </w:trPr>
        <w:tc>
          <w:tcPr>
            <w:tcW w:w="454" w:type="dxa"/>
            <w:tcMar>
              <w:top w:w="80" w:type="dxa"/>
              <w:left w:w="90" w:type="dxa"/>
              <w:bottom w:w="80" w:type="dxa"/>
              <w:right w:w="90" w:type="dxa"/>
            </w:tcMar>
            <w:vAlign w:val="center"/>
          </w:tcPr>
          <w:p w14:paraId="43BE8492"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7EF0B28C"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72FE9912" w14:textId="77777777" w:rsidR="000D2AA3" w:rsidRDefault="00000000">
            <w:pPr>
              <w:spacing w:line="240" w:lineRule="auto"/>
              <w:ind w:firstLine="0"/>
              <w:jc w:val="left"/>
            </w:pPr>
            <w:proofErr w:type="spellStart"/>
            <w:r>
              <w:rPr>
                <w:rFonts w:eastAsia="宋体" w:cs="Times New Roman"/>
                <w:sz w:val="17"/>
              </w:rPr>
              <w:t>UserRoleService</w:t>
            </w:r>
            <w:proofErr w:type="spellEnd"/>
          </w:p>
        </w:tc>
        <w:tc>
          <w:tcPr>
            <w:tcW w:w="3175" w:type="dxa"/>
            <w:tcMar>
              <w:top w:w="80" w:type="dxa"/>
              <w:left w:w="90" w:type="dxa"/>
              <w:bottom w:w="80" w:type="dxa"/>
              <w:right w:w="90" w:type="dxa"/>
            </w:tcMar>
            <w:vAlign w:val="center"/>
          </w:tcPr>
          <w:p w14:paraId="2C433D41"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manageAuthorization</w:t>
            </w:r>
            <w:r>
              <w:rPr>
                <w:rFonts w:eastAsia="宋体" w:cs="Times New Roman"/>
                <w:sz w:val="17"/>
              </w:rPr>
              <w:t>并传入</w:t>
            </w:r>
            <w:r>
              <w:rPr>
                <w:rFonts w:eastAsia="宋体" w:cs="Times New Roman"/>
                <w:sz w:val="17"/>
              </w:rPr>
              <w:t>authorizationRequest</w:t>
            </w:r>
            <w:proofErr w:type="spellEnd"/>
          </w:p>
        </w:tc>
        <w:tc>
          <w:tcPr>
            <w:tcW w:w="1757" w:type="dxa"/>
            <w:tcMar>
              <w:top w:w="80" w:type="dxa"/>
              <w:left w:w="90" w:type="dxa"/>
              <w:bottom w:w="80" w:type="dxa"/>
              <w:right w:w="90" w:type="dxa"/>
            </w:tcMar>
            <w:vAlign w:val="center"/>
          </w:tcPr>
          <w:p w14:paraId="2A91A7E1"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74333424" w14:textId="77777777">
        <w:trPr>
          <w:jc w:val="center"/>
        </w:trPr>
        <w:tc>
          <w:tcPr>
            <w:tcW w:w="454" w:type="dxa"/>
            <w:tcMar>
              <w:top w:w="80" w:type="dxa"/>
              <w:left w:w="90" w:type="dxa"/>
              <w:bottom w:w="80" w:type="dxa"/>
              <w:right w:w="90" w:type="dxa"/>
            </w:tcMar>
            <w:vAlign w:val="center"/>
          </w:tcPr>
          <w:p w14:paraId="6DAE9FD0"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5F35DB5B" w14:textId="77777777" w:rsidR="000D2AA3" w:rsidRDefault="00000000">
            <w:pPr>
              <w:spacing w:line="240" w:lineRule="auto"/>
              <w:ind w:firstLine="0"/>
              <w:jc w:val="left"/>
            </w:pPr>
            <w:proofErr w:type="spellStart"/>
            <w:r>
              <w:rPr>
                <w:rFonts w:eastAsia="宋体" w:cs="Times New Roman"/>
                <w:sz w:val="17"/>
              </w:rPr>
              <w:t>UserRoleService</w:t>
            </w:r>
            <w:proofErr w:type="spellEnd"/>
          </w:p>
        </w:tc>
        <w:tc>
          <w:tcPr>
            <w:tcW w:w="1417" w:type="dxa"/>
            <w:tcMar>
              <w:top w:w="80" w:type="dxa"/>
              <w:left w:w="90" w:type="dxa"/>
              <w:bottom w:w="80" w:type="dxa"/>
              <w:right w:w="90" w:type="dxa"/>
            </w:tcMar>
            <w:vAlign w:val="center"/>
          </w:tcPr>
          <w:p w14:paraId="302D285F"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4F729715" w14:textId="77777777" w:rsidR="000D2AA3" w:rsidRDefault="00000000">
            <w:pPr>
              <w:spacing w:line="240" w:lineRule="auto"/>
              <w:ind w:firstLine="0"/>
              <w:jc w:val="left"/>
              <w:rPr>
                <w:lang w:eastAsia="zh-CN"/>
              </w:rPr>
            </w:pPr>
            <w:r>
              <w:rPr>
                <w:rFonts w:eastAsia="宋体" w:cs="Times New Roman"/>
                <w:sz w:val="17"/>
                <w:lang w:eastAsia="zh-CN"/>
              </w:rPr>
              <w:t>校验账号、角色和权限关系</w:t>
            </w:r>
          </w:p>
        </w:tc>
        <w:tc>
          <w:tcPr>
            <w:tcW w:w="1757" w:type="dxa"/>
            <w:tcMar>
              <w:top w:w="80" w:type="dxa"/>
              <w:left w:w="90" w:type="dxa"/>
              <w:bottom w:w="80" w:type="dxa"/>
              <w:right w:w="90" w:type="dxa"/>
            </w:tcMar>
            <w:vAlign w:val="center"/>
          </w:tcPr>
          <w:p w14:paraId="7A1AE0E9"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4B06CA19" w14:textId="77777777">
        <w:trPr>
          <w:jc w:val="center"/>
        </w:trPr>
        <w:tc>
          <w:tcPr>
            <w:tcW w:w="454" w:type="dxa"/>
            <w:tcMar>
              <w:top w:w="80" w:type="dxa"/>
              <w:left w:w="90" w:type="dxa"/>
              <w:bottom w:w="80" w:type="dxa"/>
              <w:right w:w="90" w:type="dxa"/>
            </w:tcMar>
            <w:vAlign w:val="center"/>
          </w:tcPr>
          <w:p w14:paraId="6B643FB0"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7FEC3174" w14:textId="77777777" w:rsidR="000D2AA3" w:rsidRDefault="00000000">
            <w:pPr>
              <w:spacing w:line="240" w:lineRule="auto"/>
              <w:ind w:firstLine="0"/>
              <w:jc w:val="left"/>
            </w:pPr>
            <w:proofErr w:type="spellStart"/>
            <w:r>
              <w:rPr>
                <w:rFonts w:eastAsia="宋体" w:cs="Times New Roman"/>
                <w:sz w:val="17"/>
              </w:rPr>
              <w:t>UserRoleService</w:t>
            </w:r>
            <w:proofErr w:type="spellEnd"/>
          </w:p>
        </w:tc>
        <w:tc>
          <w:tcPr>
            <w:tcW w:w="1417" w:type="dxa"/>
            <w:tcMar>
              <w:top w:w="80" w:type="dxa"/>
              <w:left w:w="90" w:type="dxa"/>
              <w:bottom w:w="80" w:type="dxa"/>
              <w:right w:w="90" w:type="dxa"/>
            </w:tcMar>
            <w:vAlign w:val="center"/>
          </w:tcPr>
          <w:p w14:paraId="23322C59" w14:textId="77777777" w:rsidR="000D2AA3" w:rsidRDefault="00000000">
            <w:pPr>
              <w:spacing w:line="240" w:lineRule="auto"/>
              <w:ind w:firstLine="0"/>
              <w:jc w:val="left"/>
            </w:pPr>
            <w:proofErr w:type="spellStart"/>
            <w:r>
              <w:rPr>
                <w:rFonts w:eastAsia="宋体" w:cs="Times New Roman"/>
                <w:sz w:val="17"/>
              </w:rPr>
              <w:t>认证与页面权限控制</w:t>
            </w:r>
            <w:proofErr w:type="spellEnd"/>
          </w:p>
        </w:tc>
        <w:tc>
          <w:tcPr>
            <w:tcW w:w="3175" w:type="dxa"/>
            <w:tcMar>
              <w:top w:w="80" w:type="dxa"/>
              <w:left w:w="90" w:type="dxa"/>
              <w:bottom w:w="80" w:type="dxa"/>
              <w:right w:w="90" w:type="dxa"/>
            </w:tcMar>
            <w:vAlign w:val="center"/>
          </w:tcPr>
          <w:p w14:paraId="56DC19E3"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authorizationResult</w:t>
            </w:r>
            <w:proofErr w:type="spellEnd"/>
          </w:p>
        </w:tc>
        <w:tc>
          <w:tcPr>
            <w:tcW w:w="1757" w:type="dxa"/>
            <w:tcMar>
              <w:top w:w="80" w:type="dxa"/>
              <w:left w:w="90" w:type="dxa"/>
              <w:bottom w:w="80" w:type="dxa"/>
              <w:right w:w="90" w:type="dxa"/>
            </w:tcMar>
            <w:vAlign w:val="center"/>
          </w:tcPr>
          <w:p w14:paraId="54DA0536"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4A88A56D" w14:textId="77777777">
        <w:trPr>
          <w:jc w:val="center"/>
        </w:trPr>
        <w:tc>
          <w:tcPr>
            <w:tcW w:w="454" w:type="dxa"/>
            <w:tcMar>
              <w:top w:w="80" w:type="dxa"/>
              <w:left w:w="90" w:type="dxa"/>
              <w:bottom w:w="80" w:type="dxa"/>
              <w:right w:w="90" w:type="dxa"/>
            </w:tcMar>
            <w:vAlign w:val="center"/>
          </w:tcPr>
          <w:p w14:paraId="5E8406FC"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0A0CCC97" w14:textId="77777777" w:rsidR="000D2AA3" w:rsidRDefault="00000000">
            <w:pPr>
              <w:spacing w:line="240" w:lineRule="auto"/>
              <w:ind w:firstLine="0"/>
              <w:jc w:val="left"/>
            </w:pPr>
            <w:proofErr w:type="spellStart"/>
            <w:r>
              <w:rPr>
                <w:rFonts w:eastAsia="宋体" w:cs="Times New Roman"/>
                <w:sz w:val="17"/>
              </w:rPr>
              <w:t>UserRoleService</w:t>
            </w:r>
            <w:proofErr w:type="spellEnd"/>
          </w:p>
        </w:tc>
        <w:tc>
          <w:tcPr>
            <w:tcW w:w="1417" w:type="dxa"/>
            <w:tcMar>
              <w:top w:w="80" w:type="dxa"/>
              <w:left w:w="90" w:type="dxa"/>
              <w:bottom w:w="80" w:type="dxa"/>
              <w:right w:w="90" w:type="dxa"/>
            </w:tcMar>
            <w:vAlign w:val="center"/>
          </w:tcPr>
          <w:p w14:paraId="28116492" w14:textId="77777777" w:rsidR="000D2AA3" w:rsidRDefault="00000000">
            <w:pPr>
              <w:spacing w:line="240" w:lineRule="auto"/>
              <w:ind w:firstLine="0"/>
              <w:jc w:val="left"/>
            </w:pPr>
            <w:proofErr w:type="spellStart"/>
            <w:r>
              <w:rPr>
                <w:rFonts w:eastAsia="宋体" w:cs="Times New Roman"/>
                <w:sz w:val="17"/>
              </w:rPr>
              <w:t>管理员</w:t>
            </w:r>
            <w:proofErr w:type="spellEnd"/>
          </w:p>
        </w:tc>
        <w:tc>
          <w:tcPr>
            <w:tcW w:w="3175" w:type="dxa"/>
            <w:tcMar>
              <w:top w:w="80" w:type="dxa"/>
              <w:left w:w="90" w:type="dxa"/>
              <w:bottom w:w="80" w:type="dxa"/>
              <w:right w:w="90" w:type="dxa"/>
            </w:tcMar>
            <w:vAlign w:val="center"/>
          </w:tcPr>
          <w:p w14:paraId="3E4BF2DB"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02B08FC8"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773F2229" w14:textId="77777777" w:rsidR="000D2AA3" w:rsidRDefault="000D2AA3">
      <w:pPr>
        <w:spacing w:after="40"/>
      </w:pPr>
    </w:p>
    <w:p w14:paraId="4C0E6E63" w14:textId="77777777" w:rsidR="000D2AA3" w:rsidRDefault="00000000">
      <w:pPr>
        <w:pStyle w:val="5"/>
      </w:pPr>
      <w:bookmarkStart w:id="221" w:name="_Toc13646"/>
      <w:r>
        <w:t xml:space="preserve">4.2.7.2.4 </w:t>
      </w:r>
      <w:proofErr w:type="spellStart"/>
      <w:r>
        <w:t>时序图</w:t>
      </w:r>
      <w:bookmarkEnd w:id="221"/>
      <w:proofErr w:type="spellEnd"/>
    </w:p>
    <w:p w14:paraId="60ADB098" w14:textId="77777777" w:rsidR="000D2AA3" w:rsidRDefault="00000000">
      <w:pPr>
        <w:spacing w:after="60"/>
        <w:ind w:firstLine="420"/>
        <w:rPr>
          <w:lang w:eastAsia="zh-CN"/>
        </w:rPr>
      </w:pPr>
      <w:r>
        <w:rPr>
          <w:rFonts w:eastAsia="宋体" w:cs="Times New Roman"/>
          <w:sz w:val="21"/>
          <w:lang w:eastAsia="zh-CN"/>
        </w:rPr>
        <w:t>时序图从管理员维护账号、角色或权限开始，显示管理员、调度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UserRoleService</w:t>
      </w:r>
      <w:proofErr w:type="spellEnd"/>
      <w:r>
        <w:rPr>
          <w:rFonts w:eastAsia="宋体" w:cs="Times New Roman"/>
          <w:sz w:val="21"/>
          <w:lang w:eastAsia="zh-CN"/>
        </w:rPr>
        <w:t>与认证与页面权限控制之间的主要调用和返回关系。</w:t>
      </w:r>
    </w:p>
    <w:p w14:paraId="025C8EE4" w14:textId="77777777" w:rsidR="000D2AA3" w:rsidRDefault="00000000">
      <w:pPr>
        <w:keepNext/>
        <w:jc w:val="center"/>
      </w:pPr>
      <w:r>
        <w:rPr>
          <w:noProof/>
        </w:rPr>
        <w:lastRenderedPageBreak/>
        <w:drawing>
          <wp:inline distT="0" distB="0" distL="114300" distR="114300" wp14:anchorId="3B9BA845" wp14:editId="5D9338D4">
            <wp:extent cx="5111750" cy="2875280"/>
            <wp:effectExtent l="0" t="0" r="5080" b="6985"/>
            <wp:docPr id="90" name="Picture 90" descr="用户与角色管理时序图" title="用户与角色管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用户与角色管理时序图" title="用户与角色管理时序图"/>
                    <pic:cNvPicPr>
                      <a:picLocks noChangeAspect="1"/>
                    </pic:cNvPicPr>
                  </pic:nvPicPr>
                  <pic:blipFill>
                    <a:blip r:embed="rId81"/>
                    <a:stretch>
                      <a:fillRect/>
                    </a:stretch>
                  </pic:blipFill>
                  <pic:spPr>
                    <a:xfrm>
                      <a:off x="0" y="0"/>
                      <a:ext cx="5112000" cy="2875500"/>
                    </a:xfrm>
                    <a:prstGeom prst="rect">
                      <a:avLst/>
                    </a:prstGeom>
                  </pic:spPr>
                </pic:pic>
              </a:graphicData>
            </a:graphic>
          </wp:inline>
        </w:drawing>
      </w:r>
    </w:p>
    <w:p w14:paraId="33E261DF"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-61 </w:t>
      </w:r>
      <w:r>
        <w:rPr>
          <w:rFonts w:eastAsia="宋体" w:cs="Times New Roman"/>
          <w:b w:val="0"/>
          <w:sz w:val="21"/>
          <w:lang w:eastAsia="zh-CN"/>
        </w:rPr>
        <w:t>用户</w:t>
      </w:r>
      <w:proofErr w:type="gramEnd"/>
      <w:r>
        <w:rPr>
          <w:rFonts w:eastAsia="宋体" w:cs="Times New Roman"/>
          <w:b w:val="0"/>
          <w:sz w:val="21"/>
          <w:lang w:eastAsia="zh-CN"/>
        </w:rPr>
        <w:t>与角色管理时序图</w:t>
      </w:r>
    </w:p>
    <w:p w14:paraId="0ED185D4" w14:textId="77777777" w:rsidR="000D2AA3" w:rsidRDefault="00000000">
      <w:pPr>
        <w:pStyle w:val="4"/>
        <w:rPr>
          <w:lang w:eastAsia="zh-CN"/>
        </w:rPr>
      </w:pPr>
      <w:bookmarkStart w:id="222" w:name="_Toc23571"/>
      <w:r>
        <w:rPr>
          <w:lang w:eastAsia="zh-CN"/>
        </w:rPr>
        <w:t xml:space="preserve">4.2.7.3 </w:t>
      </w:r>
      <w:r>
        <w:rPr>
          <w:lang w:eastAsia="zh-CN"/>
        </w:rPr>
        <w:t>数据库备份与恢复子模块</w:t>
      </w:r>
      <w:bookmarkEnd w:id="222"/>
    </w:p>
    <w:p w14:paraId="1707CA05" w14:textId="77777777" w:rsidR="000D2AA3" w:rsidRDefault="00000000">
      <w:pPr>
        <w:spacing w:after="60"/>
        <w:ind w:firstLine="420"/>
        <w:rPr>
          <w:lang w:eastAsia="zh-CN"/>
        </w:rPr>
      </w:pPr>
      <w:r>
        <w:rPr>
          <w:rFonts w:eastAsia="宋体" w:cs="Times New Roman"/>
          <w:sz w:val="21"/>
          <w:lang w:eastAsia="zh-CN"/>
        </w:rPr>
        <w:t>对</w:t>
      </w:r>
      <w:r>
        <w:rPr>
          <w:rFonts w:eastAsia="宋体" w:cs="Times New Roman"/>
          <w:sz w:val="21"/>
          <w:lang w:eastAsia="zh-CN"/>
        </w:rPr>
        <w:t>SQLite</w:t>
      </w:r>
      <w:r>
        <w:rPr>
          <w:rFonts w:eastAsia="宋体" w:cs="Times New Roman"/>
          <w:sz w:val="21"/>
          <w:lang w:eastAsia="zh-CN"/>
        </w:rPr>
        <w:t>数据库及关键配置执行一致性备份、完整性校验和受控恢复，保留操作记录。</w:t>
      </w:r>
    </w:p>
    <w:p w14:paraId="20DDD78B" w14:textId="77777777" w:rsidR="000D2AA3" w:rsidRDefault="00000000">
      <w:pPr>
        <w:pStyle w:val="5"/>
      </w:pPr>
      <w:bookmarkStart w:id="223" w:name="_Toc30451"/>
      <w:r>
        <w:t xml:space="preserve">4.2.7.3.1 </w:t>
      </w:r>
      <w:proofErr w:type="spellStart"/>
      <w:r>
        <w:t>执行控制流程</w:t>
      </w:r>
      <w:bookmarkEnd w:id="223"/>
      <w:proofErr w:type="spellEnd"/>
    </w:p>
    <w:p w14:paraId="79A2AC09" w14:textId="77777777" w:rsidR="000D2AA3" w:rsidRDefault="00000000">
      <w:pPr>
        <w:spacing w:after="60"/>
        <w:ind w:firstLine="420"/>
      </w:pPr>
      <w:proofErr w:type="gramStart"/>
      <w:r>
        <w:rPr>
          <w:rFonts w:eastAsia="宋体" w:cs="Times New Roman"/>
          <w:sz w:val="21"/>
        </w:rPr>
        <w:t>本子模块由</w:t>
      </w:r>
      <w:r>
        <w:rPr>
          <w:rFonts w:eastAsia="宋体" w:cs="Times New Roman"/>
          <w:sz w:val="21"/>
        </w:rPr>
        <w:t>“</w:t>
      </w:r>
      <w:r>
        <w:rPr>
          <w:rFonts w:eastAsia="宋体" w:cs="Times New Roman"/>
          <w:sz w:val="21"/>
        </w:rPr>
        <w:t>计划任务或管理员手动操作</w:t>
      </w:r>
      <w:r>
        <w:rPr>
          <w:rFonts w:eastAsia="宋体" w:cs="Times New Roman"/>
          <w:sz w:val="21"/>
        </w:rPr>
        <w:t>”</w:t>
      </w:r>
      <w:r>
        <w:rPr>
          <w:rFonts w:eastAsia="宋体" w:cs="Times New Roman"/>
          <w:sz w:val="21"/>
        </w:rPr>
        <w:t>触发</w:t>
      </w:r>
      <w:proofErr w:type="gramEnd"/>
      <w:r>
        <w:rPr>
          <w:rFonts w:eastAsia="宋体" w:cs="Times New Roman"/>
          <w:sz w:val="21"/>
        </w:rPr>
        <w:t>，入口方法为</w:t>
      </w:r>
      <w:r>
        <w:rPr>
          <w:rFonts w:eastAsia="宋体" w:cs="Times New Roman"/>
          <w:sz w:val="21"/>
        </w:rPr>
        <w:t>BackupRestoreService.backupRestore</w:t>
      </w:r>
      <w:r>
        <w:rPr>
          <w:rFonts w:eastAsia="宋体" w:cs="Times New Roman"/>
          <w:sz w:val="21"/>
        </w:rPr>
        <w:t>，</w:t>
      </w:r>
      <w:proofErr w:type="gramStart"/>
      <w:r>
        <w:rPr>
          <w:rFonts w:eastAsia="宋体" w:cs="Times New Roman"/>
          <w:sz w:val="21"/>
        </w:rPr>
        <w:t>执行期间遵守</w:t>
      </w:r>
      <w:r>
        <w:rPr>
          <w:rFonts w:eastAsia="宋体" w:cs="Times New Roman"/>
          <w:sz w:val="21"/>
        </w:rPr>
        <w:t>“</w:t>
      </w:r>
      <w:r>
        <w:rPr>
          <w:rFonts w:eastAsia="宋体" w:cs="Times New Roman"/>
          <w:sz w:val="21"/>
        </w:rPr>
        <w:t>恢复前必须完成当前库备份并校验备份文件完整性</w:t>
      </w:r>
      <w:r>
        <w:rPr>
          <w:rFonts w:eastAsia="宋体" w:cs="Times New Roman"/>
          <w:sz w:val="21"/>
        </w:rPr>
        <w:t>”</w:t>
      </w:r>
      <w:r>
        <w:rPr>
          <w:rFonts w:eastAsia="宋体" w:cs="Times New Roman"/>
          <w:sz w:val="21"/>
        </w:rPr>
        <w:t>约束</w:t>
      </w:r>
      <w:proofErr w:type="gramEnd"/>
      <w:r>
        <w:rPr>
          <w:rFonts w:eastAsia="宋体" w:cs="Times New Roman"/>
          <w:sz w:val="21"/>
        </w:rPr>
        <w:t>。</w:t>
      </w:r>
    </w:p>
    <w:p w14:paraId="70AECC7A" w14:textId="77777777" w:rsidR="000D2AA3"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4-62 </w:t>
      </w:r>
      <w:proofErr w:type="spellStart"/>
      <w:r>
        <w:rPr>
          <w:rFonts w:eastAsia="宋体" w:cs="Times New Roman"/>
          <w:b w:val="0"/>
          <w:sz w:val="21"/>
        </w:rPr>
        <w:t>数据库备份与恢复执行控制流程</w:t>
      </w:r>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2ECE8902" w14:textId="77777777">
        <w:trPr>
          <w:tblHeader/>
          <w:jc w:val="center"/>
        </w:trPr>
        <w:tc>
          <w:tcPr>
            <w:tcW w:w="454" w:type="dxa"/>
            <w:shd w:val="clear" w:color="auto" w:fill="F2F2F2"/>
            <w:tcMar>
              <w:top w:w="80" w:type="dxa"/>
              <w:left w:w="90" w:type="dxa"/>
              <w:bottom w:w="80" w:type="dxa"/>
              <w:right w:w="90" w:type="dxa"/>
            </w:tcMar>
            <w:vAlign w:val="center"/>
          </w:tcPr>
          <w:p w14:paraId="7CE76438"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53FCBAF1"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219CA078"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10C4EB2C"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6D7EA6B6"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63DECD01" w14:textId="77777777">
        <w:trPr>
          <w:jc w:val="center"/>
        </w:trPr>
        <w:tc>
          <w:tcPr>
            <w:tcW w:w="454" w:type="dxa"/>
            <w:tcMar>
              <w:top w:w="80" w:type="dxa"/>
              <w:left w:w="90" w:type="dxa"/>
              <w:bottom w:w="80" w:type="dxa"/>
              <w:right w:w="90" w:type="dxa"/>
            </w:tcMar>
            <w:vAlign w:val="center"/>
          </w:tcPr>
          <w:p w14:paraId="446AD2FD"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512D15C4" w14:textId="77777777" w:rsidR="000D2AA3" w:rsidRDefault="00000000">
            <w:pPr>
              <w:spacing w:line="240" w:lineRule="auto"/>
              <w:ind w:firstLine="0"/>
              <w:jc w:val="left"/>
              <w:rPr>
                <w:lang w:eastAsia="zh-CN"/>
              </w:rPr>
            </w:pPr>
            <w:r>
              <w:rPr>
                <w:rFonts w:eastAsia="宋体" w:cs="Times New Roman"/>
                <w:sz w:val="17"/>
                <w:lang w:eastAsia="zh-CN"/>
              </w:rPr>
              <w:t>检查权限、磁盘与数据库状态</w:t>
            </w:r>
          </w:p>
        </w:tc>
        <w:tc>
          <w:tcPr>
            <w:tcW w:w="1814" w:type="dxa"/>
            <w:tcMar>
              <w:top w:w="80" w:type="dxa"/>
              <w:left w:w="90" w:type="dxa"/>
              <w:bottom w:w="80" w:type="dxa"/>
              <w:right w:w="90" w:type="dxa"/>
            </w:tcMar>
            <w:vAlign w:val="center"/>
          </w:tcPr>
          <w:p w14:paraId="49A8E295" w14:textId="77777777" w:rsidR="000D2AA3" w:rsidRDefault="00000000">
            <w:pPr>
              <w:spacing w:line="240" w:lineRule="auto"/>
              <w:ind w:firstLine="0"/>
              <w:jc w:val="left"/>
            </w:pPr>
            <w:proofErr w:type="spellStart"/>
            <w:r>
              <w:rPr>
                <w:rFonts w:eastAsia="宋体" w:cs="Times New Roman"/>
                <w:sz w:val="17"/>
              </w:rPr>
              <w:t>备份恢复请求</w:t>
            </w:r>
            <w:proofErr w:type="spellEnd"/>
          </w:p>
        </w:tc>
        <w:tc>
          <w:tcPr>
            <w:tcW w:w="1814" w:type="dxa"/>
            <w:tcMar>
              <w:top w:w="80" w:type="dxa"/>
              <w:left w:w="90" w:type="dxa"/>
              <w:bottom w:w="80" w:type="dxa"/>
              <w:right w:w="90" w:type="dxa"/>
            </w:tcMar>
            <w:vAlign w:val="center"/>
          </w:tcPr>
          <w:p w14:paraId="6F095AEC"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54F2060C"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3702729A" w14:textId="77777777">
        <w:trPr>
          <w:jc w:val="center"/>
        </w:trPr>
        <w:tc>
          <w:tcPr>
            <w:tcW w:w="454" w:type="dxa"/>
            <w:tcMar>
              <w:top w:w="80" w:type="dxa"/>
              <w:left w:w="90" w:type="dxa"/>
              <w:bottom w:w="80" w:type="dxa"/>
              <w:right w:w="90" w:type="dxa"/>
            </w:tcMar>
            <w:vAlign w:val="center"/>
          </w:tcPr>
          <w:p w14:paraId="756B869D"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39181A6A" w14:textId="77777777" w:rsidR="000D2AA3" w:rsidRDefault="00000000">
            <w:pPr>
              <w:spacing w:line="240" w:lineRule="auto"/>
              <w:ind w:firstLine="0"/>
              <w:jc w:val="left"/>
              <w:rPr>
                <w:lang w:eastAsia="zh-CN"/>
              </w:rPr>
            </w:pPr>
            <w:r>
              <w:rPr>
                <w:rFonts w:eastAsia="宋体" w:cs="Times New Roman"/>
                <w:sz w:val="17"/>
                <w:lang w:eastAsia="zh-CN"/>
              </w:rPr>
              <w:t>创建备份或校验恢复文件</w:t>
            </w:r>
          </w:p>
        </w:tc>
        <w:tc>
          <w:tcPr>
            <w:tcW w:w="1814" w:type="dxa"/>
            <w:tcMar>
              <w:top w:w="80" w:type="dxa"/>
              <w:left w:w="90" w:type="dxa"/>
              <w:bottom w:w="80" w:type="dxa"/>
              <w:right w:w="90" w:type="dxa"/>
            </w:tcMar>
            <w:vAlign w:val="center"/>
          </w:tcPr>
          <w:p w14:paraId="6CBA2534"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3C322DC8"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6C132F17"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62C48259" w14:textId="77777777">
        <w:trPr>
          <w:jc w:val="center"/>
        </w:trPr>
        <w:tc>
          <w:tcPr>
            <w:tcW w:w="454" w:type="dxa"/>
            <w:tcMar>
              <w:top w:w="80" w:type="dxa"/>
              <w:left w:w="90" w:type="dxa"/>
              <w:bottom w:w="80" w:type="dxa"/>
              <w:right w:w="90" w:type="dxa"/>
            </w:tcMar>
            <w:vAlign w:val="center"/>
          </w:tcPr>
          <w:p w14:paraId="73F3517D"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588A168E" w14:textId="77777777" w:rsidR="000D2AA3" w:rsidRDefault="00000000">
            <w:pPr>
              <w:spacing w:line="240" w:lineRule="auto"/>
              <w:ind w:firstLine="0"/>
              <w:jc w:val="left"/>
            </w:pPr>
            <w:proofErr w:type="spellStart"/>
            <w:r>
              <w:rPr>
                <w:rFonts w:eastAsia="宋体" w:cs="Times New Roman"/>
                <w:sz w:val="17"/>
              </w:rPr>
              <w:t>执行备份</w:t>
            </w:r>
            <w:proofErr w:type="spellEnd"/>
            <w:r>
              <w:rPr>
                <w:rFonts w:eastAsia="宋体" w:cs="Times New Roman"/>
                <w:sz w:val="17"/>
              </w:rPr>
              <w:t>/</w:t>
            </w:r>
            <w:proofErr w:type="spellStart"/>
            <w:r>
              <w:rPr>
                <w:rFonts w:eastAsia="宋体" w:cs="Times New Roman"/>
                <w:sz w:val="17"/>
              </w:rPr>
              <w:t>恢复事务</w:t>
            </w:r>
            <w:proofErr w:type="spellEnd"/>
          </w:p>
        </w:tc>
        <w:tc>
          <w:tcPr>
            <w:tcW w:w="1814" w:type="dxa"/>
            <w:tcMar>
              <w:top w:w="80" w:type="dxa"/>
              <w:left w:w="90" w:type="dxa"/>
              <w:bottom w:w="80" w:type="dxa"/>
              <w:right w:w="90" w:type="dxa"/>
            </w:tcMar>
            <w:vAlign w:val="center"/>
          </w:tcPr>
          <w:p w14:paraId="44902006"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6829693C"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17B70195"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78BD1289" w14:textId="77777777">
        <w:trPr>
          <w:jc w:val="center"/>
        </w:trPr>
        <w:tc>
          <w:tcPr>
            <w:tcW w:w="454" w:type="dxa"/>
            <w:tcMar>
              <w:top w:w="80" w:type="dxa"/>
              <w:left w:w="90" w:type="dxa"/>
              <w:bottom w:w="80" w:type="dxa"/>
              <w:right w:w="90" w:type="dxa"/>
            </w:tcMar>
            <w:vAlign w:val="center"/>
          </w:tcPr>
          <w:p w14:paraId="27C98CA4"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7A25302A" w14:textId="77777777" w:rsidR="000D2AA3" w:rsidRDefault="00000000">
            <w:pPr>
              <w:spacing w:line="240" w:lineRule="auto"/>
              <w:ind w:firstLine="0"/>
              <w:jc w:val="left"/>
              <w:rPr>
                <w:lang w:eastAsia="zh-CN"/>
              </w:rPr>
            </w:pPr>
            <w:r>
              <w:rPr>
                <w:rFonts w:eastAsia="宋体" w:cs="Times New Roman"/>
                <w:sz w:val="17"/>
                <w:lang w:eastAsia="zh-CN"/>
              </w:rPr>
              <w:t>验证结果并记录操作与文件摘要</w:t>
            </w:r>
          </w:p>
        </w:tc>
        <w:tc>
          <w:tcPr>
            <w:tcW w:w="1814" w:type="dxa"/>
            <w:tcMar>
              <w:top w:w="80" w:type="dxa"/>
              <w:left w:w="90" w:type="dxa"/>
              <w:bottom w:w="80" w:type="dxa"/>
              <w:right w:w="90" w:type="dxa"/>
            </w:tcMar>
            <w:vAlign w:val="center"/>
          </w:tcPr>
          <w:p w14:paraId="7FB5AB1F"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7772CBCE" w14:textId="77777777" w:rsidR="000D2AA3" w:rsidRDefault="00000000">
            <w:pPr>
              <w:spacing w:line="240" w:lineRule="auto"/>
              <w:ind w:firstLine="0"/>
              <w:jc w:val="left"/>
            </w:pPr>
            <w:proofErr w:type="spellStart"/>
            <w:r>
              <w:rPr>
                <w:rFonts w:eastAsia="宋体" w:cs="Times New Roman"/>
                <w:sz w:val="17"/>
              </w:rPr>
              <w:t>备份文件或恢复结果</w:t>
            </w:r>
            <w:proofErr w:type="spellEnd"/>
          </w:p>
        </w:tc>
        <w:tc>
          <w:tcPr>
            <w:tcW w:w="1871" w:type="dxa"/>
            <w:tcMar>
              <w:top w:w="80" w:type="dxa"/>
              <w:left w:w="90" w:type="dxa"/>
              <w:bottom w:w="80" w:type="dxa"/>
              <w:right w:w="90" w:type="dxa"/>
            </w:tcMar>
            <w:vAlign w:val="center"/>
          </w:tcPr>
          <w:p w14:paraId="0A018E4F"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087D078F" w14:textId="77777777" w:rsidR="000D2AA3" w:rsidRDefault="000D2AA3">
      <w:pPr>
        <w:spacing w:after="40"/>
        <w:rPr>
          <w:lang w:eastAsia="zh-CN"/>
        </w:rPr>
      </w:pPr>
    </w:p>
    <w:p w14:paraId="3F97C11B" w14:textId="77777777" w:rsidR="000D2AA3" w:rsidRDefault="00000000">
      <w:pPr>
        <w:pStyle w:val="5"/>
      </w:pPr>
      <w:bookmarkStart w:id="224" w:name="_Toc25206"/>
      <w:r>
        <w:lastRenderedPageBreak/>
        <w:t xml:space="preserve">4.2.7.3.2 </w:t>
      </w:r>
      <w:proofErr w:type="spellStart"/>
      <w:r>
        <w:t>数据流</w:t>
      </w:r>
      <w:bookmarkEnd w:id="224"/>
      <w:proofErr w:type="spellEnd"/>
    </w:p>
    <w:p w14:paraId="3BD7FF93" w14:textId="77777777" w:rsidR="000D2AA3" w:rsidRDefault="00000000">
      <w:pPr>
        <w:spacing w:after="60"/>
        <w:ind w:firstLine="420"/>
      </w:pPr>
      <w:r>
        <w:rPr>
          <w:rFonts w:eastAsia="宋体" w:cs="Times New Roman"/>
          <w:sz w:val="21"/>
        </w:rPr>
        <w:t>数据由管理员</w:t>
      </w:r>
      <w:r>
        <w:rPr>
          <w:rFonts w:eastAsia="宋体" w:cs="Times New Roman"/>
          <w:sz w:val="21"/>
        </w:rPr>
        <w:t>/SQLite</w:t>
      </w:r>
      <w:r>
        <w:rPr>
          <w:rFonts w:eastAsia="宋体" w:cs="Times New Roman"/>
          <w:sz w:val="21"/>
        </w:rPr>
        <w:t>数据库提供，以</w:t>
      </w:r>
      <w:r>
        <w:rPr>
          <w:rFonts w:eastAsia="宋体" w:cs="Times New Roman"/>
          <w:sz w:val="21"/>
        </w:rPr>
        <w:t>BackupRequest</w:t>
      </w:r>
      <w:r>
        <w:rPr>
          <w:rFonts w:eastAsia="宋体" w:cs="Times New Roman"/>
          <w:sz w:val="21"/>
        </w:rPr>
        <w:t>形式输入</w:t>
      </w:r>
      <w:r>
        <w:rPr>
          <w:rFonts w:eastAsia="宋体" w:cs="Times New Roman"/>
          <w:sz w:val="21"/>
        </w:rPr>
        <w:t>BackupRestoreService</w:t>
      </w:r>
      <w:r>
        <w:rPr>
          <w:rFonts w:eastAsia="宋体" w:cs="Times New Roman"/>
          <w:sz w:val="21"/>
        </w:rPr>
        <w:t>；处理完成后形成</w:t>
      </w:r>
      <w:r>
        <w:rPr>
          <w:rFonts w:eastAsia="宋体" w:cs="Times New Roman"/>
          <w:sz w:val="21"/>
        </w:rPr>
        <w:t>BackupResult</w:t>
      </w:r>
      <w:r>
        <w:rPr>
          <w:rFonts w:eastAsia="宋体" w:cs="Times New Roman"/>
          <w:sz w:val="21"/>
        </w:rPr>
        <w:t>并发送至本地备份目录。数据项应携带必要的标识、版本或仿真时刻，异常数据不进入后续处理。</w:t>
      </w:r>
    </w:p>
    <w:p w14:paraId="68749147" w14:textId="77777777" w:rsidR="000D2AA3" w:rsidRDefault="00000000">
      <w:pPr>
        <w:keepNext/>
        <w:jc w:val="center"/>
      </w:pPr>
      <w:r>
        <w:rPr>
          <w:noProof/>
        </w:rPr>
        <w:drawing>
          <wp:inline distT="0" distB="0" distL="114300" distR="114300" wp14:anchorId="73F80E14" wp14:editId="0E411925">
            <wp:extent cx="5111750" cy="2453640"/>
            <wp:effectExtent l="0" t="0" r="5080" b="7620"/>
            <wp:docPr id="91" name="Picture 91" descr="数据库备份与恢复数据流图" title="数据库备份与恢复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数据库备份与恢复数据流图" title="数据库备份与恢复数据流图"/>
                    <pic:cNvPicPr>
                      <a:picLocks noChangeAspect="1"/>
                    </pic:cNvPicPr>
                  </pic:nvPicPr>
                  <pic:blipFill>
                    <a:blip r:embed="rId82"/>
                    <a:stretch>
                      <a:fillRect/>
                    </a:stretch>
                  </pic:blipFill>
                  <pic:spPr>
                    <a:xfrm>
                      <a:off x="0" y="0"/>
                      <a:ext cx="5112000" cy="2453760"/>
                    </a:xfrm>
                    <a:prstGeom prst="rect">
                      <a:avLst/>
                    </a:prstGeom>
                  </pic:spPr>
                </pic:pic>
              </a:graphicData>
            </a:graphic>
          </wp:inline>
        </w:drawing>
      </w:r>
    </w:p>
    <w:p w14:paraId="5AF639B1"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-62 </w:t>
      </w:r>
      <w:r>
        <w:rPr>
          <w:rFonts w:eastAsia="宋体" w:cs="Times New Roman"/>
          <w:b w:val="0"/>
          <w:sz w:val="21"/>
          <w:lang w:eastAsia="zh-CN"/>
        </w:rPr>
        <w:t>数据库</w:t>
      </w:r>
      <w:proofErr w:type="gramEnd"/>
      <w:r>
        <w:rPr>
          <w:rFonts w:eastAsia="宋体" w:cs="Times New Roman"/>
          <w:b w:val="0"/>
          <w:sz w:val="21"/>
          <w:lang w:eastAsia="zh-CN"/>
        </w:rPr>
        <w:t>备份与恢复数据流图</w:t>
      </w:r>
    </w:p>
    <w:p w14:paraId="33102088" w14:textId="77777777" w:rsidR="000D2AA3" w:rsidRDefault="00000000">
      <w:pPr>
        <w:pStyle w:val="5"/>
        <w:rPr>
          <w:lang w:eastAsia="zh-CN"/>
        </w:rPr>
      </w:pPr>
      <w:bookmarkStart w:id="225" w:name="_Toc28274"/>
      <w:r>
        <w:rPr>
          <w:lang w:eastAsia="zh-CN"/>
        </w:rPr>
        <w:t>4.2.7.3.</w:t>
      </w:r>
      <w:proofErr w:type="gramStart"/>
      <w:r>
        <w:rPr>
          <w:lang w:eastAsia="zh-CN"/>
        </w:rPr>
        <w:t xml:space="preserve">3 </w:t>
      </w:r>
      <w:r>
        <w:rPr>
          <w:lang w:eastAsia="zh-CN"/>
        </w:rPr>
        <w:t>动态</w:t>
      </w:r>
      <w:proofErr w:type="gramEnd"/>
      <w:r>
        <w:rPr>
          <w:lang w:eastAsia="zh-CN"/>
        </w:rPr>
        <w:t>控制序列</w:t>
      </w:r>
      <w:bookmarkEnd w:id="225"/>
    </w:p>
    <w:p w14:paraId="0CBCC419"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-63 </w:t>
      </w:r>
      <w:r>
        <w:rPr>
          <w:rFonts w:eastAsia="宋体" w:cs="Times New Roman"/>
          <w:b w:val="0"/>
          <w:sz w:val="21"/>
          <w:lang w:eastAsia="zh-CN"/>
        </w:rPr>
        <w:t>数据库</w:t>
      </w:r>
      <w:proofErr w:type="gramEnd"/>
      <w:r>
        <w:rPr>
          <w:rFonts w:eastAsia="宋体" w:cs="Times New Roman"/>
          <w:b w:val="0"/>
          <w:sz w:val="21"/>
          <w:lang w:eastAsia="zh-CN"/>
        </w:rPr>
        <w:t>备份与恢复动态控制序列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565D1BB6" w14:textId="77777777">
        <w:trPr>
          <w:tblHeader/>
          <w:jc w:val="center"/>
        </w:trPr>
        <w:tc>
          <w:tcPr>
            <w:tcW w:w="454" w:type="dxa"/>
            <w:shd w:val="clear" w:color="auto" w:fill="F2F2F2"/>
            <w:tcMar>
              <w:top w:w="80" w:type="dxa"/>
              <w:left w:w="90" w:type="dxa"/>
              <w:bottom w:w="80" w:type="dxa"/>
              <w:right w:w="90" w:type="dxa"/>
            </w:tcMar>
            <w:vAlign w:val="center"/>
          </w:tcPr>
          <w:p w14:paraId="40BB9985"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77FD641F"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4EF6ED2D"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71F5B12F"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799B501B"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0F4F76D5" w14:textId="77777777">
        <w:trPr>
          <w:jc w:val="center"/>
        </w:trPr>
        <w:tc>
          <w:tcPr>
            <w:tcW w:w="454" w:type="dxa"/>
            <w:tcMar>
              <w:top w:w="80" w:type="dxa"/>
              <w:left w:w="90" w:type="dxa"/>
              <w:bottom w:w="80" w:type="dxa"/>
              <w:right w:w="90" w:type="dxa"/>
            </w:tcMar>
            <w:vAlign w:val="center"/>
          </w:tcPr>
          <w:p w14:paraId="4CFCF15A"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1EC3FA8A" w14:textId="77777777" w:rsidR="000D2AA3" w:rsidRDefault="00000000">
            <w:pPr>
              <w:spacing w:line="240" w:lineRule="auto"/>
              <w:ind w:firstLine="0"/>
              <w:jc w:val="left"/>
            </w:pPr>
            <w:proofErr w:type="spellStart"/>
            <w:r>
              <w:rPr>
                <w:rFonts w:eastAsia="宋体" w:cs="Times New Roman"/>
                <w:sz w:val="17"/>
              </w:rPr>
              <w:t>管理员</w:t>
            </w:r>
            <w:proofErr w:type="spellEnd"/>
            <w:r>
              <w:rPr>
                <w:rFonts w:eastAsia="宋体" w:cs="Times New Roman"/>
                <w:sz w:val="17"/>
              </w:rPr>
              <w:t>/</w:t>
            </w:r>
            <w:proofErr w:type="spellStart"/>
            <w:r>
              <w:rPr>
                <w:rFonts w:eastAsia="宋体" w:cs="Times New Roman"/>
                <w:sz w:val="17"/>
              </w:rPr>
              <w:t>系统</w:t>
            </w:r>
            <w:proofErr w:type="spellEnd"/>
          </w:p>
        </w:tc>
        <w:tc>
          <w:tcPr>
            <w:tcW w:w="1417" w:type="dxa"/>
            <w:tcMar>
              <w:top w:w="80" w:type="dxa"/>
              <w:left w:w="90" w:type="dxa"/>
              <w:bottom w:w="80" w:type="dxa"/>
              <w:right w:w="90" w:type="dxa"/>
            </w:tcMar>
            <w:vAlign w:val="center"/>
          </w:tcPr>
          <w:p w14:paraId="5F6F48BD"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4B4654E0" w14:textId="77777777" w:rsidR="000D2AA3" w:rsidRDefault="00000000">
            <w:pPr>
              <w:spacing w:line="240" w:lineRule="auto"/>
              <w:ind w:firstLine="0"/>
              <w:jc w:val="left"/>
              <w:rPr>
                <w:lang w:eastAsia="zh-CN"/>
              </w:rPr>
            </w:pPr>
            <w:r>
              <w:rPr>
                <w:rFonts w:eastAsia="宋体" w:cs="Times New Roman"/>
                <w:sz w:val="17"/>
                <w:lang w:eastAsia="zh-CN"/>
              </w:rPr>
              <w:t>计划任务或管理员手动操作</w:t>
            </w:r>
          </w:p>
        </w:tc>
        <w:tc>
          <w:tcPr>
            <w:tcW w:w="1757" w:type="dxa"/>
            <w:tcMar>
              <w:top w:w="80" w:type="dxa"/>
              <w:left w:w="90" w:type="dxa"/>
              <w:bottom w:w="80" w:type="dxa"/>
              <w:right w:w="90" w:type="dxa"/>
            </w:tcMar>
            <w:vAlign w:val="center"/>
          </w:tcPr>
          <w:p w14:paraId="6432E386"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76E265FC" w14:textId="77777777">
        <w:trPr>
          <w:jc w:val="center"/>
        </w:trPr>
        <w:tc>
          <w:tcPr>
            <w:tcW w:w="454" w:type="dxa"/>
            <w:tcMar>
              <w:top w:w="80" w:type="dxa"/>
              <w:left w:w="90" w:type="dxa"/>
              <w:bottom w:w="80" w:type="dxa"/>
              <w:right w:w="90" w:type="dxa"/>
            </w:tcMar>
            <w:vAlign w:val="center"/>
          </w:tcPr>
          <w:p w14:paraId="768E731C"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51E3000B"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0C857E0A" w14:textId="77777777" w:rsidR="000D2AA3" w:rsidRDefault="00000000">
            <w:pPr>
              <w:spacing w:line="240" w:lineRule="auto"/>
              <w:ind w:firstLine="0"/>
              <w:jc w:val="left"/>
            </w:pPr>
            <w:proofErr w:type="spellStart"/>
            <w:r>
              <w:rPr>
                <w:rFonts w:eastAsia="宋体" w:cs="Times New Roman"/>
                <w:sz w:val="17"/>
              </w:rPr>
              <w:t>BackupRestoreService</w:t>
            </w:r>
            <w:proofErr w:type="spellEnd"/>
          </w:p>
        </w:tc>
        <w:tc>
          <w:tcPr>
            <w:tcW w:w="3175" w:type="dxa"/>
            <w:tcMar>
              <w:top w:w="80" w:type="dxa"/>
              <w:left w:w="90" w:type="dxa"/>
              <w:bottom w:w="80" w:type="dxa"/>
              <w:right w:w="90" w:type="dxa"/>
            </w:tcMar>
            <w:vAlign w:val="center"/>
          </w:tcPr>
          <w:p w14:paraId="78410984"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backupRestore</w:t>
            </w:r>
            <w:r>
              <w:rPr>
                <w:rFonts w:eastAsia="宋体" w:cs="Times New Roman"/>
                <w:sz w:val="17"/>
              </w:rPr>
              <w:t>并传入</w:t>
            </w:r>
            <w:r>
              <w:rPr>
                <w:rFonts w:eastAsia="宋体" w:cs="Times New Roman"/>
                <w:sz w:val="17"/>
              </w:rPr>
              <w:t>backupRequest</w:t>
            </w:r>
            <w:proofErr w:type="spellEnd"/>
          </w:p>
        </w:tc>
        <w:tc>
          <w:tcPr>
            <w:tcW w:w="1757" w:type="dxa"/>
            <w:tcMar>
              <w:top w:w="80" w:type="dxa"/>
              <w:left w:w="90" w:type="dxa"/>
              <w:bottom w:w="80" w:type="dxa"/>
              <w:right w:w="90" w:type="dxa"/>
            </w:tcMar>
            <w:vAlign w:val="center"/>
          </w:tcPr>
          <w:p w14:paraId="7216FC85"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01677F31" w14:textId="77777777">
        <w:trPr>
          <w:jc w:val="center"/>
        </w:trPr>
        <w:tc>
          <w:tcPr>
            <w:tcW w:w="454" w:type="dxa"/>
            <w:tcMar>
              <w:top w:w="80" w:type="dxa"/>
              <w:left w:w="90" w:type="dxa"/>
              <w:bottom w:w="80" w:type="dxa"/>
              <w:right w:w="90" w:type="dxa"/>
            </w:tcMar>
            <w:vAlign w:val="center"/>
          </w:tcPr>
          <w:p w14:paraId="666F757F"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5CFB7A34" w14:textId="77777777" w:rsidR="000D2AA3" w:rsidRDefault="00000000">
            <w:pPr>
              <w:spacing w:line="240" w:lineRule="auto"/>
              <w:ind w:firstLine="0"/>
              <w:jc w:val="left"/>
            </w:pPr>
            <w:proofErr w:type="spellStart"/>
            <w:r>
              <w:rPr>
                <w:rFonts w:eastAsia="宋体" w:cs="Times New Roman"/>
                <w:sz w:val="17"/>
              </w:rPr>
              <w:t>BackupRestoreService</w:t>
            </w:r>
            <w:proofErr w:type="spellEnd"/>
          </w:p>
        </w:tc>
        <w:tc>
          <w:tcPr>
            <w:tcW w:w="1417" w:type="dxa"/>
            <w:tcMar>
              <w:top w:w="80" w:type="dxa"/>
              <w:left w:w="90" w:type="dxa"/>
              <w:bottom w:w="80" w:type="dxa"/>
              <w:right w:w="90" w:type="dxa"/>
            </w:tcMar>
            <w:vAlign w:val="center"/>
          </w:tcPr>
          <w:p w14:paraId="368BFA67"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33120F45" w14:textId="77777777" w:rsidR="000D2AA3" w:rsidRDefault="00000000">
            <w:pPr>
              <w:spacing w:line="240" w:lineRule="auto"/>
              <w:ind w:firstLine="0"/>
              <w:jc w:val="left"/>
              <w:rPr>
                <w:lang w:eastAsia="zh-CN"/>
              </w:rPr>
            </w:pPr>
            <w:r>
              <w:rPr>
                <w:rFonts w:eastAsia="宋体" w:cs="Times New Roman"/>
                <w:sz w:val="17"/>
                <w:lang w:eastAsia="zh-CN"/>
              </w:rPr>
              <w:t>创建备份或校验恢复文件</w:t>
            </w:r>
          </w:p>
        </w:tc>
        <w:tc>
          <w:tcPr>
            <w:tcW w:w="1757" w:type="dxa"/>
            <w:tcMar>
              <w:top w:w="80" w:type="dxa"/>
              <w:left w:w="90" w:type="dxa"/>
              <w:bottom w:w="80" w:type="dxa"/>
              <w:right w:w="90" w:type="dxa"/>
            </w:tcMar>
            <w:vAlign w:val="center"/>
          </w:tcPr>
          <w:p w14:paraId="56E09957"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108488B6" w14:textId="77777777">
        <w:trPr>
          <w:jc w:val="center"/>
        </w:trPr>
        <w:tc>
          <w:tcPr>
            <w:tcW w:w="454" w:type="dxa"/>
            <w:tcMar>
              <w:top w:w="80" w:type="dxa"/>
              <w:left w:w="90" w:type="dxa"/>
              <w:bottom w:w="80" w:type="dxa"/>
              <w:right w:w="90" w:type="dxa"/>
            </w:tcMar>
            <w:vAlign w:val="center"/>
          </w:tcPr>
          <w:p w14:paraId="7A873371"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2FCD828B" w14:textId="77777777" w:rsidR="000D2AA3" w:rsidRDefault="00000000">
            <w:pPr>
              <w:spacing w:line="240" w:lineRule="auto"/>
              <w:ind w:firstLine="0"/>
              <w:jc w:val="left"/>
            </w:pPr>
            <w:proofErr w:type="spellStart"/>
            <w:r>
              <w:rPr>
                <w:rFonts w:eastAsia="宋体" w:cs="Times New Roman"/>
                <w:sz w:val="17"/>
              </w:rPr>
              <w:t>BackupRestoreService</w:t>
            </w:r>
            <w:proofErr w:type="spellEnd"/>
          </w:p>
        </w:tc>
        <w:tc>
          <w:tcPr>
            <w:tcW w:w="1417" w:type="dxa"/>
            <w:tcMar>
              <w:top w:w="80" w:type="dxa"/>
              <w:left w:w="90" w:type="dxa"/>
              <w:bottom w:w="80" w:type="dxa"/>
              <w:right w:w="90" w:type="dxa"/>
            </w:tcMar>
            <w:vAlign w:val="center"/>
          </w:tcPr>
          <w:p w14:paraId="7A15E3B0" w14:textId="77777777" w:rsidR="000D2AA3" w:rsidRDefault="00000000">
            <w:pPr>
              <w:spacing w:line="240" w:lineRule="auto"/>
              <w:ind w:firstLine="0"/>
              <w:jc w:val="left"/>
            </w:pPr>
            <w:proofErr w:type="spellStart"/>
            <w:r>
              <w:rPr>
                <w:rFonts w:eastAsia="宋体" w:cs="Times New Roman"/>
                <w:sz w:val="17"/>
              </w:rPr>
              <w:t>本地备份目录</w:t>
            </w:r>
            <w:proofErr w:type="spellEnd"/>
          </w:p>
        </w:tc>
        <w:tc>
          <w:tcPr>
            <w:tcW w:w="3175" w:type="dxa"/>
            <w:tcMar>
              <w:top w:w="80" w:type="dxa"/>
              <w:left w:w="90" w:type="dxa"/>
              <w:bottom w:w="80" w:type="dxa"/>
              <w:right w:w="90" w:type="dxa"/>
            </w:tcMar>
            <w:vAlign w:val="center"/>
          </w:tcPr>
          <w:p w14:paraId="34CCC4EF"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backupResult</w:t>
            </w:r>
            <w:proofErr w:type="spellEnd"/>
          </w:p>
        </w:tc>
        <w:tc>
          <w:tcPr>
            <w:tcW w:w="1757" w:type="dxa"/>
            <w:tcMar>
              <w:top w:w="80" w:type="dxa"/>
              <w:left w:w="90" w:type="dxa"/>
              <w:bottom w:w="80" w:type="dxa"/>
              <w:right w:w="90" w:type="dxa"/>
            </w:tcMar>
            <w:vAlign w:val="center"/>
          </w:tcPr>
          <w:p w14:paraId="2EABD12D"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7FBA5130" w14:textId="77777777">
        <w:trPr>
          <w:jc w:val="center"/>
        </w:trPr>
        <w:tc>
          <w:tcPr>
            <w:tcW w:w="454" w:type="dxa"/>
            <w:tcMar>
              <w:top w:w="80" w:type="dxa"/>
              <w:left w:w="90" w:type="dxa"/>
              <w:bottom w:w="80" w:type="dxa"/>
              <w:right w:w="90" w:type="dxa"/>
            </w:tcMar>
            <w:vAlign w:val="center"/>
          </w:tcPr>
          <w:p w14:paraId="477D6E08"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31F3006C" w14:textId="77777777" w:rsidR="000D2AA3" w:rsidRDefault="00000000">
            <w:pPr>
              <w:spacing w:line="240" w:lineRule="auto"/>
              <w:ind w:firstLine="0"/>
              <w:jc w:val="left"/>
            </w:pPr>
            <w:proofErr w:type="spellStart"/>
            <w:r>
              <w:rPr>
                <w:rFonts w:eastAsia="宋体" w:cs="Times New Roman"/>
                <w:sz w:val="17"/>
              </w:rPr>
              <w:t>BackupRestoreService</w:t>
            </w:r>
            <w:proofErr w:type="spellEnd"/>
          </w:p>
        </w:tc>
        <w:tc>
          <w:tcPr>
            <w:tcW w:w="1417" w:type="dxa"/>
            <w:tcMar>
              <w:top w:w="80" w:type="dxa"/>
              <w:left w:w="90" w:type="dxa"/>
              <w:bottom w:w="80" w:type="dxa"/>
              <w:right w:w="90" w:type="dxa"/>
            </w:tcMar>
            <w:vAlign w:val="center"/>
          </w:tcPr>
          <w:p w14:paraId="52640F11" w14:textId="77777777" w:rsidR="000D2AA3" w:rsidRDefault="00000000">
            <w:pPr>
              <w:spacing w:line="240" w:lineRule="auto"/>
              <w:ind w:firstLine="0"/>
              <w:jc w:val="left"/>
            </w:pPr>
            <w:proofErr w:type="spellStart"/>
            <w:r>
              <w:rPr>
                <w:rFonts w:eastAsia="宋体" w:cs="Times New Roman"/>
                <w:sz w:val="17"/>
              </w:rPr>
              <w:t>管理员</w:t>
            </w:r>
            <w:proofErr w:type="spellEnd"/>
            <w:r>
              <w:rPr>
                <w:rFonts w:eastAsia="宋体" w:cs="Times New Roman"/>
                <w:sz w:val="17"/>
              </w:rPr>
              <w:t>/</w:t>
            </w:r>
            <w:proofErr w:type="spellStart"/>
            <w:r>
              <w:rPr>
                <w:rFonts w:eastAsia="宋体" w:cs="Times New Roman"/>
                <w:sz w:val="17"/>
              </w:rPr>
              <w:t>系统</w:t>
            </w:r>
            <w:proofErr w:type="spellEnd"/>
          </w:p>
        </w:tc>
        <w:tc>
          <w:tcPr>
            <w:tcW w:w="3175" w:type="dxa"/>
            <w:tcMar>
              <w:top w:w="80" w:type="dxa"/>
              <w:left w:w="90" w:type="dxa"/>
              <w:bottom w:w="80" w:type="dxa"/>
              <w:right w:w="90" w:type="dxa"/>
            </w:tcMar>
            <w:vAlign w:val="center"/>
          </w:tcPr>
          <w:p w14:paraId="63A2E53A"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7B40CB0B"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29C9A9BB" w14:textId="77777777" w:rsidR="000D2AA3" w:rsidRDefault="000D2AA3">
      <w:pPr>
        <w:spacing w:after="40"/>
      </w:pPr>
    </w:p>
    <w:p w14:paraId="3881382F" w14:textId="77777777" w:rsidR="000D2AA3" w:rsidRDefault="00000000">
      <w:pPr>
        <w:pStyle w:val="5"/>
      </w:pPr>
      <w:bookmarkStart w:id="226" w:name="_Toc5667"/>
      <w:r>
        <w:t xml:space="preserve">4.2.7.3.4 </w:t>
      </w:r>
      <w:proofErr w:type="spellStart"/>
      <w:r>
        <w:t>时序图</w:t>
      </w:r>
      <w:bookmarkEnd w:id="226"/>
      <w:proofErr w:type="spellEnd"/>
    </w:p>
    <w:p w14:paraId="50554754" w14:textId="77777777" w:rsidR="000D2AA3" w:rsidRDefault="00000000">
      <w:pPr>
        <w:spacing w:after="60"/>
        <w:ind w:firstLine="420"/>
        <w:rPr>
          <w:lang w:eastAsia="zh-CN"/>
        </w:rPr>
      </w:pPr>
      <w:r>
        <w:rPr>
          <w:rFonts w:eastAsia="宋体" w:cs="Times New Roman"/>
          <w:sz w:val="21"/>
          <w:lang w:eastAsia="zh-CN"/>
        </w:rPr>
        <w:t>时序图从计划任务或管理员手动操作开始，显示管理员</w:t>
      </w:r>
      <w:r>
        <w:rPr>
          <w:rFonts w:eastAsia="宋体" w:cs="Times New Roman"/>
          <w:sz w:val="21"/>
          <w:lang w:eastAsia="zh-CN"/>
        </w:rPr>
        <w:t>/</w:t>
      </w:r>
      <w:r>
        <w:rPr>
          <w:rFonts w:eastAsia="宋体" w:cs="Times New Roman"/>
          <w:sz w:val="21"/>
          <w:lang w:eastAsia="zh-CN"/>
        </w:rPr>
        <w:t>系统、调度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BackupRestoreService</w:t>
      </w:r>
      <w:proofErr w:type="spellEnd"/>
      <w:r>
        <w:rPr>
          <w:rFonts w:eastAsia="宋体" w:cs="Times New Roman"/>
          <w:sz w:val="21"/>
          <w:lang w:eastAsia="zh-CN"/>
        </w:rPr>
        <w:t>与本地备份目录之间的主要调用和返回关系。</w:t>
      </w:r>
    </w:p>
    <w:p w14:paraId="729E3CB3" w14:textId="77777777" w:rsidR="000D2AA3" w:rsidRDefault="00000000">
      <w:pPr>
        <w:keepNext/>
        <w:jc w:val="center"/>
      </w:pPr>
      <w:r>
        <w:rPr>
          <w:noProof/>
        </w:rPr>
        <w:lastRenderedPageBreak/>
        <w:drawing>
          <wp:inline distT="0" distB="0" distL="114300" distR="114300" wp14:anchorId="726E47ED" wp14:editId="0BCA44BD">
            <wp:extent cx="5111750" cy="2875280"/>
            <wp:effectExtent l="0" t="0" r="5080" b="6985"/>
            <wp:docPr id="92" name="Picture 92" descr="数据库备份与恢复时序图" title="数据库备份与恢复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数据库备份与恢复时序图" title="数据库备份与恢复时序图"/>
                    <pic:cNvPicPr>
                      <a:picLocks noChangeAspect="1"/>
                    </pic:cNvPicPr>
                  </pic:nvPicPr>
                  <pic:blipFill>
                    <a:blip r:embed="rId83"/>
                    <a:stretch>
                      <a:fillRect/>
                    </a:stretch>
                  </pic:blipFill>
                  <pic:spPr>
                    <a:xfrm>
                      <a:off x="0" y="0"/>
                      <a:ext cx="5112000" cy="2875500"/>
                    </a:xfrm>
                    <a:prstGeom prst="rect">
                      <a:avLst/>
                    </a:prstGeom>
                  </pic:spPr>
                </pic:pic>
              </a:graphicData>
            </a:graphic>
          </wp:inline>
        </w:drawing>
      </w:r>
    </w:p>
    <w:p w14:paraId="3B8BA167"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-63 </w:t>
      </w:r>
      <w:r>
        <w:rPr>
          <w:rFonts w:eastAsia="宋体" w:cs="Times New Roman"/>
          <w:b w:val="0"/>
          <w:sz w:val="21"/>
          <w:lang w:eastAsia="zh-CN"/>
        </w:rPr>
        <w:t>数据库</w:t>
      </w:r>
      <w:proofErr w:type="gramEnd"/>
      <w:r>
        <w:rPr>
          <w:rFonts w:eastAsia="宋体" w:cs="Times New Roman"/>
          <w:b w:val="0"/>
          <w:sz w:val="21"/>
          <w:lang w:eastAsia="zh-CN"/>
        </w:rPr>
        <w:t>备份与恢复时序图</w:t>
      </w:r>
    </w:p>
    <w:p w14:paraId="76BBC85A" w14:textId="77777777" w:rsidR="000D2AA3" w:rsidRDefault="00000000">
      <w:pPr>
        <w:pStyle w:val="4"/>
        <w:rPr>
          <w:lang w:eastAsia="zh-CN"/>
        </w:rPr>
      </w:pPr>
      <w:bookmarkStart w:id="227" w:name="_Toc22164"/>
      <w:r>
        <w:rPr>
          <w:lang w:eastAsia="zh-CN"/>
        </w:rPr>
        <w:t xml:space="preserve">4.2.7.4 </w:t>
      </w:r>
      <w:r>
        <w:rPr>
          <w:lang w:eastAsia="zh-CN"/>
        </w:rPr>
        <w:t>用户操作日志子模块</w:t>
      </w:r>
      <w:bookmarkEnd w:id="227"/>
    </w:p>
    <w:p w14:paraId="1D022008" w14:textId="77777777" w:rsidR="000D2AA3" w:rsidRDefault="00000000">
      <w:pPr>
        <w:spacing w:after="60"/>
        <w:ind w:firstLine="420"/>
        <w:rPr>
          <w:lang w:eastAsia="zh-CN"/>
        </w:rPr>
      </w:pPr>
      <w:r>
        <w:rPr>
          <w:rFonts w:eastAsia="宋体" w:cs="Times New Roman"/>
          <w:sz w:val="21"/>
          <w:lang w:eastAsia="zh-CN"/>
        </w:rPr>
        <w:t>统一记录用户、时间、模块、动作、对象和结果，支持按条件查询与导出审计记录。</w:t>
      </w:r>
    </w:p>
    <w:p w14:paraId="759385C8" w14:textId="77777777" w:rsidR="000D2AA3" w:rsidRDefault="00000000">
      <w:pPr>
        <w:pStyle w:val="5"/>
        <w:rPr>
          <w:lang w:eastAsia="zh-CN"/>
        </w:rPr>
      </w:pPr>
      <w:bookmarkStart w:id="228" w:name="_Toc24421"/>
      <w:r>
        <w:rPr>
          <w:lang w:eastAsia="zh-CN"/>
        </w:rPr>
        <w:t>4.2.7.4.</w:t>
      </w:r>
      <w:proofErr w:type="gramStart"/>
      <w:r>
        <w:rPr>
          <w:lang w:eastAsia="zh-CN"/>
        </w:rPr>
        <w:t xml:space="preserve">1 </w:t>
      </w:r>
      <w:r>
        <w:rPr>
          <w:lang w:eastAsia="zh-CN"/>
        </w:rPr>
        <w:t>执行</w:t>
      </w:r>
      <w:proofErr w:type="gramEnd"/>
      <w:r>
        <w:rPr>
          <w:lang w:eastAsia="zh-CN"/>
        </w:rPr>
        <w:t>控制流程</w:t>
      </w:r>
      <w:bookmarkEnd w:id="228"/>
    </w:p>
    <w:p w14:paraId="3780304F" w14:textId="77777777" w:rsidR="000D2AA3" w:rsidRDefault="00000000">
      <w:pPr>
        <w:spacing w:after="60"/>
        <w:ind w:firstLine="420"/>
        <w:rPr>
          <w:lang w:eastAsia="zh-CN"/>
        </w:rPr>
      </w:pPr>
      <w:r>
        <w:rPr>
          <w:rFonts w:eastAsia="宋体" w:cs="Times New Roman"/>
          <w:sz w:val="21"/>
          <w:lang w:eastAsia="zh-CN"/>
        </w:rPr>
        <w:t>本子模块由</w:t>
      </w:r>
      <w:r>
        <w:rPr>
          <w:rFonts w:eastAsia="宋体" w:cs="Times New Roman"/>
          <w:sz w:val="21"/>
          <w:lang w:eastAsia="zh-CN"/>
        </w:rPr>
        <w:t>“</w:t>
      </w:r>
      <w:r>
        <w:rPr>
          <w:rFonts w:eastAsia="宋体" w:cs="Times New Roman"/>
          <w:sz w:val="21"/>
          <w:lang w:eastAsia="zh-CN"/>
        </w:rPr>
        <w:t>受控操作发生或管理员查询日志</w:t>
      </w:r>
      <w:r>
        <w:rPr>
          <w:rFonts w:eastAsia="宋体" w:cs="Times New Roman"/>
          <w:sz w:val="21"/>
          <w:lang w:eastAsia="zh-CN"/>
        </w:rPr>
        <w:t>”</w:t>
      </w:r>
      <w:r>
        <w:rPr>
          <w:rFonts w:eastAsia="宋体" w:cs="Times New Roman"/>
          <w:sz w:val="21"/>
          <w:lang w:eastAsia="zh-CN"/>
        </w:rPr>
        <w:t>触发，入口方法为</w:t>
      </w:r>
      <w:proofErr w:type="spellStart"/>
      <w:r>
        <w:rPr>
          <w:rFonts w:eastAsia="宋体" w:cs="Times New Roman"/>
          <w:sz w:val="21"/>
          <w:lang w:eastAsia="zh-CN"/>
        </w:rPr>
        <w:t>AuditLogService.recordAndQuery</w:t>
      </w:r>
      <w:proofErr w:type="spellEnd"/>
      <w:r>
        <w:rPr>
          <w:rFonts w:eastAsia="宋体" w:cs="Times New Roman"/>
          <w:sz w:val="21"/>
          <w:lang w:eastAsia="zh-CN"/>
        </w:rPr>
        <w:t>，执行期间遵守</w:t>
      </w:r>
      <w:r>
        <w:rPr>
          <w:rFonts w:eastAsia="宋体" w:cs="Times New Roman"/>
          <w:sz w:val="21"/>
          <w:lang w:eastAsia="zh-CN"/>
        </w:rPr>
        <w:t>“</w:t>
      </w:r>
      <w:r>
        <w:rPr>
          <w:rFonts w:eastAsia="宋体" w:cs="Times New Roman"/>
          <w:sz w:val="21"/>
          <w:lang w:eastAsia="zh-CN"/>
        </w:rPr>
        <w:t>日志记录不可由普通用户修改或删除</w:t>
      </w:r>
      <w:r>
        <w:rPr>
          <w:rFonts w:eastAsia="宋体" w:cs="Times New Roman"/>
          <w:sz w:val="21"/>
          <w:lang w:eastAsia="zh-CN"/>
        </w:rPr>
        <w:t>”</w:t>
      </w:r>
      <w:r>
        <w:rPr>
          <w:rFonts w:eastAsia="宋体" w:cs="Times New Roman"/>
          <w:sz w:val="21"/>
          <w:lang w:eastAsia="zh-CN"/>
        </w:rPr>
        <w:t>约束。</w:t>
      </w:r>
    </w:p>
    <w:p w14:paraId="4BCA1AD8"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-64 </w:t>
      </w:r>
      <w:r>
        <w:rPr>
          <w:rFonts w:eastAsia="宋体" w:cs="Times New Roman"/>
          <w:b w:val="0"/>
          <w:sz w:val="21"/>
          <w:lang w:eastAsia="zh-CN"/>
        </w:rPr>
        <w:t>用户</w:t>
      </w:r>
      <w:proofErr w:type="gramEnd"/>
      <w:r>
        <w:rPr>
          <w:rFonts w:eastAsia="宋体" w:cs="Times New Roman"/>
          <w:b w:val="0"/>
          <w:sz w:val="21"/>
          <w:lang w:eastAsia="zh-CN"/>
        </w:rPr>
        <w:t>操作日志执行控制流程</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2268"/>
        <w:gridCol w:w="1814"/>
        <w:gridCol w:w="1814"/>
        <w:gridCol w:w="1871"/>
      </w:tblGrid>
      <w:tr w:rsidR="000D2AA3" w14:paraId="228949FC" w14:textId="77777777">
        <w:trPr>
          <w:tblHeader/>
          <w:jc w:val="center"/>
        </w:trPr>
        <w:tc>
          <w:tcPr>
            <w:tcW w:w="454" w:type="dxa"/>
            <w:shd w:val="clear" w:color="auto" w:fill="F2F2F2"/>
            <w:tcMar>
              <w:top w:w="80" w:type="dxa"/>
              <w:left w:w="90" w:type="dxa"/>
              <w:bottom w:w="80" w:type="dxa"/>
              <w:right w:w="90" w:type="dxa"/>
            </w:tcMar>
            <w:vAlign w:val="center"/>
          </w:tcPr>
          <w:p w14:paraId="2374A9A3" w14:textId="77777777" w:rsidR="000D2AA3" w:rsidRDefault="00000000">
            <w:pPr>
              <w:keepNext/>
              <w:keepLines/>
              <w:spacing w:line="240" w:lineRule="auto"/>
              <w:ind w:firstLine="0"/>
              <w:jc w:val="center"/>
            </w:pPr>
            <w:proofErr w:type="spellStart"/>
            <w:r>
              <w:rPr>
                <w:rFonts w:eastAsia="宋体" w:cs="Times New Roman"/>
                <w:b/>
                <w:sz w:val="17"/>
              </w:rPr>
              <w:t>步骤</w:t>
            </w:r>
            <w:proofErr w:type="spellEnd"/>
          </w:p>
        </w:tc>
        <w:tc>
          <w:tcPr>
            <w:tcW w:w="2268" w:type="dxa"/>
            <w:shd w:val="clear" w:color="auto" w:fill="F2F2F2"/>
            <w:tcMar>
              <w:top w:w="80" w:type="dxa"/>
              <w:left w:w="90" w:type="dxa"/>
              <w:bottom w:w="80" w:type="dxa"/>
              <w:right w:w="90" w:type="dxa"/>
            </w:tcMar>
            <w:vAlign w:val="center"/>
          </w:tcPr>
          <w:p w14:paraId="4D9C8B89" w14:textId="77777777" w:rsidR="000D2AA3" w:rsidRDefault="00000000">
            <w:pPr>
              <w:keepNext/>
              <w:keepLines/>
              <w:spacing w:line="240" w:lineRule="auto"/>
              <w:ind w:firstLine="0"/>
              <w:jc w:val="center"/>
            </w:pPr>
            <w:proofErr w:type="spellStart"/>
            <w:r>
              <w:rPr>
                <w:rFonts w:eastAsia="宋体" w:cs="Times New Roman"/>
                <w:b/>
                <w:sz w:val="17"/>
              </w:rPr>
              <w:t>处理动作</w:t>
            </w:r>
            <w:proofErr w:type="spellEnd"/>
          </w:p>
        </w:tc>
        <w:tc>
          <w:tcPr>
            <w:tcW w:w="1814" w:type="dxa"/>
            <w:shd w:val="clear" w:color="auto" w:fill="F2F2F2"/>
            <w:tcMar>
              <w:top w:w="80" w:type="dxa"/>
              <w:left w:w="90" w:type="dxa"/>
              <w:bottom w:w="80" w:type="dxa"/>
              <w:right w:w="90" w:type="dxa"/>
            </w:tcMar>
            <w:vAlign w:val="center"/>
          </w:tcPr>
          <w:p w14:paraId="09A1DEE4"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r>
              <w:rPr>
                <w:rFonts w:eastAsia="宋体" w:cs="Times New Roman"/>
                <w:b/>
                <w:sz w:val="17"/>
              </w:rPr>
              <w:t>/</w:t>
            </w:r>
            <w:proofErr w:type="spellStart"/>
            <w:r>
              <w:rPr>
                <w:rFonts w:eastAsia="宋体" w:cs="Times New Roman"/>
                <w:b/>
                <w:sz w:val="17"/>
              </w:rPr>
              <w:t>条件</w:t>
            </w:r>
            <w:proofErr w:type="spellEnd"/>
          </w:p>
        </w:tc>
        <w:tc>
          <w:tcPr>
            <w:tcW w:w="1814" w:type="dxa"/>
            <w:shd w:val="clear" w:color="auto" w:fill="F2F2F2"/>
            <w:tcMar>
              <w:top w:w="80" w:type="dxa"/>
              <w:left w:w="90" w:type="dxa"/>
              <w:bottom w:w="80" w:type="dxa"/>
              <w:right w:w="90" w:type="dxa"/>
            </w:tcMar>
            <w:vAlign w:val="center"/>
          </w:tcPr>
          <w:p w14:paraId="21F07552"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r>
              <w:rPr>
                <w:rFonts w:eastAsia="宋体" w:cs="Times New Roman"/>
                <w:b/>
                <w:sz w:val="17"/>
              </w:rPr>
              <w:t>/</w:t>
            </w:r>
            <w:proofErr w:type="spellStart"/>
            <w:r>
              <w:rPr>
                <w:rFonts w:eastAsia="宋体" w:cs="Times New Roman"/>
                <w:b/>
                <w:sz w:val="17"/>
              </w:rPr>
              <w:t>状态</w:t>
            </w:r>
            <w:proofErr w:type="spellEnd"/>
          </w:p>
        </w:tc>
        <w:tc>
          <w:tcPr>
            <w:tcW w:w="1871" w:type="dxa"/>
            <w:shd w:val="clear" w:color="auto" w:fill="F2F2F2"/>
            <w:tcMar>
              <w:top w:w="80" w:type="dxa"/>
              <w:left w:w="90" w:type="dxa"/>
              <w:bottom w:w="80" w:type="dxa"/>
              <w:right w:w="90" w:type="dxa"/>
            </w:tcMar>
            <w:vAlign w:val="center"/>
          </w:tcPr>
          <w:p w14:paraId="20D18FE0" w14:textId="77777777" w:rsidR="000D2AA3" w:rsidRDefault="00000000">
            <w:pPr>
              <w:keepNext/>
              <w:keepLines/>
              <w:spacing w:line="240" w:lineRule="auto"/>
              <w:ind w:firstLine="0"/>
              <w:jc w:val="center"/>
            </w:pPr>
            <w:proofErr w:type="spellStart"/>
            <w:r>
              <w:rPr>
                <w:rFonts w:eastAsia="宋体" w:cs="Times New Roman"/>
                <w:b/>
                <w:sz w:val="17"/>
              </w:rPr>
              <w:t>异常处理</w:t>
            </w:r>
            <w:proofErr w:type="spellEnd"/>
          </w:p>
        </w:tc>
      </w:tr>
      <w:tr w:rsidR="000D2AA3" w14:paraId="7B0715B1" w14:textId="77777777">
        <w:trPr>
          <w:jc w:val="center"/>
        </w:trPr>
        <w:tc>
          <w:tcPr>
            <w:tcW w:w="454" w:type="dxa"/>
            <w:tcMar>
              <w:top w:w="80" w:type="dxa"/>
              <w:left w:w="90" w:type="dxa"/>
              <w:bottom w:w="80" w:type="dxa"/>
              <w:right w:w="90" w:type="dxa"/>
            </w:tcMar>
            <w:vAlign w:val="center"/>
          </w:tcPr>
          <w:p w14:paraId="07E81893" w14:textId="77777777" w:rsidR="000D2AA3" w:rsidRDefault="00000000">
            <w:pPr>
              <w:spacing w:line="240" w:lineRule="auto"/>
              <w:ind w:firstLine="0"/>
              <w:jc w:val="left"/>
            </w:pPr>
            <w:r>
              <w:rPr>
                <w:rFonts w:eastAsia="宋体" w:cs="Times New Roman"/>
                <w:sz w:val="17"/>
              </w:rPr>
              <w:t>1</w:t>
            </w:r>
          </w:p>
        </w:tc>
        <w:tc>
          <w:tcPr>
            <w:tcW w:w="2268" w:type="dxa"/>
            <w:tcMar>
              <w:top w:w="80" w:type="dxa"/>
              <w:left w:w="90" w:type="dxa"/>
              <w:bottom w:w="80" w:type="dxa"/>
              <w:right w:w="90" w:type="dxa"/>
            </w:tcMar>
            <w:vAlign w:val="center"/>
          </w:tcPr>
          <w:p w14:paraId="6E037293" w14:textId="77777777" w:rsidR="000D2AA3" w:rsidRDefault="00000000">
            <w:pPr>
              <w:spacing w:line="240" w:lineRule="auto"/>
              <w:ind w:firstLine="0"/>
              <w:jc w:val="left"/>
            </w:pPr>
            <w:proofErr w:type="spellStart"/>
            <w:r>
              <w:rPr>
                <w:rFonts w:eastAsia="宋体" w:cs="Times New Roman"/>
                <w:sz w:val="17"/>
              </w:rPr>
              <w:t>接收标准化操作事件</w:t>
            </w:r>
            <w:proofErr w:type="spellEnd"/>
          </w:p>
        </w:tc>
        <w:tc>
          <w:tcPr>
            <w:tcW w:w="1814" w:type="dxa"/>
            <w:tcMar>
              <w:top w:w="80" w:type="dxa"/>
              <w:left w:w="90" w:type="dxa"/>
              <w:bottom w:w="80" w:type="dxa"/>
              <w:right w:w="90" w:type="dxa"/>
            </w:tcMar>
            <w:vAlign w:val="center"/>
          </w:tcPr>
          <w:p w14:paraId="154F73EE" w14:textId="77777777" w:rsidR="000D2AA3" w:rsidRDefault="00000000">
            <w:pPr>
              <w:spacing w:line="240" w:lineRule="auto"/>
              <w:ind w:firstLine="0"/>
              <w:jc w:val="left"/>
            </w:pPr>
            <w:proofErr w:type="spellStart"/>
            <w:r>
              <w:rPr>
                <w:rFonts w:eastAsia="宋体" w:cs="Times New Roman"/>
                <w:sz w:val="17"/>
              </w:rPr>
              <w:t>操作事件或查询条件</w:t>
            </w:r>
            <w:proofErr w:type="spellEnd"/>
          </w:p>
        </w:tc>
        <w:tc>
          <w:tcPr>
            <w:tcW w:w="1814" w:type="dxa"/>
            <w:tcMar>
              <w:top w:w="80" w:type="dxa"/>
              <w:left w:w="90" w:type="dxa"/>
              <w:bottom w:w="80" w:type="dxa"/>
              <w:right w:w="90" w:type="dxa"/>
            </w:tcMar>
            <w:vAlign w:val="center"/>
          </w:tcPr>
          <w:p w14:paraId="241F3520"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5C45C0EC"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629D63B1" w14:textId="77777777">
        <w:trPr>
          <w:jc w:val="center"/>
        </w:trPr>
        <w:tc>
          <w:tcPr>
            <w:tcW w:w="454" w:type="dxa"/>
            <w:tcMar>
              <w:top w:w="80" w:type="dxa"/>
              <w:left w:w="90" w:type="dxa"/>
              <w:bottom w:w="80" w:type="dxa"/>
              <w:right w:w="90" w:type="dxa"/>
            </w:tcMar>
            <w:vAlign w:val="center"/>
          </w:tcPr>
          <w:p w14:paraId="59D82015" w14:textId="77777777" w:rsidR="000D2AA3" w:rsidRDefault="00000000">
            <w:pPr>
              <w:spacing w:line="240" w:lineRule="auto"/>
              <w:ind w:firstLine="0"/>
              <w:jc w:val="left"/>
            </w:pPr>
            <w:r>
              <w:rPr>
                <w:rFonts w:eastAsia="宋体" w:cs="Times New Roman"/>
                <w:sz w:val="17"/>
              </w:rPr>
              <w:t>2</w:t>
            </w:r>
          </w:p>
        </w:tc>
        <w:tc>
          <w:tcPr>
            <w:tcW w:w="2268" w:type="dxa"/>
            <w:tcMar>
              <w:top w:w="80" w:type="dxa"/>
              <w:left w:w="90" w:type="dxa"/>
              <w:bottom w:w="80" w:type="dxa"/>
              <w:right w:w="90" w:type="dxa"/>
            </w:tcMar>
            <w:vAlign w:val="center"/>
          </w:tcPr>
          <w:p w14:paraId="5353BE56" w14:textId="77777777" w:rsidR="000D2AA3" w:rsidRDefault="00000000">
            <w:pPr>
              <w:spacing w:line="240" w:lineRule="auto"/>
              <w:ind w:firstLine="0"/>
              <w:jc w:val="left"/>
              <w:rPr>
                <w:lang w:eastAsia="zh-CN"/>
              </w:rPr>
            </w:pPr>
            <w:r>
              <w:rPr>
                <w:rFonts w:eastAsia="宋体" w:cs="Times New Roman"/>
                <w:sz w:val="17"/>
                <w:lang w:eastAsia="zh-CN"/>
              </w:rPr>
              <w:t>补充用户、时间和上下文</w:t>
            </w:r>
          </w:p>
        </w:tc>
        <w:tc>
          <w:tcPr>
            <w:tcW w:w="1814" w:type="dxa"/>
            <w:tcMar>
              <w:top w:w="80" w:type="dxa"/>
              <w:left w:w="90" w:type="dxa"/>
              <w:bottom w:w="80" w:type="dxa"/>
              <w:right w:w="90" w:type="dxa"/>
            </w:tcMar>
            <w:vAlign w:val="center"/>
          </w:tcPr>
          <w:p w14:paraId="4EB9DAFC"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4B12C50C"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2A1E2C7C"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7831D995" w14:textId="77777777">
        <w:trPr>
          <w:jc w:val="center"/>
        </w:trPr>
        <w:tc>
          <w:tcPr>
            <w:tcW w:w="454" w:type="dxa"/>
            <w:tcMar>
              <w:top w:w="80" w:type="dxa"/>
              <w:left w:w="90" w:type="dxa"/>
              <w:bottom w:w="80" w:type="dxa"/>
              <w:right w:w="90" w:type="dxa"/>
            </w:tcMar>
            <w:vAlign w:val="center"/>
          </w:tcPr>
          <w:p w14:paraId="4B06648D" w14:textId="77777777" w:rsidR="000D2AA3" w:rsidRDefault="00000000">
            <w:pPr>
              <w:spacing w:line="240" w:lineRule="auto"/>
              <w:ind w:firstLine="0"/>
              <w:jc w:val="left"/>
            </w:pPr>
            <w:r>
              <w:rPr>
                <w:rFonts w:eastAsia="宋体" w:cs="Times New Roman"/>
                <w:sz w:val="17"/>
              </w:rPr>
              <w:t>3</w:t>
            </w:r>
          </w:p>
        </w:tc>
        <w:tc>
          <w:tcPr>
            <w:tcW w:w="2268" w:type="dxa"/>
            <w:tcMar>
              <w:top w:w="80" w:type="dxa"/>
              <w:left w:w="90" w:type="dxa"/>
              <w:bottom w:w="80" w:type="dxa"/>
              <w:right w:w="90" w:type="dxa"/>
            </w:tcMar>
            <w:vAlign w:val="center"/>
          </w:tcPr>
          <w:p w14:paraId="4F4C5A9A" w14:textId="77777777" w:rsidR="000D2AA3" w:rsidRDefault="00000000">
            <w:pPr>
              <w:spacing w:line="240" w:lineRule="auto"/>
              <w:ind w:firstLine="0"/>
              <w:jc w:val="left"/>
              <w:rPr>
                <w:lang w:eastAsia="zh-CN"/>
              </w:rPr>
            </w:pPr>
            <w:r>
              <w:rPr>
                <w:rFonts w:eastAsia="宋体" w:cs="Times New Roman"/>
                <w:sz w:val="17"/>
                <w:lang w:eastAsia="zh-CN"/>
              </w:rPr>
              <w:t>追加写入不可修改日志</w:t>
            </w:r>
          </w:p>
        </w:tc>
        <w:tc>
          <w:tcPr>
            <w:tcW w:w="1814" w:type="dxa"/>
            <w:tcMar>
              <w:top w:w="80" w:type="dxa"/>
              <w:left w:w="90" w:type="dxa"/>
              <w:bottom w:w="80" w:type="dxa"/>
              <w:right w:w="90" w:type="dxa"/>
            </w:tcMar>
            <w:vAlign w:val="center"/>
          </w:tcPr>
          <w:p w14:paraId="3F3C9692"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1269239A" w14:textId="77777777" w:rsidR="000D2AA3" w:rsidRDefault="00000000">
            <w:pPr>
              <w:spacing w:line="240" w:lineRule="auto"/>
              <w:ind w:firstLine="0"/>
              <w:jc w:val="left"/>
            </w:pPr>
            <w:proofErr w:type="spellStart"/>
            <w:r>
              <w:rPr>
                <w:rFonts w:eastAsia="宋体" w:cs="Times New Roman"/>
                <w:sz w:val="17"/>
              </w:rPr>
              <w:t>中间处理状态</w:t>
            </w:r>
            <w:proofErr w:type="spellEnd"/>
          </w:p>
        </w:tc>
        <w:tc>
          <w:tcPr>
            <w:tcW w:w="1871" w:type="dxa"/>
            <w:tcMar>
              <w:top w:w="80" w:type="dxa"/>
              <w:left w:w="90" w:type="dxa"/>
              <w:bottom w:w="80" w:type="dxa"/>
              <w:right w:w="90" w:type="dxa"/>
            </w:tcMar>
            <w:vAlign w:val="center"/>
          </w:tcPr>
          <w:p w14:paraId="66878623"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r w:rsidR="000D2AA3" w14:paraId="485F7358" w14:textId="77777777">
        <w:trPr>
          <w:jc w:val="center"/>
        </w:trPr>
        <w:tc>
          <w:tcPr>
            <w:tcW w:w="454" w:type="dxa"/>
            <w:tcMar>
              <w:top w:w="80" w:type="dxa"/>
              <w:left w:w="90" w:type="dxa"/>
              <w:bottom w:w="80" w:type="dxa"/>
              <w:right w:w="90" w:type="dxa"/>
            </w:tcMar>
            <w:vAlign w:val="center"/>
          </w:tcPr>
          <w:p w14:paraId="2B752669" w14:textId="77777777" w:rsidR="000D2AA3" w:rsidRDefault="00000000">
            <w:pPr>
              <w:spacing w:line="240" w:lineRule="auto"/>
              <w:ind w:firstLine="0"/>
              <w:jc w:val="left"/>
            </w:pPr>
            <w:r>
              <w:rPr>
                <w:rFonts w:eastAsia="宋体" w:cs="Times New Roman"/>
                <w:sz w:val="17"/>
              </w:rPr>
              <w:t>4</w:t>
            </w:r>
          </w:p>
        </w:tc>
        <w:tc>
          <w:tcPr>
            <w:tcW w:w="2268" w:type="dxa"/>
            <w:tcMar>
              <w:top w:w="80" w:type="dxa"/>
              <w:left w:w="90" w:type="dxa"/>
              <w:bottom w:w="80" w:type="dxa"/>
              <w:right w:w="90" w:type="dxa"/>
            </w:tcMar>
            <w:vAlign w:val="center"/>
          </w:tcPr>
          <w:p w14:paraId="484F5898" w14:textId="77777777" w:rsidR="000D2AA3" w:rsidRDefault="00000000">
            <w:pPr>
              <w:spacing w:line="240" w:lineRule="auto"/>
              <w:ind w:firstLine="0"/>
              <w:jc w:val="left"/>
              <w:rPr>
                <w:lang w:eastAsia="zh-CN"/>
              </w:rPr>
            </w:pPr>
            <w:r>
              <w:rPr>
                <w:rFonts w:eastAsia="宋体" w:cs="Times New Roman"/>
                <w:sz w:val="17"/>
                <w:lang w:eastAsia="zh-CN"/>
              </w:rPr>
              <w:t>按权限执行查询或导出</w:t>
            </w:r>
          </w:p>
        </w:tc>
        <w:tc>
          <w:tcPr>
            <w:tcW w:w="1814" w:type="dxa"/>
            <w:tcMar>
              <w:top w:w="80" w:type="dxa"/>
              <w:left w:w="90" w:type="dxa"/>
              <w:bottom w:w="80" w:type="dxa"/>
              <w:right w:w="90" w:type="dxa"/>
            </w:tcMar>
            <w:vAlign w:val="center"/>
          </w:tcPr>
          <w:p w14:paraId="27069FE1" w14:textId="77777777" w:rsidR="000D2AA3" w:rsidRDefault="00000000">
            <w:pPr>
              <w:spacing w:line="240" w:lineRule="auto"/>
              <w:ind w:firstLine="0"/>
              <w:jc w:val="left"/>
            </w:pPr>
            <w:proofErr w:type="spellStart"/>
            <w:r>
              <w:rPr>
                <w:rFonts w:eastAsia="宋体" w:cs="Times New Roman"/>
                <w:sz w:val="17"/>
              </w:rPr>
              <w:t>上一处理状态</w:t>
            </w:r>
            <w:proofErr w:type="spellEnd"/>
          </w:p>
        </w:tc>
        <w:tc>
          <w:tcPr>
            <w:tcW w:w="1814" w:type="dxa"/>
            <w:tcMar>
              <w:top w:w="80" w:type="dxa"/>
              <w:left w:w="90" w:type="dxa"/>
              <w:bottom w:w="80" w:type="dxa"/>
              <w:right w:w="90" w:type="dxa"/>
            </w:tcMar>
            <w:vAlign w:val="center"/>
          </w:tcPr>
          <w:p w14:paraId="44303A5A" w14:textId="77777777" w:rsidR="000D2AA3" w:rsidRDefault="00000000">
            <w:pPr>
              <w:spacing w:line="240" w:lineRule="auto"/>
              <w:ind w:firstLine="0"/>
              <w:jc w:val="left"/>
            </w:pPr>
            <w:proofErr w:type="spellStart"/>
            <w:r>
              <w:rPr>
                <w:rFonts w:eastAsia="宋体" w:cs="Times New Roman"/>
                <w:sz w:val="17"/>
              </w:rPr>
              <w:t>日志记录或查询结果</w:t>
            </w:r>
            <w:proofErr w:type="spellEnd"/>
          </w:p>
        </w:tc>
        <w:tc>
          <w:tcPr>
            <w:tcW w:w="1871" w:type="dxa"/>
            <w:tcMar>
              <w:top w:w="80" w:type="dxa"/>
              <w:left w:w="90" w:type="dxa"/>
              <w:bottom w:w="80" w:type="dxa"/>
              <w:right w:w="90" w:type="dxa"/>
            </w:tcMar>
            <w:vAlign w:val="center"/>
          </w:tcPr>
          <w:p w14:paraId="093B70B5" w14:textId="77777777" w:rsidR="000D2AA3" w:rsidRDefault="00000000">
            <w:pPr>
              <w:spacing w:line="240" w:lineRule="auto"/>
              <w:ind w:firstLine="0"/>
              <w:jc w:val="left"/>
              <w:rPr>
                <w:lang w:eastAsia="zh-CN"/>
              </w:rPr>
            </w:pPr>
            <w:r>
              <w:rPr>
                <w:rFonts w:eastAsia="宋体" w:cs="Times New Roman"/>
                <w:sz w:val="17"/>
                <w:lang w:eastAsia="zh-CN"/>
              </w:rPr>
              <w:t>失败时返回原因并记录日志</w:t>
            </w:r>
          </w:p>
        </w:tc>
      </w:tr>
    </w:tbl>
    <w:p w14:paraId="10D8DB87" w14:textId="77777777" w:rsidR="000D2AA3" w:rsidRDefault="000D2AA3">
      <w:pPr>
        <w:spacing w:after="40"/>
        <w:rPr>
          <w:lang w:eastAsia="zh-CN"/>
        </w:rPr>
      </w:pPr>
    </w:p>
    <w:p w14:paraId="6A6A7460" w14:textId="77777777" w:rsidR="000D2AA3" w:rsidRDefault="00000000">
      <w:pPr>
        <w:pStyle w:val="5"/>
      </w:pPr>
      <w:bookmarkStart w:id="229" w:name="_Toc21624"/>
      <w:r>
        <w:lastRenderedPageBreak/>
        <w:t xml:space="preserve">4.2.7.4.2 </w:t>
      </w:r>
      <w:proofErr w:type="spellStart"/>
      <w:r>
        <w:t>数据流</w:t>
      </w:r>
      <w:bookmarkEnd w:id="229"/>
      <w:proofErr w:type="spellEnd"/>
    </w:p>
    <w:p w14:paraId="10FF78C5" w14:textId="77777777" w:rsidR="000D2AA3" w:rsidRDefault="00000000">
      <w:pPr>
        <w:spacing w:after="60"/>
        <w:ind w:firstLine="420"/>
      </w:pPr>
      <w:r>
        <w:rPr>
          <w:rFonts w:eastAsia="宋体" w:cs="Times New Roman"/>
          <w:sz w:val="21"/>
        </w:rPr>
        <w:t>数据由各业务服务</w:t>
      </w:r>
      <w:r>
        <w:rPr>
          <w:rFonts w:eastAsia="宋体" w:cs="Times New Roman"/>
          <w:sz w:val="21"/>
        </w:rPr>
        <w:t>/</w:t>
      </w:r>
      <w:r>
        <w:rPr>
          <w:rFonts w:eastAsia="宋体" w:cs="Times New Roman"/>
          <w:sz w:val="21"/>
        </w:rPr>
        <w:t>管理员提供，以</w:t>
      </w:r>
      <w:r>
        <w:rPr>
          <w:rFonts w:eastAsia="宋体" w:cs="Times New Roman"/>
          <w:sz w:val="21"/>
        </w:rPr>
        <w:t>AuditRequest</w:t>
      </w:r>
      <w:r>
        <w:rPr>
          <w:rFonts w:eastAsia="宋体" w:cs="Times New Roman"/>
          <w:sz w:val="21"/>
        </w:rPr>
        <w:t>形式输入</w:t>
      </w:r>
      <w:r>
        <w:rPr>
          <w:rFonts w:eastAsia="宋体" w:cs="Times New Roman"/>
          <w:sz w:val="21"/>
        </w:rPr>
        <w:t>AuditLogService</w:t>
      </w:r>
      <w:r>
        <w:rPr>
          <w:rFonts w:eastAsia="宋体" w:cs="Times New Roman"/>
          <w:sz w:val="21"/>
        </w:rPr>
        <w:t>；处理完成后形成</w:t>
      </w:r>
      <w:r>
        <w:rPr>
          <w:rFonts w:eastAsia="宋体" w:cs="Times New Roman"/>
          <w:sz w:val="21"/>
        </w:rPr>
        <w:t>AuditResult</w:t>
      </w:r>
      <w:r>
        <w:rPr>
          <w:rFonts w:eastAsia="宋体" w:cs="Times New Roman"/>
          <w:sz w:val="21"/>
        </w:rPr>
        <w:t>并发送至</w:t>
      </w:r>
      <w:r>
        <w:rPr>
          <w:rFonts w:eastAsia="宋体" w:cs="Times New Roman"/>
          <w:sz w:val="21"/>
        </w:rPr>
        <w:t>SQLite</w:t>
      </w:r>
      <w:r>
        <w:rPr>
          <w:rFonts w:eastAsia="宋体" w:cs="Times New Roman"/>
          <w:sz w:val="21"/>
        </w:rPr>
        <w:t>日志表</w:t>
      </w:r>
      <w:r>
        <w:rPr>
          <w:rFonts w:eastAsia="宋体" w:cs="Times New Roman"/>
          <w:sz w:val="21"/>
        </w:rPr>
        <w:t>/</w:t>
      </w:r>
      <w:r>
        <w:rPr>
          <w:rFonts w:eastAsia="宋体" w:cs="Times New Roman"/>
          <w:sz w:val="21"/>
        </w:rPr>
        <w:t>审计界面。数据项应携带必要的标识、版本或仿真时刻，异常数据不进入后续处理。</w:t>
      </w:r>
    </w:p>
    <w:p w14:paraId="33C8D4A4" w14:textId="77777777" w:rsidR="000D2AA3" w:rsidRDefault="00000000">
      <w:pPr>
        <w:keepNext/>
        <w:jc w:val="center"/>
      </w:pPr>
      <w:r>
        <w:rPr>
          <w:noProof/>
        </w:rPr>
        <w:drawing>
          <wp:inline distT="0" distB="0" distL="114300" distR="114300" wp14:anchorId="69BBC107" wp14:editId="62E9167D">
            <wp:extent cx="5111750" cy="2453640"/>
            <wp:effectExtent l="0" t="0" r="5080" b="7620"/>
            <wp:docPr id="93" name="Picture 93" descr="用户操作日志数据流图" title="用户操作日志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用户操作日志数据流图" title="用户操作日志数据流图"/>
                    <pic:cNvPicPr>
                      <a:picLocks noChangeAspect="1"/>
                    </pic:cNvPicPr>
                  </pic:nvPicPr>
                  <pic:blipFill>
                    <a:blip r:embed="rId84"/>
                    <a:stretch>
                      <a:fillRect/>
                    </a:stretch>
                  </pic:blipFill>
                  <pic:spPr>
                    <a:xfrm>
                      <a:off x="0" y="0"/>
                      <a:ext cx="5112000" cy="2453760"/>
                    </a:xfrm>
                    <a:prstGeom prst="rect">
                      <a:avLst/>
                    </a:prstGeom>
                  </pic:spPr>
                </pic:pic>
              </a:graphicData>
            </a:graphic>
          </wp:inline>
        </w:drawing>
      </w:r>
    </w:p>
    <w:p w14:paraId="3A925E76"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-64 </w:t>
      </w:r>
      <w:r>
        <w:rPr>
          <w:rFonts w:eastAsia="宋体" w:cs="Times New Roman"/>
          <w:b w:val="0"/>
          <w:sz w:val="21"/>
          <w:lang w:eastAsia="zh-CN"/>
        </w:rPr>
        <w:t>用户</w:t>
      </w:r>
      <w:proofErr w:type="gramEnd"/>
      <w:r>
        <w:rPr>
          <w:rFonts w:eastAsia="宋体" w:cs="Times New Roman"/>
          <w:b w:val="0"/>
          <w:sz w:val="21"/>
          <w:lang w:eastAsia="zh-CN"/>
        </w:rPr>
        <w:t>操作日志数据流图</w:t>
      </w:r>
    </w:p>
    <w:p w14:paraId="1C3EA844" w14:textId="77777777" w:rsidR="000D2AA3" w:rsidRDefault="00000000">
      <w:pPr>
        <w:pStyle w:val="5"/>
        <w:rPr>
          <w:lang w:eastAsia="zh-CN"/>
        </w:rPr>
      </w:pPr>
      <w:bookmarkStart w:id="230" w:name="_Toc15577"/>
      <w:r>
        <w:rPr>
          <w:lang w:eastAsia="zh-CN"/>
        </w:rPr>
        <w:t>4.2.7.4.</w:t>
      </w:r>
      <w:proofErr w:type="gramStart"/>
      <w:r>
        <w:rPr>
          <w:lang w:eastAsia="zh-CN"/>
        </w:rPr>
        <w:t xml:space="preserve">3 </w:t>
      </w:r>
      <w:r>
        <w:rPr>
          <w:lang w:eastAsia="zh-CN"/>
        </w:rPr>
        <w:t>动态</w:t>
      </w:r>
      <w:proofErr w:type="gramEnd"/>
      <w:r>
        <w:rPr>
          <w:lang w:eastAsia="zh-CN"/>
        </w:rPr>
        <w:t>控制序列</w:t>
      </w:r>
      <w:bookmarkEnd w:id="230"/>
    </w:p>
    <w:p w14:paraId="2AC9F28D"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4</w:t>
      </w:r>
      <w:proofErr w:type="gramStart"/>
      <w:r>
        <w:rPr>
          <w:rFonts w:eastAsia="宋体" w:cs="Times New Roman"/>
          <w:b w:val="0"/>
          <w:sz w:val="21"/>
          <w:lang w:eastAsia="zh-CN"/>
        </w:rPr>
        <w:t xml:space="preserve">-65 </w:t>
      </w:r>
      <w:r>
        <w:rPr>
          <w:rFonts w:eastAsia="宋体" w:cs="Times New Roman"/>
          <w:b w:val="0"/>
          <w:sz w:val="21"/>
          <w:lang w:eastAsia="zh-CN"/>
        </w:rPr>
        <w:t>用户</w:t>
      </w:r>
      <w:proofErr w:type="gramEnd"/>
      <w:r>
        <w:rPr>
          <w:rFonts w:eastAsia="宋体" w:cs="Times New Roman"/>
          <w:b w:val="0"/>
          <w:sz w:val="21"/>
          <w:lang w:eastAsia="zh-CN"/>
        </w:rPr>
        <w:t>操作日志动态控制序列</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417"/>
        <w:gridCol w:w="3175"/>
        <w:gridCol w:w="1757"/>
      </w:tblGrid>
      <w:tr w:rsidR="000D2AA3" w14:paraId="233A45F2" w14:textId="77777777">
        <w:trPr>
          <w:tblHeader/>
          <w:jc w:val="center"/>
        </w:trPr>
        <w:tc>
          <w:tcPr>
            <w:tcW w:w="454" w:type="dxa"/>
            <w:shd w:val="clear" w:color="auto" w:fill="F2F2F2"/>
            <w:tcMar>
              <w:top w:w="80" w:type="dxa"/>
              <w:left w:w="90" w:type="dxa"/>
              <w:bottom w:w="80" w:type="dxa"/>
              <w:right w:w="90" w:type="dxa"/>
            </w:tcMar>
            <w:vAlign w:val="center"/>
          </w:tcPr>
          <w:p w14:paraId="206AC764"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3B701BB3" w14:textId="77777777" w:rsidR="000D2AA3" w:rsidRDefault="00000000">
            <w:pPr>
              <w:keepNext/>
              <w:keepLines/>
              <w:spacing w:line="240" w:lineRule="auto"/>
              <w:ind w:firstLine="0"/>
              <w:jc w:val="center"/>
            </w:pPr>
            <w:proofErr w:type="spellStart"/>
            <w:r>
              <w:rPr>
                <w:rFonts w:eastAsia="宋体" w:cs="Times New Roman"/>
                <w:b/>
                <w:sz w:val="17"/>
              </w:rPr>
              <w:t>发送方</w:t>
            </w:r>
            <w:proofErr w:type="spellEnd"/>
          </w:p>
        </w:tc>
        <w:tc>
          <w:tcPr>
            <w:tcW w:w="1417" w:type="dxa"/>
            <w:shd w:val="clear" w:color="auto" w:fill="F2F2F2"/>
            <w:tcMar>
              <w:top w:w="80" w:type="dxa"/>
              <w:left w:w="90" w:type="dxa"/>
              <w:bottom w:w="80" w:type="dxa"/>
              <w:right w:w="90" w:type="dxa"/>
            </w:tcMar>
            <w:vAlign w:val="center"/>
          </w:tcPr>
          <w:p w14:paraId="56E369BC" w14:textId="77777777" w:rsidR="000D2AA3" w:rsidRDefault="00000000">
            <w:pPr>
              <w:keepNext/>
              <w:keepLines/>
              <w:spacing w:line="240" w:lineRule="auto"/>
              <w:ind w:firstLine="0"/>
              <w:jc w:val="center"/>
            </w:pPr>
            <w:proofErr w:type="spellStart"/>
            <w:r>
              <w:rPr>
                <w:rFonts w:eastAsia="宋体" w:cs="Times New Roman"/>
                <w:b/>
                <w:sz w:val="17"/>
              </w:rPr>
              <w:t>接收方</w:t>
            </w:r>
            <w:proofErr w:type="spellEnd"/>
          </w:p>
        </w:tc>
        <w:tc>
          <w:tcPr>
            <w:tcW w:w="3175" w:type="dxa"/>
            <w:shd w:val="clear" w:color="auto" w:fill="F2F2F2"/>
            <w:tcMar>
              <w:top w:w="80" w:type="dxa"/>
              <w:left w:w="90" w:type="dxa"/>
              <w:bottom w:w="80" w:type="dxa"/>
              <w:right w:w="90" w:type="dxa"/>
            </w:tcMar>
            <w:vAlign w:val="center"/>
          </w:tcPr>
          <w:p w14:paraId="6D5C249D" w14:textId="77777777" w:rsidR="000D2AA3" w:rsidRDefault="00000000">
            <w:pPr>
              <w:keepNext/>
              <w:keepLines/>
              <w:spacing w:line="240" w:lineRule="auto"/>
              <w:ind w:firstLine="0"/>
              <w:jc w:val="center"/>
            </w:pPr>
            <w:proofErr w:type="spellStart"/>
            <w:r>
              <w:rPr>
                <w:rFonts w:eastAsia="宋体" w:cs="Times New Roman"/>
                <w:b/>
                <w:sz w:val="17"/>
              </w:rPr>
              <w:t>消息</w:t>
            </w:r>
            <w:proofErr w:type="spellEnd"/>
            <w:r>
              <w:rPr>
                <w:rFonts w:eastAsia="宋体" w:cs="Times New Roman"/>
                <w:b/>
                <w:sz w:val="17"/>
              </w:rPr>
              <w:t>/</w:t>
            </w:r>
            <w:proofErr w:type="spellStart"/>
            <w:r>
              <w:rPr>
                <w:rFonts w:eastAsia="宋体" w:cs="Times New Roman"/>
                <w:b/>
                <w:sz w:val="17"/>
              </w:rPr>
              <w:t>动作</w:t>
            </w:r>
            <w:proofErr w:type="spellEnd"/>
          </w:p>
        </w:tc>
        <w:tc>
          <w:tcPr>
            <w:tcW w:w="1757" w:type="dxa"/>
            <w:shd w:val="clear" w:color="auto" w:fill="F2F2F2"/>
            <w:tcMar>
              <w:top w:w="80" w:type="dxa"/>
              <w:left w:w="90" w:type="dxa"/>
              <w:bottom w:w="80" w:type="dxa"/>
              <w:right w:w="90" w:type="dxa"/>
            </w:tcMar>
            <w:vAlign w:val="center"/>
          </w:tcPr>
          <w:p w14:paraId="02F59AA4" w14:textId="77777777" w:rsidR="000D2AA3" w:rsidRDefault="00000000">
            <w:pPr>
              <w:keepNext/>
              <w:keepLines/>
              <w:spacing w:line="240" w:lineRule="auto"/>
              <w:ind w:firstLine="0"/>
              <w:jc w:val="center"/>
            </w:pPr>
            <w:proofErr w:type="spellStart"/>
            <w:r>
              <w:rPr>
                <w:rFonts w:eastAsia="宋体" w:cs="Times New Roman"/>
                <w:b/>
                <w:sz w:val="17"/>
              </w:rPr>
              <w:t>状态结果</w:t>
            </w:r>
            <w:proofErr w:type="spellEnd"/>
          </w:p>
        </w:tc>
      </w:tr>
      <w:tr w:rsidR="000D2AA3" w14:paraId="5BFD1B47" w14:textId="77777777">
        <w:trPr>
          <w:jc w:val="center"/>
        </w:trPr>
        <w:tc>
          <w:tcPr>
            <w:tcW w:w="454" w:type="dxa"/>
            <w:tcMar>
              <w:top w:w="80" w:type="dxa"/>
              <w:left w:w="90" w:type="dxa"/>
              <w:bottom w:w="80" w:type="dxa"/>
              <w:right w:w="90" w:type="dxa"/>
            </w:tcMar>
            <w:vAlign w:val="center"/>
          </w:tcPr>
          <w:p w14:paraId="0D9A0985" w14:textId="77777777" w:rsidR="000D2AA3"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696BEB10" w14:textId="77777777" w:rsidR="000D2AA3" w:rsidRDefault="00000000">
            <w:pPr>
              <w:spacing w:line="240" w:lineRule="auto"/>
              <w:ind w:firstLine="0"/>
              <w:jc w:val="left"/>
            </w:pPr>
            <w:proofErr w:type="spellStart"/>
            <w:r>
              <w:rPr>
                <w:rFonts w:eastAsia="宋体" w:cs="Times New Roman"/>
                <w:sz w:val="17"/>
              </w:rPr>
              <w:t>系统</w:t>
            </w:r>
            <w:proofErr w:type="spellEnd"/>
            <w:r>
              <w:rPr>
                <w:rFonts w:eastAsia="宋体" w:cs="Times New Roman"/>
                <w:sz w:val="17"/>
              </w:rPr>
              <w:t>/</w:t>
            </w:r>
            <w:proofErr w:type="spellStart"/>
            <w:r>
              <w:rPr>
                <w:rFonts w:eastAsia="宋体" w:cs="Times New Roman"/>
                <w:sz w:val="17"/>
              </w:rPr>
              <w:t>管理员</w:t>
            </w:r>
            <w:proofErr w:type="spellEnd"/>
          </w:p>
        </w:tc>
        <w:tc>
          <w:tcPr>
            <w:tcW w:w="1417" w:type="dxa"/>
            <w:tcMar>
              <w:top w:w="80" w:type="dxa"/>
              <w:left w:w="90" w:type="dxa"/>
              <w:bottom w:w="80" w:type="dxa"/>
              <w:right w:w="90" w:type="dxa"/>
            </w:tcMar>
            <w:vAlign w:val="center"/>
          </w:tcPr>
          <w:p w14:paraId="6C25A40B"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3175" w:type="dxa"/>
            <w:tcMar>
              <w:top w:w="80" w:type="dxa"/>
              <w:left w:w="90" w:type="dxa"/>
              <w:bottom w:w="80" w:type="dxa"/>
              <w:right w:w="90" w:type="dxa"/>
            </w:tcMar>
            <w:vAlign w:val="center"/>
          </w:tcPr>
          <w:p w14:paraId="7B133506" w14:textId="77777777" w:rsidR="000D2AA3" w:rsidRDefault="00000000">
            <w:pPr>
              <w:spacing w:line="240" w:lineRule="auto"/>
              <w:ind w:firstLine="0"/>
              <w:jc w:val="left"/>
              <w:rPr>
                <w:lang w:eastAsia="zh-CN"/>
              </w:rPr>
            </w:pPr>
            <w:r>
              <w:rPr>
                <w:rFonts w:eastAsia="宋体" w:cs="Times New Roman"/>
                <w:sz w:val="17"/>
                <w:lang w:eastAsia="zh-CN"/>
              </w:rPr>
              <w:t>受控操作发生或管理员查询日志</w:t>
            </w:r>
          </w:p>
        </w:tc>
        <w:tc>
          <w:tcPr>
            <w:tcW w:w="1757" w:type="dxa"/>
            <w:tcMar>
              <w:top w:w="80" w:type="dxa"/>
              <w:left w:w="90" w:type="dxa"/>
              <w:bottom w:w="80" w:type="dxa"/>
              <w:right w:w="90" w:type="dxa"/>
            </w:tcMar>
            <w:vAlign w:val="center"/>
          </w:tcPr>
          <w:p w14:paraId="2AE63146" w14:textId="77777777" w:rsidR="000D2AA3" w:rsidRDefault="00000000">
            <w:pPr>
              <w:spacing w:line="240" w:lineRule="auto"/>
              <w:ind w:firstLine="0"/>
              <w:jc w:val="left"/>
            </w:pPr>
            <w:proofErr w:type="spellStart"/>
            <w:r>
              <w:rPr>
                <w:rFonts w:eastAsia="宋体" w:cs="Times New Roman"/>
                <w:sz w:val="17"/>
              </w:rPr>
              <w:t>形成处理请求</w:t>
            </w:r>
            <w:proofErr w:type="spellEnd"/>
          </w:p>
        </w:tc>
      </w:tr>
      <w:tr w:rsidR="000D2AA3" w14:paraId="77257051" w14:textId="77777777">
        <w:trPr>
          <w:jc w:val="center"/>
        </w:trPr>
        <w:tc>
          <w:tcPr>
            <w:tcW w:w="454" w:type="dxa"/>
            <w:tcMar>
              <w:top w:w="80" w:type="dxa"/>
              <w:left w:w="90" w:type="dxa"/>
              <w:bottom w:w="80" w:type="dxa"/>
              <w:right w:w="90" w:type="dxa"/>
            </w:tcMar>
            <w:vAlign w:val="center"/>
          </w:tcPr>
          <w:p w14:paraId="180C4C43" w14:textId="77777777" w:rsidR="000D2AA3"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2AD6552C" w14:textId="77777777" w:rsidR="000D2AA3" w:rsidRDefault="00000000">
            <w:pPr>
              <w:spacing w:line="240" w:lineRule="auto"/>
              <w:ind w:firstLine="0"/>
              <w:jc w:val="left"/>
            </w:pPr>
            <w:proofErr w:type="spellStart"/>
            <w:r>
              <w:rPr>
                <w:rFonts w:eastAsia="宋体" w:cs="Times New Roman"/>
                <w:sz w:val="17"/>
              </w:rPr>
              <w:t>调度</w:t>
            </w:r>
            <w:proofErr w:type="spellEnd"/>
            <w:r>
              <w:rPr>
                <w:rFonts w:eastAsia="宋体" w:cs="Times New Roman"/>
                <w:sz w:val="17"/>
              </w:rPr>
              <w:t>/</w:t>
            </w:r>
            <w:proofErr w:type="spellStart"/>
            <w:r>
              <w:rPr>
                <w:rFonts w:eastAsia="宋体" w:cs="Times New Roman"/>
                <w:sz w:val="17"/>
              </w:rPr>
              <w:t>接口层</w:t>
            </w:r>
            <w:proofErr w:type="spellEnd"/>
          </w:p>
        </w:tc>
        <w:tc>
          <w:tcPr>
            <w:tcW w:w="1417" w:type="dxa"/>
            <w:tcMar>
              <w:top w:w="80" w:type="dxa"/>
              <w:left w:w="90" w:type="dxa"/>
              <w:bottom w:w="80" w:type="dxa"/>
              <w:right w:w="90" w:type="dxa"/>
            </w:tcMar>
            <w:vAlign w:val="center"/>
          </w:tcPr>
          <w:p w14:paraId="7B8E409D" w14:textId="77777777" w:rsidR="000D2AA3" w:rsidRDefault="00000000">
            <w:pPr>
              <w:spacing w:line="240" w:lineRule="auto"/>
              <w:ind w:firstLine="0"/>
              <w:jc w:val="left"/>
            </w:pPr>
            <w:proofErr w:type="spellStart"/>
            <w:r>
              <w:rPr>
                <w:rFonts w:eastAsia="宋体" w:cs="Times New Roman"/>
                <w:sz w:val="17"/>
              </w:rPr>
              <w:t>AuditLogService</w:t>
            </w:r>
            <w:proofErr w:type="spellEnd"/>
          </w:p>
        </w:tc>
        <w:tc>
          <w:tcPr>
            <w:tcW w:w="3175" w:type="dxa"/>
            <w:tcMar>
              <w:top w:w="80" w:type="dxa"/>
              <w:left w:w="90" w:type="dxa"/>
              <w:bottom w:w="80" w:type="dxa"/>
              <w:right w:w="90" w:type="dxa"/>
            </w:tcMar>
            <w:vAlign w:val="center"/>
          </w:tcPr>
          <w:p w14:paraId="1B51B9C1" w14:textId="77777777" w:rsidR="000D2AA3" w:rsidRDefault="00000000">
            <w:pPr>
              <w:spacing w:line="240" w:lineRule="auto"/>
              <w:ind w:firstLine="0"/>
              <w:jc w:val="left"/>
            </w:pPr>
            <w:proofErr w:type="spellStart"/>
            <w:r>
              <w:rPr>
                <w:rFonts w:eastAsia="宋体" w:cs="Times New Roman"/>
                <w:sz w:val="17"/>
              </w:rPr>
              <w:t>调用</w:t>
            </w:r>
            <w:r>
              <w:rPr>
                <w:rFonts w:eastAsia="宋体" w:cs="Times New Roman"/>
                <w:sz w:val="17"/>
              </w:rPr>
              <w:t>recordAndQuery</w:t>
            </w:r>
            <w:r>
              <w:rPr>
                <w:rFonts w:eastAsia="宋体" w:cs="Times New Roman"/>
                <w:sz w:val="17"/>
              </w:rPr>
              <w:t>并传入</w:t>
            </w:r>
            <w:r>
              <w:rPr>
                <w:rFonts w:eastAsia="宋体" w:cs="Times New Roman"/>
                <w:sz w:val="17"/>
              </w:rPr>
              <w:t>auditRequest</w:t>
            </w:r>
            <w:proofErr w:type="spellEnd"/>
          </w:p>
        </w:tc>
        <w:tc>
          <w:tcPr>
            <w:tcW w:w="1757" w:type="dxa"/>
            <w:tcMar>
              <w:top w:w="80" w:type="dxa"/>
              <w:left w:w="90" w:type="dxa"/>
              <w:bottom w:w="80" w:type="dxa"/>
              <w:right w:w="90" w:type="dxa"/>
            </w:tcMar>
            <w:vAlign w:val="center"/>
          </w:tcPr>
          <w:p w14:paraId="294FD830" w14:textId="77777777" w:rsidR="000D2AA3" w:rsidRDefault="00000000">
            <w:pPr>
              <w:spacing w:line="240" w:lineRule="auto"/>
              <w:ind w:firstLine="0"/>
              <w:jc w:val="left"/>
            </w:pPr>
            <w:proofErr w:type="spellStart"/>
            <w:r>
              <w:rPr>
                <w:rFonts w:eastAsia="宋体" w:cs="Times New Roman"/>
                <w:sz w:val="17"/>
              </w:rPr>
              <w:t>进入执行态</w:t>
            </w:r>
            <w:proofErr w:type="spellEnd"/>
          </w:p>
        </w:tc>
      </w:tr>
      <w:tr w:rsidR="000D2AA3" w14:paraId="65BB3490" w14:textId="77777777">
        <w:trPr>
          <w:jc w:val="center"/>
        </w:trPr>
        <w:tc>
          <w:tcPr>
            <w:tcW w:w="454" w:type="dxa"/>
            <w:tcMar>
              <w:top w:w="80" w:type="dxa"/>
              <w:left w:w="90" w:type="dxa"/>
              <w:bottom w:w="80" w:type="dxa"/>
              <w:right w:w="90" w:type="dxa"/>
            </w:tcMar>
            <w:vAlign w:val="center"/>
          </w:tcPr>
          <w:p w14:paraId="7252CD2E" w14:textId="77777777" w:rsidR="000D2AA3" w:rsidRDefault="00000000">
            <w:pPr>
              <w:spacing w:line="240" w:lineRule="auto"/>
              <w:ind w:firstLine="0"/>
              <w:jc w:val="left"/>
            </w:pPr>
            <w:r>
              <w:rPr>
                <w:rFonts w:eastAsia="宋体" w:cs="Times New Roman"/>
                <w:sz w:val="17"/>
              </w:rPr>
              <w:t>3</w:t>
            </w:r>
          </w:p>
        </w:tc>
        <w:tc>
          <w:tcPr>
            <w:tcW w:w="1417" w:type="dxa"/>
            <w:tcMar>
              <w:top w:w="80" w:type="dxa"/>
              <w:left w:w="90" w:type="dxa"/>
              <w:bottom w:w="80" w:type="dxa"/>
              <w:right w:w="90" w:type="dxa"/>
            </w:tcMar>
            <w:vAlign w:val="center"/>
          </w:tcPr>
          <w:p w14:paraId="6D96645B" w14:textId="77777777" w:rsidR="000D2AA3" w:rsidRDefault="00000000">
            <w:pPr>
              <w:spacing w:line="240" w:lineRule="auto"/>
              <w:ind w:firstLine="0"/>
              <w:jc w:val="left"/>
            </w:pPr>
            <w:proofErr w:type="spellStart"/>
            <w:r>
              <w:rPr>
                <w:rFonts w:eastAsia="宋体" w:cs="Times New Roman"/>
                <w:sz w:val="17"/>
              </w:rPr>
              <w:t>AuditLogService</w:t>
            </w:r>
            <w:proofErr w:type="spellEnd"/>
          </w:p>
        </w:tc>
        <w:tc>
          <w:tcPr>
            <w:tcW w:w="1417" w:type="dxa"/>
            <w:tcMar>
              <w:top w:w="80" w:type="dxa"/>
              <w:left w:w="90" w:type="dxa"/>
              <w:bottom w:w="80" w:type="dxa"/>
              <w:right w:w="90" w:type="dxa"/>
            </w:tcMar>
            <w:vAlign w:val="center"/>
          </w:tcPr>
          <w:p w14:paraId="3D94E0A2" w14:textId="77777777" w:rsidR="000D2AA3" w:rsidRDefault="00000000">
            <w:pPr>
              <w:spacing w:line="240" w:lineRule="auto"/>
              <w:ind w:firstLine="0"/>
              <w:jc w:val="left"/>
            </w:pPr>
            <w:proofErr w:type="spellStart"/>
            <w:r>
              <w:rPr>
                <w:rFonts w:eastAsia="宋体" w:cs="Times New Roman"/>
                <w:sz w:val="17"/>
              </w:rPr>
              <w:t>内部校验</w:t>
            </w:r>
            <w:proofErr w:type="spellEnd"/>
            <w:r>
              <w:rPr>
                <w:rFonts w:eastAsia="宋体" w:cs="Times New Roman"/>
                <w:sz w:val="17"/>
              </w:rPr>
              <w:t>/</w:t>
            </w:r>
            <w:proofErr w:type="spellStart"/>
            <w:r>
              <w:rPr>
                <w:rFonts w:eastAsia="宋体" w:cs="Times New Roman"/>
                <w:sz w:val="17"/>
              </w:rPr>
              <w:t>模型</w:t>
            </w:r>
            <w:proofErr w:type="spellEnd"/>
          </w:p>
        </w:tc>
        <w:tc>
          <w:tcPr>
            <w:tcW w:w="3175" w:type="dxa"/>
            <w:tcMar>
              <w:top w:w="80" w:type="dxa"/>
              <w:left w:w="90" w:type="dxa"/>
              <w:bottom w:w="80" w:type="dxa"/>
              <w:right w:w="90" w:type="dxa"/>
            </w:tcMar>
            <w:vAlign w:val="center"/>
          </w:tcPr>
          <w:p w14:paraId="137A7E25" w14:textId="77777777" w:rsidR="000D2AA3" w:rsidRDefault="00000000">
            <w:pPr>
              <w:spacing w:line="240" w:lineRule="auto"/>
              <w:ind w:firstLine="0"/>
              <w:jc w:val="left"/>
              <w:rPr>
                <w:lang w:eastAsia="zh-CN"/>
              </w:rPr>
            </w:pPr>
            <w:r>
              <w:rPr>
                <w:rFonts w:eastAsia="宋体" w:cs="Times New Roman"/>
                <w:sz w:val="17"/>
                <w:lang w:eastAsia="zh-CN"/>
              </w:rPr>
              <w:t>补充用户、时间和上下文</w:t>
            </w:r>
          </w:p>
        </w:tc>
        <w:tc>
          <w:tcPr>
            <w:tcW w:w="1757" w:type="dxa"/>
            <w:tcMar>
              <w:top w:w="80" w:type="dxa"/>
              <w:left w:w="90" w:type="dxa"/>
              <w:bottom w:w="80" w:type="dxa"/>
              <w:right w:w="90" w:type="dxa"/>
            </w:tcMar>
            <w:vAlign w:val="center"/>
          </w:tcPr>
          <w:p w14:paraId="5D461C5E" w14:textId="77777777" w:rsidR="000D2AA3" w:rsidRDefault="00000000">
            <w:pPr>
              <w:spacing w:line="240" w:lineRule="auto"/>
              <w:ind w:firstLine="0"/>
              <w:jc w:val="left"/>
            </w:pPr>
            <w:proofErr w:type="spellStart"/>
            <w:r>
              <w:rPr>
                <w:rFonts w:eastAsia="宋体" w:cs="Times New Roman"/>
                <w:sz w:val="17"/>
              </w:rPr>
              <w:t>形成校验或中间结果</w:t>
            </w:r>
            <w:proofErr w:type="spellEnd"/>
          </w:p>
        </w:tc>
      </w:tr>
      <w:tr w:rsidR="000D2AA3" w14:paraId="7ADD869C" w14:textId="77777777">
        <w:trPr>
          <w:jc w:val="center"/>
        </w:trPr>
        <w:tc>
          <w:tcPr>
            <w:tcW w:w="454" w:type="dxa"/>
            <w:tcMar>
              <w:top w:w="80" w:type="dxa"/>
              <w:left w:w="90" w:type="dxa"/>
              <w:bottom w:w="80" w:type="dxa"/>
              <w:right w:w="90" w:type="dxa"/>
            </w:tcMar>
            <w:vAlign w:val="center"/>
          </w:tcPr>
          <w:p w14:paraId="59DC6029" w14:textId="77777777" w:rsidR="000D2AA3" w:rsidRDefault="00000000">
            <w:pPr>
              <w:spacing w:line="240" w:lineRule="auto"/>
              <w:ind w:firstLine="0"/>
              <w:jc w:val="left"/>
            </w:pPr>
            <w:r>
              <w:rPr>
                <w:rFonts w:eastAsia="宋体" w:cs="Times New Roman"/>
                <w:sz w:val="17"/>
              </w:rPr>
              <w:t>4</w:t>
            </w:r>
          </w:p>
        </w:tc>
        <w:tc>
          <w:tcPr>
            <w:tcW w:w="1417" w:type="dxa"/>
            <w:tcMar>
              <w:top w:w="80" w:type="dxa"/>
              <w:left w:w="90" w:type="dxa"/>
              <w:bottom w:w="80" w:type="dxa"/>
              <w:right w:w="90" w:type="dxa"/>
            </w:tcMar>
            <w:vAlign w:val="center"/>
          </w:tcPr>
          <w:p w14:paraId="7661FBA7" w14:textId="77777777" w:rsidR="000D2AA3" w:rsidRDefault="00000000">
            <w:pPr>
              <w:spacing w:line="240" w:lineRule="auto"/>
              <w:ind w:firstLine="0"/>
              <w:jc w:val="left"/>
            </w:pPr>
            <w:proofErr w:type="spellStart"/>
            <w:r>
              <w:rPr>
                <w:rFonts w:eastAsia="宋体" w:cs="Times New Roman"/>
                <w:sz w:val="17"/>
              </w:rPr>
              <w:t>AuditLogService</w:t>
            </w:r>
            <w:proofErr w:type="spellEnd"/>
          </w:p>
        </w:tc>
        <w:tc>
          <w:tcPr>
            <w:tcW w:w="1417" w:type="dxa"/>
            <w:tcMar>
              <w:top w:w="80" w:type="dxa"/>
              <w:left w:w="90" w:type="dxa"/>
              <w:bottom w:w="80" w:type="dxa"/>
              <w:right w:w="90" w:type="dxa"/>
            </w:tcMar>
            <w:vAlign w:val="center"/>
          </w:tcPr>
          <w:p w14:paraId="2800320D" w14:textId="77777777" w:rsidR="000D2AA3" w:rsidRDefault="00000000">
            <w:pPr>
              <w:spacing w:line="240" w:lineRule="auto"/>
              <w:ind w:firstLine="0"/>
              <w:jc w:val="left"/>
              <w:rPr>
                <w:lang w:eastAsia="zh-CN"/>
              </w:rPr>
            </w:pPr>
            <w:r>
              <w:rPr>
                <w:rFonts w:eastAsia="宋体" w:cs="Times New Roman"/>
                <w:sz w:val="17"/>
                <w:lang w:eastAsia="zh-CN"/>
              </w:rPr>
              <w:t>SQLite</w:t>
            </w:r>
            <w:r>
              <w:rPr>
                <w:rFonts w:eastAsia="宋体" w:cs="Times New Roman"/>
                <w:sz w:val="17"/>
                <w:lang w:eastAsia="zh-CN"/>
              </w:rPr>
              <w:t>日志表</w:t>
            </w:r>
            <w:r>
              <w:rPr>
                <w:rFonts w:eastAsia="宋体" w:cs="Times New Roman"/>
                <w:sz w:val="17"/>
                <w:lang w:eastAsia="zh-CN"/>
              </w:rPr>
              <w:t>/</w:t>
            </w:r>
            <w:r>
              <w:rPr>
                <w:rFonts w:eastAsia="宋体" w:cs="Times New Roman"/>
                <w:sz w:val="17"/>
                <w:lang w:eastAsia="zh-CN"/>
              </w:rPr>
              <w:t>审计界面</w:t>
            </w:r>
          </w:p>
        </w:tc>
        <w:tc>
          <w:tcPr>
            <w:tcW w:w="3175" w:type="dxa"/>
            <w:tcMar>
              <w:top w:w="80" w:type="dxa"/>
              <w:left w:w="90" w:type="dxa"/>
              <w:bottom w:w="80" w:type="dxa"/>
              <w:right w:w="90" w:type="dxa"/>
            </w:tcMar>
            <w:vAlign w:val="center"/>
          </w:tcPr>
          <w:p w14:paraId="2A8CE448" w14:textId="77777777" w:rsidR="000D2AA3" w:rsidRDefault="00000000">
            <w:pPr>
              <w:spacing w:line="240" w:lineRule="auto"/>
              <w:ind w:firstLine="0"/>
              <w:jc w:val="left"/>
            </w:pPr>
            <w:proofErr w:type="spellStart"/>
            <w:r>
              <w:rPr>
                <w:rFonts w:eastAsia="宋体" w:cs="Times New Roman"/>
                <w:sz w:val="17"/>
              </w:rPr>
              <w:t>发布</w:t>
            </w:r>
            <w:r>
              <w:rPr>
                <w:rFonts w:eastAsia="宋体" w:cs="Times New Roman"/>
                <w:sz w:val="17"/>
              </w:rPr>
              <w:t>auditResult</w:t>
            </w:r>
            <w:proofErr w:type="spellEnd"/>
          </w:p>
        </w:tc>
        <w:tc>
          <w:tcPr>
            <w:tcW w:w="1757" w:type="dxa"/>
            <w:tcMar>
              <w:top w:w="80" w:type="dxa"/>
              <w:left w:w="90" w:type="dxa"/>
              <w:bottom w:w="80" w:type="dxa"/>
              <w:right w:w="90" w:type="dxa"/>
            </w:tcMar>
            <w:vAlign w:val="center"/>
          </w:tcPr>
          <w:p w14:paraId="7A1E6389" w14:textId="77777777" w:rsidR="000D2AA3" w:rsidRDefault="00000000">
            <w:pPr>
              <w:spacing w:line="240" w:lineRule="auto"/>
              <w:ind w:firstLine="0"/>
              <w:jc w:val="left"/>
            </w:pPr>
            <w:proofErr w:type="spellStart"/>
            <w:r>
              <w:rPr>
                <w:rFonts w:eastAsia="宋体" w:cs="Times New Roman"/>
                <w:sz w:val="17"/>
              </w:rPr>
              <w:t>输出生效</w:t>
            </w:r>
            <w:proofErr w:type="spellEnd"/>
          </w:p>
        </w:tc>
      </w:tr>
      <w:tr w:rsidR="000D2AA3" w14:paraId="5F476897" w14:textId="77777777">
        <w:trPr>
          <w:jc w:val="center"/>
        </w:trPr>
        <w:tc>
          <w:tcPr>
            <w:tcW w:w="454" w:type="dxa"/>
            <w:tcMar>
              <w:top w:w="80" w:type="dxa"/>
              <w:left w:w="90" w:type="dxa"/>
              <w:bottom w:w="80" w:type="dxa"/>
              <w:right w:w="90" w:type="dxa"/>
            </w:tcMar>
            <w:vAlign w:val="center"/>
          </w:tcPr>
          <w:p w14:paraId="1F821B04" w14:textId="77777777" w:rsidR="000D2AA3" w:rsidRDefault="00000000">
            <w:pPr>
              <w:spacing w:line="240" w:lineRule="auto"/>
              <w:ind w:firstLine="0"/>
              <w:jc w:val="left"/>
            </w:pPr>
            <w:r>
              <w:rPr>
                <w:rFonts w:eastAsia="宋体" w:cs="Times New Roman"/>
                <w:sz w:val="17"/>
              </w:rPr>
              <w:t>5</w:t>
            </w:r>
          </w:p>
        </w:tc>
        <w:tc>
          <w:tcPr>
            <w:tcW w:w="1417" w:type="dxa"/>
            <w:tcMar>
              <w:top w:w="80" w:type="dxa"/>
              <w:left w:w="90" w:type="dxa"/>
              <w:bottom w:w="80" w:type="dxa"/>
              <w:right w:w="90" w:type="dxa"/>
            </w:tcMar>
            <w:vAlign w:val="center"/>
          </w:tcPr>
          <w:p w14:paraId="5D53242B" w14:textId="77777777" w:rsidR="000D2AA3" w:rsidRDefault="00000000">
            <w:pPr>
              <w:spacing w:line="240" w:lineRule="auto"/>
              <w:ind w:firstLine="0"/>
              <w:jc w:val="left"/>
            </w:pPr>
            <w:proofErr w:type="spellStart"/>
            <w:r>
              <w:rPr>
                <w:rFonts w:eastAsia="宋体" w:cs="Times New Roman"/>
                <w:sz w:val="17"/>
              </w:rPr>
              <w:t>AuditLogService</w:t>
            </w:r>
            <w:proofErr w:type="spellEnd"/>
          </w:p>
        </w:tc>
        <w:tc>
          <w:tcPr>
            <w:tcW w:w="1417" w:type="dxa"/>
            <w:tcMar>
              <w:top w:w="80" w:type="dxa"/>
              <w:left w:w="90" w:type="dxa"/>
              <w:bottom w:w="80" w:type="dxa"/>
              <w:right w:w="90" w:type="dxa"/>
            </w:tcMar>
            <w:vAlign w:val="center"/>
          </w:tcPr>
          <w:p w14:paraId="599F7CE8" w14:textId="77777777" w:rsidR="000D2AA3" w:rsidRDefault="00000000">
            <w:pPr>
              <w:spacing w:line="240" w:lineRule="auto"/>
              <w:ind w:firstLine="0"/>
              <w:jc w:val="left"/>
            </w:pPr>
            <w:proofErr w:type="spellStart"/>
            <w:r>
              <w:rPr>
                <w:rFonts w:eastAsia="宋体" w:cs="Times New Roman"/>
                <w:sz w:val="17"/>
              </w:rPr>
              <w:t>系统</w:t>
            </w:r>
            <w:proofErr w:type="spellEnd"/>
            <w:r>
              <w:rPr>
                <w:rFonts w:eastAsia="宋体" w:cs="Times New Roman"/>
                <w:sz w:val="17"/>
              </w:rPr>
              <w:t>/</w:t>
            </w:r>
            <w:proofErr w:type="spellStart"/>
            <w:r>
              <w:rPr>
                <w:rFonts w:eastAsia="宋体" w:cs="Times New Roman"/>
                <w:sz w:val="17"/>
              </w:rPr>
              <w:t>管理员</w:t>
            </w:r>
            <w:proofErr w:type="spellEnd"/>
          </w:p>
        </w:tc>
        <w:tc>
          <w:tcPr>
            <w:tcW w:w="3175" w:type="dxa"/>
            <w:tcMar>
              <w:top w:w="80" w:type="dxa"/>
              <w:left w:w="90" w:type="dxa"/>
              <w:bottom w:w="80" w:type="dxa"/>
              <w:right w:w="90" w:type="dxa"/>
            </w:tcMar>
            <w:vAlign w:val="center"/>
          </w:tcPr>
          <w:p w14:paraId="5687B0B7" w14:textId="77777777" w:rsidR="000D2AA3" w:rsidRDefault="00000000">
            <w:pPr>
              <w:spacing w:line="240" w:lineRule="auto"/>
              <w:ind w:firstLine="0"/>
              <w:jc w:val="left"/>
              <w:rPr>
                <w:lang w:eastAsia="zh-CN"/>
              </w:rPr>
            </w:pPr>
            <w:r>
              <w:rPr>
                <w:rFonts w:eastAsia="宋体" w:cs="Times New Roman"/>
                <w:sz w:val="17"/>
                <w:lang w:eastAsia="zh-CN"/>
              </w:rPr>
              <w:t>返回处理结果或失败原因</w:t>
            </w:r>
          </w:p>
        </w:tc>
        <w:tc>
          <w:tcPr>
            <w:tcW w:w="1757" w:type="dxa"/>
            <w:tcMar>
              <w:top w:w="80" w:type="dxa"/>
              <w:left w:w="90" w:type="dxa"/>
              <w:bottom w:w="80" w:type="dxa"/>
              <w:right w:w="90" w:type="dxa"/>
            </w:tcMar>
            <w:vAlign w:val="center"/>
          </w:tcPr>
          <w:p w14:paraId="2E932D8E" w14:textId="77777777" w:rsidR="000D2AA3" w:rsidRDefault="00000000">
            <w:pPr>
              <w:spacing w:line="240" w:lineRule="auto"/>
              <w:ind w:firstLine="0"/>
              <w:jc w:val="left"/>
            </w:pPr>
            <w:proofErr w:type="spellStart"/>
            <w:r>
              <w:rPr>
                <w:rFonts w:eastAsia="宋体" w:cs="Times New Roman"/>
                <w:sz w:val="17"/>
              </w:rPr>
              <w:t>完成</w:t>
            </w:r>
            <w:proofErr w:type="spellEnd"/>
            <w:r>
              <w:rPr>
                <w:rFonts w:eastAsia="宋体" w:cs="Times New Roman"/>
                <w:sz w:val="17"/>
              </w:rPr>
              <w:t>/</w:t>
            </w:r>
            <w:proofErr w:type="spellStart"/>
            <w:r>
              <w:rPr>
                <w:rFonts w:eastAsia="宋体" w:cs="Times New Roman"/>
                <w:sz w:val="17"/>
              </w:rPr>
              <w:t>失败</w:t>
            </w:r>
            <w:proofErr w:type="spellEnd"/>
          </w:p>
        </w:tc>
      </w:tr>
    </w:tbl>
    <w:p w14:paraId="5184580C" w14:textId="77777777" w:rsidR="000D2AA3" w:rsidRDefault="000D2AA3">
      <w:pPr>
        <w:spacing w:after="40"/>
      </w:pPr>
    </w:p>
    <w:p w14:paraId="5D32B37A" w14:textId="77777777" w:rsidR="000D2AA3" w:rsidRDefault="00000000">
      <w:pPr>
        <w:pStyle w:val="5"/>
      </w:pPr>
      <w:bookmarkStart w:id="231" w:name="_Toc2651"/>
      <w:r>
        <w:t xml:space="preserve">4.2.7.4.4 </w:t>
      </w:r>
      <w:proofErr w:type="spellStart"/>
      <w:r>
        <w:t>时序图</w:t>
      </w:r>
      <w:bookmarkEnd w:id="231"/>
      <w:proofErr w:type="spellEnd"/>
    </w:p>
    <w:p w14:paraId="7D1C3778" w14:textId="77777777" w:rsidR="000D2AA3" w:rsidRDefault="00000000">
      <w:pPr>
        <w:spacing w:after="60"/>
        <w:ind w:firstLine="420"/>
        <w:rPr>
          <w:lang w:eastAsia="zh-CN"/>
        </w:rPr>
      </w:pPr>
      <w:r>
        <w:rPr>
          <w:rFonts w:eastAsia="宋体" w:cs="Times New Roman"/>
          <w:sz w:val="21"/>
          <w:lang w:eastAsia="zh-CN"/>
        </w:rPr>
        <w:t>时序图从受控操作发生或管理员查询日志开始，显示系统</w:t>
      </w:r>
      <w:r>
        <w:rPr>
          <w:rFonts w:eastAsia="宋体" w:cs="Times New Roman"/>
          <w:sz w:val="21"/>
          <w:lang w:eastAsia="zh-CN"/>
        </w:rPr>
        <w:t>/</w:t>
      </w:r>
      <w:r>
        <w:rPr>
          <w:rFonts w:eastAsia="宋体" w:cs="Times New Roman"/>
          <w:sz w:val="21"/>
          <w:lang w:eastAsia="zh-CN"/>
        </w:rPr>
        <w:t>管理员、调度</w:t>
      </w:r>
      <w:r>
        <w:rPr>
          <w:rFonts w:eastAsia="宋体" w:cs="Times New Roman"/>
          <w:sz w:val="21"/>
          <w:lang w:eastAsia="zh-CN"/>
        </w:rPr>
        <w:t>/</w:t>
      </w:r>
      <w:r>
        <w:rPr>
          <w:rFonts w:eastAsia="宋体" w:cs="Times New Roman"/>
          <w:sz w:val="21"/>
          <w:lang w:eastAsia="zh-CN"/>
        </w:rPr>
        <w:t>接口层、</w:t>
      </w:r>
      <w:proofErr w:type="spellStart"/>
      <w:r>
        <w:rPr>
          <w:rFonts w:eastAsia="宋体" w:cs="Times New Roman"/>
          <w:sz w:val="21"/>
          <w:lang w:eastAsia="zh-CN"/>
        </w:rPr>
        <w:t>AuditLogService</w:t>
      </w:r>
      <w:proofErr w:type="spellEnd"/>
      <w:r>
        <w:rPr>
          <w:rFonts w:eastAsia="宋体" w:cs="Times New Roman"/>
          <w:sz w:val="21"/>
          <w:lang w:eastAsia="zh-CN"/>
        </w:rPr>
        <w:t>与</w:t>
      </w:r>
      <w:r>
        <w:rPr>
          <w:rFonts w:eastAsia="宋体" w:cs="Times New Roman"/>
          <w:sz w:val="21"/>
          <w:lang w:eastAsia="zh-CN"/>
        </w:rPr>
        <w:t>SQLite</w:t>
      </w:r>
      <w:r>
        <w:rPr>
          <w:rFonts w:eastAsia="宋体" w:cs="Times New Roman"/>
          <w:sz w:val="21"/>
          <w:lang w:eastAsia="zh-CN"/>
        </w:rPr>
        <w:t>日志表</w:t>
      </w:r>
      <w:r>
        <w:rPr>
          <w:rFonts w:eastAsia="宋体" w:cs="Times New Roman"/>
          <w:sz w:val="21"/>
          <w:lang w:eastAsia="zh-CN"/>
        </w:rPr>
        <w:t>/</w:t>
      </w:r>
      <w:r>
        <w:rPr>
          <w:rFonts w:eastAsia="宋体" w:cs="Times New Roman"/>
          <w:sz w:val="21"/>
          <w:lang w:eastAsia="zh-CN"/>
        </w:rPr>
        <w:t>审计界面之间的主要调用和返回关系。</w:t>
      </w:r>
    </w:p>
    <w:p w14:paraId="3E88E2DE" w14:textId="77777777" w:rsidR="000D2AA3" w:rsidRDefault="00000000">
      <w:pPr>
        <w:keepNext/>
        <w:jc w:val="center"/>
      </w:pPr>
      <w:r>
        <w:rPr>
          <w:noProof/>
        </w:rPr>
        <w:lastRenderedPageBreak/>
        <w:drawing>
          <wp:inline distT="0" distB="0" distL="114300" distR="114300" wp14:anchorId="2310974C" wp14:editId="4E8908F0">
            <wp:extent cx="5111750" cy="2875280"/>
            <wp:effectExtent l="0" t="0" r="5080" b="6985"/>
            <wp:docPr id="94" name="Picture 94" descr="用户操作日志时序图" title="用户操作日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用户操作日志时序图" title="用户操作日志时序图"/>
                    <pic:cNvPicPr>
                      <a:picLocks noChangeAspect="1"/>
                    </pic:cNvPicPr>
                  </pic:nvPicPr>
                  <pic:blipFill>
                    <a:blip r:embed="rId85"/>
                    <a:stretch>
                      <a:fillRect/>
                    </a:stretch>
                  </pic:blipFill>
                  <pic:spPr>
                    <a:xfrm>
                      <a:off x="0" y="0"/>
                      <a:ext cx="5112000" cy="2875500"/>
                    </a:xfrm>
                    <a:prstGeom prst="rect">
                      <a:avLst/>
                    </a:prstGeom>
                  </pic:spPr>
                </pic:pic>
              </a:graphicData>
            </a:graphic>
          </wp:inline>
        </w:drawing>
      </w:r>
    </w:p>
    <w:p w14:paraId="24742442"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4</w:t>
      </w:r>
      <w:proofErr w:type="gramStart"/>
      <w:r>
        <w:rPr>
          <w:rFonts w:eastAsia="宋体" w:cs="Times New Roman"/>
          <w:b w:val="0"/>
          <w:sz w:val="21"/>
          <w:lang w:eastAsia="zh-CN"/>
        </w:rPr>
        <w:t xml:space="preserve">-65 </w:t>
      </w:r>
      <w:r>
        <w:rPr>
          <w:rFonts w:eastAsia="宋体" w:cs="Times New Roman"/>
          <w:b w:val="0"/>
          <w:sz w:val="21"/>
          <w:lang w:eastAsia="zh-CN"/>
        </w:rPr>
        <w:t>用户</w:t>
      </w:r>
      <w:proofErr w:type="gramEnd"/>
      <w:r>
        <w:rPr>
          <w:rFonts w:eastAsia="宋体" w:cs="Times New Roman"/>
          <w:b w:val="0"/>
          <w:sz w:val="21"/>
          <w:lang w:eastAsia="zh-CN"/>
        </w:rPr>
        <w:t>操作日志时序图</w:t>
      </w:r>
    </w:p>
    <w:p w14:paraId="169FC801" w14:textId="77777777" w:rsidR="000D2AA3" w:rsidRDefault="00000000">
      <w:pPr>
        <w:pStyle w:val="21"/>
        <w:rPr>
          <w:lang w:eastAsia="zh-CN"/>
        </w:rPr>
      </w:pPr>
      <w:bookmarkStart w:id="232" w:name="_Toc13714"/>
      <w:proofErr w:type="gramStart"/>
      <w:r>
        <w:rPr>
          <w:rFonts w:ascii="Times New Roman" w:eastAsia="黑体" w:hAnsi="Times New Roman"/>
          <w:lang w:eastAsia="zh-CN"/>
        </w:rPr>
        <w:t xml:space="preserve">4.3 </w:t>
      </w:r>
      <w:r>
        <w:rPr>
          <w:rFonts w:ascii="Times New Roman" w:eastAsia="黑体" w:hAnsi="Times New Roman"/>
          <w:lang w:eastAsia="zh-CN"/>
        </w:rPr>
        <w:t>数据</w:t>
      </w:r>
      <w:proofErr w:type="gramEnd"/>
      <w:r>
        <w:rPr>
          <w:rFonts w:ascii="Times New Roman" w:eastAsia="黑体" w:hAnsi="Times New Roman"/>
          <w:lang w:eastAsia="zh-CN"/>
        </w:rPr>
        <w:t>结构设计（</w:t>
      </w:r>
      <w:r>
        <w:rPr>
          <w:rFonts w:ascii="Times New Roman" w:eastAsia="黑体" w:hAnsi="Times New Roman"/>
          <w:lang w:eastAsia="zh-CN"/>
        </w:rPr>
        <w:t>DSDWRJQTLJS-SJJGSJ</w:t>
      </w:r>
      <w:r>
        <w:rPr>
          <w:rFonts w:ascii="Times New Roman" w:eastAsia="黑体" w:hAnsi="Times New Roman"/>
          <w:lang w:eastAsia="zh-CN"/>
        </w:rPr>
        <w:t>）</w:t>
      </w:r>
      <w:bookmarkEnd w:id="232"/>
    </w:p>
    <w:p w14:paraId="0AC8818B" w14:textId="77777777" w:rsidR="000D2AA3" w:rsidRDefault="00000000">
      <w:pPr>
        <w:pStyle w:val="BodyNoIndent"/>
        <w:keepNext/>
        <w:keepLines/>
        <w:jc w:val="center"/>
      </w:pPr>
      <w:r>
        <w:rPr>
          <w:noProof/>
        </w:rPr>
        <w:drawing>
          <wp:inline distT="0" distB="0" distL="114300" distR="114300" wp14:anchorId="7A28C037" wp14:editId="086306CE">
            <wp:extent cx="5201920" cy="2832100"/>
            <wp:effectExtent l="0" t="0" r="1270" b="6985"/>
            <wp:docPr id="21" name="Picture 21" descr="图 21 数据结构与数据流" title="图 21 数据结构与数据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图 21 数据结构与数据流" title="图 21 数据结构与数据流"/>
                    <pic:cNvPicPr>
                      <a:picLocks noChangeAspect="1"/>
                    </pic:cNvPicPr>
                  </pic:nvPicPr>
                  <pic:blipFill>
                    <a:blip r:embed="rId18"/>
                    <a:stretch>
                      <a:fillRect/>
                    </a:stretch>
                  </pic:blipFill>
                  <pic:spPr>
                    <a:xfrm>
                      <a:off x="0" y="0"/>
                      <a:ext cx="5202309" cy="2832368"/>
                    </a:xfrm>
                    <a:prstGeom prst="rect">
                      <a:avLst/>
                    </a:prstGeom>
                  </pic:spPr>
                </pic:pic>
              </a:graphicData>
            </a:graphic>
          </wp:inline>
        </w:drawing>
      </w:r>
    </w:p>
    <w:p w14:paraId="491E674B" w14:textId="77777777" w:rsidR="000D2AA3" w:rsidRDefault="00000000">
      <w:pPr>
        <w:pStyle w:val="a7"/>
        <w:rPr>
          <w:lang w:eastAsia="zh-CN"/>
        </w:rPr>
      </w:pPr>
      <w:proofErr w:type="gramStart"/>
      <w:r>
        <w:rPr>
          <w:lang w:eastAsia="zh-CN"/>
        </w:rPr>
        <w:t>图</w:t>
      </w:r>
      <w:r>
        <w:rPr>
          <w:lang w:eastAsia="zh-CN"/>
        </w:rPr>
        <w:t xml:space="preserve"> 21 </w:t>
      </w:r>
      <w:r>
        <w:rPr>
          <w:lang w:eastAsia="zh-CN"/>
        </w:rPr>
        <w:t>数据</w:t>
      </w:r>
      <w:proofErr w:type="gramEnd"/>
      <w:r>
        <w:rPr>
          <w:lang w:eastAsia="zh-CN"/>
        </w:rPr>
        <w:t>结构与数据流</w:t>
      </w:r>
    </w:p>
    <w:p w14:paraId="2E6D921F" w14:textId="77777777" w:rsidR="000D2AA3" w:rsidRDefault="00000000">
      <w:pPr>
        <w:rPr>
          <w:lang w:eastAsia="zh-CN"/>
        </w:rPr>
      </w:pPr>
      <w:r>
        <w:rPr>
          <w:lang w:eastAsia="zh-CN"/>
        </w:rPr>
        <w:t>本节定义数据库、</w:t>
      </w:r>
      <w:r>
        <w:rPr>
          <w:lang w:eastAsia="zh-CN"/>
        </w:rPr>
        <w:t>CSV</w:t>
      </w:r>
      <w:r>
        <w:rPr>
          <w:lang w:eastAsia="zh-CN"/>
        </w:rPr>
        <w:t>、</w:t>
      </w:r>
      <w:r>
        <w:rPr>
          <w:lang w:eastAsia="zh-CN"/>
        </w:rPr>
        <w:t>JSON</w:t>
      </w:r>
      <w:r>
        <w:rPr>
          <w:lang w:eastAsia="zh-CN"/>
        </w:rPr>
        <w:t>和</w:t>
      </w:r>
      <w:r>
        <w:rPr>
          <w:lang w:eastAsia="zh-CN"/>
        </w:rPr>
        <w:t>TypeScript</w:t>
      </w:r>
      <w:r>
        <w:rPr>
          <w:lang w:eastAsia="zh-CN"/>
        </w:rPr>
        <w:t>接口的数据结构。数据结构设计强调字段稳定、单位明确、版本可识别和错误可追踪。</w:t>
      </w:r>
    </w:p>
    <w:p w14:paraId="3C8B7BFD" w14:textId="77777777" w:rsidR="000D2AA3" w:rsidRDefault="00000000">
      <w:pPr>
        <w:pStyle w:val="31"/>
        <w:keepLines w:val="0"/>
        <w:spacing w:before="0" w:after="120" w:line="360" w:lineRule="auto"/>
        <w:ind w:firstLineChars="200" w:firstLine="480"/>
        <w:rPr>
          <w:rFonts w:ascii="unset" w:eastAsia="宋体" w:hAnsi="unset" w:cs="unset" w:hint="eastAsia"/>
          <w:b w:val="0"/>
          <w:color w:val="auto"/>
          <w:sz w:val="24"/>
          <w:szCs w:val="25"/>
          <w:lang w:eastAsia="zh-CN"/>
        </w:rPr>
      </w:pPr>
      <w:bookmarkStart w:id="233" w:name="_Toc16807"/>
      <w:r>
        <w:rPr>
          <w:rFonts w:ascii="unset" w:eastAsia="宋体" w:hAnsi="unset" w:cs="unset"/>
          <w:b w:val="0"/>
          <w:color w:val="auto"/>
          <w:sz w:val="24"/>
          <w:szCs w:val="25"/>
          <w:lang w:eastAsia="zh-CN"/>
        </w:rPr>
        <w:lastRenderedPageBreak/>
        <w:t>4.3.</w:t>
      </w:r>
      <w:proofErr w:type="gramStart"/>
      <w:r>
        <w:rPr>
          <w:rFonts w:ascii="unset" w:eastAsia="宋体" w:hAnsi="unset" w:cs="unset"/>
          <w:b w:val="0"/>
          <w:color w:val="auto"/>
          <w:sz w:val="24"/>
          <w:szCs w:val="25"/>
          <w:lang w:eastAsia="zh-CN"/>
        </w:rPr>
        <w:t xml:space="preserve">1 </w:t>
      </w:r>
      <w:r>
        <w:rPr>
          <w:rFonts w:ascii="unset" w:eastAsia="宋体" w:hAnsi="unset" w:cs="unset"/>
          <w:b w:val="0"/>
          <w:color w:val="auto"/>
          <w:sz w:val="24"/>
          <w:szCs w:val="25"/>
          <w:lang w:eastAsia="zh-CN"/>
        </w:rPr>
        <w:t>数据库</w:t>
      </w:r>
      <w:proofErr w:type="gramEnd"/>
      <w:r>
        <w:rPr>
          <w:rFonts w:ascii="unset" w:eastAsia="宋体" w:hAnsi="unset" w:cs="unset"/>
          <w:b w:val="0"/>
          <w:color w:val="auto"/>
          <w:sz w:val="24"/>
          <w:szCs w:val="25"/>
          <w:lang w:eastAsia="zh-CN"/>
        </w:rPr>
        <w:t>设计成果实例</w:t>
      </w:r>
      <w:bookmarkEnd w:id="233"/>
    </w:p>
    <w:p w14:paraId="4E2072C0" w14:textId="77777777" w:rsidR="000D2AA3" w:rsidRDefault="00000000">
      <w:pPr>
        <w:pStyle w:val="4"/>
        <w:keepLines w:val="0"/>
        <w:spacing w:before="0" w:after="120" w:line="360" w:lineRule="auto"/>
        <w:ind w:firstLineChars="200" w:firstLine="480"/>
        <w:rPr>
          <w:rFonts w:ascii="unset" w:eastAsia="宋体" w:hAnsi="unset" w:cs="unset" w:hint="eastAsia"/>
          <w:b w:val="0"/>
          <w:i w:val="0"/>
          <w:color w:val="auto"/>
          <w:sz w:val="24"/>
          <w:szCs w:val="24"/>
          <w:lang w:eastAsia="zh-CN"/>
        </w:rPr>
      </w:pPr>
      <w:bookmarkStart w:id="234" w:name="_Toc22896"/>
      <w:r>
        <w:rPr>
          <w:rFonts w:ascii="unset" w:eastAsia="宋体" w:hAnsi="unset" w:cs="unset"/>
          <w:b w:val="0"/>
          <w:i w:val="0"/>
          <w:iCs w:val="0"/>
          <w:color w:val="auto"/>
          <w:sz w:val="24"/>
          <w:szCs w:val="24"/>
          <w:lang w:eastAsia="zh-CN"/>
        </w:rPr>
        <w:t xml:space="preserve">4.3.1.1 </w:t>
      </w:r>
      <w:r>
        <w:rPr>
          <w:rFonts w:ascii="unset" w:eastAsia="宋体" w:hAnsi="unset" w:cs="unset"/>
          <w:b w:val="0"/>
          <w:i w:val="0"/>
          <w:iCs w:val="0"/>
          <w:color w:val="auto"/>
          <w:sz w:val="24"/>
          <w:szCs w:val="24"/>
          <w:lang w:eastAsia="zh-CN"/>
        </w:rPr>
        <w:t>数据库表结构清单</w:t>
      </w:r>
      <w:bookmarkEnd w:id="234"/>
    </w:p>
    <w:p w14:paraId="4DDF016C" w14:textId="77777777" w:rsidR="000D2AA3" w:rsidRDefault="00000000">
      <w:pPr>
        <w:spacing w:after="120"/>
        <w:ind w:firstLineChars="200" w:firstLine="480"/>
        <w:rPr>
          <w:rFonts w:eastAsia="宋体"/>
          <w:sz w:val="24"/>
          <w:szCs w:val="21"/>
          <w:lang w:eastAsia="zh-CN"/>
        </w:rPr>
      </w:pPr>
      <w:r>
        <w:rPr>
          <w:rFonts w:ascii="Segoe UI" w:eastAsia="宋体" w:hAnsi="Segoe UI" w:cs="Segoe UI"/>
          <w:sz w:val="24"/>
          <w:szCs w:val="21"/>
          <w:lang w:eastAsia="zh-CN"/>
        </w:rPr>
        <w:t>本系统以</w:t>
      </w:r>
      <w:r>
        <w:rPr>
          <w:rFonts w:ascii="Segoe UI" w:eastAsia="宋体" w:hAnsi="Segoe UI" w:cs="Segoe UI"/>
          <w:sz w:val="24"/>
          <w:szCs w:val="21"/>
          <w:lang w:eastAsia="zh-CN"/>
        </w:rPr>
        <w:t>CSV</w:t>
      </w:r>
      <w:r>
        <w:rPr>
          <w:rFonts w:ascii="Segoe UI" w:eastAsia="宋体" w:hAnsi="Segoe UI" w:cs="Segoe UI"/>
          <w:sz w:val="24"/>
          <w:szCs w:val="21"/>
          <w:lang w:eastAsia="zh-CN"/>
        </w:rPr>
        <w:t>文件作为主要数据存储载体，辅以内存数据结构（链路状态表）用于帧级数据缓存。各模块在仿真运行过程中，按照帧级驱动周期将运行数据增量写入</w:t>
      </w:r>
      <w:r>
        <w:rPr>
          <w:rFonts w:ascii="Segoe UI" w:eastAsia="宋体" w:hAnsi="Segoe UI" w:cs="Segoe UI"/>
          <w:sz w:val="24"/>
          <w:szCs w:val="21"/>
          <w:lang w:eastAsia="zh-CN"/>
        </w:rPr>
        <w:t>CSV</w:t>
      </w:r>
      <w:r>
        <w:rPr>
          <w:rFonts w:ascii="Segoe UI" w:eastAsia="宋体" w:hAnsi="Segoe UI" w:cs="Segoe UI"/>
          <w:sz w:val="24"/>
          <w:szCs w:val="21"/>
          <w:lang w:eastAsia="zh-CN"/>
        </w:rPr>
        <w:t>文件，供仿真结束后离线分析使用。</w:t>
      </w:r>
    </w:p>
    <w:p w14:paraId="7F46659F" w14:textId="77777777" w:rsidR="000D2AA3" w:rsidRDefault="00000000">
      <w:pPr>
        <w:spacing w:after="120"/>
        <w:ind w:firstLineChars="200" w:firstLine="480"/>
        <w:rPr>
          <w:rFonts w:eastAsia="宋体"/>
          <w:sz w:val="24"/>
          <w:szCs w:val="21"/>
          <w:lang w:eastAsia="zh-CN"/>
        </w:rPr>
      </w:pPr>
      <w:r>
        <w:rPr>
          <w:rFonts w:ascii="Segoe UI" w:eastAsia="宋体" w:hAnsi="Segoe UI" w:cs="Segoe UI"/>
          <w:sz w:val="24"/>
          <w:szCs w:val="21"/>
          <w:lang w:eastAsia="zh-CN"/>
        </w:rPr>
        <w:t>下表列出本系统所使用的全部数据文件：</w:t>
      </w:r>
    </w:p>
    <w:tbl>
      <w:tblPr>
        <w:tblW w:w="8753"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616"/>
        <w:gridCol w:w="2175"/>
        <w:gridCol w:w="1507"/>
        <w:gridCol w:w="1770"/>
        <w:gridCol w:w="1440"/>
        <w:gridCol w:w="1245"/>
      </w:tblGrid>
      <w:tr w:rsidR="000D2AA3" w14:paraId="56585C6D" w14:textId="77777777">
        <w:trPr>
          <w:tblHeader/>
          <w:tblCellSpacing w:w="15" w:type="dxa"/>
          <w:jc w:val="center"/>
        </w:trPr>
        <w:tc>
          <w:tcPr>
            <w:tcW w:w="571" w:type="dxa"/>
            <w:tcBorders>
              <w:top w:val="single" w:sz="4" w:space="0" w:color="auto"/>
              <w:left w:val="single" w:sz="4" w:space="0" w:color="auto"/>
              <w:bottom w:val="single" w:sz="2" w:space="0" w:color="auto"/>
              <w:right w:val="single" w:sz="2" w:space="0" w:color="auto"/>
            </w:tcBorders>
            <w:shd w:val="clear" w:color="auto" w:fill="D9EAF7"/>
            <w:noWrap/>
            <w:tcMar>
              <w:top w:w="90" w:type="dxa"/>
              <w:left w:w="110" w:type="dxa"/>
              <w:bottom w:w="90" w:type="dxa"/>
              <w:right w:w="110" w:type="dxa"/>
            </w:tcMar>
            <w:vAlign w:val="center"/>
          </w:tcPr>
          <w:p w14:paraId="4AB5795A" w14:textId="77777777" w:rsidR="000D2AA3" w:rsidRDefault="00000000">
            <w:pPr>
              <w:keepNext/>
              <w:keepLines/>
              <w:snapToGrid w:val="0"/>
              <w:spacing w:after="40" w:line="252" w:lineRule="auto"/>
              <w:ind w:firstLine="0"/>
              <w:jc w:val="center"/>
              <w:rPr>
                <w:rFonts w:ascii="宋体" w:eastAsia="宋体"/>
                <w:b/>
                <w:sz w:val="21"/>
                <w:szCs w:val="21"/>
              </w:rPr>
            </w:pPr>
            <w:r>
              <w:rPr>
                <w:rFonts w:ascii="Aptos" w:eastAsia="宋体" w:hAnsi="Aptos" w:cs="宋体"/>
                <w:b/>
                <w:sz w:val="18"/>
                <w:szCs w:val="21"/>
                <w:lang w:eastAsia="zh-CN" w:bidi="ar"/>
              </w:rPr>
              <w:t>序号</w:t>
            </w:r>
          </w:p>
        </w:tc>
        <w:tc>
          <w:tcPr>
            <w:tcW w:w="2145" w:type="dxa"/>
            <w:tcBorders>
              <w:top w:val="single" w:sz="4" w:space="0" w:color="auto"/>
              <w:left w:val="single" w:sz="2" w:space="0" w:color="auto"/>
              <w:bottom w:val="single" w:sz="2" w:space="0" w:color="auto"/>
              <w:right w:val="single" w:sz="2" w:space="0" w:color="auto"/>
            </w:tcBorders>
            <w:shd w:val="clear" w:color="auto" w:fill="D9EAF7"/>
            <w:noWrap/>
            <w:tcMar>
              <w:top w:w="90" w:type="dxa"/>
              <w:left w:w="110" w:type="dxa"/>
              <w:bottom w:w="90" w:type="dxa"/>
              <w:right w:w="110" w:type="dxa"/>
            </w:tcMar>
            <w:vAlign w:val="center"/>
          </w:tcPr>
          <w:p w14:paraId="2EFD3D73" w14:textId="77777777" w:rsidR="000D2AA3" w:rsidRDefault="00000000">
            <w:pPr>
              <w:keepNext/>
              <w:keepLines/>
              <w:snapToGrid w:val="0"/>
              <w:spacing w:after="40" w:line="252" w:lineRule="auto"/>
              <w:ind w:firstLine="0"/>
              <w:jc w:val="center"/>
              <w:rPr>
                <w:rFonts w:ascii="宋体" w:eastAsia="宋体"/>
                <w:b/>
                <w:sz w:val="21"/>
                <w:szCs w:val="21"/>
              </w:rPr>
            </w:pPr>
            <w:r>
              <w:rPr>
                <w:rFonts w:ascii="Aptos" w:eastAsia="宋体" w:hAnsi="Aptos" w:cs="宋体"/>
                <w:b/>
                <w:sz w:val="18"/>
                <w:szCs w:val="21"/>
                <w:lang w:eastAsia="zh-CN" w:bidi="ar"/>
              </w:rPr>
              <w:t>文件名称</w:t>
            </w:r>
          </w:p>
        </w:tc>
        <w:tc>
          <w:tcPr>
            <w:tcW w:w="1477" w:type="dxa"/>
            <w:tcBorders>
              <w:top w:val="single" w:sz="4" w:space="0" w:color="auto"/>
              <w:left w:val="single" w:sz="2" w:space="0" w:color="auto"/>
              <w:bottom w:val="single" w:sz="2" w:space="0" w:color="auto"/>
              <w:right w:val="single" w:sz="2" w:space="0" w:color="auto"/>
            </w:tcBorders>
            <w:shd w:val="clear" w:color="auto" w:fill="D9EAF7"/>
            <w:noWrap/>
            <w:tcMar>
              <w:top w:w="90" w:type="dxa"/>
              <w:left w:w="110" w:type="dxa"/>
              <w:bottom w:w="90" w:type="dxa"/>
              <w:right w:w="110" w:type="dxa"/>
            </w:tcMar>
            <w:vAlign w:val="center"/>
          </w:tcPr>
          <w:p w14:paraId="442B30C1" w14:textId="77777777" w:rsidR="000D2AA3" w:rsidRDefault="00000000">
            <w:pPr>
              <w:keepNext/>
              <w:keepLines/>
              <w:snapToGrid w:val="0"/>
              <w:spacing w:after="40" w:line="252" w:lineRule="auto"/>
              <w:ind w:firstLine="0"/>
              <w:jc w:val="center"/>
              <w:rPr>
                <w:rFonts w:ascii="宋体" w:eastAsia="宋体"/>
                <w:b/>
                <w:sz w:val="21"/>
                <w:szCs w:val="21"/>
              </w:rPr>
            </w:pPr>
            <w:r>
              <w:rPr>
                <w:rFonts w:ascii="Aptos" w:eastAsia="宋体" w:hAnsi="Aptos" w:cs="宋体"/>
                <w:b/>
                <w:sz w:val="18"/>
                <w:szCs w:val="21"/>
                <w:lang w:eastAsia="zh-CN" w:bidi="ar"/>
              </w:rPr>
              <w:t>所属模块</w:t>
            </w:r>
          </w:p>
        </w:tc>
        <w:tc>
          <w:tcPr>
            <w:tcW w:w="1740" w:type="dxa"/>
            <w:tcBorders>
              <w:top w:val="single" w:sz="4" w:space="0" w:color="auto"/>
              <w:left w:val="single" w:sz="2" w:space="0" w:color="auto"/>
              <w:bottom w:val="single" w:sz="2" w:space="0" w:color="auto"/>
              <w:right w:val="single" w:sz="2" w:space="0" w:color="auto"/>
            </w:tcBorders>
            <w:shd w:val="clear" w:color="auto" w:fill="D9EAF7"/>
            <w:noWrap/>
            <w:tcMar>
              <w:top w:w="90" w:type="dxa"/>
              <w:left w:w="110" w:type="dxa"/>
              <w:bottom w:w="90" w:type="dxa"/>
              <w:right w:w="110" w:type="dxa"/>
            </w:tcMar>
            <w:vAlign w:val="center"/>
          </w:tcPr>
          <w:p w14:paraId="47FA3CFF" w14:textId="77777777" w:rsidR="000D2AA3" w:rsidRDefault="00000000">
            <w:pPr>
              <w:keepNext/>
              <w:keepLines/>
              <w:snapToGrid w:val="0"/>
              <w:spacing w:after="40" w:line="252" w:lineRule="auto"/>
              <w:ind w:firstLine="0"/>
              <w:jc w:val="center"/>
              <w:rPr>
                <w:rFonts w:ascii="宋体" w:eastAsia="宋体"/>
                <w:b/>
                <w:sz w:val="21"/>
                <w:szCs w:val="21"/>
              </w:rPr>
            </w:pPr>
            <w:r>
              <w:rPr>
                <w:rFonts w:ascii="Aptos" w:eastAsia="宋体" w:hAnsi="Aptos" w:cs="宋体"/>
                <w:b/>
                <w:sz w:val="18"/>
                <w:szCs w:val="21"/>
                <w:lang w:eastAsia="zh-CN" w:bidi="ar"/>
              </w:rPr>
              <w:t>存储内容</w:t>
            </w:r>
          </w:p>
        </w:tc>
        <w:tc>
          <w:tcPr>
            <w:tcW w:w="1410" w:type="dxa"/>
            <w:tcBorders>
              <w:top w:val="single" w:sz="4" w:space="0" w:color="auto"/>
              <w:left w:val="single" w:sz="2" w:space="0" w:color="auto"/>
              <w:bottom w:val="single" w:sz="2" w:space="0" w:color="auto"/>
              <w:right w:val="single" w:sz="2" w:space="0" w:color="auto"/>
            </w:tcBorders>
            <w:shd w:val="clear" w:color="auto" w:fill="D9EAF7"/>
            <w:noWrap/>
            <w:tcMar>
              <w:top w:w="90" w:type="dxa"/>
              <w:left w:w="110" w:type="dxa"/>
              <w:bottom w:w="90" w:type="dxa"/>
              <w:right w:w="110" w:type="dxa"/>
            </w:tcMar>
            <w:vAlign w:val="center"/>
          </w:tcPr>
          <w:p w14:paraId="6602D727" w14:textId="77777777" w:rsidR="000D2AA3" w:rsidRDefault="00000000">
            <w:pPr>
              <w:keepNext/>
              <w:keepLines/>
              <w:snapToGrid w:val="0"/>
              <w:spacing w:after="40" w:line="252" w:lineRule="auto"/>
              <w:ind w:firstLine="0"/>
              <w:jc w:val="center"/>
              <w:rPr>
                <w:rFonts w:ascii="宋体" w:eastAsia="宋体"/>
                <w:b/>
                <w:sz w:val="21"/>
                <w:szCs w:val="21"/>
              </w:rPr>
            </w:pPr>
            <w:r>
              <w:rPr>
                <w:rFonts w:ascii="Aptos" w:eastAsia="宋体" w:hAnsi="Aptos" w:cs="宋体"/>
                <w:b/>
                <w:sz w:val="18"/>
                <w:szCs w:val="21"/>
                <w:lang w:eastAsia="zh-CN" w:bidi="ar"/>
              </w:rPr>
              <w:t>写入方式</w:t>
            </w:r>
          </w:p>
        </w:tc>
        <w:tc>
          <w:tcPr>
            <w:tcW w:w="1200" w:type="dxa"/>
            <w:tcBorders>
              <w:top w:val="single" w:sz="4" w:space="0" w:color="auto"/>
              <w:left w:val="single" w:sz="2" w:space="0" w:color="auto"/>
              <w:bottom w:val="single" w:sz="2" w:space="0" w:color="auto"/>
              <w:right w:val="single" w:sz="4" w:space="0" w:color="auto"/>
            </w:tcBorders>
            <w:shd w:val="clear" w:color="auto" w:fill="D9EAF7"/>
            <w:noWrap/>
            <w:tcMar>
              <w:top w:w="90" w:type="dxa"/>
              <w:left w:w="110" w:type="dxa"/>
              <w:bottom w:w="90" w:type="dxa"/>
              <w:right w:w="110" w:type="dxa"/>
            </w:tcMar>
            <w:vAlign w:val="center"/>
          </w:tcPr>
          <w:p w14:paraId="1604EF2D" w14:textId="77777777" w:rsidR="000D2AA3" w:rsidRDefault="00000000">
            <w:pPr>
              <w:keepNext/>
              <w:keepLines/>
              <w:snapToGrid w:val="0"/>
              <w:spacing w:after="40" w:line="252" w:lineRule="auto"/>
              <w:ind w:firstLine="0"/>
              <w:jc w:val="center"/>
              <w:rPr>
                <w:rFonts w:ascii="宋体" w:eastAsia="宋体"/>
                <w:b/>
                <w:sz w:val="21"/>
                <w:szCs w:val="21"/>
              </w:rPr>
            </w:pPr>
            <w:r>
              <w:rPr>
                <w:rFonts w:ascii="Aptos" w:eastAsia="宋体" w:hAnsi="Aptos" w:cs="宋体"/>
                <w:b/>
                <w:sz w:val="18"/>
                <w:szCs w:val="21"/>
                <w:lang w:eastAsia="zh-CN" w:bidi="ar"/>
              </w:rPr>
              <w:t>产生周期</w:t>
            </w:r>
          </w:p>
        </w:tc>
      </w:tr>
      <w:tr w:rsidR="000D2AA3" w14:paraId="408106B2" w14:textId="77777777">
        <w:trPr>
          <w:tblCellSpacing w:w="15" w:type="dxa"/>
          <w:jc w:val="center"/>
        </w:trPr>
        <w:tc>
          <w:tcPr>
            <w:tcW w:w="571"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16DE9B97" w14:textId="77777777" w:rsidR="000D2AA3" w:rsidRDefault="00000000">
            <w:pPr>
              <w:snapToGrid w:val="0"/>
              <w:spacing w:after="40" w:line="252" w:lineRule="auto"/>
              <w:ind w:firstLine="0"/>
              <w:jc w:val="center"/>
              <w:rPr>
                <w:rFonts w:ascii="宋体" w:eastAsia="宋体"/>
                <w:sz w:val="21"/>
                <w:szCs w:val="21"/>
              </w:rPr>
            </w:pPr>
            <w:r>
              <w:rPr>
                <w:rFonts w:ascii="Aptos" w:eastAsia="宋体" w:hAnsi="Aptos" w:cs="宋体"/>
                <w:sz w:val="18"/>
                <w:szCs w:val="21"/>
                <w:lang w:eastAsia="zh-CN" w:bidi="ar"/>
              </w:rPr>
              <w:t>1</w:t>
            </w:r>
          </w:p>
        </w:tc>
        <w:tc>
          <w:tcPr>
            <w:tcW w:w="2145"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7503A919" w14:textId="77777777" w:rsidR="000D2AA3" w:rsidRDefault="00000000">
            <w:pPr>
              <w:snapToGrid w:val="0"/>
              <w:spacing w:after="40" w:line="252" w:lineRule="auto"/>
              <w:ind w:firstLine="0"/>
              <w:jc w:val="left"/>
              <w:rPr>
                <w:rFonts w:ascii="宋体" w:eastAsia="宋体"/>
                <w:sz w:val="21"/>
                <w:szCs w:val="21"/>
              </w:rPr>
            </w:pPr>
            <w:r>
              <w:rPr>
                <w:rFonts w:ascii="Aptos" w:eastAsia="宋体" w:hAnsi="Aptos" w:cs="宋体"/>
                <w:sz w:val="18"/>
                <w:szCs w:val="21"/>
                <w:lang w:eastAsia="zh-CN" w:bidi="ar"/>
              </w:rPr>
              <w:t>link_state.csv</w:t>
            </w:r>
          </w:p>
        </w:tc>
        <w:tc>
          <w:tcPr>
            <w:tcW w:w="1477"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287B1B98" w14:textId="77777777" w:rsidR="000D2AA3" w:rsidRDefault="00000000">
            <w:pPr>
              <w:snapToGrid w:val="0"/>
              <w:spacing w:after="40" w:line="252" w:lineRule="auto"/>
              <w:ind w:firstLine="0"/>
              <w:jc w:val="left"/>
              <w:rPr>
                <w:rFonts w:ascii="宋体" w:eastAsia="宋体"/>
                <w:sz w:val="21"/>
                <w:szCs w:val="21"/>
                <w:lang w:eastAsia="zh-CN"/>
              </w:rPr>
            </w:pPr>
            <w:r>
              <w:rPr>
                <w:rFonts w:ascii="Aptos" w:eastAsia="宋体" w:hAnsi="Aptos" w:cs="宋体"/>
                <w:sz w:val="18"/>
                <w:szCs w:val="21"/>
                <w:lang w:eastAsia="zh-CN" w:bidi="ar"/>
              </w:rPr>
              <w:t>仿真运行与链路计算</w:t>
            </w:r>
            <w:r>
              <w:rPr>
                <w:rFonts w:ascii="Aptos" w:eastAsia="宋体" w:hAnsi="Aptos" w:cs="宋体"/>
                <w:sz w:val="18"/>
                <w:szCs w:val="21"/>
                <w:lang w:eastAsia="zh-CN" w:bidi="ar"/>
              </w:rPr>
              <w:t>CSCI</w:t>
            </w:r>
          </w:p>
        </w:tc>
        <w:tc>
          <w:tcPr>
            <w:tcW w:w="1740"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15DE6545" w14:textId="77777777" w:rsidR="000D2AA3" w:rsidRDefault="00000000">
            <w:pPr>
              <w:snapToGrid w:val="0"/>
              <w:spacing w:after="40" w:line="252" w:lineRule="auto"/>
              <w:ind w:firstLine="0"/>
              <w:jc w:val="left"/>
              <w:rPr>
                <w:rFonts w:ascii="宋体" w:eastAsia="宋体"/>
                <w:sz w:val="21"/>
                <w:szCs w:val="21"/>
                <w:lang w:eastAsia="zh-CN"/>
              </w:rPr>
            </w:pPr>
            <w:r>
              <w:rPr>
                <w:rFonts w:ascii="Aptos" w:eastAsia="宋体" w:hAnsi="Aptos" w:cs="宋体"/>
                <w:sz w:val="18"/>
                <w:szCs w:val="21"/>
                <w:lang w:eastAsia="zh-CN" w:bidi="ar"/>
              </w:rPr>
              <w:t>每帧每对节点的链路状态数据</w:t>
            </w:r>
          </w:p>
        </w:tc>
        <w:tc>
          <w:tcPr>
            <w:tcW w:w="1410"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0FDFD3BF" w14:textId="77777777" w:rsidR="000D2AA3" w:rsidRDefault="00000000">
            <w:pPr>
              <w:snapToGrid w:val="0"/>
              <w:spacing w:after="40" w:line="252" w:lineRule="auto"/>
              <w:ind w:firstLine="0"/>
              <w:jc w:val="left"/>
              <w:rPr>
                <w:rFonts w:ascii="宋体" w:eastAsia="宋体"/>
                <w:sz w:val="21"/>
                <w:szCs w:val="21"/>
              </w:rPr>
            </w:pPr>
            <w:r>
              <w:rPr>
                <w:rFonts w:ascii="Aptos" w:eastAsia="宋体" w:hAnsi="Aptos" w:cs="宋体"/>
                <w:sz w:val="18"/>
                <w:szCs w:val="21"/>
                <w:lang w:eastAsia="zh-CN" w:bidi="ar"/>
              </w:rPr>
              <w:t>帧级增量追加</w:t>
            </w:r>
          </w:p>
        </w:tc>
        <w:tc>
          <w:tcPr>
            <w:tcW w:w="1200"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18CB0B66" w14:textId="77777777" w:rsidR="000D2AA3" w:rsidRDefault="00000000">
            <w:pPr>
              <w:snapToGrid w:val="0"/>
              <w:spacing w:after="40" w:line="252" w:lineRule="auto"/>
              <w:ind w:firstLine="0"/>
              <w:jc w:val="left"/>
              <w:rPr>
                <w:rFonts w:ascii="宋体" w:eastAsia="宋体"/>
                <w:sz w:val="21"/>
                <w:szCs w:val="21"/>
              </w:rPr>
            </w:pPr>
            <w:r>
              <w:rPr>
                <w:rFonts w:ascii="Aptos" w:eastAsia="宋体" w:hAnsi="Aptos" w:cs="宋体"/>
                <w:sz w:val="18"/>
                <w:szCs w:val="21"/>
                <w:lang w:eastAsia="zh-CN" w:bidi="ar"/>
              </w:rPr>
              <w:t>每帧</w:t>
            </w:r>
          </w:p>
        </w:tc>
      </w:tr>
      <w:tr w:rsidR="000D2AA3" w14:paraId="2E464D0D" w14:textId="77777777">
        <w:trPr>
          <w:tblCellSpacing w:w="15" w:type="dxa"/>
          <w:jc w:val="center"/>
        </w:trPr>
        <w:tc>
          <w:tcPr>
            <w:tcW w:w="571"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30EAAECF" w14:textId="77777777" w:rsidR="000D2AA3" w:rsidRDefault="00000000">
            <w:pPr>
              <w:snapToGrid w:val="0"/>
              <w:spacing w:after="40" w:line="252" w:lineRule="auto"/>
              <w:ind w:firstLine="0"/>
              <w:jc w:val="center"/>
              <w:rPr>
                <w:rFonts w:ascii="宋体" w:eastAsia="宋体"/>
                <w:sz w:val="21"/>
                <w:szCs w:val="21"/>
              </w:rPr>
            </w:pPr>
            <w:r>
              <w:rPr>
                <w:rFonts w:ascii="Aptos" w:eastAsia="宋体" w:hAnsi="Aptos" w:cs="宋体"/>
                <w:sz w:val="18"/>
                <w:szCs w:val="21"/>
                <w:lang w:eastAsia="zh-CN" w:bidi="ar"/>
              </w:rPr>
              <w:t>2</w:t>
            </w:r>
          </w:p>
        </w:tc>
        <w:tc>
          <w:tcPr>
            <w:tcW w:w="2145"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3641145D" w14:textId="77777777" w:rsidR="000D2AA3" w:rsidRDefault="00000000">
            <w:pPr>
              <w:snapToGrid w:val="0"/>
              <w:spacing w:after="40" w:line="252" w:lineRule="auto"/>
              <w:ind w:firstLine="0"/>
              <w:jc w:val="left"/>
              <w:rPr>
                <w:rFonts w:ascii="宋体" w:eastAsia="宋体"/>
                <w:sz w:val="21"/>
                <w:szCs w:val="21"/>
              </w:rPr>
            </w:pPr>
            <w:r>
              <w:rPr>
                <w:rFonts w:ascii="Aptos" w:eastAsia="宋体" w:hAnsi="Aptos" w:cs="宋体"/>
                <w:sz w:val="18"/>
                <w:szCs w:val="21"/>
                <w:lang w:eastAsia="zh-CN" w:bidi="ar"/>
              </w:rPr>
              <w:t>link_loss.csv</w:t>
            </w:r>
          </w:p>
        </w:tc>
        <w:tc>
          <w:tcPr>
            <w:tcW w:w="1477"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79B71377" w14:textId="77777777" w:rsidR="000D2AA3" w:rsidRDefault="00000000">
            <w:pPr>
              <w:snapToGrid w:val="0"/>
              <w:spacing w:after="40" w:line="252" w:lineRule="auto"/>
              <w:ind w:firstLine="0"/>
              <w:jc w:val="left"/>
              <w:rPr>
                <w:rFonts w:ascii="宋体" w:eastAsia="宋体"/>
                <w:sz w:val="21"/>
                <w:szCs w:val="21"/>
                <w:lang w:eastAsia="zh-CN"/>
              </w:rPr>
            </w:pPr>
            <w:r>
              <w:rPr>
                <w:rFonts w:ascii="Aptos" w:eastAsia="宋体" w:hAnsi="Aptos" w:cs="宋体"/>
                <w:sz w:val="18"/>
                <w:szCs w:val="21"/>
                <w:lang w:eastAsia="zh-CN" w:bidi="ar"/>
              </w:rPr>
              <w:t>仿真运行与链路计算</w:t>
            </w:r>
            <w:r>
              <w:rPr>
                <w:rFonts w:ascii="Aptos" w:eastAsia="宋体" w:hAnsi="Aptos" w:cs="宋体"/>
                <w:sz w:val="18"/>
                <w:szCs w:val="21"/>
                <w:lang w:eastAsia="zh-CN" w:bidi="ar"/>
              </w:rPr>
              <w:t>CSCI</w:t>
            </w:r>
          </w:p>
        </w:tc>
        <w:tc>
          <w:tcPr>
            <w:tcW w:w="1740"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7F72BAB5" w14:textId="77777777" w:rsidR="000D2AA3" w:rsidRDefault="00000000">
            <w:pPr>
              <w:snapToGrid w:val="0"/>
              <w:spacing w:after="40" w:line="252" w:lineRule="auto"/>
              <w:ind w:firstLine="0"/>
              <w:jc w:val="left"/>
              <w:rPr>
                <w:rFonts w:ascii="宋体" w:eastAsia="宋体"/>
                <w:sz w:val="21"/>
                <w:szCs w:val="21"/>
                <w:lang w:eastAsia="zh-CN"/>
              </w:rPr>
            </w:pPr>
            <w:r>
              <w:rPr>
                <w:rFonts w:ascii="Aptos" w:eastAsia="宋体" w:hAnsi="Aptos" w:cs="宋体"/>
                <w:sz w:val="18"/>
                <w:szCs w:val="21"/>
                <w:lang w:eastAsia="zh-CN" w:bidi="ar"/>
              </w:rPr>
              <w:t>每帧每对节点的各路损耗值</w:t>
            </w:r>
          </w:p>
        </w:tc>
        <w:tc>
          <w:tcPr>
            <w:tcW w:w="1410"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6F71A2F8" w14:textId="77777777" w:rsidR="000D2AA3" w:rsidRDefault="00000000">
            <w:pPr>
              <w:snapToGrid w:val="0"/>
              <w:spacing w:after="40" w:line="252" w:lineRule="auto"/>
              <w:ind w:firstLine="0"/>
              <w:jc w:val="left"/>
              <w:rPr>
                <w:rFonts w:ascii="宋体" w:eastAsia="宋体"/>
                <w:sz w:val="21"/>
                <w:szCs w:val="21"/>
              </w:rPr>
            </w:pPr>
            <w:r>
              <w:rPr>
                <w:rFonts w:ascii="Aptos" w:eastAsia="宋体" w:hAnsi="Aptos" w:cs="宋体"/>
                <w:sz w:val="18"/>
                <w:szCs w:val="21"/>
                <w:lang w:eastAsia="zh-CN" w:bidi="ar"/>
              </w:rPr>
              <w:t>帧级增量追加</w:t>
            </w:r>
          </w:p>
        </w:tc>
        <w:tc>
          <w:tcPr>
            <w:tcW w:w="1200"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7585EF9D" w14:textId="77777777" w:rsidR="000D2AA3" w:rsidRDefault="00000000">
            <w:pPr>
              <w:snapToGrid w:val="0"/>
              <w:spacing w:after="40" w:line="252" w:lineRule="auto"/>
              <w:ind w:firstLine="0"/>
              <w:jc w:val="left"/>
              <w:rPr>
                <w:rFonts w:ascii="宋体" w:eastAsia="宋体"/>
                <w:sz w:val="21"/>
                <w:szCs w:val="21"/>
              </w:rPr>
            </w:pPr>
            <w:r>
              <w:rPr>
                <w:rFonts w:ascii="Aptos" w:eastAsia="宋体" w:hAnsi="Aptos" w:cs="宋体"/>
                <w:sz w:val="18"/>
                <w:szCs w:val="21"/>
                <w:lang w:eastAsia="zh-CN" w:bidi="ar"/>
              </w:rPr>
              <w:t>每帧</w:t>
            </w:r>
          </w:p>
        </w:tc>
      </w:tr>
      <w:tr w:rsidR="000D2AA3" w14:paraId="1F5C4540" w14:textId="77777777">
        <w:trPr>
          <w:tblCellSpacing w:w="15" w:type="dxa"/>
          <w:jc w:val="center"/>
        </w:trPr>
        <w:tc>
          <w:tcPr>
            <w:tcW w:w="571"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5A06BEAB" w14:textId="77777777" w:rsidR="000D2AA3" w:rsidRDefault="00000000">
            <w:pPr>
              <w:snapToGrid w:val="0"/>
              <w:spacing w:after="40" w:line="252" w:lineRule="auto"/>
              <w:ind w:firstLine="0"/>
              <w:jc w:val="center"/>
              <w:rPr>
                <w:rFonts w:ascii="宋体" w:eastAsia="宋体"/>
                <w:sz w:val="21"/>
                <w:szCs w:val="21"/>
              </w:rPr>
            </w:pPr>
            <w:r>
              <w:rPr>
                <w:rFonts w:ascii="Aptos" w:eastAsia="宋体" w:hAnsi="Aptos" w:cs="宋体"/>
                <w:sz w:val="18"/>
                <w:szCs w:val="21"/>
                <w:lang w:eastAsia="zh-CN" w:bidi="ar"/>
              </w:rPr>
              <w:t>3</w:t>
            </w:r>
          </w:p>
        </w:tc>
        <w:tc>
          <w:tcPr>
            <w:tcW w:w="2145"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4FCD82E2" w14:textId="77777777" w:rsidR="000D2AA3" w:rsidRDefault="00000000">
            <w:pPr>
              <w:snapToGrid w:val="0"/>
              <w:spacing w:after="40" w:line="252" w:lineRule="auto"/>
              <w:ind w:firstLine="0"/>
              <w:jc w:val="left"/>
              <w:rPr>
                <w:rFonts w:ascii="宋体" w:eastAsia="宋体"/>
                <w:sz w:val="21"/>
                <w:szCs w:val="21"/>
              </w:rPr>
            </w:pPr>
            <w:r>
              <w:rPr>
                <w:rFonts w:ascii="Aptos" w:eastAsia="宋体" w:hAnsi="Aptos" w:cs="宋体"/>
                <w:sz w:val="18"/>
                <w:szCs w:val="21"/>
                <w:lang w:eastAsia="zh-CN" w:bidi="ar"/>
              </w:rPr>
              <w:t>events.csv</w:t>
            </w:r>
          </w:p>
        </w:tc>
        <w:tc>
          <w:tcPr>
            <w:tcW w:w="1477"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1A22ECFF" w14:textId="77777777" w:rsidR="000D2AA3" w:rsidRDefault="00000000">
            <w:pPr>
              <w:snapToGrid w:val="0"/>
              <w:spacing w:after="40" w:line="252" w:lineRule="auto"/>
              <w:ind w:firstLine="0"/>
              <w:jc w:val="left"/>
              <w:rPr>
                <w:rFonts w:ascii="宋体" w:eastAsia="宋体"/>
                <w:sz w:val="21"/>
                <w:szCs w:val="21"/>
              </w:rPr>
            </w:pPr>
            <w:r>
              <w:rPr>
                <w:rFonts w:ascii="Aptos" w:eastAsia="宋体" w:hAnsi="Aptos" w:cs="宋体"/>
                <w:sz w:val="18"/>
                <w:szCs w:val="21"/>
                <w:lang w:eastAsia="zh-CN" w:bidi="ar"/>
              </w:rPr>
              <w:t>干扰与感知</w:t>
            </w:r>
            <w:r>
              <w:rPr>
                <w:rFonts w:ascii="Aptos" w:eastAsia="宋体" w:hAnsi="Aptos" w:cs="宋体"/>
                <w:sz w:val="18"/>
                <w:szCs w:val="21"/>
                <w:lang w:eastAsia="zh-CN" w:bidi="ar"/>
              </w:rPr>
              <w:t>CSCI</w:t>
            </w:r>
          </w:p>
        </w:tc>
        <w:tc>
          <w:tcPr>
            <w:tcW w:w="1740"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48EAC4C2" w14:textId="77777777" w:rsidR="000D2AA3" w:rsidRDefault="00000000">
            <w:pPr>
              <w:snapToGrid w:val="0"/>
              <w:spacing w:after="40" w:line="252" w:lineRule="auto"/>
              <w:ind w:firstLine="0"/>
              <w:jc w:val="left"/>
              <w:rPr>
                <w:rFonts w:ascii="宋体" w:eastAsia="宋体"/>
                <w:sz w:val="21"/>
                <w:szCs w:val="21"/>
                <w:lang w:eastAsia="zh-CN"/>
              </w:rPr>
            </w:pPr>
            <w:r>
              <w:rPr>
                <w:rFonts w:ascii="Aptos" w:eastAsia="宋体" w:hAnsi="Aptos" w:cs="宋体"/>
                <w:sz w:val="18"/>
                <w:szCs w:val="21"/>
                <w:lang w:eastAsia="zh-CN" w:bidi="ar"/>
              </w:rPr>
              <w:t>干扰启停事件、侦测事件</w:t>
            </w:r>
          </w:p>
        </w:tc>
        <w:tc>
          <w:tcPr>
            <w:tcW w:w="1410"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718B234F" w14:textId="77777777" w:rsidR="000D2AA3" w:rsidRDefault="00000000">
            <w:pPr>
              <w:snapToGrid w:val="0"/>
              <w:spacing w:after="40" w:line="252" w:lineRule="auto"/>
              <w:ind w:firstLine="0"/>
              <w:jc w:val="left"/>
              <w:rPr>
                <w:rFonts w:ascii="宋体" w:eastAsia="宋体"/>
                <w:sz w:val="21"/>
                <w:szCs w:val="21"/>
              </w:rPr>
            </w:pPr>
            <w:r>
              <w:rPr>
                <w:rFonts w:ascii="Aptos" w:eastAsia="宋体" w:hAnsi="Aptos" w:cs="宋体"/>
                <w:sz w:val="18"/>
                <w:szCs w:val="21"/>
                <w:lang w:eastAsia="zh-CN" w:bidi="ar"/>
              </w:rPr>
              <w:t>事件驱动增量追加</w:t>
            </w:r>
          </w:p>
        </w:tc>
        <w:tc>
          <w:tcPr>
            <w:tcW w:w="1200"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01D68FEE" w14:textId="77777777" w:rsidR="000D2AA3" w:rsidRDefault="00000000">
            <w:pPr>
              <w:snapToGrid w:val="0"/>
              <w:spacing w:after="40" w:line="252" w:lineRule="auto"/>
              <w:ind w:firstLine="0"/>
              <w:jc w:val="left"/>
              <w:rPr>
                <w:rFonts w:ascii="宋体" w:eastAsia="宋体"/>
                <w:sz w:val="21"/>
                <w:szCs w:val="21"/>
              </w:rPr>
            </w:pPr>
            <w:r>
              <w:rPr>
                <w:rFonts w:ascii="Aptos" w:eastAsia="宋体" w:hAnsi="Aptos" w:cs="宋体"/>
                <w:sz w:val="18"/>
                <w:szCs w:val="21"/>
                <w:lang w:eastAsia="zh-CN" w:bidi="ar"/>
              </w:rPr>
              <w:t>事件触发时</w:t>
            </w:r>
          </w:p>
        </w:tc>
      </w:tr>
      <w:tr w:rsidR="000D2AA3" w14:paraId="69DE0DA4" w14:textId="77777777">
        <w:trPr>
          <w:tblCellSpacing w:w="15" w:type="dxa"/>
          <w:jc w:val="center"/>
        </w:trPr>
        <w:tc>
          <w:tcPr>
            <w:tcW w:w="571"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31D96D0A" w14:textId="77777777" w:rsidR="000D2AA3" w:rsidRDefault="00000000">
            <w:pPr>
              <w:snapToGrid w:val="0"/>
              <w:spacing w:after="40" w:line="252" w:lineRule="auto"/>
              <w:ind w:firstLine="0"/>
              <w:jc w:val="center"/>
              <w:rPr>
                <w:rFonts w:ascii="宋体" w:eastAsia="宋体"/>
                <w:sz w:val="21"/>
                <w:szCs w:val="21"/>
              </w:rPr>
            </w:pPr>
            <w:r>
              <w:rPr>
                <w:rFonts w:ascii="Aptos" w:eastAsia="宋体" w:hAnsi="Aptos" w:cs="宋体"/>
                <w:sz w:val="18"/>
                <w:szCs w:val="21"/>
                <w:lang w:eastAsia="zh-CN" w:bidi="ar"/>
              </w:rPr>
              <w:t>4</w:t>
            </w:r>
          </w:p>
        </w:tc>
        <w:tc>
          <w:tcPr>
            <w:tcW w:w="2145"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7D38D95E" w14:textId="77777777" w:rsidR="000D2AA3" w:rsidRDefault="00000000">
            <w:pPr>
              <w:snapToGrid w:val="0"/>
              <w:spacing w:after="40" w:line="252" w:lineRule="auto"/>
              <w:ind w:firstLine="0"/>
              <w:jc w:val="left"/>
              <w:rPr>
                <w:rFonts w:ascii="宋体" w:eastAsia="宋体"/>
                <w:sz w:val="21"/>
                <w:szCs w:val="21"/>
              </w:rPr>
            </w:pPr>
            <w:r>
              <w:rPr>
                <w:rFonts w:ascii="Aptos" w:eastAsia="宋体" w:hAnsi="Aptos" w:cs="宋体"/>
                <w:sz w:val="18"/>
                <w:szCs w:val="21"/>
                <w:lang w:eastAsia="zh-CN" w:bidi="ar"/>
              </w:rPr>
              <w:t>scenario_config.csv</w:t>
            </w:r>
          </w:p>
        </w:tc>
        <w:tc>
          <w:tcPr>
            <w:tcW w:w="1477"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08F7E8F5" w14:textId="77777777" w:rsidR="000D2AA3" w:rsidRDefault="00000000">
            <w:pPr>
              <w:snapToGrid w:val="0"/>
              <w:spacing w:after="40" w:line="252" w:lineRule="auto"/>
              <w:ind w:firstLine="0"/>
              <w:jc w:val="left"/>
              <w:rPr>
                <w:rFonts w:ascii="宋体" w:eastAsia="宋体"/>
                <w:sz w:val="21"/>
                <w:szCs w:val="21"/>
                <w:lang w:eastAsia="zh-CN"/>
              </w:rPr>
            </w:pPr>
            <w:r>
              <w:rPr>
                <w:rFonts w:ascii="Aptos" w:eastAsia="宋体" w:hAnsi="Aptos" w:cs="宋体"/>
                <w:sz w:val="18"/>
                <w:szCs w:val="21"/>
                <w:lang w:eastAsia="zh-CN" w:bidi="ar"/>
              </w:rPr>
              <w:t>场景配置与脚本生成</w:t>
            </w:r>
            <w:r>
              <w:rPr>
                <w:rFonts w:ascii="Aptos" w:eastAsia="宋体" w:hAnsi="Aptos" w:cs="宋体"/>
                <w:sz w:val="18"/>
                <w:szCs w:val="21"/>
                <w:lang w:eastAsia="zh-CN" w:bidi="ar"/>
              </w:rPr>
              <w:t>CSCI</w:t>
            </w:r>
          </w:p>
        </w:tc>
        <w:tc>
          <w:tcPr>
            <w:tcW w:w="1740"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29B0B195" w14:textId="77777777" w:rsidR="000D2AA3" w:rsidRDefault="00000000">
            <w:pPr>
              <w:snapToGrid w:val="0"/>
              <w:spacing w:after="40" w:line="252" w:lineRule="auto"/>
              <w:ind w:firstLine="0"/>
              <w:jc w:val="left"/>
              <w:rPr>
                <w:rFonts w:ascii="宋体" w:eastAsia="宋体"/>
                <w:sz w:val="21"/>
                <w:szCs w:val="21"/>
              </w:rPr>
            </w:pPr>
            <w:r>
              <w:rPr>
                <w:rFonts w:ascii="Aptos" w:eastAsia="宋体" w:hAnsi="Aptos" w:cs="宋体"/>
                <w:sz w:val="18"/>
                <w:szCs w:val="21"/>
                <w:lang w:eastAsia="zh-CN" w:bidi="ar"/>
              </w:rPr>
              <w:t>场景参数配置快照</w:t>
            </w:r>
          </w:p>
        </w:tc>
        <w:tc>
          <w:tcPr>
            <w:tcW w:w="1410"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7A996BE7" w14:textId="77777777" w:rsidR="000D2AA3" w:rsidRDefault="00000000">
            <w:pPr>
              <w:snapToGrid w:val="0"/>
              <w:spacing w:after="40" w:line="252" w:lineRule="auto"/>
              <w:ind w:firstLine="0"/>
              <w:jc w:val="left"/>
              <w:rPr>
                <w:rFonts w:ascii="宋体" w:eastAsia="宋体"/>
                <w:sz w:val="21"/>
                <w:szCs w:val="21"/>
                <w:lang w:eastAsia="zh-CN"/>
              </w:rPr>
            </w:pPr>
            <w:r>
              <w:rPr>
                <w:rFonts w:ascii="Aptos" w:eastAsia="宋体" w:hAnsi="Aptos" w:cs="宋体"/>
                <w:sz w:val="18"/>
                <w:szCs w:val="21"/>
                <w:lang w:eastAsia="zh-CN" w:bidi="ar"/>
              </w:rPr>
              <w:t>仿真启动时一次性写入</w:t>
            </w:r>
          </w:p>
        </w:tc>
        <w:tc>
          <w:tcPr>
            <w:tcW w:w="1200"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6ACD87C2" w14:textId="77777777" w:rsidR="000D2AA3" w:rsidRDefault="00000000">
            <w:pPr>
              <w:snapToGrid w:val="0"/>
              <w:spacing w:after="40" w:line="252" w:lineRule="auto"/>
              <w:ind w:firstLine="0"/>
              <w:jc w:val="left"/>
              <w:rPr>
                <w:rFonts w:ascii="宋体" w:eastAsia="宋体"/>
                <w:sz w:val="21"/>
                <w:szCs w:val="21"/>
              </w:rPr>
            </w:pPr>
            <w:r>
              <w:rPr>
                <w:rFonts w:ascii="Aptos" w:eastAsia="宋体" w:hAnsi="Aptos" w:cs="宋体"/>
                <w:sz w:val="18"/>
                <w:szCs w:val="21"/>
                <w:lang w:eastAsia="zh-CN" w:bidi="ar"/>
              </w:rPr>
              <w:t>仿真启动</w:t>
            </w:r>
          </w:p>
        </w:tc>
      </w:tr>
      <w:tr w:rsidR="000D2AA3" w14:paraId="054B814B" w14:textId="77777777">
        <w:trPr>
          <w:tblCellSpacing w:w="15" w:type="dxa"/>
          <w:jc w:val="center"/>
        </w:trPr>
        <w:tc>
          <w:tcPr>
            <w:tcW w:w="571" w:type="dxa"/>
            <w:tcBorders>
              <w:top w:val="single" w:sz="2" w:space="0" w:color="auto"/>
              <w:left w:val="single" w:sz="4" w:space="0" w:color="auto"/>
              <w:bottom w:val="single" w:sz="4" w:space="0" w:color="auto"/>
              <w:right w:val="single" w:sz="2" w:space="0" w:color="auto"/>
            </w:tcBorders>
            <w:tcMar>
              <w:top w:w="90" w:type="dxa"/>
              <w:left w:w="110" w:type="dxa"/>
              <w:bottom w:w="90" w:type="dxa"/>
              <w:right w:w="110" w:type="dxa"/>
            </w:tcMar>
            <w:vAlign w:val="center"/>
          </w:tcPr>
          <w:p w14:paraId="06BE49A3" w14:textId="77777777" w:rsidR="000D2AA3" w:rsidRDefault="00000000">
            <w:pPr>
              <w:snapToGrid w:val="0"/>
              <w:spacing w:after="40" w:line="252" w:lineRule="auto"/>
              <w:ind w:firstLine="0"/>
              <w:jc w:val="center"/>
              <w:rPr>
                <w:rFonts w:ascii="宋体" w:eastAsia="宋体"/>
                <w:sz w:val="21"/>
                <w:szCs w:val="21"/>
              </w:rPr>
            </w:pPr>
            <w:r>
              <w:rPr>
                <w:rFonts w:ascii="Aptos" w:eastAsia="宋体" w:hAnsi="Aptos" w:cs="宋体"/>
                <w:sz w:val="18"/>
                <w:szCs w:val="21"/>
                <w:lang w:eastAsia="zh-CN" w:bidi="ar"/>
              </w:rPr>
              <w:t>5</w:t>
            </w:r>
          </w:p>
        </w:tc>
        <w:tc>
          <w:tcPr>
            <w:tcW w:w="2145" w:type="dxa"/>
            <w:tcBorders>
              <w:top w:val="single" w:sz="2" w:space="0" w:color="auto"/>
              <w:left w:val="single" w:sz="2" w:space="0" w:color="auto"/>
              <w:bottom w:val="single" w:sz="4" w:space="0" w:color="auto"/>
              <w:right w:val="single" w:sz="2" w:space="0" w:color="auto"/>
            </w:tcBorders>
            <w:tcMar>
              <w:top w:w="90" w:type="dxa"/>
              <w:left w:w="110" w:type="dxa"/>
              <w:bottom w:w="90" w:type="dxa"/>
              <w:right w:w="110" w:type="dxa"/>
            </w:tcMar>
            <w:vAlign w:val="center"/>
          </w:tcPr>
          <w:p w14:paraId="4D1BABC2" w14:textId="77777777" w:rsidR="000D2AA3" w:rsidRDefault="00000000">
            <w:pPr>
              <w:snapToGrid w:val="0"/>
              <w:spacing w:after="40" w:line="252" w:lineRule="auto"/>
              <w:ind w:firstLine="0"/>
              <w:jc w:val="left"/>
              <w:rPr>
                <w:rFonts w:ascii="宋体" w:eastAsia="宋体"/>
                <w:sz w:val="21"/>
                <w:szCs w:val="21"/>
              </w:rPr>
            </w:pPr>
            <w:r>
              <w:rPr>
                <w:rFonts w:ascii="Aptos" w:eastAsia="宋体" w:hAnsi="Aptos" w:cs="宋体"/>
                <w:sz w:val="18"/>
                <w:szCs w:val="21"/>
                <w:lang w:eastAsia="zh-CN" w:bidi="ar"/>
              </w:rPr>
              <w:t>topology.csv</w:t>
            </w:r>
          </w:p>
        </w:tc>
        <w:tc>
          <w:tcPr>
            <w:tcW w:w="1477" w:type="dxa"/>
            <w:tcBorders>
              <w:top w:val="single" w:sz="2" w:space="0" w:color="auto"/>
              <w:left w:val="single" w:sz="2" w:space="0" w:color="auto"/>
              <w:bottom w:val="single" w:sz="4" w:space="0" w:color="auto"/>
              <w:right w:val="single" w:sz="2" w:space="0" w:color="auto"/>
            </w:tcBorders>
            <w:tcMar>
              <w:top w:w="90" w:type="dxa"/>
              <w:left w:w="110" w:type="dxa"/>
              <w:bottom w:w="90" w:type="dxa"/>
              <w:right w:w="110" w:type="dxa"/>
            </w:tcMar>
            <w:vAlign w:val="center"/>
          </w:tcPr>
          <w:p w14:paraId="39991E7F" w14:textId="77777777" w:rsidR="000D2AA3" w:rsidRDefault="00000000">
            <w:pPr>
              <w:snapToGrid w:val="0"/>
              <w:spacing w:after="40" w:line="252" w:lineRule="auto"/>
              <w:ind w:firstLine="0"/>
              <w:jc w:val="left"/>
              <w:rPr>
                <w:rFonts w:ascii="宋体" w:eastAsia="宋体"/>
                <w:sz w:val="21"/>
                <w:szCs w:val="21"/>
                <w:lang w:eastAsia="zh-CN"/>
              </w:rPr>
            </w:pPr>
            <w:r>
              <w:rPr>
                <w:rFonts w:ascii="Aptos" w:eastAsia="宋体" w:hAnsi="Aptos" w:cs="宋体"/>
                <w:sz w:val="18"/>
                <w:szCs w:val="21"/>
                <w:lang w:eastAsia="zh-CN" w:bidi="ar"/>
              </w:rPr>
              <w:t>仿真运行与链路计算</w:t>
            </w:r>
            <w:r>
              <w:rPr>
                <w:rFonts w:ascii="Aptos" w:eastAsia="宋体" w:hAnsi="Aptos" w:cs="宋体"/>
                <w:sz w:val="18"/>
                <w:szCs w:val="21"/>
                <w:lang w:eastAsia="zh-CN" w:bidi="ar"/>
              </w:rPr>
              <w:t>CSCI</w:t>
            </w:r>
          </w:p>
        </w:tc>
        <w:tc>
          <w:tcPr>
            <w:tcW w:w="1740" w:type="dxa"/>
            <w:tcBorders>
              <w:top w:val="single" w:sz="2" w:space="0" w:color="auto"/>
              <w:left w:val="single" w:sz="2" w:space="0" w:color="auto"/>
              <w:bottom w:val="single" w:sz="4" w:space="0" w:color="auto"/>
              <w:right w:val="single" w:sz="2" w:space="0" w:color="auto"/>
            </w:tcBorders>
            <w:tcMar>
              <w:top w:w="90" w:type="dxa"/>
              <w:left w:w="110" w:type="dxa"/>
              <w:bottom w:w="90" w:type="dxa"/>
              <w:right w:w="110" w:type="dxa"/>
            </w:tcMar>
            <w:vAlign w:val="center"/>
          </w:tcPr>
          <w:p w14:paraId="4233D2FE" w14:textId="77777777" w:rsidR="000D2AA3" w:rsidRDefault="00000000">
            <w:pPr>
              <w:snapToGrid w:val="0"/>
              <w:spacing w:after="40" w:line="252" w:lineRule="auto"/>
              <w:ind w:firstLine="0"/>
              <w:jc w:val="left"/>
              <w:rPr>
                <w:rFonts w:ascii="宋体" w:eastAsia="宋体"/>
                <w:sz w:val="21"/>
                <w:szCs w:val="21"/>
                <w:lang w:eastAsia="zh-CN"/>
              </w:rPr>
            </w:pPr>
            <w:r>
              <w:rPr>
                <w:rFonts w:ascii="Aptos" w:eastAsia="宋体" w:hAnsi="Aptos" w:cs="宋体"/>
                <w:sz w:val="18"/>
                <w:szCs w:val="21"/>
                <w:lang w:eastAsia="zh-CN" w:bidi="ar"/>
              </w:rPr>
              <w:t>每帧节点位置与拓扑关系</w:t>
            </w:r>
          </w:p>
        </w:tc>
        <w:tc>
          <w:tcPr>
            <w:tcW w:w="1410" w:type="dxa"/>
            <w:tcBorders>
              <w:top w:val="single" w:sz="2" w:space="0" w:color="auto"/>
              <w:left w:val="single" w:sz="2" w:space="0" w:color="auto"/>
              <w:bottom w:val="single" w:sz="4" w:space="0" w:color="auto"/>
              <w:right w:val="single" w:sz="2" w:space="0" w:color="auto"/>
            </w:tcBorders>
            <w:tcMar>
              <w:top w:w="90" w:type="dxa"/>
              <w:left w:w="110" w:type="dxa"/>
              <w:bottom w:w="90" w:type="dxa"/>
              <w:right w:w="110" w:type="dxa"/>
            </w:tcMar>
            <w:vAlign w:val="center"/>
          </w:tcPr>
          <w:p w14:paraId="5932207B" w14:textId="77777777" w:rsidR="000D2AA3" w:rsidRDefault="00000000">
            <w:pPr>
              <w:snapToGrid w:val="0"/>
              <w:spacing w:after="40" w:line="252" w:lineRule="auto"/>
              <w:ind w:firstLine="0"/>
              <w:jc w:val="left"/>
              <w:rPr>
                <w:rFonts w:ascii="宋体" w:eastAsia="宋体"/>
                <w:sz w:val="21"/>
                <w:szCs w:val="21"/>
              </w:rPr>
            </w:pPr>
            <w:r>
              <w:rPr>
                <w:rFonts w:ascii="Aptos" w:eastAsia="宋体" w:hAnsi="Aptos" w:cs="宋体"/>
                <w:sz w:val="18"/>
                <w:szCs w:val="21"/>
                <w:lang w:eastAsia="zh-CN" w:bidi="ar"/>
              </w:rPr>
              <w:t>帧级增量追加</w:t>
            </w:r>
          </w:p>
        </w:tc>
        <w:tc>
          <w:tcPr>
            <w:tcW w:w="1200" w:type="dxa"/>
            <w:tcBorders>
              <w:top w:val="single" w:sz="2" w:space="0" w:color="auto"/>
              <w:left w:val="single" w:sz="2" w:space="0" w:color="auto"/>
              <w:bottom w:val="single" w:sz="4" w:space="0" w:color="auto"/>
              <w:right w:val="single" w:sz="4" w:space="0" w:color="auto"/>
            </w:tcBorders>
            <w:tcMar>
              <w:top w:w="90" w:type="dxa"/>
              <w:left w:w="110" w:type="dxa"/>
              <w:bottom w:w="90" w:type="dxa"/>
              <w:right w:w="110" w:type="dxa"/>
            </w:tcMar>
            <w:vAlign w:val="center"/>
          </w:tcPr>
          <w:p w14:paraId="7314F016" w14:textId="77777777" w:rsidR="000D2AA3" w:rsidRDefault="00000000">
            <w:pPr>
              <w:snapToGrid w:val="0"/>
              <w:spacing w:after="40" w:line="252" w:lineRule="auto"/>
              <w:ind w:firstLine="0"/>
              <w:jc w:val="left"/>
              <w:rPr>
                <w:rFonts w:ascii="宋体" w:eastAsia="宋体"/>
                <w:sz w:val="21"/>
                <w:szCs w:val="21"/>
              </w:rPr>
            </w:pPr>
            <w:r>
              <w:rPr>
                <w:rFonts w:ascii="Aptos" w:eastAsia="宋体" w:hAnsi="Aptos" w:cs="宋体"/>
                <w:sz w:val="18"/>
                <w:szCs w:val="21"/>
                <w:lang w:eastAsia="zh-CN" w:bidi="ar"/>
              </w:rPr>
              <w:t>每帧</w:t>
            </w:r>
          </w:p>
        </w:tc>
      </w:tr>
    </w:tbl>
    <w:p w14:paraId="3CABD31E" w14:textId="77777777" w:rsidR="000D2AA3" w:rsidRDefault="000D2AA3">
      <w:pPr>
        <w:spacing w:line="240" w:lineRule="auto"/>
        <w:rPr>
          <w:rFonts w:ascii="unset" w:eastAsia="宋体" w:hAnsi="unset" w:cs="unset" w:hint="eastAsia"/>
          <w:b/>
          <w:szCs w:val="24"/>
        </w:rPr>
        <w:sectPr w:rsidR="000D2AA3">
          <w:headerReference w:type="default" r:id="rId86"/>
          <w:footerReference w:type="default" r:id="rId87"/>
          <w:pgSz w:w="11906" w:h="16838"/>
          <w:pgMar w:top="1247" w:right="1800" w:bottom="1134" w:left="1800" w:header="454" w:footer="454" w:gutter="0"/>
          <w:cols w:space="425"/>
          <w:docGrid w:type="lines" w:linePitch="312"/>
        </w:sectPr>
      </w:pPr>
    </w:p>
    <w:p w14:paraId="26CEFA92" w14:textId="77777777" w:rsidR="000D2AA3" w:rsidRDefault="000D2AA3"/>
    <w:p w14:paraId="6D6F7041" w14:textId="77777777" w:rsidR="000D2AA3" w:rsidRDefault="00000000">
      <w:pPr>
        <w:pStyle w:val="4"/>
        <w:keepLines w:val="0"/>
        <w:spacing w:before="0" w:after="0" w:line="240" w:lineRule="auto"/>
        <w:rPr>
          <w:rFonts w:ascii="unset" w:eastAsia="宋体" w:hAnsi="unset" w:cs="unset" w:hint="eastAsia"/>
          <w:i w:val="0"/>
          <w:color w:val="auto"/>
          <w:szCs w:val="24"/>
        </w:rPr>
      </w:pPr>
      <w:bookmarkStart w:id="235" w:name="_Toc28264"/>
      <w:r>
        <w:rPr>
          <w:rFonts w:ascii="unset" w:eastAsia="宋体" w:hAnsi="unset" w:cs="unset"/>
          <w:i w:val="0"/>
          <w:iCs w:val="0"/>
          <w:color w:val="auto"/>
          <w:szCs w:val="24"/>
        </w:rPr>
        <w:t>4.3.1.2</w:t>
      </w:r>
      <w:r>
        <w:rPr>
          <w:rFonts w:ascii="unset" w:eastAsia="宋体" w:hAnsi="unset" w:cs="unset"/>
          <w:i w:val="0"/>
          <w:iCs w:val="0"/>
          <w:color w:val="auto"/>
          <w:szCs w:val="24"/>
        </w:rPr>
        <w:t>数据库表关系图</w:t>
      </w:r>
      <w:bookmarkEnd w:id="235"/>
    </w:p>
    <w:p w14:paraId="673256CF" w14:textId="77777777" w:rsidR="000D2AA3" w:rsidRDefault="000D2AA3">
      <w:pPr>
        <w:rPr>
          <w:rFonts w:ascii="方正仿宋_GB2312" w:eastAsia="方正仿宋_GB2312" w:hAnsi="方正仿宋_GB2312" w:cs="方正仿宋_GB2312"/>
          <w:kern w:val="2"/>
          <w:sz w:val="21"/>
          <w:szCs w:val="24"/>
          <w:lang w:eastAsia="zh-CN"/>
        </w:rPr>
      </w:pPr>
    </w:p>
    <w:p w14:paraId="1139444E" w14:textId="77777777" w:rsidR="000D2AA3" w:rsidRDefault="000D2AA3">
      <w:pPr>
        <w:rPr>
          <w:rFonts w:ascii="方正仿宋_GB2312" w:eastAsia="方正仿宋_GB2312" w:hAnsi="方正仿宋_GB2312" w:cs="方正仿宋_GB2312"/>
          <w:kern w:val="2"/>
          <w:sz w:val="21"/>
          <w:szCs w:val="24"/>
          <w:lang w:eastAsia="zh-CN"/>
        </w:rPr>
      </w:pPr>
    </w:p>
    <w:p w14:paraId="5CFE1689" w14:textId="77777777" w:rsidR="000D2AA3" w:rsidRDefault="00000000">
      <w:pPr>
        <w:rPr>
          <w:rFonts w:ascii="方正仿宋_GB2312" w:eastAsia="方正仿宋_GB2312" w:hAnsi="方正仿宋_GB2312" w:cs="方正仿宋_GB2312"/>
          <w:kern w:val="2"/>
          <w:sz w:val="21"/>
          <w:szCs w:val="24"/>
          <w:lang w:eastAsia="zh-CN"/>
        </w:rPr>
      </w:pPr>
      <w:r>
        <w:rPr>
          <w:noProof/>
        </w:rPr>
        <w:drawing>
          <wp:inline distT="0" distB="0" distL="114300" distR="114300" wp14:anchorId="5A08B406" wp14:editId="1AEF23F2">
            <wp:extent cx="7707630" cy="2981325"/>
            <wp:effectExtent l="0" t="0" r="1270" b="3175"/>
            <wp:docPr id="1" name="图片 1" descr="ai_picture_preview_1787366616386"/>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quot;,&quot;origin&quot;:0,&quot;type&quot;:&quot;pictures&quot;,&quot;user&quot;:&quot;551676015&quot;}"/>
                  </s:tag>
                </a:ext>
              </a:extLst>
            </wp:cNvGraphicFramePr>
            <a:graphic xmlns:a="http://schemas.openxmlformats.org/drawingml/2006/main">
              <a:graphicData uri="http://schemas.openxmlformats.org/drawingml/2006/picture">
                <pic:pic xmlns:pic="http://schemas.openxmlformats.org/drawingml/2006/picture">
                  <pic:nvPicPr>
                    <pic:cNvPr id="1" name="图片 1" descr="ai_picture_preview_1787366616386"/>
                    <pic:cNvPicPr>
                      <a:picLocks noChangeAspect="1"/>
                    </pic:cNvPicPr>
                  </pic:nvPicPr>
                  <pic:blipFill>
                    <a:blip r:embed="rId88"/>
                    <a:stretch>
                      <a:fillRect/>
                    </a:stretch>
                  </pic:blipFill>
                  <pic:spPr>
                    <a:xfrm>
                      <a:off x="0" y="0"/>
                      <a:ext cx="7707630" cy="2981325"/>
                    </a:xfrm>
                    <a:prstGeom prst="rect">
                      <a:avLst/>
                    </a:prstGeom>
                  </pic:spPr>
                </pic:pic>
              </a:graphicData>
            </a:graphic>
          </wp:inline>
        </w:drawing>
      </w:r>
    </w:p>
    <w:p w14:paraId="1AB37A6F" w14:textId="77777777" w:rsidR="000D2AA3" w:rsidRDefault="000D2AA3">
      <w:pPr>
        <w:rPr>
          <w:rFonts w:ascii="方正仿宋_GB2312" w:eastAsia="方正仿宋_GB2312" w:hAnsi="方正仿宋_GB2312" w:cs="方正仿宋_GB2312"/>
          <w:kern w:val="2"/>
          <w:sz w:val="21"/>
          <w:szCs w:val="24"/>
          <w:lang w:eastAsia="zh-CN"/>
        </w:rPr>
      </w:pPr>
    </w:p>
    <w:p w14:paraId="726CC70B" w14:textId="77777777" w:rsidR="000D2AA3" w:rsidRDefault="000D2AA3">
      <w:pPr>
        <w:rPr>
          <w:rFonts w:ascii="方正仿宋_GB2312" w:eastAsia="方正仿宋_GB2312" w:hAnsi="方正仿宋_GB2312" w:cs="方正仿宋_GB2312"/>
          <w:kern w:val="2"/>
          <w:sz w:val="21"/>
          <w:szCs w:val="24"/>
          <w:lang w:eastAsia="zh-CN"/>
        </w:rPr>
      </w:pPr>
    </w:p>
    <w:p w14:paraId="521CDF37" w14:textId="77777777" w:rsidR="000D2AA3" w:rsidRDefault="000D2AA3">
      <w:pPr>
        <w:rPr>
          <w:rFonts w:ascii="方正仿宋_GB2312" w:eastAsia="方正仿宋_GB2312" w:hAnsi="方正仿宋_GB2312" w:cs="方正仿宋_GB2312"/>
          <w:kern w:val="2"/>
          <w:sz w:val="21"/>
          <w:szCs w:val="24"/>
          <w:lang w:eastAsia="zh-CN"/>
        </w:rPr>
      </w:pPr>
    </w:p>
    <w:p w14:paraId="38AC2250" w14:textId="77777777" w:rsidR="000D2AA3" w:rsidRDefault="000D2AA3">
      <w:pPr>
        <w:rPr>
          <w:rFonts w:ascii="方正仿宋_GB2312" w:eastAsia="方正仿宋_GB2312" w:hAnsi="方正仿宋_GB2312" w:cs="方正仿宋_GB2312"/>
          <w:kern w:val="2"/>
          <w:sz w:val="21"/>
          <w:szCs w:val="24"/>
          <w:lang w:eastAsia="zh-CN"/>
        </w:rPr>
      </w:pPr>
    </w:p>
    <w:p w14:paraId="3EAD2F07" w14:textId="77777777" w:rsidR="000D2AA3" w:rsidRDefault="000D2AA3">
      <w:pPr>
        <w:rPr>
          <w:rFonts w:ascii="方正仿宋_GB2312" w:eastAsia="方正仿宋_GB2312" w:hAnsi="方正仿宋_GB2312" w:cs="方正仿宋_GB2312"/>
          <w:kern w:val="2"/>
          <w:sz w:val="21"/>
          <w:szCs w:val="24"/>
          <w:lang w:eastAsia="zh-CN"/>
        </w:rPr>
        <w:sectPr w:rsidR="000D2AA3">
          <w:pgSz w:w="16838" w:h="11906" w:orient="landscape"/>
          <w:pgMar w:top="1247" w:right="1440" w:bottom="1134" w:left="1440" w:header="454" w:footer="454" w:gutter="0"/>
          <w:cols w:space="425"/>
          <w:docGrid w:type="lines" w:linePitch="312"/>
        </w:sectPr>
      </w:pPr>
    </w:p>
    <w:p w14:paraId="14F202D3" w14:textId="77777777" w:rsidR="000D2AA3" w:rsidRDefault="00000000">
      <w:pPr>
        <w:ind w:firstLine="420"/>
        <w:rPr>
          <w:rFonts w:ascii="方正仿宋_GB2312" w:eastAsia="方正仿宋_GB2312" w:hAnsi="方正仿宋_GB2312" w:cs="方正仿宋_GB2312"/>
          <w:kern w:val="2"/>
          <w:sz w:val="24"/>
          <w:szCs w:val="32"/>
          <w:lang w:eastAsia="zh-CN"/>
        </w:rPr>
      </w:pPr>
      <w:r>
        <w:rPr>
          <w:rFonts w:ascii="方正仿宋_GB2312" w:eastAsia="方正仿宋_GB2312" w:hAnsi="方正仿宋_GB2312" w:cs="方正仿宋_GB2312" w:hint="eastAsia"/>
          <w:kern w:val="2"/>
          <w:sz w:val="24"/>
          <w:szCs w:val="32"/>
          <w:lang w:eastAsia="zh-CN"/>
        </w:rPr>
        <w:lastRenderedPageBreak/>
        <w:t xml:space="preserve">数据文件关系总图说明 </w:t>
      </w:r>
      <w:proofErr w:type="spellStart"/>
      <w:r>
        <w:rPr>
          <w:rFonts w:ascii="方正仿宋_GB2312" w:eastAsia="方正仿宋_GB2312" w:hAnsi="方正仿宋_GB2312" w:cs="方正仿宋_GB2312" w:hint="eastAsia"/>
          <w:kern w:val="2"/>
          <w:sz w:val="24"/>
          <w:szCs w:val="32"/>
          <w:lang w:eastAsia="zh-CN"/>
        </w:rPr>
        <w:t>scenario_config</w:t>
      </w:r>
      <w:proofErr w:type="spellEnd"/>
      <w:r>
        <w:rPr>
          <w:rFonts w:ascii="方正仿宋_GB2312" w:eastAsia="方正仿宋_GB2312" w:hAnsi="方正仿宋_GB2312" w:cs="方正仿宋_GB2312" w:hint="eastAsia"/>
          <w:kern w:val="2"/>
          <w:sz w:val="24"/>
          <w:szCs w:val="32"/>
          <w:lang w:eastAsia="zh-CN"/>
        </w:rPr>
        <w:t>场景配置快照为仿真输入源，参与生成topology.csv节点拓扑数据；events.csv存储干扰、侦测事件，和拓扑数据共同参与各路链路损耗link_loss.csv的计算；链路损耗数据进一步参与链路状态求解。</w:t>
      </w:r>
    </w:p>
    <w:p w14:paraId="236325FB" w14:textId="77777777" w:rsidR="000D2AA3" w:rsidRDefault="00000000">
      <w:pPr>
        <w:rPr>
          <w:rFonts w:ascii="方正仿宋_GB2312" w:eastAsia="方正仿宋_GB2312" w:hAnsi="方正仿宋_GB2312" w:cs="方正仿宋_GB2312"/>
          <w:kern w:val="2"/>
          <w:sz w:val="24"/>
          <w:szCs w:val="32"/>
          <w:lang w:eastAsia="zh-CN"/>
        </w:rPr>
      </w:pPr>
      <w:r>
        <w:rPr>
          <w:rFonts w:ascii="方正仿宋_GB2312" w:eastAsia="方正仿宋_GB2312" w:hAnsi="方正仿宋_GB2312" w:cs="方正仿宋_GB2312" w:hint="eastAsia"/>
          <w:kern w:val="2"/>
          <w:sz w:val="24"/>
          <w:szCs w:val="32"/>
          <w:lang w:eastAsia="zh-CN"/>
        </w:rPr>
        <w:t>每仿真帧在内存维护链路状态表，保存帧号、收发节点、SNR、BER、链路状态、变更标记；内存表以帧级增量方式落盘写入link_state.csv。</w:t>
      </w:r>
    </w:p>
    <w:p w14:paraId="2DB4D30B" w14:textId="77777777" w:rsidR="000D2AA3" w:rsidRDefault="00000000">
      <w:pPr>
        <w:rPr>
          <w:rFonts w:ascii="方正仿宋_GB2312" w:eastAsia="方正仿宋_GB2312" w:hAnsi="方正仿宋_GB2312" w:cs="方正仿宋_GB2312"/>
          <w:kern w:val="2"/>
          <w:sz w:val="24"/>
          <w:szCs w:val="32"/>
          <w:lang w:eastAsia="zh-CN"/>
        </w:rPr>
      </w:pPr>
      <w:r>
        <w:rPr>
          <w:rFonts w:ascii="方正仿宋_GB2312" w:eastAsia="方正仿宋_GB2312" w:hAnsi="方正仿宋_GB2312" w:cs="方正仿宋_GB2312" w:hint="eastAsia"/>
          <w:kern w:val="2"/>
          <w:sz w:val="24"/>
          <w:szCs w:val="32"/>
          <w:lang w:eastAsia="zh-CN"/>
        </w:rPr>
        <w:t>图中箭头代表数据依赖关系（上游参与下游计算），不代表实际文件的磁盘写入先后顺序。</w:t>
      </w:r>
    </w:p>
    <w:p w14:paraId="0D112411" w14:textId="77777777" w:rsidR="000D2AA3" w:rsidRDefault="000D2AA3">
      <w:pPr>
        <w:rPr>
          <w:rFonts w:ascii="方正仿宋_GB2312" w:eastAsia="方正仿宋_GB2312" w:hAnsi="方正仿宋_GB2312" w:cs="方正仿宋_GB2312"/>
          <w:kern w:val="2"/>
          <w:sz w:val="24"/>
          <w:szCs w:val="32"/>
          <w:lang w:eastAsia="zh-CN"/>
        </w:rPr>
      </w:pPr>
    </w:p>
    <w:p w14:paraId="65A15632" w14:textId="77777777" w:rsidR="000D2AA3" w:rsidRDefault="00000000">
      <w:pPr>
        <w:pStyle w:val="4"/>
        <w:keepLines w:val="0"/>
        <w:spacing w:before="0" w:after="120" w:line="360" w:lineRule="auto"/>
        <w:ind w:firstLineChars="200" w:firstLine="480"/>
        <w:rPr>
          <w:rFonts w:ascii="方正仿宋_GB2312" w:eastAsia="方正仿宋_GB2312" w:hAnsi="方正仿宋_GB2312" w:cs="方正仿宋_GB2312"/>
          <w:b w:val="0"/>
          <w:i w:val="0"/>
          <w:color w:val="auto"/>
          <w:sz w:val="24"/>
          <w:szCs w:val="24"/>
          <w:lang w:eastAsia="zh-CN"/>
        </w:rPr>
      </w:pPr>
      <w:bookmarkStart w:id="236" w:name="_Toc10548"/>
      <w:r>
        <w:rPr>
          <w:rFonts w:ascii="方正仿宋_GB2312" w:eastAsia="方正仿宋_GB2312" w:hAnsi="方正仿宋_GB2312" w:cs="方正仿宋_GB2312" w:hint="eastAsia"/>
          <w:b w:val="0"/>
          <w:i w:val="0"/>
          <w:iCs w:val="0"/>
          <w:color w:val="auto"/>
          <w:sz w:val="24"/>
          <w:szCs w:val="24"/>
          <w:lang w:eastAsia="zh-CN"/>
        </w:rPr>
        <w:t>4.3.1.3 各表详细字段定义</w:t>
      </w:r>
      <w:bookmarkEnd w:id="236"/>
    </w:p>
    <w:p w14:paraId="7974BAF1" w14:textId="77777777" w:rsidR="000D2AA3" w:rsidRDefault="00000000">
      <w:pPr>
        <w:pStyle w:val="BodyNoIndent"/>
        <w:keepNext/>
        <w:spacing w:after="120" w:line="360" w:lineRule="auto"/>
        <w:ind w:firstLineChars="200" w:firstLine="422"/>
        <w:jc w:val="both"/>
        <w:rPr>
          <w:rFonts w:ascii="方正仿宋_GB2312" w:eastAsia="方正仿宋_GB2312" w:hAnsi="方正仿宋_GB2312" w:cs="方正仿宋_GB2312"/>
          <w:sz w:val="24"/>
          <w:szCs w:val="21"/>
          <w:lang w:eastAsia="zh-CN"/>
        </w:rPr>
      </w:pPr>
      <w:r>
        <w:rPr>
          <w:rFonts w:eastAsia="宋体" w:cs="Times New Roman" w:hint="eastAsia"/>
          <w:b/>
          <w:sz w:val="21"/>
          <w:szCs w:val="21"/>
          <w:lang w:eastAsia="zh-CN"/>
        </w:rPr>
        <w:t xml:space="preserve">4.3.1.3.1 link_state.csv </w:t>
      </w:r>
      <w:proofErr w:type="gramStart"/>
      <w:r>
        <w:rPr>
          <w:rFonts w:eastAsia="宋体" w:cs="Times New Roman" w:hint="eastAsia"/>
          <w:b/>
          <w:sz w:val="21"/>
          <w:szCs w:val="21"/>
          <w:lang w:eastAsia="zh-CN"/>
        </w:rPr>
        <w:t>—</w:t>
      </w:r>
      <w:r>
        <w:rPr>
          <w:rFonts w:eastAsia="宋体" w:cs="Times New Roman" w:hint="eastAsia"/>
          <w:b/>
          <w:sz w:val="21"/>
          <w:szCs w:val="21"/>
          <w:lang w:eastAsia="zh-CN"/>
        </w:rPr>
        <w:t xml:space="preserve"> </w:t>
      </w:r>
      <w:r>
        <w:rPr>
          <w:rFonts w:eastAsia="宋体" w:cs="Times New Roman" w:hint="eastAsia"/>
          <w:b/>
          <w:sz w:val="21"/>
          <w:szCs w:val="21"/>
          <w:lang w:eastAsia="zh-CN"/>
        </w:rPr>
        <w:t>链路</w:t>
      </w:r>
      <w:proofErr w:type="gramEnd"/>
      <w:r>
        <w:rPr>
          <w:rFonts w:eastAsia="宋体" w:cs="Times New Roman" w:hint="eastAsia"/>
          <w:b/>
          <w:sz w:val="21"/>
          <w:szCs w:val="21"/>
          <w:lang w:eastAsia="zh-CN"/>
        </w:rPr>
        <w:t>状态数据表</w:t>
      </w:r>
    </w:p>
    <w:p w14:paraId="0E349648" w14:textId="77777777" w:rsidR="000D2AA3" w:rsidRDefault="00000000">
      <w:pPr>
        <w:spacing w:after="120"/>
        <w:ind w:firstLineChars="200" w:firstLine="480"/>
        <w:rPr>
          <w:rFonts w:ascii="方正仿宋_GB2312" w:eastAsia="方正仿宋_GB2312" w:hAnsi="方正仿宋_GB2312" w:cs="方正仿宋_GB2312"/>
          <w:sz w:val="24"/>
          <w:szCs w:val="21"/>
          <w:lang w:eastAsia="zh-CN"/>
        </w:rPr>
      </w:pPr>
      <w:r>
        <w:rPr>
          <w:rFonts w:ascii="方正仿宋_GB2312" w:eastAsia="方正仿宋_GB2312" w:hAnsi="方正仿宋_GB2312" w:cs="方正仿宋_GB2312" w:hint="eastAsia"/>
          <w:sz w:val="24"/>
          <w:szCs w:val="21"/>
          <w:lang w:eastAsia="zh-CN"/>
        </w:rPr>
        <w:t>文件用途：记录每仿真帧中每一对通信节点之间的链路质量状态数据，是仿真运行与链路计算CSCI的核心输出文件。</w:t>
      </w:r>
    </w:p>
    <w:p w14:paraId="1275FCD5" w14:textId="77777777" w:rsidR="000D2AA3" w:rsidRDefault="00000000">
      <w:pPr>
        <w:spacing w:after="120"/>
        <w:ind w:firstLineChars="200" w:firstLine="480"/>
        <w:rPr>
          <w:rFonts w:ascii="方正仿宋_GB2312" w:eastAsia="方正仿宋_GB2312" w:hAnsi="方正仿宋_GB2312" w:cs="方正仿宋_GB2312"/>
          <w:sz w:val="24"/>
          <w:szCs w:val="21"/>
        </w:rPr>
      </w:pPr>
      <w:proofErr w:type="spellStart"/>
      <w:r>
        <w:rPr>
          <w:rFonts w:ascii="方正仿宋_GB2312" w:eastAsia="方正仿宋_GB2312" w:hAnsi="方正仿宋_GB2312" w:cs="方正仿宋_GB2312" w:hint="eastAsia"/>
          <w:sz w:val="24"/>
          <w:szCs w:val="21"/>
        </w:rPr>
        <w:t>写入方式：每帧由LinkCalculator插件的CSV输出子模块增量追加写入</w:t>
      </w:r>
      <w:proofErr w:type="spellEnd"/>
      <w:r>
        <w:rPr>
          <w:rFonts w:ascii="方正仿宋_GB2312" w:eastAsia="方正仿宋_GB2312" w:hAnsi="方正仿宋_GB2312" w:cs="方正仿宋_GB2312" w:hint="eastAsia"/>
          <w:sz w:val="24"/>
          <w:szCs w:val="21"/>
        </w:rPr>
        <w:t>。</w:t>
      </w:r>
    </w:p>
    <w:p w14:paraId="53714574" w14:textId="77777777" w:rsidR="000D2AA3" w:rsidRDefault="00000000">
      <w:pPr>
        <w:spacing w:after="120"/>
        <w:ind w:firstLineChars="200" w:firstLine="480"/>
        <w:rPr>
          <w:rFonts w:ascii="方正仿宋_GB2312" w:eastAsia="方正仿宋_GB2312" w:hAnsi="方正仿宋_GB2312" w:cs="方正仿宋_GB2312"/>
          <w:sz w:val="24"/>
          <w:szCs w:val="21"/>
        </w:rPr>
      </w:pPr>
      <w:proofErr w:type="spellStart"/>
      <w:r>
        <w:rPr>
          <w:rFonts w:ascii="方正仿宋_GB2312" w:eastAsia="方正仿宋_GB2312" w:hAnsi="方正仿宋_GB2312" w:cs="方正仿宋_GB2312" w:hint="eastAsia"/>
          <w:sz w:val="24"/>
          <w:szCs w:val="21"/>
        </w:rPr>
        <w:t>字段定义</w:t>
      </w:r>
      <w:proofErr w:type="spellEnd"/>
      <w:r>
        <w:rPr>
          <w:rFonts w:ascii="方正仿宋_GB2312" w:eastAsia="方正仿宋_GB2312" w:hAnsi="方正仿宋_GB2312" w:cs="方正仿宋_GB2312" w:hint="eastAsia"/>
          <w:sz w:val="24"/>
          <w:szCs w:val="21"/>
        </w:rPr>
        <w:t>：</w:t>
      </w:r>
    </w:p>
    <w:tbl>
      <w:tblPr>
        <w:tblW w:w="8519"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08"/>
        <w:gridCol w:w="813"/>
        <w:gridCol w:w="4655"/>
      </w:tblGrid>
      <w:tr w:rsidR="000D2AA3" w14:paraId="5A423D89" w14:textId="77777777">
        <w:trPr>
          <w:tblHeader/>
          <w:tblCellSpacing w:w="15" w:type="dxa"/>
          <w:jc w:val="center"/>
        </w:trPr>
        <w:tc>
          <w:tcPr>
            <w:tcW w:w="1799" w:type="dxa"/>
            <w:tcBorders>
              <w:top w:val="single" w:sz="4" w:space="0" w:color="auto"/>
              <w:left w:val="single" w:sz="4" w:space="0" w:color="auto"/>
              <w:bottom w:val="single" w:sz="2" w:space="0" w:color="auto"/>
              <w:right w:val="single" w:sz="2" w:space="0" w:color="auto"/>
            </w:tcBorders>
            <w:shd w:val="clear" w:color="auto" w:fill="D9EAF7"/>
            <w:noWrap/>
            <w:tcMar>
              <w:top w:w="90" w:type="dxa"/>
              <w:left w:w="110" w:type="dxa"/>
              <w:bottom w:w="90" w:type="dxa"/>
              <w:right w:w="110" w:type="dxa"/>
            </w:tcMar>
            <w:vAlign w:val="center"/>
          </w:tcPr>
          <w:p w14:paraId="3B825752" w14:textId="77777777" w:rsidR="000D2AA3" w:rsidRDefault="00000000">
            <w:pPr>
              <w:keepNext/>
              <w:keepLines/>
              <w:snapToGrid w:val="0"/>
              <w:spacing w:after="40" w:line="252" w:lineRule="auto"/>
              <w:ind w:firstLine="0"/>
              <w:jc w:val="center"/>
              <w:rPr>
                <w:rFonts w:ascii="方正仿宋_GB2312" w:eastAsia="方正仿宋_GB2312" w:hAnsi="方正仿宋_GB2312" w:cs="方正仿宋_GB2312"/>
                <w:b/>
                <w:sz w:val="21"/>
                <w:szCs w:val="21"/>
              </w:rPr>
            </w:pPr>
            <w:r>
              <w:rPr>
                <w:rFonts w:ascii="Aptos" w:eastAsia="宋体" w:hAnsi="Aptos" w:cs="方正仿宋_GB2312" w:hint="eastAsia"/>
                <w:b/>
                <w:sz w:val="18"/>
                <w:szCs w:val="21"/>
                <w:lang w:eastAsia="zh-CN" w:bidi="ar"/>
              </w:rPr>
              <w:t>字段名</w:t>
            </w:r>
          </w:p>
        </w:tc>
        <w:tc>
          <w:tcPr>
            <w:tcW w:w="1178" w:type="dxa"/>
            <w:tcBorders>
              <w:top w:val="single" w:sz="4" w:space="0" w:color="auto"/>
              <w:left w:val="single" w:sz="2" w:space="0" w:color="auto"/>
              <w:bottom w:val="single" w:sz="2" w:space="0" w:color="auto"/>
              <w:right w:val="single" w:sz="2" w:space="0" w:color="auto"/>
            </w:tcBorders>
            <w:shd w:val="clear" w:color="auto" w:fill="D9EAF7"/>
            <w:noWrap/>
            <w:tcMar>
              <w:top w:w="90" w:type="dxa"/>
              <w:left w:w="110" w:type="dxa"/>
              <w:bottom w:w="90" w:type="dxa"/>
              <w:right w:w="110" w:type="dxa"/>
            </w:tcMar>
            <w:vAlign w:val="center"/>
          </w:tcPr>
          <w:p w14:paraId="125CB903" w14:textId="77777777" w:rsidR="000D2AA3" w:rsidRDefault="00000000">
            <w:pPr>
              <w:keepNext/>
              <w:keepLines/>
              <w:snapToGrid w:val="0"/>
              <w:spacing w:after="40" w:line="252" w:lineRule="auto"/>
              <w:ind w:firstLine="0"/>
              <w:jc w:val="center"/>
              <w:rPr>
                <w:rFonts w:ascii="方正仿宋_GB2312" w:eastAsia="方正仿宋_GB2312" w:hAnsi="方正仿宋_GB2312" w:cs="方正仿宋_GB2312"/>
                <w:b/>
                <w:sz w:val="21"/>
                <w:szCs w:val="21"/>
              </w:rPr>
            </w:pPr>
            <w:r>
              <w:rPr>
                <w:rFonts w:ascii="Aptos" w:eastAsia="宋体" w:hAnsi="Aptos" w:cs="方正仿宋_GB2312" w:hint="eastAsia"/>
                <w:b/>
                <w:sz w:val="18"/>
                <w:szCs w:val="21"/>
                <w:lang w:eastAsia="zh-CN" w:bidi="ar"/>
              </w:rPr>
              <w:t>数据类型</w:t>
            </w:r>
          </w:p>
        </w:tc>
        <w:tc>
          <w:tcPr>
            <w:tcW w:w="783" w:type="dxa"/>
            <w:tcBorders>
              <w:top w:val="single" w:sz="4" w:space="0" w:color="auto"/>
              <w:left w:val="single" w:sz="2" w:space="0" w:color="auto"/>
              <w:bottom w:val="single" w:sz="2" w:space="0" w:color="auto"/>
              <w:right w:val="single" w:sz="2" w:space="0" w:color="auto"/>
            </w:tcBorders>
            <w:shd w:val="clear" w:color="auto" w:fill="D9EAF7"/>
            <w:noWrap/>
            <w:tcMar>
              <w:top w:w="90" w:type="dxa"/>
              <w:left w:w="110" w:type="dxa"/>
              <w:bottom w:w="90" w:type="dxa"/>
              <w:right w:w="110" w:type="dxa"/>
            </w:tcMar>
            <w:vAlign w:val="center"/>
          </w:tcPr>
          <w:p w14:paraId="0A3261DD" w14:textId="77777777" w:rsidR="000D2AA3" w:rsidRDefault="00000000">
            <w:pPr>
              <w:keepNext/>
              <w:keepLines/>
              <w:snapToGrid w:val="0"/>
              <w:spacing w:after="40" w:line="252" w:lineRule="auto"/>
              <w:ind w:firstLine="0"/>
              <w:jc w:val="center"/>
              <w:rPr>
                <w:rFonts w:ascii="方正仿宋_GB2312" w:eastAsia="方正仿宋_GB2312" w:hAnsi="方正仿宋_GB2312" w:cs="方正仿宋_GB2312"/>
                <w:b/>
                <w:sz w:val="21"/>
                <w:szCs w:val="21"/>
              </w:rPr>
            </w:pPr>
            <w:r>
              <w:rPr>
                <w:rFonts w:ascii="Aptos" w:eastAsia="宋体" w:hAnsi="Aptos" w:cs="方正仿宋_GB2312" w:hint="eastAsia"/>
                <w:b/>
                <w:sz w:val="18"/>
                <w:szCs w:val="21"/>
                <w:lang w:eastAsia="zh-CN" w:bidi="ar"/>
              </w:rPr>
              <w:t>单位</w:t>
            </w:r>
          </w:p>
        </w:tc>
        <w:tc>
          <w:tcPr>
            <w:tcW w:w="4612" w:type="dxa"/>
            <w:tcBorders>
              <w:top w:val="single" w:sz="4" w:space="0" w:color="auto"/>
              <w:left w:val="single" w:sz="2" w:space="0" w:color="auto"/>
              <w:bottom w:val="single" w:sz="2" w:space="0" w:color="auto"/>
              <w:right w:val="single" w:sz="4" w:space="0" w:color="auto"/>
            </w:tcBorders>
            <w:shd w:val="clear" w:color="auto" w:fill="D9EAF7"/>
            <w:noWrap/>
            <w:tcMar>
              <w:top w:w="90" w:type="dxa"/>
              <w:left w:w="110" w:type="dxa"/>
              <w:bottom w:w="90" w:type="dxa"/>
              <w:right w:w="110" w:type="dxa"/>
            </w:tcMar>
            <w:vAlign w:val="center"/>
          </w:tcPr>
          <w:p w14:paraId="49E1107C" w14:textId="77777777" w:rsidR="000D2AA3" w:rsidRDefault="00000000">
            <w:pPr>
              <w:keepNext/>
              <w:keepLines/>
              <w:snapToGrid w:val="0"/>
              <w:spacing w:after="40" w:line="252" w:lineRule="auto"/>
              <w:ind w:firstLine="0"/>
              <w:jc w:val="center"/>
              <w:rPr>
                <w:rFonts w:ascii="方正仿宋_GB2312" w:eastAsia="方正仿宋_GB2312" w:hAnsi="方正仿宋_GB2312" w:cs="方正仿宋_GB2312"/>
                <w:b/>
                <w:sz w:val="21"/>
                <w:szCs w:val="21"/>
              </w:rPr>
            </w:pPr>
            <w:r>
              <w:rPr>
                <w:rFonts w:ascii="Aptos" w:eastAsia="宋体" w:hAnsi="Aptos" w:cs="方正仿宋_GB2312" w:hint="eastAsia"/>
                <w:b/>
                <w:sz w:val="18"/>
                <w:szCs w:val="21"/>
                <w:lang w:eastAsia="zh-CN" w:bidi="ar"/>
              </w:rPr>
              <w:t>说明</w:t>
            </w:r>
          </w:p>
        </w:tc>
      </w:tr>
      <w:tr w:rsidR="000D2AA3" w14:paraId="5CF82CD7" w14:textId="77777777">
        <w:trPr>
          <w:tblCellSpacing w:w="15" w:type="dxa"/>
          <w:jc w:val="center"/>
        </w:trPr>
        <w:tc>
          <w:tcPr>
            <w:tcW w:w="1799"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3A3F9E77"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sim_time</w:t>
            </w:r>
            <w:proofErr w:type="spellEnd"/>
          </w:p>
        </w:tc>
        <w:tc>
          <w:tcPr>
            <w:tcW w:w="1178"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35AF1213"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double</w:t>
            </w:r>
          </w:p>
        </w:tc>
        <w:tc>
          <w:tcPr>
            <w:tcW w:w="783"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18552A63"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秒</w:t>
            </w:r>
          </w:p>
        </w:tc>
        <w:tc>
          <w:tcPr>
            <w:tcW w:w="4612"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1647D662"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当前仿真时间</w:t>
            </w:r>
          </w:p>
        </w:tc>
      </w:tr>
      <w:tr w:rsidR="000D2AA3" w14:paraId="1DAC4CD5" w14:textId="77777777">
        <w:trPr>
          <w:tblCellSpacing w:w="15" w:type="dxa"/>
          <w:jc w:val="center"/>
        </w:trPr>
        <w:tc>
          <w:tcPr>
            <w:tcW w:w="1799"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37DD19A2"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frame_index</w:t>
            </w:r>
            <w:proofErr w:type="spellEnd"/>
          </w:p>
        </w:tc>
        <w:tc>
          <w:tcPr>
            <w:tcW w:w="1178"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382D3A69"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uint32</w:t>
            </w:r>
          </w:p>
        </w:tc>
        <w:tc>
          <w:tcPr>
            <w:tcW w:w="783"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3A26B0D3"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4612"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795A70F5"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帧序号</w:t>
            </w:r>
          </w:p>
        </w:tc>
      </w:tr>
      <w:tr w:rsidR="000D2AA3" w14:paraId="635A1927" w14:textId="77777777">
        <w:trPr>
          <w:tblCellSpacing w:w="15" w:type="dxa"/>
          <w:jc w:val="center"/>
        </w:trPr>
        <w:tc>
          <w:tcPr>
            <w:tcW w:w="1799"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760C5B85"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tx_platform</w:t>
            </w:r>
            <w:proofErr w:type="spellEnd"/>
          </w:p>
        </w:tc>
        <w:tc>
          <w:tcPr>
            <w:tcW w:w="1178"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531FFCD8"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string</w:t>
            </w:r>
          </w:p>
        </w:tc>
        <w:tc>
          <w:tcPr>
            <w:tcW w:w="783"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0D33CA4E"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4612"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16E4D207"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发送节点名称</w:t>
            </w:r>
          </w:p>
        </w:tc>
      </w:tr>
      <w:tr w:rsidR="000D2AA3" w14:paraId="2C29B2BC" w14:textId="77777777">
        <w:trPr>
          <w:tblCellSpacing w:w="15" w:type="dxa"/>
          <w:jc w:val="center"/>
        </w:trPr>
        <w:tc>
          <w:tcPr>
            <w:tcW w:w="1799"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1283D95E"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rx_platform</w:t>
            </w:r>
            <w:proofErr w:type="spellEnd"/>
          </w:p>
        </w:tc>
        <w:tc>
          <w:tcPr>
            <w:tcW w:w="1178"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6736A9B6"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string</w:t>
            </w:r>
          </w:p>
        </w:tc>
        <w:tc>
          <w:tcPr>
            <w:tcW w:w="783"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37199EA8"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4612"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6CE87051"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接收节点名称</w:t>
            </w:r>
          </w:p>
        </w:tc>
      </w:tr>
      <w:tr w:rsidR="000D2AA3" w14:paraId="08906122" w14:textId="77777777">
        <w:trPr>
          <w:tblCellSpacing w:w="15" w:type="dxa"/>
          <w:jc w:val="center"/>
        </w:trPr>
        <w:tc>
          <w:tcPr>
            <w:tcW w:w="1799"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56BAB1EF"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comm_type</w:t>
            </w:r>
            <w:proofErr w:type="spellEnd"/>
          </w:p>
        </w:tc>
        <w:tc>
          <w:tcPr>
            <w:tcW w:w="1178"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5348FD48"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string</w:t>
            </w:r>
          </w:p>
        </w:tc>
        <w:tc>
          <w:tcPr>
            <w:tcW w:w="783"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32299CBB"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4612"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016E8927"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lang w:eastAsia="zh-CN"/>
              </w:rPr>
            </w:pPr>
            <w:r>
              <w:rPr>
                <w:rFonts w:ascii="Aptos" w:eastAsia="宋体" w:hAnsi="Aptos" w:cs="方正仿宋_GB2312" w:hint="eastAsia"/>
                <w:sz w:val="18"/>
                <w:szCs w:val="21"/>
                <w:lang w:eastAsia="zh-CN" w:bidi="ar"/>
              </w:rPr>
              <w:t>通信链路类型（卫星</w:t>
            </w:r>
            <w:r>
              <w:rPr>
                <w:rFonts w:ascii="Aptos" w:eastAsia="宋体" w:hAnsi="Aptos" w:cs="方正仿宋_GB2312" w:hint="eastAsia"/>
                <w:sz w:val="18"/>
                <w:szCs w:val="21"/>
                <w:lang w:eastAsia="zh-CN" w:bidi="ar"/>
              </w:rPr>
              <w:t>/</w:t>
            </w:r>
            <w:r>
              <w:rPr>
                <w:rFonts w:ascii="Aptos" w:eastAsia="宋体" w:hAnsi="Aptos" w:cs="方正仿宋_GB2312" w:hint="eastAsia"/>
                <w:sz w:val="18"/>
                <w:szCs w:val="21"/>
                <w:lang w:eastAsia="zh-CN" w:bidi="ar"/>
              </w:rPr>
              <w:t>微波</w:t>
            </w:r>
            <w:r>
              <w:rPr>
                <w:rFonts w:ascii="Aptos" w:eastAsia="宋体" w:hAnsi="Aptos" w:cs="方正仿宋_GB2312" w:hint="eastAsia"/>
                <w:sz w:val="18"/>
                <w:szCs w:val="21"/>
                <w:lang w:eastAsia="zh-CN" w:bidi="ar"/>
              </w:rPr>
              <w:t>/</w:t>
            </w:r>
            <w:r>
              <w:rPr>
                <w:rFonts w:ascii="Aptos" w:eastAsia="宋体" w:hAnsi="Aptos" w:cs="方正仿宋_GB2312" w:hint="eastAsia"/>
                <w:sz w:val="18"/>
                <w:szCs w:val="21"/>
                <w:lang w:eastAsia="zh-CN" w:bidi="ar"/>
              </w:rPr>
              <w:t>数据链</w:t>
            </w:r>
            <w:r>
              <w:rPr>
                <w:rFonts w:ascii="Aptos" w:eastAsia="宋体" w:hAnsi="Aptos" w:cs="方正仿宋_GB2312" w:hint="eastAsia"/>
                <w:sz w:val="18"/>
                <w:szCs w:val="21"/>
                <w:lang w:eastAsia="zh-CN" w:bidi="ar"/>
              </w:rPr>
              <w:t>/</w:t>
            </w:r>
            <w:r>
              <w:rPr>
                <w:rFonts w:ascii="Aptos" w:eastAsia="宋体" w:hAnsi="Aptos" w:cs="方正仿宋_GB2312" w:hint="eastAsia"/>
                <w:sz w:val="18"/>
                <w:szCs w:val="21"/>
                <w:lang w:eastAsia="zh-CN" w:bidi="ar"/>
              </w:rPr>
              <w:t>激光）</w:t>
            </w:r>
          </w:p>
        </w:tc>
      </w:tr>
      <w:tr w:rsidR="000D2AA3" w14:paraId="6D77F05D" w14:textId="77777777">
        <w:trPr>
          <w:tblCellSpacing w:w="15" w:type="dxa"/>
          <w:jc w:val="center"/>
        </w:trPr>
        <w:tc>
          <w:tcPr>
            <w:tcW w:w="1799"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25EAFF2A"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snr</w:t>
            </w:r>
          </w:p>
        </w:tc>
        <w:tc>
          <w:tcPr>
            <w:tcW w:w="1178"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434BBADF"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double</w:t>
            </w:r>
          </w:p>
        </w:tc>
        <w:tc>
          <w:tcPr>
            <w:tcW w:w="783"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4B4CDF94"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dB</w:t>
            </w:r>
          </w:p>
        </w:tc>
        <w:tc>
          <w:tcPr>
            <w:tcW w:w="4612"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5F2A1BC3"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信噪比</w:t>
            </w:r>
          </w:p>
        </w:tc>
      </w:tr>
      <w:tr w:rsidR="000D2AA3" w14:paraId="464144E6" w14:textId="77777777">
        <w:trPr>
          <w:tblCellSpacing w:w="15" w:type="dxa"/>
          <w:jc w:val="center"/>
        </w:trPr>
        <w:tc>
          <w:tcPr>
            <w:tcW w:w="1799"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2D4D0889"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ber</w:t>
            </w:r>
            <w:proofErr w:type="spellEnd"/>
          </w:p>
        </w:tc>
        <w:tc>
          <w:tcPr>
            <w:tcW w:w="1178"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7F4D4735"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double</w:t>
            </w:r>
          </w:p>
        </w:tc>
        <w:tc>
          <w:tcPr>
            <w:tcW w:w="783"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52B1BB7B"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4612"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07724803"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误码率</w:t>
            </w:r>
          </w:p>
        </w:tc>
      </w:tr>
      <w:tr w:rsidR="000D2AA3" w14:paraId="198A7651" w14:textId="77777777">
        <w:trPr>
          <w:tblCellSpacing w:w="15" w:type="dxa"/>
          <w:jc w:val="center"/>
        </w:trPr>
        <w:tc>
          <w:tcPr>
            <w:tcW w:w="1799"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50FD1308"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link_status</w:t>
            </w:r>
            <w:proofErr w:type="spellEnd"/>
          </w:p>
        </w:tc>
        <w:tc>
          <w:tcPr>
            <w:tcW w:w="1178"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17CFEDD4"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uint8</w:t>
            </w:r>
          </w:p>
        </w:tc>
        <w:tc>
          <w:tcPr>
            <w:tcW w:w="783"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1EE3A247"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4612"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1DD5437B"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lang w:eastAsia="zh-CN"/>
              </w:rPr>
            </w:pPr>
            <w:r>
              <w:rPr>
                <w:rFonts w:ascii="Aptos" w:eastAsia="宋体" w:hAnsi="Aptos" w:cs="方正仿宋_GB2312" w:hint="eastAsia"/>
                <w:sz w:val="18"/>
                <w:szCs w:val="21"/>
                <w:lang w:eastAsia="zh-CN" w:bidi="ar"/>
              </w:rPr>
              <w:t>链路状态编码（</w:t>
            </w:r>
            <w:r>
              <w:rPr>
                <w:rFonts w:ascii="Aptos" w:eastAsia="宋体" w:hAnsi="Aptos" w:cs="方正仿宋_GB2312" w:hint="eastAsia"/>
                <w:sz w:val="18"/>
                <w:szCs w:val="21"/>
                <w:lang w:eastAsia="zh-CN" w:bidi="ar"/>
              </w:rPr>
              <w:t>0=</w:t>
            </w:r>
            <w:r>
              <w:rPr>
                <w:rFonts w:ascii="Aptos" w:eastAsia="宋体" w:hAnsi="Aptos" w:cs="方正仿宋_GB2312" w:hint="eastAsia"/>
                <w:sz w:val="18"/>
                <w:szCs w:val="21"/>
                <w:lang w:eastAsia="zh-CN" w:bidi="ar"/>
              </w:rPr>
              <w:t>正常，</w:t>
            </w:r>
            <w:r>
              <w:rPr>
                <w:rFonts w:ascii="Aptos" w:eastAsia="宋体" w:hAnsi="Aptos" w:cs="方正仿宋_GB2312" w:hint="eastAsia"/>
                <w:sz w:val="18"/>
                <w:szCs w:val="21"/>
                <w:lang w:eastAsia="zh-CN" w:bidi="ar"/>
              </w:rPr>
              <w:t>1=</w:t>
            </w:r>
            <w:r>
              <w:rPr>
                <w:rFonts w:ascii="Aptos" w:eastAsia="宋体" w:hAnsi="Aptos" w:cs="方正仿宋_GB2312" w:hint="eastAsia"/>
                <w:sz w:val="18"/>
                <w:szCs w:val="21"/>
                <w:lang w:eastAsia="zh-CN" w:bidi="ar"/>
              </w:rPr>
              <w:t>轻度劣化，</w:t>
            </w:r>
            <w:r>
              <w:rPr>
                <w:rFonts w:ascii="Aptos" w:eastAsia="宋体" w:hAnsi="Aptos" w:cs="方正仿宋_GB2312" w:hint="eastAsia"/>
                <w:sz w:val="18"/>
                <w:szCs w:val="21"/>
                <w:lang w:eastAsia="zh-CN" w:bidi="ar"/>
              </w:rPr>
              <w:t>2=</w:t>
            </w:r>
            <w:r>
              <w:rPr>
                <w:rFonts w:ascii="Aptos" w:eastAsia="宋体" w:hAnsi="Aptos" w:cs="方正仿宋_GB2312" w:hint="eastAsia"/>
                <w:sz w:val="18"/>
                <w:szCs w:val="21"/>
                <w:lang w:eastAsia="zh-CN" w:bidi="ar"/>
              </w:rPr>
              <w:t>失效）</w:t>
            </w:r>
          </w:p>
        </w:tc>
      </w:tr>
      <w:tr w:rsidR="000D2AA3" w14:paraId="25819748" w14:textId="77777777">
        <w:trPr>
          <w:tblCellSpacing w:w="15" w:type="dxa"/>
          <w:jc w:val="center"/>
        </w:trPr>
        <w:tc>
          <w:tcPr>
            <w:tcW w:w="1799"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6FE9B07A"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status_changed</w:t>
            </w:r>
            <w:proofErr w:type="spellEnd"/>
          </w:p>
        </w:tc>
        <w:tc>
          <w:tcPr>
            <w:tcW w:w="1178"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73243B38"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bool</w:t>
            </w:r>
          </w:p>
        </w:tc>
        <w:tc>
          <w:tcPr>
            <w:tcW w:w="783"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5000B9C5"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4612"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46E3A018"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lang w:eastAsia="zh-CN"/>
              </w:rPr>
            </w:pPr>
            <w:r>
              <w:rPr>
                <w:rFonts w:ascii="Aptos" w:eastAsia="宋体" w:hAnsi="Aptos" w:cs="方正仿宋_GB2312" w:hint="eastAsia"/>
                <w:sz w:val="18"/>
                <w:szCs w:val="21"/>
                <w:lang w:eastAsia="zh-CN" w:bidi="ar"/>
              </w:rPr>
              <w:t>该帧是否发生状态变更（</w:t>
            </w:r>
            <w:r>
              <w:rPr>
                <w:rFonts w:ascii="Aptos" w:eastAsia="宋体" w:hAnsi="Aptos" w:cs="方正仿宋_GB2312" w:hint="eastAsia"/>
                <w:sz w:val="18"/>
                <w:szCs w:val="21"/>
                <w:lang w:eastAsia="zh-CN" w:bidi="ar"/>
              </w:rPr>
              <w:t>true=</w:t>
            </w:r>
            <w:r>
              <w:rPr>
                <w:rFonts w:ascii="Aptos" w:eastAsia="宋体" w:hAnsi="Aptos" w:cs="方正仿宋_GB2312" w:hint="eastAsia"/>
                <w:sz w:val="18"/>
                <w:szCs w:val="21"/>
                <w:lang w:eastAsia="zh-CN" w:bidi="ar"/>
              </w:rPr>
              <w:t>是，</w:t>
            </w:r>
            <w:r>
              <w:rPr>
                <w:rFonts w:ascii="Aptos" w:eastAsia="宋体" w:hAnsi="Aptos" w:cs="方正仿宋_GB2312" w:hint="eastAsia"/>
                <w:sz w:val="18"/>
                <w:szCs w:val="21"/>
                <w:lang w:eastAsia="zh-CN" w:bidi="ar"/>
              </w:rPr>
              <w:t>false=</w:t>
            </w:r>
            <w:r>
              <w:rPr>
                <w:rFonts w:ascii="Aptos" w:eastAsia="宋体" w:hAnsi="Aptos" w:cs="方正仿宋_GB2312" w:hint="eastAsia"/>
                <w:sz w:val="18"/>
                <w:szCs w:val="21"/>
                <w:lang w:eastAsia="zh-CN" w:bidi="ar"/>
              </w:rPr>
              <w:t>否）</w:t>
            </w:r>
          </w:p>
        </w:tc>
      </w:tr>
      <w:tr w:rsidR="000D2AA3" w14:paraId="7B4E1E7E" w14:textId="77777777">
        <w:trPr>
          <w:tblCellSpacing w:w="15" w:type="dxa"/>
          <w:jc w:val="center"/>
        </w:trPr>
        <w:tc>
          <w:tcPr>
            <w:tcW w:w="1799" w:type="dxa"/>
            <w:tcBorders>
              <w:top w:val="single" w:sz="2" w:space="0" w:color="auto"/>
              <w:left w:val="single" w:sz="4" w:space="0" w:color="auto"/>
              <w:bottom w:val="single" w:sz="4" w:space="0" w:color="auto"/>
              <w:right w:val="single" w:sz="2" w:space="0" w:color="auto"/>
            </w:tcBorders>
            <w:tcMar>
              <w:top w:w="90" w:type="dxa"/>
              <w:left w:w="110" w:type="dxa"/>
              <w:bottom w:w="90" w:type="dxa"/>
              <w:right w:w="110" w:type="dxa"/>
            </w:tcMar>
            <w:vAlign w:val="center"/>
          </w:tcPr>
          <w:p w14:paraId="77956178"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prev_status</w:t>
            </w:r>
            <w:proofErr w:type="spellEnd"/>
          </w:p>
        </w:tc>
        <w:tc>
          <w:tcPr>
            <w:tcW w:w="1178" w:type="dxa"/>
            <w:tcBorders>
              <w:top w:val="single" w:sz="2" w:space="0" w:color="auto"/>
              <w:left w:val="single" w:sz="2" w:space="0" w:color="auto"/>
              <w:bottom w:val="single" w:sz="4" w:space="0" w:color="auto"/>
              <w:right w:val="single" w:sz="2" w:space="0" w:color="auto"/>
            </w:tcBorders>
            <w:tcMar>
              <w:top w:w="90" w:type="dxa"/>
              <w:left w:w="110" w:type="dxa"/>
              <w:bottom w:w="90" w:type="dxa"/>
              <w:right w:w="110" w:type="dxa"/>
            </w:tcMar>
            <w:vAlign w:val="center"/>
          </w:tcPr>
          <w:p w14:paraId="38C94144"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uint8</w:t>
            </w:r>
          </w:p>
        </w:tc>
        <w:tc>
          <w:tcPr>
            <w:tcW w:w="783" w:type="dxa"/>
            <w:tcBorders>
              <w:top w:val="single" w:sz="2" w:space="0" w:color="auto"/>
              <w:left w:val="single" w:sz="2" w:space="0" w:color="auto"/>
              <w:bottom w:val="single" w:sz="4" w:space="0" w:color="auto"/>
              <w:right w:val="single" w:sz="2" w:space="0" w:color="auto"/>
            </w:tcBorders>
            <w:tcMar>
              <w:top w:w="90" w:type="dxa"/>
              <w:left w:w="110" w:type="dxa"/>
              <w:bottom w:w="90" w:type="dxa"/>
              <w:right w:w="110" w:type="dxa"/>
            </w:tcMar>
            <w:vAlign w:val="center"/>
          </w:tcPr>
          <w:p w14:paraId="1BD98D2C"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4612" w:type="dxa"/>
            <w:tcBorders>
              <w:top w:val="single" w:sz="2" w:space="0" w:color="auto"/>
              <w:left w:val="single" w:sz="2" w:space="0" w:color="auto"/>
              <w:bottom w:val="single" w:sz="4" w:space="0" w:color="auto"/>
              <w:right w:val="single" w:sz="4" w:space="0" w:color="auto"/>
            </w:tcBorders>
            <w:tcMar>
              <w:top w:w="90" w:type="dxa"/>
              <w:left w:w="110" w:type="dxa"/>
              <w:bottom w:w="90" w:type="dxa"/>
              <w:right w:w="110" w:type="dxa"/>
            </w:tcMar>
            <w:vAlign w:val="center"/>
          </w:tcPr>
          <w:p w14:paraId="04097EB2"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上一帧链路状态编码</w:t>
            </w:r>
          </w:p>
        </w:tc>
      </w:tr>
    </w:tbl>
    <w:p w14:paraId="7EF4D1F0" w14:textId="77777777" w:rsidR="000D2AA3" w:rsidRDefault="00000000">
      <w:pPr>
        <w:pStyle w:val="BodyNoIndent"/>
        <w:keepNext/>
        <w:spacing w:after="120" w:line="360" w:lineRule="auto"/>
        <w:ind w:firstLineChars="200" w:firstLine="422"/>
        <w:jc w:val="both"/>
        <w:rPr>
          <w:rFonts w:ascii="方正仿宋_GB2312" w:eastAsia="方正仿宋_GB2312" w:hAnsi="方正仿宋_GB2312" w:cs="方正仿宋_GB2312"/>
          <w:sz w:val="24"/>
          <w:szCs w:val="21"/>
        </w:rPr>
      </w:pPr>
      <w:r>
        <w:rPr>
          <w:rFonts w:eastAsia="宋体" w:cs="Times New Roman" w:hint="eastAsia"/>
          <w:b/>
          <w:sz w:val="21"/>
          <w:szCs w:val="21"/>
        </w:rPr>
        <w:lastRenderedPageBreak/>
        <w:t xml:space="preserve">4.3.1.3.2 link_loss.csv </w:t>
      </w:r>
      <w:r>
        <w:rPr>
          <w:rFonts w:eastAsia="宋体" w:cs="Times New Roman" w:hint="eastAsia"/>
          <w:b/>
          <w:sz w:val="21"/>
          <w:szCs w:val="21"/>
        </w:rPr>
        <w:t>—</w:t>
      </w:r>
      <w:r>
        <w:rPr>
          <w:rFonts w:eastAsia="宋体" w:cs="Times New Roman" w:hint="eastAsia"/>
          <w:b/>
          <w:sz w:val="21"/>
          <w:szCs w:val="21"/>
        </w:rPr>
        <w:t xml:space="preserve"> </w:t>
      </w:r>
      <w:proofErr w:type="spellStart"/>
      <w:r>
        <w:rPr>
          <w:rFonts w:eastAsia="宋体" w:cs="Times New Roman" w:hint="eastAsia"/>
          <w:b/>
          <w:sz w:val="21"/>
          <w:szCs w:val="21"/>
        </w:rPr>
        <w:t>链路损耗数据表</w:t>
      </w:r>
      <w:proofErr w:type="spellEnd"/>
    </w:p>
    <w:p w14:paraId="1126E24C" w14:textId="77777777" w:rsidR="000D2AA3" w:rsidRDefault="00000000">
      <w:pPr>
        <w:spacing w:after="120"/>
        <w:ind w:firstLineChars="200" w:firstLine="480"/>
        <w:rPr>
          <w:rFonts w:ascii="方正仿宋_GB2312" w:eastAsia="方正仿宋_GB2312" w:hAnsi="方正仿宋_GB2312" w:cs="方正仿宋_GB2312"/>
          <w:sz w:val="24"/>
          <w:szCs w:val="21"/>
          <w:lang w:eastAsia="zh-CN"/>
        </w:rPr>
      </w:pPr>
      <w:r>
        <w:rPr>
          <w:rFonts w:ascii="方正仿宋_GB2312" w:eastAsia="方正仿宋_GB2312" w:hAnsi="方正仿宋_GB2312" w:cs="方正仿宋_GB2312" w:hint="eastAsia"/>
          <w:sz w:val="24"/>
          <w:szCs w:val="21"/>
          <w:lang w:eastAsia="zh-CN"/>
        </w:rPr>
        <w:t>文件用途：记录每仿真帧中每一对通信节点之间的各路损耗分解值，用于链路质量分析时的损耗溯源。</w:t>
      </w:r>
    </w:p>
    <w:p w14:paraId="1BC425B3" w14:textId="77777777" w:rsidR="000D2AA3" w:rsidRDefault="00000000">
      <w:pPr>
        <w:spacing w:after="120"/>
        <w:ind w:firstLineChars="200" w:firstLine="480"/>
        <w:rPr>
          <w:rFonts w:ascii="方正仿宋_GB2312" w:eastAsia="方正仿宋_GB2312" w:hAnsi="方正仿宋_GB2312" w:cs="方正仿宋_GB2312"/>
          <w:sz w:val="24"/>
          <w:szCs w:val="21"/>
          <w:lang w:eastAsia="zh-CN"/>
        </w:rPr>
      </w:pPr>
      <w:r>
        <w:rPr>
          <w:rFonts w:ascii="方正仿宋_GB2312" w:eastAsia="方正仿宋_GB2312" w:hAnsi="方正仿宋_GB2312" w:cs="方正仿宋_GB2312" w:hint="eastAsia"/>
          <w:sz w:val="24"/>
          <w:szCs w:val="21"/>
          <w:lang w:eastAsia="zh-CN"/>
        </w:rPr>
        <w:t>写入方式：每帧由</w:t>
      </w:r>
      <w:proofErr w:type="spellStart"/>
      <w:r>
        <w:rPr>
          <w:rFonts w:ascii="方正仿宋_GB2312" w:eastAsia="方正仿宋_GB2312" w:hAnsi="方正仿宋_GB2312" w:cs="方正仿宋_GB2312" w:hint="eastAsia"/>
          <w:sz w:val="24"/>
          <w:szCs w:val="21"/>
          <w:lang w:eastAsia="zh-CN"/>
        </w:rPr>
        <w:t>LinkCalculator</w:t>
      </w:r>
      <w:proofErr w:type="spellEnd"/>
      <w:r>
        <w:rPr>
          <w:rFonts w:ascii="方正仿宋_GB2312" w:eastAsia="方正仿宋_GB2312" w:hAnsi="方正仿宋_GB2312" w:cs="方正仿宋_GB2312" w:hint="eastAsia"/>
          <w:sz w:val="24"/>
          <w:szCs w:val="21"/>
          <w:lang w:eastAsia="zh-CN"/>
        </w:rPr>
        <w:t>插件的链路损耗计算子模块增量追加写入。</w:t>
      </w:r>
    </w:p>
    <w:p w14:paraId="4EE6FE52" w14:textId="77777777" w:rsidR="000D2AA3" w:rsidRDefault="00000000">
      <w:pPr>
        <w:spacing w:after="120"/>
        <w:ind w:firstLineChars="200" w:firstLine="480"/>
        <w:rPr>
          <w:rFonts w:ascii="方正仿宋_GB2312" w:eastAsia="方正仿宋_GB2312" w:hAnsi="方正仿宋_GB2312" w:cs="方正仿宋_GB2312"/>
          <w:sz w:val="24"/>
          <w:szCs w:val="21"/>
        </w:rPr>
      </w:pPr>
      <w:proofErr w:type="spellStart"/>
      <w:r>
        <w:rPr>
          <w:rFonts w:ascii="方正仿宋_GB2312" w:eastAsia="方正仿宋_GB2312" w:hAnsi="方正仿宋_GB2312" w:cs="方正仿宋_GB2312" w:hint="eastAsia"/>
          <w:sz w:val="24"/>
          <w:szCs w:val="21"/>
        </w:rPr>
        <w:t>字段定义</w:t>
      </w:r>
      <w:proofErr w:type="spellEnd"/>
      <w:r>
        <w:rPr>
          <w:rFonts w:ascii="方正仿宋_GB2312" w:eastAsia="方正仿宋_GB2312" w:hAnsi="方正仿宋_GB2312" w:cs="方正仿宋_GB2312" w:hint="eastAsia"/>
          <w:sz w:val="24"/>
          <w:szCs w:val="21"/>
        </w:rPr>
        <w:t>：</w:t>
      </w:r>
    </w:p>
    <w:tbl>
      <w:tblPr>
        <w:tblW w:w="8522"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855"/>
        <w:gridCol w:w="1682"/>
        <w:gridCol w:w="1106"/>
        <w:gridCol w:w="2879"/>
      </w:tblGrid>
      <w:tr w:rsidR="000D2AA3" w14:paraId="3DF99BEB" w14:textId="77777777">
        <w:trPr>
          <w:tblHeader/>
          <w:tblCellSpacing w:w="15" w:type="dxa"/>
          <w:jc w:val="center"/>
        </w:trPr>
        <w:tc>
          <w:tcPr>
            <w:tcW w:w="2811" w:type="dxa"/>
            <w:tcBorders>
              <w:top w:val="single" w:sz="4" w:space="0" w:color="auto"/>
              <w:left w:val="single" w:sz="4" w:space="0" w:color="auto"/>
              <w:bottom w:val="single" w:sz="2" w:space="0" w:color="auto"/>
              <w:right w:val="single" w:sz="2" w:space="0" w:color="auto"/>
            </w:tcBorders>
            <w:shd w:val="clear" w:color="auto" w:fill="D9EAF7"/>
            <w:noWrap/>
            <w:tcMar>
              <w:top w:w="90" w:type="dxa"/>
              <w:left w:w="110" w:type="dxa"/>
              <w:bottom w:w="90" w:type="dxa"/>
              <w:right w:w="110" w:type="dxa"/>
            </w:tcMar>
            <w:vAlign w:val="center"/>
          </w:tcPr>
          <w:p w14:paraId="0EB775C5" w14:textId="77777777" w:rsidR="000D2AA3" w:rsidRDefault="00000000">
            <w:pPr>
              <w:keepNext/>
              <w:keepLines/>
              <w:snapToGrid w:val="0"/>
              <w:spacing w:after="40" w:line="252" w:lineRule="auto"/>
              <w:ind w:firstLine="0"/>
              <w:jc w:val="center"/>
              <w:rPr>
                <w:rFonts w:ascii="方正仿宋_GB2312" w:eastAsia="方正仿宋_GB2312" w:hAnsi="方正仿宋_GB2312" w:cs="方正仿宋_GB2312"/>
                <w:b/>
                <w:sz w:val="21"/>
                <w:szCs w:val="21"/>
              </w:rPr>
            </w:pPr>
            <w:r>
              <w:rPr>
                <w:rFonts w:ascii="Aptos" w:eastAsia="宋体" w:hAnsi="Aptos" w:cs="方正仿宋_GB2312" w:hint="eastAsia"/>
                <w:b/>
                <w:sz w:val="18"/>
                <w:szCs w:val="21"/>
                <w:lang w:eastAsia="zh-CN" w:bidi="ar"/>
              </w:rPr>
              <w:t>字段名</w:t>
            </w:r>
          </w:p>
        </w:tc>
        <w:tc>
          <w:tcPr>
            <w:tcW w:w="1652" w:type="dxa"/>
            <w:tcBorders>
              <w:top w:val="single" w:sz="4" w:space="0" w:color="auto"/>
              <w:left w:val="single" w:sz="2" w:space="0" w:color="auto"/>
              <w:bottom w:val="single" w:sz="2" w:space="0" w:color="auto"/>
              <w:right w:val="single" w:sz="2" w:space="0" w:color="auto"/>
            </w:tcBorders>
            <w:shd w:val="clear" w:color="auto" w:fill="D9EAF7"/>
            <w:noWrap/>
            <w:tcMar>
              <w:top w:w="90" w:type="dxa"/>
              <w:left w:w="110" w:type="dxa"/>
              <w:bottom w:w="90" w:type="dxa"/>
              <w:right w:w="110" w:type="dxa"/>
            </w:tcMar>
            <w:vAlign w:val="center"/>
          </w:tcPr>
          <w:p w14:paraId="2F2DC236" w14:textId="77777777" w:rsidR="000D2AA3" w:rsidRDefault="00000000">
            <w:pPr>
              <w:keepNext/>
              <w:keepLines/>
              <w:snapToGrid w:val="0"/>
              <w:spacing w:after="40" w:line="252" w:lineRule="auto"/>
              <w:ind w:firstLine="0"/>
              <w:jc w:val="center"/>
              <w:rPr>
                <w:rFonts w:ascii="方正仿宋_GB2312" w:eastAsia="方正仿宋_GB2312" w:hAnsi="方正仿宋_GB2312" w:cs="方正仿宋_GB2312"/>
                <w:b/>
                <w:sz w:val="21"/>
                <w:szCs w:val="21"/>
              </w:rPr>
            </w:pPr>
            <w:r>
              <w:rPr>
                <w:rFonts w:ascii="Aptos" w:eastAsia="宋体" w:hAnsi="Aptos" w:cs="方正仿宋_GB2312" w:hint="eastAsia"/>
                <w:b/>
                <w:sz w:val="18"/>
                <w:szCs w:val="21"/>
                <w:lang w:eastAsia="zh-CN" w:bidi="ar"/>
              </w:rPr>
              <w:t>数据类型</w:t>
            </w:r>
          </w:p>
        </w:tc>
        <w:tc>
          <w:tcPr>
            <w:tcW w:w="1076" w:type="dxa"/>
            <w:tcBorders>
              <w:top w:val="single" w:sz="4" w:space="0" w:color="auto"/>
              <w:left w:val="single" w:sz="2" w:space="0" w:color="auto"/>
              <w:bottom w:val="single" w:sz="2" w:space="0" w:color="auto"/>
              <w:right w:val="single" w:sz="2" w:space="0" w:color="auto"/>
            </w:tcBorders>
            <w:shd w:val="clear" w:color="auto" w:fill="D9EAF7"/>
            <w:noWrap/>
            <w:tcMar>
              <w:top w:w="90" w:type="dxa"/>
              <w:left w:w="110" w:type="dxa"/>
              <w:bottom w:w="90" w:type="dxa"/>
              <w:right w:w="110" w:type="dxa"/>
            </w:tcMar>
            <w:vAlign w:val="center"/>
          </w:tcPr>
          <w:p w14:paraId="09805B93" w14:textId="77777777" w:rsidR="000D2AA3" w:rsidRDefault="00000000">
            <w:pPr>
              <w:keepNext/>
              <w:keepLines/>
              <w:snapToGrid w:val="0"/>
              <w:spacing w:after="40" w:line="252" w:lineRule="auto"/>
              <w:ind w:firstLine="0"/>
              <w:jc w:val="center"/>
              <w:rPr>
                <w:rFonts w:ascii="方正仿宋_GB2312" w:eastAsia="方正仿宋_GB2312" w:hAnsi="方正仿宋_GB2312" w:cs="方正仿宋_GB2312"/>
                <w:b/>
                <w:sz w:val="21"/>
                <w:szCs w:val="21"/>
              </w:rPr>
            </w:pPr>
            <w:r>
              <w:rPr>
                <w:rFonts w:ascii="Aptos" w:eastAsia="宋体" w:hAnsi="Aptos" w:cs="方正仿宋_GB2312" w:hint="eastAsia"/>
                <w:b/>
                <w:sz w:val="18"/>
                <w:szCs w:val="21"/>
                <w:lang w:eastAsia="zh-CN" w:bidi="ar"/>
              </w:rPr>
              <w:t>单位</w:t>
            </w:r>
          </w:p>
        </w:tc>
        <w:tc>
          <w:tcPr>
            <w:tcW w:w="2834" w:type="dxa"/>
            <w:tcBorders>
              <w:top w:val="single" w:sz="4" w:space="0" w:color="auto"/>
              <w:left w:val="single" w:sz="2" w:space="0" w:color="auto"/>
              <w:bottom w:val="single" w:sz="2" w:space="0" w:color="auto"/>
              <w:right w:val="single" w:sz="4" w:space="0" w:color="auto"/>
            </w:tcBorders>
            <w:shd w:val="clear" w:color="auto" w:fill="D9EAF7"/>
            <w:noWrap/>
            <w:tcMar>
              <w:top w:w="90" w:type="dxa"/>
              <w:left w:w="110" w:type="dxa"/>
              <w:bottom w:w="90" w:type="dxa"/>
              <w:right w:w="110" w:type="dxa"/>
            </w:tcMar>
            <w:vAlign w:val="center"/>
          </w:tcPr>
          <w:p w14:paraId="1C45D498" w14:textId="77777777" w:rsidR="000D2AA3" w:rsidRDefault="00000000">
            <w:pPr>
              <w:keepNext/>
              <w:keepLines/>
              <w:snapToGrid w:val="0"/>
              <w:spacing w:after="40" w:line="252" w:lineRule="auto"/>
              <w:ind w:firstLine="0"/>
              <w:jc w:val="center"/>
              <w:rPr>
                <w:rFonts w:ascii="方正仿宋_GB2312" w:eastAsia="方正仿宋_GB2312" w:hAnsi="方正仿宋_GB2312" w:cs="方正仿宋_GB2312"/>
                <w:b/>
                <w:sz w:val="21"/>
                <w:szCs w:val="21"/>
              </w:rPr>
            </w:pPr>
            <w:r>
              <w:rPr>
                <w:rFonts w:ascii="Aptos" w:eastAsia="宋体" w:hAnsi="Aptos" w:cs="方正仿宋_GB2312" w:hint="eastAsia"/>
                <w:b/>
                <w:sz w:val="18"/>
                <w:szCs w:val="21"/>
                <w:lang w:eastAsia="zh-CN" w:bidi="ar"/>
              </w:rPr>
              <w:t>说明</w:t>
            </w:r>
          </w:p>
        </w:tc>
      </w:tr>
      <w:tr w:rsidR="000D2AA3" w14:paraId="1126E54F" w14:textId="77777777">
        <w:trPr>
          <w:tblCellSpacing w:w="15" w:type="dxa"/>
          <w:jc w:val="center"/>
        </w:trPr>
        <w:tc>
          <w:tcPr>
            <w:tcW w:w="2811"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2BDF51E6"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sim_time</w:t>
            </w:r>
            <w:proofErr w:type="spellEnd"/>
          </w:p>
        </w:tc>
        <w:tc>
          <w:tcPr>
            <w:tcW w:w="1652"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3155C1FE"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double</w:t>
            </w:r>
          </w:p>
        </w:tc>
        <w:tc>
          <w:tcPr>
            <w:tcW w:w="1076"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41FFF428"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秒</w:t>
            </w:r>
          </w:p>
        </w:tc>
        <w:tc>
          <w:tcPr>
            <w:tcW w:w="2834"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134675EE"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当前仿真时间</w:t>
            </w:r>
          </w:p>
        </w:tc>
      </w:tr>
      <w:tr w:rsidR="000D2AA3" w14:paraId="4B24D03D" w14:textId="77777777">
        <w:trPr>
          <w:tblCellSpacing w:w="15" w:type="dxa"/>
          <w:jc w:val="center"/>
        </w:trPr>
        <w:tc>
          <w:tcPr>
            <w:tcW w:w="2811"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1C37C3DF"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frame_index</w:t>
            </w:r>
            <w:proofErr w:type="spellEnd"/>
          </w:p>
        </w:tc>
        <w:tc>
          <w:tcPr>
            <w:tcW w:w="1652"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2261F005"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uint32</w:t>
            </w:r>
          </w:p>
        </w:tc>
        <w:tc>
          <w:tcPr>
            <w:tcW w:w="1076"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2241B786"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2834"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4E2A6300"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帧序号</w:t>
            </w:r>
          </w:p>
        </w:tc>
      </w:tr>
      <w:tr w:rsidR="000D2AA3" w14:paraId="3DBF18CC" w14:textId="77777777">
        <w:trPr>
          <w:tblCellSpacing w:w="15" w:type="dxa"/>
          <w:jc w:val="center"/>
        </w:trPr>
        <w:tc>
          <w:tcPr>
            <w:tcW w:w="2811"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5E559ACF"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tx_platform</w:t>
            </w:r>
            <w:proofErr w:type="spellEnd"/>
          </w:p>
        </w:tc>
        <w:tc>
          <w:tcPr>
            <w:tcW w:w="1652"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1520F18F"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string</w:t>
            </w:r>
          </w:p>
        </w:tc>
        <w:tc>
          <w:tcPr>
            <w:tcW w:w="1076"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2BDFC62E"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2834"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42C29446"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发送节点名称</w:t>
            </w:r>
          </w:p>
        </w:tc>
      </w:tr>
      <w:tr w:rsidR="000D2AA3" w14:paraId="18063FF9" w14:textId="77777777">
        <w:trPr>
          <w:tblCellSpacing w:w="15" w:type="dxa"/>
          <w:jc w:val="center"/>
        </w:trPr>
        <w:tc>
          <w:tcPr>
            <w:tcW w:w="2811"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67271C01"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rx_platform</w:t>
            </w:r>
            <w:proofErr w:type="spellEnd"/>
          </w:p>
        </w:tc>
        <w:tc>
          <w:tcPr>
            <w:tcW w:w="1652"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626A40A8"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string</w:t>
            </w:r>
          </w:p>
        </w:tc>
        <w:tc>
          <w:tcPr>
            <w:tcW w:w="1076"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213F5542"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2834"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15B691DB"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接收节点名称</w:t>
            </w:r>
          </w:p>
        </w:tc>
      </w:tr>
      <w:tr w:rsidR="000D2AA3" w14:paraId="0D417FF0" w14:textId="77777777">
        <w:trPr>
          <w:tblCellSpacing w:w="15" w:type="dxa"/>
          <w:jc w:val="center"/>
        </w:trPr>
        <w:tc>
          <w:tcPr>
            <w:tcW w:w="2811"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42D0FCE3"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comm_type</w:t>
            </w:r>
            <w:proofErr w:type="spellEnd"/>
          </w:p>
        </w:tc>
        <w:tc>
          <w:tcPr>
            <w:tcW w:w="1652"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66826A9A"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string</w:t>
            </w:r>
          </w:p>
        </w:tc>
        <w:tc>
          <w:tcPr>
            <w:tcW w:w="1076"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3440837E"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2834"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2A0141AE"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通信链路类型</w:t>
            </w:r>
          </w:p>
        </w:tc>
      </w:tr>
      <w:tr w:rsidR="000D2AA3" w14:paraId="385306AC" w14:textId="77777777">
        <w:trPr>
          <w:tblCellSpacing w:w="15" w:type="dxa"/>
          <w:jc w:val="center"/>
        </w:trPr>
        <w:tc>
          <w:tcPr>
            <w:tcW w:w="2811"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24D5D7DB"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range_km</w:t>
            </w:r>
            <w:proofErr w:type="spellEnd"/>
          </w:p>
        </w:tc>
        <w:tc>
          <w:tcPr>
            <w:tcW w:w="1652"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3AC6B2D8"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double</w:t>
            </w:r>
          </w:p>
        </w:tc>
        <w:tc>
          <w:tcPr>
            <w:tcW w:w="1076"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73C7CA7A"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千米</w:t>
            </w:r>
          </w:p>
        </w:tc>
        <w:tc>
          <w:tcPr>
            <w:tcW w:w="2834"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52AFAB7F"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收发节点距离</w:t>
            </w:r>
          </w:p>
        </w:tc>
      </w:tr>
      <w:tr w:rsidR="000D2AA3" w14:paraId="19335158" w14:textId="77777777">
        <w:trPr>
          <w:tblCellSpacing w:w="15" w:type="dxa"/>
          <w:jc w:val="center"/>
        </w:trPr>
        <w:tc>
          <w:tcPr>
            <w:tcW w:w="2811"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6433BEA9"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free_space_loss</w:t>
            </w:r>
            <w:proofErr w:type="spellEnd"/>
          </w:p>
        </w:tc>
        <w:tc>
          <w:tcPr>
            <w:tcW w:w="1652"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302652DB"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double</w:t>
            </w:r>
          </w:p>
        </w:tc>
        <w:tc>
          <w:tcPr>
            <w:tcW w:w="1076"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49455FE5"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dB</w:t>
            </w:r>
          </w:p>
        </w:tc>
        <w:tc>
          <w:tcPr>
            <w:tcW w:w="2834"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057CA0D9"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自由空间路径损耗</w:t>
            </w:r>
          </w:p>
        </w:tc>
      </w:tr>
      <w:tr w:rsidR="000D2AA3" w14:paraId="2E4A6BD8" w14:textId="77777777">
        <w:trPr>
          <w:tblCellSpacing w:w="15" w:type="dxa"/>
          <w:jc w:val="center"/>
        </w:trPr>
        <w:tc>
          <w:tcPr>
            <w:tcW w:w="2811"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60C44C66"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multipath_loss</w:t>
            </w:r>
            <w:proofErr w:type="spellEnd"/>
          </w:p>
        </w:tc>
        <w:tc>
          <w:tcPr>
            <w:tcW w:w="1652"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65B3BE11"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double</w:t>
            </w:r>
          </w:p>
        </w:tc>
        <w:tc>
          <w:tcPr>
            <w:tcW w:w="1076"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3B8F8A49"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dB</w:t>
            </w:r>
          </w:p>
        </w:tc>
        <w:tc>
          <w:tcPr>
            <w:tcW w:w="2834"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0CB8F2E1"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海面多径反射损耗</w:t>
            </w:r>
          </w:p>
        </w:tc>
      </w:tr>
      <w:tr w:rsidR="000D2AA3" w14:paraId="080C9490" w14:textId="77777777">
        <w:trPr>
          <w:tblCellSpacing w:w="15" w:type="dxa"/>
          <w:jc w:val="center"/>
        </w:trPr>
        <w:tc>
          <w:tcPr>
            <w:tcW w:w="2811"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78180998"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atmospheric_loss</w:t>
            </w:r>
            <w:proofErr w:type="spellEnd"/>
          </w:p>
        </w:tc>
        <w:tc>
          <w:tcPr>
            <w:tcW w:w="1652"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4D34FB0A"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double</w:t>
            </w:r>
          </w:p>
        </w:tc>
        <w:tc>
          <w:tcPr>
            <w:tcW w:w="1076"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048F7AFD"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dB</w:t>
            </w:r>
          </w:p>
        </w:tc>
        <w:tc>
          <w:tcPr>
            <w:tcW w:w="2834"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0F6DF2E9"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大气吸收损耗</w:t>
            </w:r>
          </w:p>
        </w:tc>
      </w:tr>
      <w:tr w:rsidR="000D2AA3" w14:paraId="5B4E202C" w14:textId="77777777">
        <w:trPr>
          <w:tblCellSpacing w:w="15" w:type="dxa"/>
          <w:jc w:val="center"/>
        </w:trPr>
        <w:tc>
          <w:tcPr>
            <w:tcW w:w="2811"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65AC0977"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tx_gain</w:t>
            </w:r>
            <w:proofErr w:type="spellEnd"/>
          </w:p>
        </w:tc>
        <w:tc>
          <w:tcPr>
            <w:tcW w:w="1652"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13F3FA11"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double</w:t>
            </w:r>
          </w:p>
        </w:tc>
        <w:tc>
          <w:tcPr>
            <w:tcW w:w="1076"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11CD1DDE"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dB</w:t>
            </w:r>
          </w:p>
        </w:tc>
        <w:tc>
          <w:tcPr>
            <w:tcW w:w="2834"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04FF9043"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发射天线增益</w:t>
            </w:r>
          </w:p>
        </w:tc>
      </w:tr>
      <w:tr w:rsidR="000D2AA3" w14:paraId="75B04391" w14:textId="77777777">
        <w:trPr>
          <w:tblCellSpacing w:w="15" w:type="dxa"/>
          <w:jc w:val="center"/>
        </w:trPr>
        <w:tc>
          <w:tcPr>
            <w:tcW w:w="2811"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5F351CE9"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rx_gain</w:t>
            </w:r>
            <w:proofErr w:type="spellEnd"/>
          </w:p>
        </w:tc>
        <w:tc>
          <w:tcPr>
            <w:tcW w:w="1652"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13A30A30"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double</w:t>
            </w:r>
          </w:p>
        </w:tc>
        <w:tc>
          <w:tcPr>
            <w:tcW w:w="1076"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70CA8A5B"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dB</w:t>
            </w:r>
          </w:p>
        </w:tc>
        <w:tc>
          <w:tcPr>
            <w:tcW w:w="2834"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252ACABC"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接收天线增益</w:t>
            </w:r>
          </w:p>
        </w:tc>
      </w:tr>
      <w:tr w:rsidR="000D2AA3" w14:paraId="0C992779" w14:textId="77777777">
        <w:trPr>
          <w:tblCellSpacing w:w="15" w:type="dxa"/>
          <w:jc w:val="center"/>
        </w:trPr>
        <w:tc>
          <w:tcPr>
            <w:tcW w:w="2811"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061D1780"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tx_power</w:t>
            </w:r>
            <w:proofErr w:type="spellEnd"/>
          </w:p>
        </w:tc>
        <w:tc>
          <w:tcPr>
            <w:tcW w:w="1652"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251B4CDD"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double</w:t>
            </w:r>
          </w:p>
        </w:tc>
        <w:tc>
          <w:tcPr>
            <w:tcW w:w="1076"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23607914"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dBm</w:t>
            </w:r>
          </w:p>
        </w:tc>
        <w:tc>
          <w:tcPr>
            <w:tcW w:w="2834"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4711AFFC"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发射功率</w:t>
            </w:r>
          </w:p>
        </w:tc>
      </w:tr>
      <w:tr w:rsidR="000D2AA3" w14:paraId="65775ACA" w14:textId="77777777">
        <w:trPr>
          <w:tblCellSpacing w:w="15" w:type="dxa"/>
          <w:jc w:val="center"/>
        </w:trPr>
        <w:tc>
          <w:tcPr>
            <w:tcW w:w="2811" w:type="dxa"/>
            <w:tcBorders>
              <w:top w:val="single" w:sz="2" w:space="0" w:color="auto"/>
              <w:left w:val="single" w:sz="4" w:space="0" w:color="auto"/>
              <w:bottom w:val="single" w:sz="4" w:space="0" w:color="auto"/>
              <w:right w:val="single" w:sz="2" w:space="0" w:color="auto"/>
            </w:tcBorders>
            <w:tcMar>
              <w:top w:w="90" w:type="dxa"/>
              <w:left w:w="110" w:type="dxa"/>
              <w:bottom w:w="90" w:type="dxa"/>
              <w:right w:w="110" w:type="dxa"/>
            </w:tcMar>
            <w:vAlign w:val="center"/>
          </w:tcPr>
          <w:p w14:paraId="6A8C0706"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rx_power</w:t>
            </w:r>
            <w:proofErr w:type="spellEnd"/>
          </w:p>
        </w:tc>
        <w:tc>
          <w:tcPr>
            <w:tcW w:w="1652" w:type="dxa"/>
            <w:tcBorders>
              <w:top w:val="single" w:sz="2" w:space="0" w:color="auto"/>
              <w:left w:val="single" w:sz="2" w:space="0" w:color="auto"/>
              <w:bottom w:val="single" w:sz="4" w:space="0" w:color="auto"/>
              <w:right w:val="single" w:sz="2" w:space="0" w:color="auto"/>
            </w:tcBorders>
            <w:tcMar>
              <w:top w:w="90" w:type="dxa"/>
              <w:left w:w="110" w:type="dxa"/>
              <w:bottom w:w="90" w:type="dxa"/>
              <w:right w:w="110" w:type="dxa"/>
            </w:tcMar>
            <w:vAlign w:val="center"/>
          </w:tcPr>
          <w:p w14:paraId="18F6689E"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double</w:t>
            </w:r>
          </w:p>
        </w:tc>
        <w:tc>
          <w:tcPr>
            <w:tcW w:w="1076" w:type="dxa"/>
            <w:tcBorders>
              <w:top w:val="single" w:sz="2" w:space="0" w:color="auto"/>
              <w:left w:val="single" w:sz="2" w:space="0" w:color="auto"/>
              <w:bottom w:val="single" w:sz="4" w:space="0" w:color="auto"/>
              <w:right w:val="single" w:sz="2" w:space="0" w:color="auto"/>
            </w:tcBorders>
            <w:tcMar>
              <w:top w:w="90" w:type="dxa"/>
              <w:left w:w="110" w:type="dxa"/>
              <w:bottom w:w="90" w:type="dxa"/>
              <w:right w:w="110" w:type="dxa"/>
            </w:tcMar>
            <w:vAlign w:val="center"/>
          </w:tcPr>
          <w:p w14:paraId="40183D68"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dBm</w:t>
            </w:r>
          </w:p>
        </w:tc>
        <w:tc>
          <w:tcPr>
            <w:tcW w:w="2834" w:type="dxa"/>
            <w:tcBorders>
              <w:top w:val="single" w:sz="2" w:space="0" w:color="auto"/>
              <w:left w:val="single" w:sz="2" w:space="0" w:color="auto"/>
              <w:bottom w:val="single" w:sz="4" w:space="0" w:color="auto"/>
              <w:right w:val="single" w:sz="4" w:space="0" w:color="auto"/>
            </w:tcBorders>
            <w:tcMar>
              <w:top w:w="90" w:type="dxa"/>
              <w:left w:w="110" w:type="dxa"/>
              <w:bottom w:w="90" w:type="dxa"/>
              <w:right w:w="110" w:type="dxa"/>
            </w:tcMar>
            <w:vAlign w:val="center"/>
          </w:tcPr>
          <w:p w14:paraId="7CF8879C"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接收功率</w:t>
            </w:r>
          </w:p>
        </w:tc>
      </w:tr>
    </w:tbl>
    <w:p w14:paraId="2EE2DF9C" w14:textId="77777777" w:rsidR="000D2AA3" w:rsidRDefault="00000000">
      <w:pPr>
        <w:pStyle w:val="BodyNoIndent"/>
        <w:keepNext/>
        <w:spacing w:after="120" w:line="360" w:lineRule="auto"/>
        <w:ind w:firstLineChars="200" w:firstLine="422"/>
        <w:jc w:val="both"/>
        <w:rPr>
          <w:rFonts w:ascii="方正仿宋_GB2312" w:eastAsia="方正仿宋_GB2312" w:hAnsi="方正仿宋_GB2312" w:cs="方正仿宋_GB2312"/>
          <w:sz w:val="24"/>
          <w:szCs w:val="21"/>
        </w:rPr>
      </w:pPr>
      <w:r>
        <w:rPr>
          <w:rFonts w:eastAsia="宋体" w:cs="Times New Roman" w:hint="eastAsia"/>
          <w:b/>
          <w:sz w:val="21"/>
          <w:szCs w:val="21"/>
        </w:rPr>
        <w:t xml:space="preserve">4.3.1.3.3 events.csv </w:t>
      </w:r>
      <w:r>
        <w:rPr>
          <w:rFonts w:eastAsia="宋体" w:cs="Times New Roman" w:hint="eastAsia"/>
          <w:b/>
          <w:sz w:val="21"/>
          <w:szCs w:val="21"/>
        </w:rPr>
        <w:t>—</w:t>
      </w:r>
      <w:r>
        <w:rPr>
          <w:rFonts w:eastAsia="宋体" w:cs="Times New Roman" w:hint="eastAsia"/>
          <w:b/>
          <w:sz w:val="21"/>
          <w:szCs w:val="21"/>
        </w:rPr>
        <w:t xml:space="preserve"> </w:t>
      </w:r>
      <w:proofErr w:type="spellStart"/>
      <w:r>
        <w:rPr>
          <w:rFonts w:eastAsia="宋体" w:cs="Times New Roman" w:hint="eastAsia"/>
          <w:b/>
          <w:sz w:val="21"/>
          <w:szCs w:val="21"/>
        </w:rPr>
        <w:t>事件记录表</w:t>
      </w:r>
      <w:proofErr w:type="spellEnd"/>
    </w:p>
    <w:p w14:paraId="50A9308C" w14:textId="77777777" w:rsidR="000D2AA3" w:rsidRDefault="00000000">
      <w:pPr>
        <w:spacing w:after="120"/>
        <w:ind w:firstLineChars="200" w:firstLine="480"/>
        <w:rPr>
          <w:rFonts w:ascii="方正仿宋_GB2312" w:eastAsia="方正仿宋_GB2312" w:hAnsi="方正仿宋_GB2312" w:cs="方正仿宋_GB2312"/>
          <w:sz w:val="24"/>
          <w:szCs w:val="21"/>
          <w:lang w:eastAsia="zh-CN"/>
        </w:rPr>
      </w:pPr>
      <w:r>
        <w:rPr>
          <w:rFonts w:ascii="方正仿宋_GB2312" w:eastAsia="方正仿宋_GB2312" w:hAnsi="方正仿宋_GB2312" w:cs="方正仿宋_GB2312" w:hint="eastAsia"/>
          <w:sz w:val="24"/>
          <w:szCs w:val="21"/>
          <w:lang w:eastAsia="zh-CN"/>
        </w:rPr>
        <w:t>文件用途：记录干扰与感知CSCI在仿真运行过程中产生的各种事件，包括ESM侦测事件、RF干扰启停事件、干扰功率变化事件等。</w:t>
      </w:r>
    </w:p>
    <w:p w14:paraId="05B852A4" w14:textId="77777777" w:rsidR="000D2AA3" w:rsidRDefault="00000000">
      <w:pPr>
        <w:spacing w:after="120"/>
        <w:ind w:firstLineChars="200" w:firstLine="480"/>
        <w:rPr>
          <w:rFonts w:ascii="方正仿宋_GB2312" w:eastAsia="方正仿宋_GB2312" w:hAnsi="方正仿宋_GB2312" w:cs="方正仿宋_GB2312"/>
          <w:sz w:val="24"/>
          <w:szCs w:val="21"/>
          <w:lang w:eastAsia="zh-CN"/>
        </w:rPr>
      </w:pPr>
      <w:r>
        <w:rPr>
          <w:rFonts w:ascii="方正仿宋_GB2312" w:eastAsia="方正仿宋_GB2312" w:hAnsi="方正仿宋_GB2312" w:cs="方正仿宋_GB2312" w:hint="eastAsia"/>
          <w:sz w:val="24"/>
          <w:szCs w:val="21"/>
          <w:lang w:eastAsia="zh-CN"/>
        </w:rPr>
        <w:t>写入方式：事件驱动，由</w:t>
      </w:r>
      <w:proofErr w:type="spellStart"/>
      <w:r>
        <w:rPr>
          <w:rFonts w:ascii="方正仿宋_GB2312" w:eastAsia="方正仿宋_GB2312" w:hAnsi="方正仿宋_GB2312" w:cs="方正仿宋_GB2312" w:hint="eastAsia"/>
          <w:sz w:val="24"/>
          <w:szCs w:val="21"/>
          <w:lang w:eastAsia="zh-CN"/>
        </w:rPr>
        <w:t>JammingDetector</w:t>
      </w:r>
      <w:proofErr w:type="spellEnd"/>
      <w:r>
        <w:rPr>
          <w:rFonts w:ascii="方正仿宋_GB2312" w:eastAsia="方正仿宋_GB2312" w:hAnsi="方正仿宋_GB2312" w:cs="方正仿宋_GB2312" w:hint="eastAsia"/>
          <w:sz w:val="24"/>
          <w:szCs w:val="21"/>
          <w:lang w:eastAsia="zh-CN"/>
        </w:rPr>
        <w:t>插件的事件记录子模块在事件发生时增量追加写入。</w:t>
      </w:r>
    </w:p>
    <w:p w14:paraId="0B4700A6" w14:textId="77777777" w:rsidR="000D2AA3" w:rsidRDefault="00000000">
      <w:pPr>
        <w:spacing w:after="120"/>
        <w:ind w:firstLineChars="200" w:firstLine="480"/>
        <w:rPr>
          <w:rFonts w:ascii="方正仿宋_GB2312" w:eastAsia="方正仿宋_GB2312" w:hAnsi="方正仿宋_GB2312" w:cs="方正仿宋_GB2312"/>
          <w:sz w:val="24"/>
          <w:szCs w:val="21"/>
          <w:lang w:eastAsia="zh-CN"/>
        </w:rPr>
      </w:pPr>
      <w:r>
        <w:rPr>
          <w:rFonts w:ascii="方正仿宋_GB2312" w:eastAsia="方正仿宋_GB2312" w:hAnsi="方正仿宋_GB2312" w:cs="方正仿宋_GB2312" w:hint="eastAsia"/>
          <w:sz w:val="24"/>
          <w:szCs w:val="21"/>
          <w:lang w:eastAsia="zh-CN"/>
        </w:rPr>
        <w:t>字段定义：</w:t>
      </w:r>
    </w:p>
    <w:tbl>
      <w:tblPr>
        <w:tblW w:w="8746"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988"/>
        <w:gridCol w:w="937"/>
        <w:gridCol w:w="751"/>
        <w:gridCol w:w="5070"/>
      </w:tblGrid>
      <w:tr w:rsidR="000D2AA3" w14:paraId="34B5CA75" w14:textId="77777777">
        <w:trPr>
          <w:tblHeader/>
          <w:tblCellSpacing w:w="15" w:type="dxa"/>
          <w:jc w:val="center"/>
        </w:trPr>
        <w:tc>
          <w:tcPr>
            <w:tcW w:w="1943" w:type="dxa"/>
            <w:tcBorders>
              <w:top w:val="single" w:sz="4" w:space="0" w:color="auto"/>
              <w:left w:val="single" w:sz="4" w:space="0" w:color="auto"/>
              <w:bottom w:val="single" w:sz="2" w:space="0" w:color="auto"/>
              <w:right w:val="single" w:sz="2" w:space="0" w:color="auto"/>
            </w:tcBorders>
            <w:shd w:val="clear" w:color="auto" w:fill="D9EAF7"/>
            <w:noWrap/>
            <w:tcMar>
              <w:top w:w="90" w:type="dxa"/>
              <w:left w:w="110" w:type="dxa"/>
              <w:bottom w:w="90" w:type="dxa"/>
              <w:right w:w="110" w:type="dxa"/>
            </w:tcMar>
            <w:vAlign w:val="center"/>
          </w:tcPr>
          <w:p w14:paraId="3DF09415" w14:textId="77777777" w:rsidR="000D2AA3" w:rsidRDefault="00000000">
            <w:pPr>
              <w:keepNext/>
              <w:keepLines/>
              <w:snapToGrid w:val="0"/>
              <w:spacing w:after="40" w:line="252" w:lineRule="auto"/>
              <w:ind w:firstLine="0"/>
              <w:jc w:val="center"/>
              <w:rPr>
                <w:rFonts w:ascii="方正仿宋_GB2312" w:eastAsia="方正仿宋_GB2312" w:hAnsi="方正仿宋_GB2312" w:cs="方正仿宋_GB2312"/>
                <w:b/>
                <w:sz w:val="21"/>
                <w:szCs w:val="21"/>
              </w:rPr>
            </w:pPr>
            <w:r>
              <w:rPr>
                <w:rFonts w:ascii="Aptos" w:eastAsia="宋体" w:hAnsi="Aptos" w:cs="方正仿宋_GB2312" w:hint="eastAsia"/>
                <w:b/>
                <w:sz w:val="18"/>
                <w:szCs w:val="21"/>
                <w:lang w:eastAsia="zh-CN" w:bidi="ar"/>
              </w:rPr>
              <w:lastRenderedPageBreak/>
              <w:t>字段名</w:t>
            </w:r>
          </w:p>
        </w:tc>
        <w:tc>
          <w:tcPr>
            <w:tcW w:w="907" w:type="dxa"/>
            <w:tcBorders>
              <w:top w:val="single" w:sz="4" w:space="0" w:color="auto"/>
              <w:left w:val="single" w:sz="2" w:space="0" w:color="auto"/>
              <w:bottom w:val="single" w:sz="2" w:space="0" w:color="auto"/>
              <w:right w:val="single" w:sz="2" w:space="0" w:color="auto"/>
            </w:tcBorders>
            <w:shd w:val="clear" w:color="auto" w:fill="D9EAF7"/>
            <w:noWrap/>
            <w:tcMar>
              <w:top w:w="90" w:type="dxa"/>
              <w:left w:w="110" w:type="dxa"/>
              <w:bottom w:w="90" w:type="dxa"/>
              <w:right w:w="110" w:type="dxa"/>
            </w:tcMar>
            <w:vAlign w:val="center"/>
          </w:tcPr>
          <w:p w14:paraId="516DB0CF" w14:textId="77777777" w:rsidR="000D2AA3" w:rsidRDefault="00000000">
            <w:pPr>
              <w:keepNext/>
              <w:keepLines/>
              <w:snapToGrid w:val="0"/>
              <w:spacing w:after="40" w:line="252" w:lineRule="auto"/>
              <w:ind w:firstLine="0"/>
              <w:jc w:val="center"/>
              <w:rPr>
                <w:rFonts w:ascii="方正仿宋_GB2312" w:eastAsia="方正仿宋_GB2312" w:hAnsi="方正仿宋_GB2312" w:cs="方正仿宋_GB2312"/>
                <w:b/>
                <w:sz w:val="21"/>
                <w:szCs w:val="21"/>
              </w:rPr>
            </w:pPr>
            <w:r>
              <w:rPr>
                <w:rFonts w:ascii="Aptos" w:eastAsia="宋体" w:hAnsi="Aptos" w:cs="方正仿宋_GB2312" w:hint="eastAsia"/>
                <w:b/>
                <w:sz w:val="18"/>
                <w:szCs w:val="21"/>
                <w:lang w:eastAsia="zh-CN" w:bidi="ar"/>
              </w:rPr>
              <w:t>数据类型</w:t>
            </w:r>
          </w:p>
        </w:tc>
        <w:tc>
          <w:tcPr>
            <w:tcW w:w="721" w:type="dxa"/>
            <w:tcBorders>
              <w:top w:val="single" w:sz="4" w:space="0" w:color="auto"/>
              <w:left w:val="single" w:sz="2" w:space="0" w:color="auto"/>
              <w:bottom w:val="single" w:sz="2" w:space="0" w:color="auto"/>
              <w:right w:val="single" w:sz="2" w:space="0" w:color="auto"/>
            </w:tcBorders>
            <w:shd w:val="clear" w:color="auto" w:fill="D9EAF7"/>
            <w:noWrap/>
            <w:tcMar>
              <w:top w:w="90" w:type="dxa"/>
              <w:left w:w="110" w:type="dxa"/>
              <w:bottom w:w="90" w:type="dxa"/>
              <w:right w:w="110" w:type="dxa"/>
            </w:tcMar>
            <w:vAlign w:val="center"/>
          </w:tcPr>
          <w:p w14:paraId="7824E477" w14:textId="77777777" w:rsidR="000D2AA3" w:rsidRDefault="00000000">
            <w:pPr>
              <w:keepNext/>
              <w:keepLines/>
              <w:snapToGrid w:val="0"/>
              <w:spacing w:after="40" w:line="252" w:lineRule="auto"/>
              <w:ind w:firstLine="0"/>
              <w:jc w:val="center"/>
              <w:rPr>
                <w:rFonts w:ascii="方正仿宋_GB2312" w:eastAsia="方正仿宋_GB2312" w:hAnsi="方正仿宋_GB2312" w:cs="方正仿宋_GB2312"/>
                <w:b/>
                <w:sz w:val="21"/>
                <w:szCs w:val="21"/>
              </w:rPr>
            </w:pPr>
            <w:r>
              <w:rPr>
                <w:rFonts w:ascii="Aptos" w:eastAsia="宋体" w:hAnsi="Aptos" w:cs="方正仿宋_GB2312" w:hint="eastAsia"/>
                <w:b/>
                <w:sz w:val="18"/>
                <w:szCs w:val="21"/>
                <w:lang w:eastAsia="zh-CN" w:bidi="ar"/>
              </w:rPr>
              <w:t>单位</w:t>
            </w:r>
          </w:p>
        </w:tc>
        <w:tc>
          <w:tcPr>
            <w:tcW w:w="5025" w:type="dxa"/>
            <w:tcBorders>
              <w:top w:val="single" w:sz="4" w:space="0" w:color="auto"/>
              <w:left w:val="single" w:sz="2" w:space="0" w:color="auto"/>
              <w:bottom w:val="single" w:sz="2" w:space="0" w:color="auto"/>
              <w:right w:val="single" w:sz="4" w:space="0" w:color="auto"/>
            </w:tcBorders>
            <w:shd w:val="clear" w:color="auto" w:fill="D9EAF7"/>
            <w:noWrap/>
            <w:tcMar>
              <w:top w:w="90" w:type="dxa"/>
              <w:left w:w="110" w:type="dxa"/>
              <w:bottom w:w="90" w:type="dxa"/>
              <w:right w:w="110" w:type="dxa"/>
            </w:tcMar>
            <w:vAlign w:val="center"/>
          </w:tcPr>
          <w:p w14:paraId="3A5D9F51" w14:textId="77777777" w:rsidR="000D2AA3" w:rsidRDefault="00000000">
            <w:pPr>
              <w:keepNext/>
              <w:keepLines/>
              <w:snapToGrid w:val="0"/>
              <w:spacing w:after="40" w:line="252" w:lineRule="auto"/>
              <w:ind w:firstLine="0"/>
              <w:jc w:val="center"/>
              <w:rPr>
                <w:rFonts w:ascii="方正仿宋_GB2312" w:eastAsia="方正仿宋_GB2312" w:hAnsi="方正仿宋_GB2312" w:cs="方正仿宋_GB2312"/>
                <w:b/>
                <w:sz w:val="21"/>
                <w:szCs w:val="21"/>
              </w:rPr>
            </w:pPr>
            <w:r>
              <w:rPr>
                <w:rFonts w:ascii="Aptos" w:eastAsia="宋体" w:hAnsi="Aptos" w:cs="方正仿宋_GB2312" w:hint="eastAsia"/>
                <w:b/>
                <w:sz w:val="18"/>
                <w:szCs w:val="21"/>
                <w:lang w:eastAsia="zh-CN" w:bidi="ar"/>
              </w:rPr>
              <w:t>说明</w:t>
            </w:r>
          </w:p>
        </w:tc>
      </w:tr>
      <w:tr w:rsidR="000D2AA3" w14:paraId="0B5C6F3D" w14:textId="77777777">
        <w:trPr>
          <w:tblCellSpacing w:w="15" w:type="dxa"/>
          <w:jc w:val="center"/>
        </w:trPr>
        <w:tc>
          <w:tcPr>
            <w:tcW w:w="1943"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3D24B0CA"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sim_time</w:t>
            </w:r>
            <w:proofErr w:type="spellEnd"/>
          </w:p>
        </w:tc>
        <w:tc>
          <w:tcPr>
            <w:tcW w:w="907"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439EF765"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double</w:t>
            </w:r>
          </w:p>
        </w:tc>
        <w:tc>
          <w:tcPr>
            <w:tcW w:w="721"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4485B881"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秒</w:t>
            </w:r>
          </w:p>
        </w:tc>
        <w:tc>
          <w:tcPr>
            <w:tcW w:w="5025"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59040C65"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事件发生时间</w:t>
            </w:r>
          </w:p>
        </w:tc>
      </w:tr>
      <w:tr w:rsidR="000D2AA3" w14:paraId="1856FBB7" w14:textId="77777777">
        <w:trPr>
          <w:tblCellSpacing w:w="15" w:type="dxa"/>
          <w:jc w:val="center"/>
        </w:trPr>
        <w:tc>
          <w:tcPr>
            <w:tcW w:w="1943"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742423E4"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frame_index</w:t>
            </w:r>
            <w:proofErr w:type="spellEnd"/>
          </w:p>
        </w:tc>
        <w:tc>
          <w:tcPr>
            <w:tcW w:w="907"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2981CC87"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uint32</w:t>
            </w:r>
          </w:p>
        </w:tc>
        <w:tc>
          <w:tcPr>
            <w:tcW w:w="721"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739023B1"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5025"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7BB63688"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lang w:eastAsia="zh-CN"/>
              </w:rPr>
            </w:pPr>
            <w:r>
              <w:rPr>
                <w:rFonts w:ascii="Aptos" w:eastAsia="宋体" w:hAnsi="Aptos" w:cs="方正仿宋_GB2312" w:hint="eastAsia"/>
                <w:sz w:val="18"/>
                <w:szCs w:val="21"/>
                <w:lang w:eastAsia="zh-CN" w:bidi="ar"/>
              </w:rPr>
              <w:t>事件发生时所在帧序号</w:t>
            </w:r>
          </w:p>
        </w:tc>
      </w:tr>
      <w:tr w:rsidR="000D2AA3" w14:paraId="738068A8" w14:textId="77777777">
        <w:trPr>
          <w:tblCellSpacing w:w="15" w:type="dxa"/>
          <w:jc w:val="center"/>
        </w:trPr>
        <w:tc>
          <w:tcPr>
            <w:tcW w:w="1943"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5C035C24"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event_type</w:t>
            </w:r>
            <w:proofErr w:type="spellEnd"/>
          </w:p>
        </w:tc>
        <w:tc>
          <w:tcPr>
            <w:tcW w:w="907"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07F2C7EB"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string</w:t>
            </w:r>
          </w:p>
        </w:tc>
        <w:tc>
          <w:tcPr>
            <w:tcW w:w="721"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07EC38FF"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5025"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0C535213"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事件类型（</w:t>
            </w:r>
            <w:r>
              <w:rPr>
                <w:rFonts w:ascii="Aptos" w:eastAsia="宋体" w:hAnsi="Aptos" w:cs="方正仿宋_GB2312" w:hint="eastAsia"/>
                <w:sz w:val="18"/>
                <w:szCs w:val="21"/>
                <w:lang w:eastAsia="zh-CN" w:bidi="ar"/>
              </w:rPr>
              <w:t>ESM_DETECT/JAMMER_ON/JAMMER_OFF/POWER_CHANGE</w:t>
            </w:r>
            <w:r>
              <w:rPr>
                <w:rFonts w:ascii="Aptos" w:eastAsia="宋体" w:hAnsi="Aptos" w:cs="方正仿宋_GB2312" w:hint="eastAsia"/>
                <w:sz w:val="18"/>
                <w:szCs w:val="21"/>
                <w:lang w:eastAsia="zh-CN" w:bidi="ar"/>
              </w:rPr>
              <w:t>）</w:t>
            </w:r>
          </w:p>
        </w:tc>
      </w:tr>
      <w:tr w:rsidR="000D2AA3" w14:paraId="69998E61" w14:textId="77777777">
        <w:trPr>
          <w:tblCellSpacing w:w="15" w:type="dxa"/>
          <w:jc w:val="center"/>
        </w:trPr>
        <w:tc>
          <w:tcPr>
            <w:tcW w:w="1943"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203BF95B"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jammer_platform</w:t>
            </w:r>
            <w:proofErr w:type="spellEnd"/>
          </w:p>
        </w:tc>
        <w:tc>
          <w:tcPr>
            <w:tcW w:w="907"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37D9E982"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string</w:t>
            </w:r>
          </w:p>
        </w:tc>
        <w:tc>
          <w:tcPr>
            <w:tcW w:w="721"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3DDFE4B6"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5025"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5155F4B4"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干扰站平台名称</w:t>
            </w:r>
          </w:p>
        </w:tc>
      </w:tr>
      <w:tr w:rsidR="000D2AA3" w14:paraId="3C876CB7" w14:textId="77777777">
        <w:trPr>
          <w:tblCellSpacing w:w="15" w:type="dxa"/>
          <w:jc w:val="center"/>
        </w:trPr>
        <w:tc>
          <w:tcPr>
            <w:tcW w:w="1943"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42F81C25"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target_platform</w:t>
            </w:r>
            <w:proofErr w:type="spellEnd"/>
          </w:p>
        </w:tc>
        <w:tc>
          <w:tcPr>
            <w:tcW w:w="907"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435C896A"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string</w:t>
            </w:r>
          </w:p>
        </w:tc>
        <w:tc>
          <w:tcPr>
            <w:tcW w:w="721"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50107668"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5025"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229B57E3"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lang w:eastAsia="zh-CN"/>
              </w:rPr>
            </w:pPr>
            <w:r>
              <w:rPr>
                <w:rFonts w:ascii="Aptos" w:eastAsia="宋体" w:hAnsi="Aptos" w:cs="方正仿宋_GB2312" w:hint="eastAsia"/>
                <w:sz w:val="18"/>
                <w:szCs w:val="21"/>
                <w:lang w:eastAsia="zh-CN" w:bidi="ar"/>
              </w:rPr>
              <w:t>目标（我方节点）平台名称</w:t>
            </w:r>
          </w:p>
        </w:tc>
      </w:tr>
      <w:tr w:rsidR="000D2AA3" w14:paraId="21C4A1F0" w14:textId="77777777">
        <w:trPr>
          <w:tblCellSpacing w:w="15" w:type="dxa"/>
          <w:jc w:val="center"/>
        </w:trPr>
        <w:tc>
          <w:tcPr>
            <w:tcW w:w="1943"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32628CBC"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jammer_power</w:t>
            </w:r>
            <w:proofErr w:type="spellEnd"/>
          </w:p>
        </w:tc>
        <w:tc>
          <w:tcPr>
            <w:tcW w:w="907"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09BDE37D"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double</w:t>
            </w:r>
          </w:p>
        </w:tc>
        <w:tc>
          <w:tcPr>
            <w:tcW w:w="721"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54CCE80F"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w:t>
            </w:r>
          </w:p>
        </w:tc>
        <w:tc>
          <w:tcPr>
            <w:tcW w:w="5025"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53EF6363"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当前干扰功率值</w:t>
            </w:r>
          </w:p>
        </w:tc>
      </w:tr>
      <w:tr w:rsidR="000D2AA3" w14:paraId="56F6C3E0" w14:textId="77777777">
        <w:trPr>
          <w:tblCellSpacing w:w="15" w:type="dxa"/>
          <w:jc w:val="center"/>
        </w:trPr>
        <w:tc>
          <w:tcPr>
            <w:tcW w:w="1943"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0F8526EB"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jammer_status</w:t>
            </w:r>
            <w:proofErr w:type="spellEnd"/>
          </w:p>
        </w:tc>
        <w:tc>
          <w:tcPr>
            <w:tcW w:w="907"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0232B7BA"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string</w:t>
            </w:r>
          </w:p>
        </w:tc>
        <w:tc>
          <w:tcPr>
            <w:tcW w:w="721"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6EBF1071"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5025"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32E6AFE5"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干扰机状态（</w:t>
            </w:r>
            <w:r>
              <w:rPr>
                <w:rFonts w:ascii="Aptos" w:eastAsia="宋体" w:hAnsi="Aptos" w:cs="方正仿宋_GB2312" w:hint="eastAsia"/>
                <w:sz w:val="18"/>
                <w:szCs w:val="21"/>
                <w:lang w:eastAsia="zh-CN" w:bidi="ar"/>
              </w:rPr>
              <w:t>ON/OFF</w:t>
            </w:r>
            <w:r>
              <w:rPr>
                <w:rFonts w:ascii="Aptos" w:eastAsia="宋体" w:hAnsi="Aptos" w:cs="方正仿宋_GB2312" w:hint="eastAsia"/>
                <w:sz w:val="18"/>
                <w:szCs w:val="21"/>
                <w:lang w:eastAsia="zh-CN" w:bidi="ar"/>
              </w:rPr>
              <w:t>）</w:t>
            </w:r>
          </w:p>
        </w:tc>
      </w:tr>
      <w:tr w:rsidR="000D2AA3" w14:paraId="53F0251D" w14:textId="77777777">
        <w:trPr>
          <w:tblCellSpacing w:w="15" w:type="dxa"/>
          <w:jc w:val="center"/>
        </w:trPr>
        <w:tc>
          <w:tcPr>
            <w:tcW w:w="1943"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53C5407D"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esm_detected</w:t>
            </w:r>
            <w:proofErr w:type="spellEnd"/>
          </w:p>
        </w:tc>
        <w:tc>
          <w:tcPr>
            <w:tcW w:w="907"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5147ECA0"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bool</w:t>
            </w:r>
          </w:p>
        </w:tc>
        <w:tc>
          <w:tcPr>
            <w:tcW w:w="721"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4F4DA192"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5025"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703C4A02"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是否侦测到目标（</w:t>
            </w:r>
            <w:r>
              <w:rPr>
                <w:rFonts w:ascii="Aptos" w:eastAsia="宋体" w:hAnsi="Aptos" w:cs="方正仿宋_GB2312" w:hint="eastAsia"/>
                <w:sz w:val="18"/>
                <w:szCs w:val="21"/>
                <w:lang w:eastAsia="zh-CN" w:bidi="ar"/>
              </w:rPr>
              <w:t>true=</w:t>
            </w:r>
            <w:r>
              <w:rPr>
                <w:rFonts w:ascii="Aptos" w:eastAsia="宋体" w:hAnsi="Aptos" w:cs="方正仿宋_GB2312" w:hint="eastAsia"/>
                <w:sz w:val="18"/>
                <w:szCs w:val="21"/>
                <w:lang w:eastAsia="zh-CN" w:bidi="ar"/>
              </w:rPr>
              <w:t>是，</w:t>
            </w:r>
            <w:r>
              <w:rPr>
                <w:rFonts w:ascii="Aptos" w:eastAsia="宋体" w:hAnsi="Aptos" w:cs="方正仿宋_GB2312" w:hint="eastAsia"/>
                <w:sz w:val="18"/>
                <w:szCs w:val="21"/>
                <w:lang w:eastAsia="zh-CN" w:bidi="ar"/>
              </w:rPr>
              <w:t>false=</w:t>
            </w:r>
            <w:r>
              <w:rPr>
                <w:rFonts w:ascii="Aptos" w:eastAsia="宋体" w:hAnsi="Aptos" w:cs="方正仿宋_GB2312" w:hint="eastAsia"/>
                <w:sz w:val="18"/>
                <w:szCs w:val="21"/>
                <w:lang w:eastAsia="zh-CN" w:bidi="ar"/>
              </w:rPr>
              <w:t>否）</w:t>
            </w:r>
          </w:p>
        </w:tc>
      </w:tr>
      <w:tr w:rsidR="000D2AA3" w14:paraId="3C9DF299" w14:textId="77777777">
        <w:trPr>
          <w:tblCellSpacing w:w="15" w:type="dxa"/>
          <w:jc w:val="center"/>
        </w:trPr>
        <w:tc>
          <w:tcPr>
            <w:tcW w:w="1943" w:type="dxa"/>
            <w:tcBorders>
              <w:top w:val="single" w:sz="2" w:space="0" w:color="auto"/>
              <w:left w:val="single" w:sz="4" w:space="0" w:color="auto"/>
              <w:bottom w:val="single" w:sz="4" w:space="0" w:color="auto"/>
              <w:right w:val="single" w:sz="2" w:space="0" w:color="auto"/>
            </w:tcBorders>
            <w:tcMar>
              <w:top w:w="90" w:type="dxa"/>
              <w:left w:w="110" w:type="dxa"/>
              <w:bottom w:w="90" w:type="dxa"/>
              <w:right w:w="110" w:type="dxa"/>
            </w:tcMar>
            <w:vAlign w:val="center"/>
          </w:tcPr>
          <w:p w14:paraId="3ECCA313"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description</w:t>
            </w:r>
          </w:p>
        </w:tc>
        <w:tc>
          <w:tcPr>
            <w:tcW w:w="907" w:type="dxa"/>
            <w:tcBorders>
              <w:top w:val="single" w:sz="2" w:space="0" w:color="auto"/>
              <w:left w:val="single" w:sz="2" w:space="0" w:color="auto"/>
              <w:bottom w:val="single" w:sz="4" w:space="0" w:color="auto"/>
              <w:right w:val="single" w:sz="2" w:space="0" w:color="auto"/>
            </w:tcBorders>
            <w:tcMar>
              <w:top w:w="90" w:type="dxa"/>
              <w:left w:w="110" w:type="dxa"/>
              <w:bottom w:w="90" w:type="dxa"/>
              <w:right w:w="110" w:type="dxa"/>
            </w:tcMar>
            <w:vAlign w:val="center"/>
          </w:tcPr>
          <w:p w14:paraId="4B98EC10"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string</w:t>
            </w:r>
          </w:p>
        </w:tc>
        <w:tc>
          <w:tcPr>
            <w:tcW w:w="721" w:type="dxa"/>
            <w:tcBorders>
              <w:top w:val="single" w:sz="2" w:space="0" w:color="auto"/>
              <w:left w:val="single" w:sz="2" w:space="0" w:color="auto"/>
              <w:bottom w:val="single" w:sz="4" w:space="0" w:color="auto"/>
              <w:right w:val="single" w:sz="2" w:space="0" w:color="auto"/>
            </w:tcBorders>
            <w:tcMar>
              <w:top w:w="90" w:type="dxa"/>
              <w:left w:w="110" w:type="dxa"/>
              <w:bottom w:w="90" w:type="dxa"/>
              <w:right w:w="110" w:type="dxa"/>
            </w:tcMar>
            <w:vAlign w:val="center"/>
          </w:tcPr>
          <w:p w14:paraId="44A50BB0"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5025" w:type="dxa"/>
            <w:tcBorders>
              <w:top w:val="single" w:sz="2" w:space="0" w:color="auto"/>
              <w:left w:val="single" w:sz="2" w:space="0" w:color="auto"/>
              <w:bottom w:val="single" w:sz="4" w:space="0" w:color="auto"/>
              <w:right w:val="single" w:sz="4" w:space="0" w:color="auto"/>
            </w:tcBorders>
            <w:tcMar>
              <w:top w:w="90" w:type="dxa"/>
              <w:left w:w="110" w:type="dxa"/>
              <w:bottom w:w="90" w:type="dxa"/>
              <w:right w:w="110" w:type="dxa"/>
            </w:tcMar>
            <w:vAlign w:val="center"/>
          </w:tcPr>
          <w:p w14:paraId="0ABE2BAB"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事件描述信息</w:t>
            </w:r>
          </w:p>
        </w:tc>
      </w:tr>
    </w:tbl>
    <w:p w14:paraId="1270A942" w14:textId="77777777" w:rsidR="000D2AA3" w:rsidRDefault="00000000">
      <w:pPr>
        <w:pStyle w:val="BodyNoIndent"/>
        <w:keepNext/>
        <w:spacing w:after="120" w:line="360" w:lineRule="auto"/>
        <w:ind w:firstLineChars="200" w:firstLine="422"/>
        <w:jc w:val="both"/>
        <w:rPr>
          <w:rFonts w:ascii="方正仿宋_GB2312" w:eastAsia="方正仿宋_GB2312" w:hAnsi="方正仿宋_GB2312" w:cs="方正仿宋_GB2312"/>
          <w:sz w:val="24"/>
          <w:szCs w:val="21"/>
        </w:rPr>
      </w:pPr>
      <w:r>
        <w:rPr>
          <w:rFonts w:eastAsia="宋体" w:cs="Times New Roman" w:hint="eastAsia"/>
          <w:b/>
          <w:sz w:val="21"/>
          <w:szCs w:val="21"/>
        </w:rPr>
        <w:t xml:space="preserve">4.3.1.3.4 scenario_config.csv </w:t>
      </w:r>
      <w:r>
        <w:rPr>
          <w:rFonts w:eastAsia="宋体" w:cs="Times New Roman" w:hint="eastAsia"/>
          <w:b/>
          <w:sz w:val="21"/>
          <w:szCs w:val="21"/>
        </w:rPr>
        <w:t>—</w:t>
      </w:r>
      <w:r>
        <w:rPr>
          <w:rFonts w:eastAsia="宋体" w:cs="Times New Roman" w:hint="eastAsia"/>
          <w:b/>
          <w:sz w:val="21"/>
          <w:szCs w:val="21"/>
        </w:rPr>
        <w:t xml:space="preserve"> </w:t>
      </w:r>
      <w:proofErr w:type="spellStart"/>
      <w:r>
        <w:rPr>
          <w:rFonts w:eastAsia="宋体" w:cs="Times New Roman" w:hint="eastAsia"/>
          <w:b/>
          <w:sz w:val="21"/>
          <w:szCs w:val="21"/>
        </w:rPr>
        <w:t>场景配置快照表</w:t>
      </w:r>
      <w:proofErr w:type="spellEnd"/>
    </w:p>
    <w:p w14:paraId="0719FC02" w14:textId="77777777" w:rsidR="000D2AA3" w:rsidRDefault="00000000">
      <w:pPr>
        <w:spacing w:after="120"/>
        <w:ind w:firstLineChars="200" w:firstLine="480"/>
        <w:rPr>
          <w:rFonts w:ascii="方正仿宋_GB2312" w:eastAsia="方正仿宋_GB2312" w:hAnsi="方正仿宋_GB2312" w:cs="方正仿宋_GB2312"/>
          <w:sz w:val="24"/>
          <w:szCs w:val="21"/>
          <w:lang w:eastAsia="zh-CN"/>
        </w:rPr>
      </w:pPr>
      <w:r>
        <w:rPr>
          <w:rFonts w:ascii="方正仿宋_GB2312" w:eastAsia="方正仿宋_GB2312" w:hAnsi="方正仿宋_GB2312" w:cs="方正仿宋_GB2312" w:hint="eastAsia"/>
          <w:sz w:val="24"/>
          <w:szCs w:val="21"/>
          <w:lang w:eastAsia="zh-CN"/>
        </w:rPr>
        <w:t>文件用途：记录仿真启动时的场景参数配置快照，包括各通信节点配置参数、链路类型、阈值参数等，供后续分析时对照。</w:t>
      </w:r>
    </w:p>
    <w:p w14:paraId="0AE58098" w14:textId="77777777" w:rsidR="000D2AA3" w:rsidRDefault="00000000">
      <w:pPr>
        <w:spacing w:after="120"/>
        <w:ind w:firstLineChars="200" w:firstLine="480"/>
        <w:rPr>
          <w:rFonts w:ascii="方正仿宋_GB2312" w:eastAsia="方正仿宋_GB2312" w:hAnsi="方正仿宋_GB2312" w:cs="方正仿宋_GB2312"/>
          <w:sz w:val="24"/>
          <w:szCs w:val="21"/>
          <w:lang w:eastAsia="zh-CN"/>
        </w:rPr>
      </w:pPr>
      <w:r>
        <w:rPr>
          <w:rFonts w:ascii="方正仿宋_GB2312" w:eastAsia="方正仿宋_GB2312" w:hAnsi="方正仿宋_GB2312" w:cs="方正仿宋_GB2312" w:hint="eastAsia"/>
          <w:sz w:val="24"/>
          <w:szCs w:val="21"/>
          <w:lang w:eastAsia="zh-CN"/>
        </w:rPr>
        <w:t>写入方式：仿真启动时由场景配置与脚本生成CSCI一次性写入。</w:t>
      </w:r>
    </w:p>
    <w:p w14:paraId="2182EC9C" w14:textId="77777777" w:rsidR="000D2AA3" w:rsidRDefault="00000000">
      <w:pPr>
        <w:spacing w:after="120"/>
        <w:ind w:firstLineChars="200" w:firstLine="480"/>
        <w:rPr>
          <w:rFonts w:ascii="方正仿宋_GB2312" w:eastAsia="方正仿宋_GB2312" w:hAnsi="方正仿宋_GB2312" w:cs="方正仿宋_GB2312"/>
          <w:sz w:val="24"/>
          <w:szCs w:val="21"/>
        </w:rPr>
      </w:pPr>
      <w:proofErr w:type="spellStart"/>
      <w:r>
        <w:rPr>
          <w:rFonts w:ascii="方正仿宋_GB2312" w:eastAsia="方正仿宋_GB2312" w:hAnsi="方正仿宋_GB2312" w:cs="方正仿宋_GB2312" w:hint="eastAsia"/>
          <w:sz w:val="24"/>
          <w:szCs w:val="21"/>
        </w:rPr>
        <w:t>字段定义</w:t>
      </w:r>
      <w:proofErr w:type="spellEnd"/>
      <w:r>
        <w:rPr>
          <w:rFonts w:ascii="方正仿宋_GB2312" w:eastAsia="方正仿宋_GB2312" w:hAnsi="方正仿宋_GB2312" w:cs="方正仿宋_GB2312" w:hint="eastAsia"/>
          <w:sz w:val="24"/>
          <w:szCs w:val="21"/>
        </w:rPr>
        <w:t>：</w:t>
      </w:r>
    </w:p>
    <w:tbl>
      <w:tblPr>
        <w:tblW w:w="8519"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08"/>
        <w:gridCol w:w="813"/>
        <w:gridCol w:w="4655"/>
      </w:tblGrid>
      <w:tr w:rsidR="000D2AA3" w14:paraId="7F9BA161" w14:textId="77777777">
        <w:trPr>
          <w:tblHeader/>
          <w:tblCellSpacing w:w="15" w:type="dxa"/>
          <w:jc w:val="center"/>
        </w:trPr>
        <w:tc>
          <w:tcPr>
            <w:tcW w:w="1799" w:type="dxa"/>
            <w:tcBorders>
              <w:top w:val="single" w:sz="4" w:space="0" w:color="auto"/>
              <w:left w:val="single" w:sz="4" w:space="0" w:color="auto"/>
              <w:bottom w:val="single" w:sz="2" w:space="0" w:color="auto"/>
              <w:right w:val="single" w:sz="2" w:space="0" w:color="auto"/>
            </w:tcBorders>
            <w:shd w:val="clear" w:color="auto" w:fill="D9EAF7"/>
            <w:noWrap/>
            <w:tcMar>
              <w:top w:w="90" w:type="dxa"/>
              <w:left w:w="110" w:type="dxa"/>
              <w:bottom w:w="90" w:type="dxa"/>
              <w:right w:w="110" w:type="dxa"/>
            </w:tcMar>
            <w:vAlign w:val="center"/>
          </w:tcPr>
          <w:p w14:paraId="36BBE8A6" w14:textId="77777777" w:rsidR="000D2AA3" w:rsidRDefault="00000000">
            <w:pPr>
              <w:keepNext/>
              <w:keepLines/>
              <w:snapToGrid w:val="0"/>
              <w:spacing w:after="40" w:line="252" w:lineRule="auto"/>
              <w:ind w:firstLine="0"/>
              <w:jc w:val="center"/>
              <w:rPr>
                <w:rFonts w:ascii="方正仿宋_GB2312" w:eastAsia="方正仿宋_GB2312" w:hAnsi="方正仿宋_GB2312" w:cs="方正仿宋_GB2312"/>
                <w:b/>
                <w:sz w:val="21"/>
                <w:szCs w:val="21"/>
              </w:rPr>
            </w:pPr>
            <w:r>
              <w:rPr>
                <w:rFonts w:ascii="Aptos" w:eastAsia="宋体" w:hAnsi="Aptos" w:cs="方正仿宋_GB2312" w:hint="eastAsia"/>
                <w:b/>
                <w:sz w:val="18"/>
                <w:szCs w:val="21"/>
                <w:lang w:eastAsia="zh-CN" w:bidi="ar"/>
              </w:rPr>
              <w:t>字段名</w:t>
            </w:r>
          </w:p>
        </w:tc>
        <w:tc>
          <w:tcPr>
            <w:tcW w:w="1178" w:type="dxa"/>
            <w:tcBorders>
              <w:top w:val="single" w:sz="4" w:space="0" w:color="auto"/>
              <w:left w:val="single" w:sz="2" w:space="0" w:color="auto"/>
              <w:bottom w:val="single" w:sz="2" w:space="0" w:color="auto"/>
              <w:right w:val="single" w:sz="2" w:space="0" w:color="auto"/>
            </w:tcBorders>
            <w:shd w:val="clear" w:color="auto" w:fill="D9EAF7"/>
            <w:noWrap/>
            <w:tcMar>
              <w:top w:w="90" w:type="dxa"/>
              <w:left w:w="110" w:type="dxa"/>
              <w:bottom w:w="90" w:type="dxa"/>
              <w:right w:w="110" w:type="dxa"/>
            </w:tcMar>
            <w:vAlign w:val="center"/>
          </w:tcPr>
          <w:p w14:paraId="61D9092F" w14:textId="77777777" w:rsidR="000D2AA3" w:rsidRDefault="00000000">
            <w:pPr>
              <w:keepNext/>
              <w:keepLines/>
              <w:snapToGrid w:val="0"/>
              <w:spacing w:after="40" w:line="252" w:lineRule="auto"/>
              <w:ind w:firstLine="0"/>
              <w:jc w:val="center"/>
              <w:rPr>
                <w:rFonts w:ascii="方正仿宋_GB2312" w:eastAsia="方正仿宋_GB2312" w:hAnsi="方正仿宋_GB2312" w:cs="方正仿宋_GB2312"/>
                <w:b/>
                <w:sz w:val="21"/>
                <w:szCs w:val="21"/>
              </w:rPr>
            </w:pPr>
            <w:r>
              <w:rPr>
                <w:rFonts w:ascii="Aptos" w:eastAsia="宋体" w:hAnsi="Aptos" w:cs="方正仿宋_GB2312" w:hint="eastAsia"/>
                <w:b/>
                <w:sz w:val="18"/>
                <w:szCs w:val="21"/>
                <w:lang w:eastAsia="zh-CN" w:bidi="ar"/>
              </w:rPr>
              <w:t>数据类型</w:t>
            </w:r>
          </w:p>
        </w:tc>
        <w:tc>
          <w:tcPr>
            <w:tcW w:w="783" w:type="dxa"/>
            <w:tcBorders>
              <w:top w:val="single" w:sz="4" w:space="0" w:color="auto"/>
              <w:left w:val="single" w:sz="2" w:space="0" w:color="auto"/>
              <w:bottom w:val="single" w:sz="2" w:space="0" w:color="auto"/>
              <w:right w:val="single" w:sz="2" w:space="0" w:color="auto"/>
            </w:tcBorders>
            <w:shd w:val="clear" w:color="auto" w:fill="D9EAF7"/>
            <w:noWrap/>
            <w:tcMar>
              <w:top w:w="90" w:type="dxa"/>
              <w:left w:w="110" w:type="dxa"/>
              <w:bottom w:w="90" w:type="dxa"/>
              <w:right w:w="110" w:type="dxa"/>
            </w:tcMar>
            <w:vAlign w:val="center"/>
          </w:tcPr>
          <w:p w14:paraId="5E424AF5" w14:textId="77777777" w:rsidR="000D2AA3" w:rsidRDefault="00000000">
            <w:pPr>
              <w:keepNext/>
              <w:keepLines/>
              <w:snapToGrid w:val="0"/>
              <w:spacing w:after="40" w:line="252" w:lineRule="auto"/>
              <w:ind w:firstLine="0"/>
              <w:jc w:val="center"/>
              <w:rPr>
                <w:rFonts w:ascii="方正仿宋_GB2312" w:eastAsia="方正仿宋_GB2312" w:hAnsi="方正仿宋_GB2312" w:cs="方正仿宋_GB2312"/>
                <w:b/>
                <w:sz w:val="21"/>
                <w:szCs w:val="21"/>
              </w:rPr>
            </w:pPr>
            <w:r>
              <w:rPr>
                <w:rFonts w:ascii="Aptos" w:eastAsia="宋体" w:hAnsi="Aptos" w:cs="方正仿宋_GB2312" w:hint="eastAsia"/>
                <w:b/>
                <w:sz w:val="18"/>
                <w:szCs w:val="21"/>
                <w:lang w:eastAsia="zh-CN" w:bidi="ar"/>
              </w:rPr>
              <w:t>单位</w:t>
            </w:r>
          </w:p>
        </w:tc>
        <w:tc>
          <w:tcPr>
            <w:tcW w:w="4612" w:type="dxa"/>
            <w:tcBorders>
              <w:top w:val="single" w:sz="4" w:space="0" w:color="auto"/>
              <w:left w:val="single" w:sz="2" w:space="0" w:color="auto"/>
              <w:bottom w:val="single" w:sz="2" w:space="0" w:color="auto"/>
              <w:right w:val="single" w:sz="4" w:space="0" w:color="auto"/>
            </w:tcBorders>
            <w:shd w:val="clear" w:color="auto" w:fill="D9EAF7"/>
            <w:noWrap/>
            <w:tcMar>
              <w:top w:w="90" w:type="dxa"/>
              <w:left w:w="110" w:type="dxa"/>
              <w:bottom w:w="90" w:type="dxa"/>
              <w:right w:w="110" w:type="dxa"/>
            </w:tcMar>
            <w:vAlign w:val="center"/>
          </w:tcPr>
          <w:p w14:paraId="30426EA6" w14:textId="77777777" w:rsidR="000D2AA3" w:rsidRDefault="00000000">
            <w:pPr>
              <w:keepNext/>
              <w:keepLines/>
              <w:snapToGrid w:val="0"/>
              <w:spacing w:after="40" w:line="252" w:lineRule="auto"/>
              <w:ind w:firstLine="0"/>
              <w:jc w:val="center"/>
              <w:rPr>
                <w:rFonts w:ascii="方正仿宋_GB2312" w:eastAsia="方正仿宋_GB2312" w:hAnsi="方正仿宋_GB2312" w:cs="方正仿宋_GB2312"/>
                <w:b/>
                <w:sz w:val="21"/>
                <w:szCs w:val="21"/>
              </w:rPr>
            </w:pPr>
            <w:r>
              <w:rPr>
                <w:rFonts w:ascii="Aptos" w:eastAsia="宋体" w:hAnsi="Aptos" w:cs="方正仿宋_GB2312" w:hint="eastAsia"/>
                <w:b/>
                <w:sz w:val="18"/>
                <w:szCs w:val="21"/>
                <w:lang w:eastAsia="zh-CN" w:bidi="ar"/>
              </w:rPr>
              <w:t>说明</w:t>
            </w:r>
          </w:p>
        </w:tc>
      </w:tr>
      <w:tr w:rsidR="000D2AA3" w14:paraId="409A06E5" w14:textId="77777777">
        <w:trPr>
          <w:tblCellSpacing w:w="15" w:type="dxa"/>
          <w:jc w:val="center"/>
        </w:trPr>
        <w:tc>
          <w:tcPr>
            <w:tcW w:w="1799"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108B0698"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param_id</w:t>
            </w:r>
            <w:proofErr w:type="spellEnd"/>
          </w:p>
        </w:tc>
        <w:tc>
          <w:tcPr>
            <w:tcW w:w="1178"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4088AE8A"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string</w:t>
            </w:r>
          </w:p>
        </w:tc>
        <w:tc>
          <w:tcPr>
            <w:tcW w:w="783"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569CBC3F"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4612"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55EEAE1A"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参数标识符</w:t>
            </w:r>
          </w:p>
        </w:tc>
      </w:tr>
      <w:tr w:rsidR="000D2AA3" w14:paraId="728310BF" w14:textId="77777777">
        <w:trPr>
          <w:tblCellSpacing w:w="15" w:type="dxa"/>
          <w:jc w:val="center"/>
        </w:trPr>
        <w:tc>
          <w:tcPr>
            <w:tcW w:w="1799"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700744CC"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param_name</w:t>
            </w:r>
            <w:proofErr w:type="spellEnd"/>
          </w:p>
        </w:tc>
        <w:tc>
          <w:tcPr>
            <w:tcW w:w="1178"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61E73C7F"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string</w:t>
            </w:r>
          </w:p>
        </w:tc>
        <w:tc>
          <w:tcPr>
            <w:tcW w:w="783"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7F08ADAC"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4612"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0AFBA203"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参数名称</w:t>
            </w:r>
          </w:p>
        </w:tc>
      </w:tr>
      <w:tr w:rsidR="000D2AA3" w14:paraId="657D0B83" w14:textId="77777777">
        <w:trPr>
          <w:tblCellSpacing w:w="15" w:type="dxa"/>
          <w:jc w:val="center"/>
        </w:trPr>
        <w:tc>
          <w:tcPr>
            <w:tcW w:w="1799"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2926706A"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param_value</w:t>
            </w:r>
            <w:proofErr w:type="spellEnd"/>
          </w:p>
        </w:tc>
        <w:tc>
          <w:tcPr>
            <w:tcW w:w="1178"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42B36441"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string</w:t>
            </w:r>
          </w:p>
        </w:tc>
        <w:tc>
          <w:tcPr>
            <w:tcW w:w="783"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7719F1F8"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4612"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3964A790"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参数值</w:t>
            </w:r>
          </w:p>
        </w:tc>
      </w:tr>
      <w:tr w:rsidR="000D2AA3" w14:paraId="37735C9A" w14:textId="77777777">
        <w:trPr>
          <w:tblCellSpacing w:w="15" w:type="dxa"/>
          <w:jc w:val="center"/>
        </w:trPr>
        <w:tc>
          <w:tcPr>
            <w:tcW w:w="1799"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092F9661"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param_unit</w:t>
            </w:r>
            <w:proofErr w:type="spellEnd"/>
          </w:p>
        </w:tc>
        <w:tc>
          <w:tcPr>
            <w:tcW w:w="1178"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01A8CF66"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string</w:t>
            </w:r>
          </w:p>
        </w:tc>
        <w:tc>
          <w:tcPr>
            <w:tcW w:w="783"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44292C75"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4612"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7A9B6B61"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参数单位</w:t>
            </w:r>
          </w:p>
        </w:tc>
      </w:tr>
      <w:tr w:rsidR="000D2AA3" w14:paraId="79382DC4" w14:textId="77777777">
        <w:trPr>
          <w:tblCellSpacing w:w="15" w:type="dxa"/>
          <w:jc w:val="center"/>
        </w:trPr>
        <w:tc>
          <w:tcPr>
            <w:tcW w:w="1799" w:type="dxa"/>
            <w:tcBorders>
              <w:top w:val="single" w:sz="2" w:space="0" w:color="auto"/>
              <w:left w:val="single" w:sz="4" w:space="0" w:color="auto"/>
              <w:bottom w:val="single" w:sz="2" w:space="0" w:color="auto"/>
              <w:right w:val="single" w:sz="2" w:space="0" w:color="auto"/>
            </w:tcBorders>
            <w:tcMar>
              <w:top w:w="90" w:type="dxa"/>
              <w:left w:w="110" w:type="dxa"/>
              <w:bottom w:w="90" w:type="dxa"/>
              <w:right w:w="110" w:type="dxa"/>
            </w:tcMar>
            <w:vAlign w:val="center"/>
          </w:tcPr>
          <w:p w14:paraId="5FB45D3B"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proofErr w:type="spellStart"/>
            <w:r>
              <w:rPr>
                <w:rFonts w:ascii="Aptos" w:eastAsia="宋体" w:hAnsi="Aptos" w:cs="方正仿宋_GB2312" w:hint="eastAsia"/>
                <w:sz w:val="18"/>
                <w:szCs w:val="21"/>
                <w:lang w:eastAsia="zh-CN" w:bidi="ar"/>
              </w:rPr>
              <w:t>param_category</w:t>
            </w:r>
            <w:proofErr w:type="spellEnd"/>
          </w:p>
        </w:tc>
        <w:tc>
          <w:tcPr>
            <w:tcW w:w="1178"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25697FBF"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string</w:t>
            </w:r>
          </w:p>
        </w:tc>
        <w:tc>
          <w:tcPr>
            <w:tcW w:w="783" w:type="dxa"/>
            <w:tcBorders>
              <w:top w:val="single" w:sz="2" w:space="0" w:color="auto"/>
              <w:left w:val="single" w:sz="2" w:space="0" w:color="auto"/>
              <w:bottom w:val="single" w:sz="2" w:space="0" w:color="auto"/>
              <w:right w:val="single" w:sz="2" w:space="0" w:color="auto"/>
            </w:tcBorders>
            <w:tcMar>
              <w:top w:w="90" w:type="dxa"/>
              <w:left w:w="110" w:type="dxa"/>
              <w:bottom w:w="90" w:type="dxa"/>
              <w:right w:w="110" w:type="dxa"/>
            </w:tcMar>
            <w:vAlign w:val="center"/>
          </w:tcPr>
          <w:p w14:paraId="5B5677A9"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4612" w:type="dxa"/>
            <w:tcBorders>
              <w:top w:val="single" w:sz="2" w:space="0" w:color="auto"/>
              <w:left w:val="single" w:sz="2" w:space="0" w:color="auto"/>
              <w:bottom w:val="single" w:sz="2" w:space="0" w:color="auto"/>
              <w:right w:val="single" w:sz="4" w:space="0" w:color="auto"/>
            </w:tcBorders>
            <w:tcMar>
              <w:top w:w="90" w:type="dxa"/>
              <w:left w:w="110" w:type="dxa"/>
              <w:bottom w:w="90" w:type="dxa"/>
              <w:right w:w="110" w:type="dxa"/>
            </w:tcMar>
            <w:vAlign w:val="center"/>
          </w:tcPr>
          <w:p w14:paraId="1F396DDB"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参数分类（</w:t>
            </w:r>
            <w:r>
              <w:rPr>
                <w:rFonts w:ascii="Aptos" w:eastAsia="宋体" w:hAnsi="Aptos" w:cs="方正仿宋_GB2312" w:hint="eastAsia"/>
                <w:sz w:val="18"/>
                <w:szCs w:val="21"/>
                <w:lang w:eastAsia="zh-CN" w:bidi="ar"/>
              </w:rPr>
              <w:t>COMM_NODE/LINK/THRESHOLD/JAMMER/ESM</w:t>
            </w:r>
            <w:r>
              <w:rPr>
                <w:rFonts w:ascii="Aptos" w:eastAsia="宋体" w:hAnsi="Aptos" w:cs="方正仿宋_GB2312" w:hint="eastAsia"/>
                <w:sz w:val="18"/>
                <w:szCs w:val="21"/>
                <w:lang w:eastAsia="zh-CN" w:bidi="ar"/>
              </w:rPr>
              <w:t>）</w:t>
            </w:r>
          </w:p>
        </w:tc>
      </w:tr>
      <w:tr w:rsidR="000D2AA3" w14:paraId="51A88B86" w14:textId="77777777">
        <w:trPr>
          <w:tblCellSpacing w:w="15" w:type="dxa"/>
          <w:jc w:val="center"/>
        </w:trPr>
        <w:tc>
          <w:tcPr>
            <w:tcW w:w="1799" w:type="dxa"/>
            <w:tcBorders>
              <w:top w:val="single" w:sz="2" w:space="0" w:color="auto"/>
              <w:left w:val="single" w:sz="4" w:space="0" w:color="auto"/>
              <w:bottom w:val="single" w:sz="4" w:space="0" w:color="auto"/>
              <w:right w:val="single" w:sz="2" w:space="0" w:color="auto"/>
            </w:tcBorders>
            <w:tcMar>
              <w:top w:w="90" w:type="dxa"/>
              <w:left w:w="110" w:type="dxa"/>
              <w:bottom w:w="90" w:type="dxa"/>
              <w:right w:w="110" w:type="dxa"/>
            </w:tcMar>
            <w:vAlign w:val="center"/>
          </w:tcPr>
          <w:p w14:paraId="7B40B5C8"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description</w:t>
            </w:r>
          </w:p>
        </w:tc>
        <w:tc>
          <w:tcPr>
            <w:tcW w:w="1178" w:type="dxa"/>
            <w:tcBorders>
              <w:top w:val="single" w:sz="2" w:space="0" w:color="auto"/>
              <w:left w:val="single" w:sz="2" w:space="0" w:color="auto"/>
              <w:bottom w:val="single" w:sz="4" w:space="0" w:color="auto"/>
              <w:right w:val="single" w:sz="2" w:space="0" w:color="auto"/>
            </w:tcBorders>
            <w:tcMar>
              <w:top w:w="90" w:type="dxa"/>
              <w:left w:w="110" w:type="dxa"/>
              <w:bottom w:w="90" w:type="dxa"/>
              <w:right w:w="110" w:type="dxa"/>
            </w:tcMar>
            <w:vAlign w:val="center"/>
          </w:tcPr>
          <w:p w14:paraId="7C8AA3FA"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string</w:t>
            </w:r>
          </w:p>
        </w:tc>
        <w:tc>
          <w:tcPr>
            <w:tcW w:w="783" w:type="dxa"/>
            <w:tcBorders>
              <w:top w:val="single" w:sz="2" w:space="0" w:color="auto"/>
              <w:left w:val="single" w:sz="2" w:space="0" w:color="auto"/>
              <w:bottom w:val="single" w:sz="4" w:space="0" w:color="auto"/>
              <w:right w:val="single" w:sz="2" w:space="0" w:color="auto"/>
            </w:tcBorders>
            <w:tcMar>
              <w:top w:w="90" w:type="dxa"/>
              <w:left w:w="110" w:type="dxa"/>
              <w:bottom w:w="90" w:type="dxa"/>
              <w:right w:w="110" w:type="dxa"/>
            </w:tcMar>
            <w:vAlign w:val="center"/>
          </w:tcPr>
          <w:p w14:paraId="6DC1A46E" w14:textId="77777777" w:rsidR="000D2AA3" w:rsidRDefault="00000000">
            <w:pPr>
              <w:snapToGrid w:val="0"/>
              <w:spacing w:after="40" w:line="252" w:lineRule="auto"/>
              <w:ind w:firstLine="0"/>
              <w:jc w:val="center"/>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w:t>
            </w:r>
          </w:p>
        </w:tc>
        <w:tc>
          <w:tcPr>
            <w:tcW w:w="4612" w:type="dxa"/>
            <w:tcBorders>
              <w:top w:val="single" w:sz="2" w:space="0" w:color="auto"/>
              <w:left w:val="single" w:sz="2" w:space="0" w:color="auto"/>
              <w:bottom w:val="single" w:sz="4" w:space="0" w:color="auto"/>
              <w:right w:val="single" w:sz="4" w:space="0" w:color="auto"/>
            </w:tcBorders>
            <w:tcMar>
              <w:top w:w="90" w:type="dxa"/>
              <w:left w:w="110" w:type="dxa"/>
              <w:bottom w:w="90" w:type="dxa"/>
              <w:right w:w="110" w:type="dxa"/>
            </w:tcMar>
            <w:vAlign w:val="center"/>
          </w:tcPr>
          <w:p w14:paraId="38CDFE7B" w14:textId="77777777" w:rsidR="000D2AA3" w:rsidRDefault="00000000">
            <w:pPr>
              <w:snapToGrid w:val="0"/>
              <w:spacing w:after="40" w:line="252" w:lineRule="auto"/>
              <w:ind w:firstLine="0"/>
              <w:jc w:val="left"/>
              <w:rPr>
                <w:rFonts w:ascii="方正仿宋_GB2312" w:eastAsia="方正仿宋_GB2312" w:hAnsi="方正仿宋_GB2312" w:cs="方正仿宋_GB2312"/>
                <w:sz w:val="21"/>
                <w:szCs w:val="21"/>
              </w:rPr>
            </w:pPr>
            <w:r>
              <w:rPr>
                <w:rFonts w:ascii="Aptos" w:eastAsia="宋体" w:hAnsi="Aptos" w:cs="方正仿宋_GB2312" w:hint="eastAsia"/>
                <w:sz w:val="18"/>
                <w:szCs w:val="21"/>
                <w:lang w:eastAsia="zh-CN" w:bidi="ar"/>
              </w:rPr>
              <w:t>参数描述</w:t>
            </w:r>
          </w:p>
        </w:tc>
      </w:tr>
    </w:tbl>
    <w:p w14:paraId="49FD8186" w14:textId="77777777" w:rsidR="000D2AA3" w:rsidRDefault="000D2AA3">
      <w:pPr>
        <w:rPr>
          <w:rFonts w:ascii="方正仿宋_GB2312" w:eastAsia="方正仿宋_GB2312" w:hAnsi="方正仿宋_GB2312" w:cs="方正仿宋_GB2312"/>
          <w:kern w:val="2"/>
          <w:sz w:val="24"/>
          <w:szCs w:val="32"/>
          <w:lang w:eastAsia="zh-CN"/>
        </w:rPr>
      </w:pPr>
    </w:p>
    <w:p w14:paraId="1D5ED676" w14:textId="77777777" w:rsidR="000D2AA3" w:rsidRDefault="000D2AA3">
      <w:pPr>
        <w:rPr>
          <w:rFonts w:ascii="方正仿宋_GB2312" w:eastAsia="方正仿宋_GB2312" w:hAnsi="方正仿宋_GB2312" w:cs="方正仿宋_GB2312"/>
          <w:kern w:val="2"/>
          <w:sz w:val="24"/>
          <w:szCs w:val="32"/>
          <w:lang w:eastAsia="zh-CN"/>
        </w:rPr>
      </w:pPr>
    </w:p>
    <w:p w14:paraId="5A562C1B" w14:textId="77777777" w:rsidR="000D2AA3" w:rsidRDefault="00000000">
      <w:pPr>
        <w:pStyle w:val="31"/>
      </w:pPr>
      <w:bookmarkStart w:id="237" w:name="_Toc8099"/>
      <w:r>
        <w:rPr>
          <w:rFonts w:ascii="Times New Roman" w:eastAsia="黑体" w:hAnsi="Times New Roman"/>
        </w:rPr>
        <w:lastRenderedPageBreak/>
        <w:t xml:space="preserve">4.3.2 </w:t>
      </w:r>
      <w:proofErr w:type="spellStart"/>
      <w:r>
        <w:rPr>
          <w:rFonts w:ascii="Times New Roman" w:eastAsia="黑体" w:hAnsi="Times New Roman"/>
        </w:rPr>
        <w:t>CSV</w:t>
      </w:r>
      <w:r>
        <w:rPr>
          <w:rFonts w:ascii="Times New Roman" w:eastAsia="黑体" w:hAnsi="Times New Roman"/>
        </w:rPr>
        <w:t>文件数据契约</w:t>
      </w:r>
      <w:bookmarkEnd w:id="237"/>
      <w:proofErr w:type="spellEnd"/>
    </w:p>
    <w:p w14:paraId="36E6ED56" w14:textId="77777777" w:rsidR="000D2AA3" w:rsidRDefault="00000000">
      <w:r>
        <w:rPr>
          <w:lang w:eastAsia="zh-CN"/>
        </w:rPr>
        <w:t>CSV</w:t>
      </w:r>
      <w:r>
        <w:rPr>
          <w:lang w:eastAsia="zh-CN"/>
        </w:rPr>
        <w:t>文件采用</w:t>
      </w:r>
      <w:r>
        <w:rPr>
          <w:lang w:eastAsia="zh-CN"/>
        </w:rPr>
        <w:t>UTF-8</w:t>
      </w:r>
      <w:r>
        <w:rPr>
          <w:lang w:eastAsia="zh-CN"/>
        </w:rPr>
        <w:t>、逗号分隔、首行表头、追加写入和任务目录隔离。</w:t>
      </w:r>
      <w:r>
        <w:t>link_quality.csv</w:t>
      </w:r>
      <w:r>
        <w:t>记录每条活动链路每帧数据，</w:t>
      </w:r>
      <w:r>
        <w:t>events.csv</w:t>
      </w:r>
      <w:r>
        <w:t>记录干扰和平台事件，</w:t>
      </w:r>
      <w:r>
        <w:t>link_switch.csv</w:t>
      </w:r>
      <w:r>
        <w:t>仅在切换发生时写入。</w:t>
      </w:r>
    </w:p>
    <w:p w14:paraId="542BDACD" w14:textId="77777777" w:rsidR="000D2AA3" w:rsidRDefault="00000000">
      <w:pPr>
        <w:pStyle w:val="4"/>
      </w:pPr>
      <w:bookmarkStart w:id="238" w:name="_Toc19469"/>
      <w:r>
        <w:rPr>
          <w:rFonts w:ascii="Times New Roman" w:eastAsia="黑体" w:hAnsi="Times New Roman"/>
        </w:rPr>
        <w:t>4.3.2.1 link_quality.csv</w:t>
      </w:r>
      <w:bookmarkEnd w:id="238"/>
    </w:p>
    <w:tbl>
      <w:tblPr>
        <w:tblW w:w="907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70"/>
      </w:tblGrid>
      <w:tr w:rsidR="000D2AA3" w14:paraId="0F4C337A" w14:textId="77777777">
        <w:trPr>
          <w:tblHeader/>
          <w:jc w:val="center"/>
        </w:trPr>
        <w:tc>
          <w:tcPr>
            <w:tcW w:w="9070" w:type="dxa"/>
            <w:shd w:val="clear" w:color="auto" w:fill="F2F2F2"/>
            <w:tcMar>
              <w:top w:w="100" w:type="dxa"/>
              <w:left w:w="140" w:type="dxa"/>
              <w:bottom w:w="100" w:type="dxa"/>
              <w:right w:w="140" w:type="dxa"/>
            </w:tcMar>
          </w:tcPr>
          <w:p w14:paraId="3175CD28" w14:textId="77777777" w:rsidR="000D2AA3" w:rsidRDefault="00000000">
            <w:pPr>
              <w:pStyle w:val="CodeBlock"/>
              <w:keepNext/>
              <w:keepLines/>
            </w:pPr>
            <w:proofErr w:type="gramStart"/>
            <w:r>
              <w:rPr>
                <w:rFonts w:eastAsia="等线"/>
              </w:rPr>
              <w:t>Time,EventType</w:t>
            </w:r>
            <w:proofErr w:type="gramEnd"/>
            <w:r>
              <w:rPr>
                <w:rFonts w:eastAsia="等线"/>
              </w:rPr>
              <w:t>,</w:t>
            </w:r>
            <w:proofErr w:type="gramStart"/>
            <w:r>
              <w:rPr>
                <w:rFonts w:eastAsia="等线"/>
              </w:rPr>
              <w:t>SourcePlatform,DestPlatform</w:t>
            </w:r>
            <w:proofErr w:type="gramEnd"/>
            <w:r>
              <w:rPr>
                <w:rFonts w:eastAsia="等线"/>
              </w:rPr>
              <w:t>,</w:t>
            </w:r>
            <w:proofErr w:type="gramStart"/>
            <w:r>
              <w:rPr>
                <w:rFonts w:eastAsia="等线"/>
              </w:rPr>
              <w:t>LinkType,PathLoss</w:t>
            </w:r>
            <w:proofErr w:type="gramEnd"/>
            <w:r>
              <w:rPr>
                <w:rFonts w:eastAsia="等线"/>
              </w:rPr>
              <w:t>,</w:t>
            </w:r>
            <w:proofErr w:type="gramStart"/>
            <w:r>
              <w:rPr>
                <w:rFonts w:eastAsia="等线"/>
              </w:rPr>
              <w:t>ReceivedPower,SNR</w:t>
            </w:r>
            <w:proofErr w:type="gramEnd"/>
            <w:r>
              <w:rPr>
                <w:rFonts w:eastAsia="等线"/>
              </w:rPr>
              <w:t>,</w:t>
            </w:r>
            <w:proofErr w:type="gramStart"/>
            <w:r>
              <w:rPr>
                <w:rFonts w:eastAsia="等线"/>
              </w:rPr>
              <w:t>BER,Status</w:t>
            </w:r>
            <w:proofErr w:type="gramEnd"/>
          </w:p>
        </w:tc>
      </w:tr>
    </w:tbl>
    <w:p w14:paraId="795F8EC8" w14:textId="77777777" w:rsidR="000D2AA3" w:rsidRDefault="000D2AA3">
      <w:pPr>
        <w:pStyle w:val="BodyNoIndent"/>
      </w:pPr>
    </w:p>
    <w:p w14:paraId="61F58916" w14:textId="77777777" w:rsidR="000D2AA3" w:rsidRDefault="00000000">
      <w:pPr>
        <w:pStyle w:val="4"/>
      </w:pPr>
      <w:bookmarkStart w:id="239" w:name="_Toc19230"/>
      <w:r>
        <w:rPr>
          <w:rFonts w:ascii="Times New Roman" w:eastAsia="黑体" w:hAnsi="Times New Roman"/>
        </w:rPr>
        <w:t>4.3.2.2 events.csv</w:t>
      </w:r>
      <w:bookmarkEnd w:id="239"/>
    </w:p>
    <w:tbl>
      <w:tblPr>
        <w:tblW w:w="907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70"/>
      </w:tblGrid>
      <w:tr w:rsidR="000D2AA3" w14:paraId="411609C5" w14:textId="77777777">
        <w:trPr>
          <w:tblHeader/>
          <w:jc w:val="center"/>
        </w:trPr>
        <w:tc>
          <w:tcPr>
            <w:tcW w:w="9070" w:type="dxa"/>
            <w:shd w:val="clear" w:color="auto" w:fill="F2F2F2"/>
            <w:tcMar>
              <w:top w:w="100" w:type="dxa"/>
              <w:left w:w="140" w:type="dxa"/>
              <w:bottom w:w="100" w:type="dxa"/>
              <w:right w:w="140" w:type="dxa"/>
            </w:tcMar>
          </w:tcPr>
          <w:p w14:paraId="239909B4" w14:textId="77777777" w:rsidR="000D2AA3" w:rsidRDefault="00000000">
            <w:pPr>
              <w:pStyle w:val="CodeBlock"/>
              <w:keepNext/>
              <w:keepLines/>
            </w:pPr>
            <w:proofErr w:type="gramStart"/>
            <w:r>
              <w:rPr>
                <w:rFonts w:eastAsia="等线"/>
              </w:rPr>
              <w:t>Time,EventType</w:t>
            </w:r>
            <w:proofErr w:type="gramEnd"/>
            <w:r>
              <w:rPr>
                <w:rFonts w:eastAsia="等线"/>
              </w:rPr>
              <w:t>,</w:t>
            </w:r>
            <w:proofErr w:type="gramStart"/>
            <w:r>
              <w:rPr>
                <w:rFonts w:eastAsia="等线"/>
              </w:rPr>
              <w:t>SourcePlatform,DestPlatform</w:t>
            </w:r>
            <w:proofErr w:type="gramEnd"/>
            <w:r>
              <w:rPr>
                <w:rFonts w:eastAsia="等线"/>
              </w:rPr>
              <w:t>,</w:t>
            </w:r>
            <w:proofErr w:type="gramStart"/>
            <w:r>
              <w:rPr>
                <w:rFonts w:eastAsia="等线"/>
              </w:rPr>
              <w:t>JammerStatus,JammingPower</w:t>
            </w:r>
            <w:proofErr w:type="gramEnd"/>
            <w:r>
              <w:rPr>
                <w:rFonts w:eastAsia="等线"/>
              </w:rPr>
              <w:t>,</w:t>
            </w:r>
            <w:proofErr w:type="gramStart"/>
            <w:r>
              <w:rPr>
                <w:rFonts w:eastAsia="等线"/>
              </w:rPr>
              <w:t>JammingFrequency,JammingBandwidth</w:t>
            </w:r>
            <w:proofErr w:type="gramEnd"/>
          </w:p>
        </w:tc>
      </w:tr>
    </w:tbl>
    <w:p w14:paraId="05819A12" w14:textId="77777777" w:rsidR="000D2AA3" w:rsidRDefault="000D2AA3">
      <w:pPr>
        <w:pStyle w:val="BodyNoIndent"/>
      </w:pPr>
    </w:p>
    <w:p w14:paraId="58004D4D" w14:textId="77777777" w:rsidR="000D2AA3" w:rsidRDefault="00000000">
      <w:pPr>
        <w:pStyle w:val="4"/>
      </w:pPr>
      <w:bookmarkStart w:id="240" w:name="_Toc26289"/>
      <w:r>
        <w:rPr>
          <w:rFonts w:ascii="Times New Roman" w:eastAsia="黑体" w:hAnsi="Times New Roman"/>
        </w:rPr>
        <w:t>4.3.2.3 link_switch.csv</w:t>
      </w:r>
      <w:bookmarkEnd w:id="240"/>
    </w:p>
    <w:tbl>
      <w:tblPr>
        <w:tblW w:w="907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70"/>
      </w:tblGrid>
      <w:tr w:rsidR="000D2AA3" w14:paraId="54BB75A6" w14:textId="77777777">
        <w:trPr>
          <w:tblHeader/>
          <w:jc w:val="center"/>
        </w:trPr>
        <w:tc>
          <w:tcPr>
            <w:tcW w:w="9070" w:type="dxa"/>
            <w:shd w:val="clear" w:color="auto" w:fill="F2F2F2"/>
            <w:tcMar>
              <w:top w:w="100" w:type="dxa"/>
              <w:left w:w="140" w:type="dxa"/>
              <w:bottom w:w="100" w:type="dxa"/>
              <w:right w:w="140" w:type="dxa"/>
            </w:tcMar>
          </w:tcPr>
          <w:p w14:paraId="1EA2559F" w14:textId="77777777" w:rsidR="000D2AA3" w:rsidRDefault="00000000">
            <w:pPr>
              <w:pStyle w:val="CodeBlock"/>
              <w:keepNext/>
              <w:keepLines/>
            </w:pPr>
            <w:proofErr w:type="gramStart"/>
            <w:r>
              <w:rPr>
                <w:rFonts w:eastAsia="等线"/>
              </w:rPr>
              <w:t>Time,SourcePlatform</w:t>
            </w:r>
            <w:proofErr w:type="gramEnd"/>
            <w:r>
              <w:rPr>
                <w:rFonts w:eastAsia="等线"/>
              </w:rPr>
              <w:t>,</w:t>
            </w:r>
            <w:proofErr w:type="gramStart"/>
            <w:r>
              <w:rPr>
                <w:rFonts w:eastAsia="等线"/>
              </w:rPr>
              <w:t>DestPlatform,Direction</w:t>
            </w:r>
            <w:proofErr w:type="gramEnd"/>
            <w:r>
              <w:rPr>
                <w:rFonts w:eastAsia="等线"/>
              </w:rPr>
              <w:t>,</w:t>
            </w:r>
            <w:proofErr w:type="gramStart"/>
            <w:r>
              <w:rPr>
                <w:rFonts w:eastAsia="等线"/>
              </w:rPr>
              <w:t>OldLinkType,NewLinkType</w:t>
            </w:r>
            <w:proofErr w:type="gramEnd"/>
            <w:r>
              <w:rPr>
                <w:rFonts w:eastAsia="等线"/>
              </w:rPr>
              <w:t>,</w:t>
            </w:r>
            <w:proofErr w:type="gramStart"/>
            <w:r>
              <w:rPr>
                <w:rFonts w:eastAsia="等线"/>
              </w:rPr>
              <w:t>OldBER,NewBER</w:t>
            </w:r>
            <w:proofErr w:type="gramEnd"/>
            <w:r>
              <w:rPr>
                <w:rFonts w:eastAsia="等线"/>
              </w:rPr>
              <w:t>,Reason</w:t>
            </w:r>
          </w:p>
        </w:tc>
      </w:tr>
    </w:tbl>
    <w:p w14:paraId="369D46AF" w14:textId="77777777" w:rsidR="000D2AA3" w:rsidRDefault="000D2AA3">
      <w:pPr>
        <w:pStyle w:val="BodyNoIndent"/>
      </w:pPr>
    </w:p>
    <w:p w14:paraId="4AAD7832" w14:textId="77777777" w:rsidR="000D2AA3" w:rsidRDefault="00000000">
      <w:pPr>
        <w:pStyle w:val="31"/>
      </w:pPr>
      <w:bookmarkStart w:id="241" w:name="_Toc6290"/>
      <w:r>
        <w:rPr>
          <w:rFonts w:ascii="Times New Roman" w:eastAsia="黑体" w:hAnsi="Times New Roman"/>
        </w:rPr>
        <w:t xml:space="preserve">4.3.3 </w:t>
      </w:r>
      <w:proofErr w:type="spellStart"/>
      <w:r>
        <w:rPr>
          <w:rFonts w:ascii="Times New Roman" w:eastAsia="黑体" w:hAnsi="Times New Roman"/>
        </w:rPr>
        <w:t>前端配置</w:t>
      </w:r>
      <w:r>
        <w:rPr>
          <w:rFonts w:ascii="Times New Roman" w:eastAsia="黑体" w:hAnsi="Times New Roman"/>
        </w:rPr>
        <w:t>JSON</w:t>
      </w:r>
      <w:r>
        <w:rPr>
          <w:rFonts w:ascii="Times New Roman" w:eastAsia="黑体" w:hAnsi="Times New Roman"/>
        </w:rPr>
        <w:t>结构</w:t>
      </w:r>
      <w:bookmarkEnd w:id="241"/>
      <w:proofErr w:type="spellEnd"/>
    </w:p>
    <w:tbl>
      <w:tblPr>
        <w:tblW w:w="907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70"/>
      </w:tblGrid>
      <w:tr w:rsidR="000D2AA3" w14:paraId="34DB8A8D" w14:textId="77777777">
        <w:trPr>
          <w:tblHeader/>
          <w:jc w:val="center"/>
        </w:trPr>
        <w:tc>
          <w:tcPr>
            <w:tcW w:w="9070" w:type="dxa"/>
            <w:shd w:val="clear" w:color="auto" w:fill="F2F2F2"/>
            <w:tcMar>
              <w:top w:w="100" w:type="dxa"/>
              <w:left w:w="140" w:type="dxa"/>
              <w:bottom w:w="100" w:type="dxa"/>
              <w:right w:w="140" w:type="dxa"/>
            </w:tcMar>
          </w:tcPr>
          <w:p w14:paraId="7BE90115" w14:textId="77777777" w:rsidR="000D2AA3" w:rsidRDefault="00000000">
            <w:pPr>
              <w:pStyle w:val="CodeBlock"/>
              <w:keepNext/>
              <w:keepLines/>
            </w:pPr>
            <w:r>
              <w:rPr>
                <w:rFonts w:eastAsia="等线"/>
              </w:rPr>
              <w:t xml:space="preserve">interface </w:t>
            </w:r>
            <w:proofErr w:type="spellStart"/>
            <w:r>
              <w:rPr>
                <w:rFonts w:eastAsia="等线"/>
              </w:rPr>
              <w:t>LinkQualityData</w:t>
            </w:r>
            <w:proofErr w:type="spellEnd"/>
            <w:r>
              <w:rPr>
                <w:rFonts w:eastAsia="等线"/>
              </w:rPr>
              <w:t xml:space="preserve"> {</w:t>
            </w:r>
            <w:r>
              <w:rPr>
                <w:rFonts w:eastAsia="等线"/>
              </w:rPr>
              <w:br/>
              <w:t xml:space="preserve">  time: number; </w:t>
            </w:r>
            <w:proofErr w:type="spellStart"/>
            <w:r>
              <w:rPr>
                <w:rFonts w:eastAsia="等线"/>
              </w:rPr>
              <w:t>sourcePlatform</w:t>
            </w:r>
            <w:proofErr w:type="spellEnd"/>
            <w:r>
              <w:rPr>
                <w:rFonts w:eastAsia="等线"/>
              </w:rPr>
              <w:t xml:space="preserve">: string; </w:t>
            </w:r>
            <w:proofErr w:type="spellStart"/>
            <w:r>
              <w:rPr>
                <w:rFonts w:eastAsia="等线"/>
              </w:rPr>
              <w:t>destPlatform</w:t>
            </w:r>
            <w:proofErr w:type="spellEnd"/>
            <w:r>
              <w:rPr>
                <w:rFonts w:eastAsia="等线"/>
              </w:rPr>
              <w:t>: string;</w:t>
            </w:r>
            <w:r>
              <w:rPr>
                <w:rFonts w:eastAsia="等线"/>
              </w:rPr>
              <w:br/>
              <w:t xml:space="preserve">  </w:t>
            </w:r>
            <w:proofErr w:type="spellStart"/>
            <w:r>
              <w:rPr>
                <w:rFonts w:eastAsia="等线"/>
              </w:rPr>
              <w:t>linkType</w:t>
            </w:r>
            <w:proofErr w:type="spellEnd"/>
            <w:r>
              <w:rPr>
                <w:rFonts w:eastAsia="等线"/>
              </w:rPr>
              <w:t>: 'SAT'|'MICROWAVE'|'DATALINK'|'LASER';</w:t>
            </w:r>
            <w:r>
              <w:rPr>
                <w:rFonts w:eastAsia="等线"/>
              </w:rPr>
              <w:br/>
              <w:t xml:space="preserve">  </w:t>
            </w:r>
            <w:proofErr w:type="spellStart"/>
            <w:r>
              <w:rPr>
                <w:rFonts w:eastAsia="等线"/>
              </w:rPr>
              <w:t>pathLossDb</w:t>
            </w:r>
            <w:proofErr w:type="spellEnd"/>
            <w:r>
              <w:rPr>
                <w:rFonts w:eastAsia="等线"/>
              </w:rPr>
              <w:t xml:space="preserve">: number; </w:t>
            </w:r>
            <w:proofErr w:type="spellStart"/>
            <w:r>
              <w:rPr>
                <w:rFonts w:eastAsia="等线"/>
              </w:rPr>
              <w:t>receivedPowerDbm</w:t>
            </w:r>
            <w:proofErr w:type="spellEnd"/>
            <w:r>
              <w:rPr>
                <w:rFonts w:eastAsia="等线"/>
              </w:rPr>
              <w:t xml:space="preserve">: number; </w:t>
            </w:r>
            <w:proofErr w:type="spellStart"/>
            <w:r>
              <w:rPr>
                <w:rFonts w:eastAsia="等线"/>
              </w:rPr>
              <w:t>snrDb</w:t>
            </w:r>
            <w:proofErr w:type="spellEnd"/>
            <w:r>
              <w:rPr>
                <w:rFonts w:eastAsia="等线"/>
              </w:rPr>
              <w:t xml:space="preserve">: number; </w:t>
            </w:r>
            <w:proofErr w:type="spellStart"/>
            <w:r>
              <w:rPr>
                <w:rFonts w:eastAsia="等线"/>
              </w:rPr>
              <w:t>ber</w:t>
            </w:r>
            <w:proofErr w:type="spellEnd"/>
            <w:r>
              <w:rPr>
                <w:rFonts w:eastAsia="等线"/>
              </w:rPr>
              <w:t>: number;</w:t>
            </w:r>
            <w:r>
              <w:rPr>
                <w:rFonts w:eastAsia="等线"/>
              </w:rPr>
              <w:br/>
              <w:t xml:space="preserve">  status: 'UP'|'DEGRADED'|'DOWN';</w:t>
            </w:r>
            <w:r>
              <w:rPr>
                <w:rFonts w:eastAsia="等线"/>
              </w:rPr>
              <w:br/>
              <w:t>}</w:t>
            </w:r>
          </w:p>
        </w:tc>
      </w:tr>
    </w:tbl>
    <w:p w14:paraId="655F09E1" w14:textId="77777777" w:rsidR="000D2AA3" w:rsidRDefault="000D2AA3">
      <w:pPr>
        <w:pStyle w:val="BodyNoIndent"/>
      </w:pPr>
    </w:p>
    <w:p w14:paraId="0A0AE198" w14:textId="77777777" w:rsidR="000D2AA3" w:rsidRDefault="00000000">
      <w:pPr>
        <w:pStyle w:val="31"/>
      </w:pPr>
      <w:bookmarkStart w:id="242" w:name="_Toc18511"/>
      <w:r>
        <w:rPr>
          <w:rFonts w:ascii="Times New Roman" w:eastAsia="黑体" w:hAnsi="Times New Roman"/>
        </w:rPr>
        <w:lastRenderedPageBreak/>
        <w:t xml:space="preserve">4.3.4 </w:t>
      </w:r>
      <w:proofErr w:type="spellStart"/>
      <w:r>
        <w:rPr>
          <w:rFonts w:ascii="Times New Roman" w:eastAsia="黑体" w:hAnsi="Times New Roman"/>
        </w:rPr>
        <w:t>前端展示层</w:t>
      </w:r>
      <w:r>
        <w:rPr>
          <w:rFonts w:ascii="Times New Roman" w:eastAsia="黑体" w:hAnsi="Times New Roman"/>
        </w:rPr>
        <w:t>TypeScript</w:t>
      </w:r>
      <w:r>
        <w:rPr>
          <w:rFonts w:ascii="Times New Roman" w:eastAsia="黑体" w:hAnsi="Times New Roman"/>
        </w:rPr>
        <w:t>接口定义</w:t>
      </w:r>
      <w:bookmarkEnd w:id="242"/>
      <w:proofErr w:type="spellEnd"/>
    </w:p>
    <w:p w14:paraId="5E7D4A6D" w14:textId="77777777" w:rsidR="000D2AA3" w:rsidRDefault="00000000">
      <w:pPr>
        <w:pStyle w:val="BodyNoIndent"/>
        <w:keepNext/>
        <w:keepLines/>
        <w:jc w:val="center"/>
      </w:pPr>
      <w:r>
        <w:rPr>
          <w:noProof/>
        </w:rPr>
        <w:drawing>
          <wp:inline distT="0" distB="0" distL="114300" distR="114300" wp14:anchorId="6342C59E" wp14:editId="13A41BE9">
            <wp:extent cx="5201920" cy="2832100"/>
            <wp:effectExtent l="0" t="0" r="1270" b="6985"/>
            <wp:docPr id="23" name="Picture 23" descr="图 23 数据流关系总图" title="图 23 数据流关系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图 23 数据流关系总图" title="图 23 数据流关系总图"/>
                    <pic:cNvPicPr>
                      <a:picLocks noChangeAspect="1"/>
                    </pic:cNvPicPr>
                  </pic:nvPicPr>
                  <pic:blipFill>
                    <a:blip r:embed="rId18"/>
                    <a:stretch>
                      <a:fillRect/>
                    </a:stretch>
                  </pic:blipFill>
                  <pic:spPr>
                    <a:xfrm>
                      <a:off x="0" y="0"/>
                      <a:ext cx="5202309" cy="2832368"/>
                    </a:xfrm>
                    <a:prstGeom prst="rect">
                      <a:avLst/>
                    </a:prstGeom>
                  </pic:spPr>
                </pic:pic>
              </a:graphicData>
            </a:graphic>
          </wp:inline>
        </w:drawing>
      </w:r>
    </w:p>
    <w:p w14:paraId="079D1902" w14:textId="77777777" w:rsidR="000D2AA3" w:rsidRDefault="00000000">
      <w:pPr>
        <w:pStyle w:val="a7"/>
        <w:rPr>
          <w:lang w:eastAsia="zh-CN"/>
        </w:rPr>
      </w:pPr>
      <w:proofErr w:type="gramStart"/>
      <w:r>
        <w:rPr>
          <w:lang w:eastAsia="zh-CN"/>
        </w:rPr>
        <w:t>图</w:t>
      </w:r>
      <w:r>
        <w:rPr>
          <w:lang w:eastAsia="zh-CN"/>
        </w:rPr>
        <w:t xml:space="preserve"> 23 </w:t>
      </w:r>
      <w:r>
        <w:rPr>
          <w:lang w:eastAsia="zh-CN"/>
        </w:rPr>
        <w:t>数据流</w:t>
      </w:r>
      <w:proofErr w:type="gramEnd"/>
      <w:r>
        <w:rPr>
          <w:lang w:eastAsia="zh-CN"/>
        </w:rPr>
        <w:t>关系总图</w:t>
      </w:r>
    </w:p>
    <w:p w14:paraId="30D51A4C" w14:textId="77777777" w:rsidR="000D2AA3" w:rsidRDefault="00000000">
      <w:pPr>
        <w:pStyle w:val="1"/>
        <w:rPr>
          <w:lang w:eastAsia="zh-CN"/>
        </w:rPr>
      </w:pPr>
      <w:bookmarkStart w:id="243" w:name="_Toc12140"/>
      <w:r>
        <w:rPr>
          <w:rFonts w:ascii="Times New Roman" w:eastAsia="黑体" w:hAnsi="Times New Roman"/>
          <w:lang w:eastAsia="zh-CN"/>
        </w:rPr>
        <w:t>5 CSCI</w:t>
      </w:r>
      <w:r>
        <w:rPr>
          <w:rFonts w:ascii="Times New Roman" w:eastAsia="黑体" w:hAnsi="Times New Roman"/>
          <w:lang w:eastAsia="zh-CN"/>
        </w:rPr>
        <w:t>详细设计</w:t>
      </w:r>
      <w:bookmarkEnd w:id="243"/>
    </w:p>
    <w:p w14:paraId="7A5EB4C4" w14:textId="77777777" w:rsidR="000D2AA3" w:rsidRDefault="00000000">
      <w:pPr>
        <w:rPr>
          <w:lang w:eastAsia="zh-CN"/>
        </w:rPr>
      </w:pPr>
      <w:r>
        <w:rPr>
          <w:lang w:eastAsia="zh-CN"/>
        </w:rPr>
        <w:t>接口设计遵循明确对象、方向、格式、时序、错误码和安全边界的原则。所有接口均在本机闭环，外部接口不开放公网或局域网端口。</w:t>
      </w:r>
    </w:p>
    <w:p w14:paraId="1E49B745" w14:textId="77777777" w:rsidR="000D2AA3" w:rsidRDefault="00000000">
      <w:pPr>
        <w:pStyle w:val="21"/>
      </w:pPr>
      <w:bookmarkStart w:id="244" w:name="_Toc970"/>
      <w:r>
        <w:t xml:space="preserve">5.1 </w:t>
      </w:r>
      <w:proofErr w:type="spellStart"/>
      <w:r>
        <w:t>前端展示</w:t>
      </w:r>
      <w:proofErr w:type="spellEnd"/>
      <w:r>
        <w:t>/DSDWRJQTLJS-QDZS</w:t>
      </w:r>
      <w:bookmarkEnd w:id="244"/>
    </w:p>
    <w:p w14:paraId="0D08937B" w14:textId="77777777" w:rsidR="000D2AA3" w:rsidRDefault="00000000">
      <w:pPr>
        <w:spacing w:after="60"/>
        <w:ind w:firstLine="420"/>
        <w:rPr>
          <w:lang w:eastAsia="zh-CN"/>
        </w:rPr>
      </w:pPr>
      <w:r>
        <w:rPr>
          <w:rFonts w:eastAsia="宋体" w:cs="Times New Roman"/>
          <w:sz w:val="21"/>
          <w:lang w:eastAsia="zh-CN"/>
        </w:rPr>
        <w:t>前端展示模块基于</w:t>
      </w:r>
      <w:r>
        <w:rPr>
          <w:rFonts w:eastAsia="宋体" w:cs="Times New Roman"/>
          <w:sz w:val="21"/>
          <w:lang w:eastAsia="zh-CN"/>
        </w:rPr>
        <w:t>Vue 3</w:t>
      </w:r>
      <w:r>
        <w:rPr>
          <w:rFonts w:eastAsia="宋体" w:cs="Times New Roman"/>
          <w:sz w:val="21"/>
          <w:lang w:eastAsia="zh-CN"/>
        </w:rPr>
        <w:t>与</w:t>
      </w:r>
      <w:r>
        <w:rPr>
          <w:rFonts w:eastAsia="宋体" w:cs="Times New Roman"/>
          <w:sz w:val="21"/>
          <w:lang w:eastAsia="zh-CN"/>
        </w:rPr>
        <w:t>Leaflet</w:t>
      </w:r>
      <w:r>
        <w:rPr>
          <w:rFonts w:eastAsia="宋体" w:cs="Times New Roman"/>
          <w:sz w:val="21"/>
          <w:lang w:eastAsia="zh-CN"/>
        </w:rPr>
        <w:t>组织二维态势、实时指标、链路详情和评估报表，为操作人员提供统一的仿真观察与交互入口。</w:t>
      </w:r>
    </w:p>
    <w:p w14:paraId="1D0E9F1E" w14:textId="77777777" w:rsidR="000D2AA3" w:rsidRDefault="00000000">
      <w:pPr>
        <w:pStyle w:val="31"/>
        <w:rPr>
          <w:lang w:eastAsia="zh-CN"/>
        </w:rPr>
      </w:pPr>
      <w:bookmarkStart w:id="245" w:name="_Toc25470"/>
      <w:r>
        <w:rPr>
          <w:lang w:eastAsia="zh-CN"/>
        </w:rPr>
        <w:t>5.1.</w:t>
      </w:r>
      <w:proofErr w:type="gramStart"/>
      <w:r>
        <w:rPr>
          <w:lang w:eastAsia="zh-CN"/>
        </w:rPr>
        <w:t xml:space="preserve">1 </w:t>
      </w:r>
      <w:r>
        <w:rPr>
          <w:lang w:eastAsia="zh-CN"/>
        </w:rPr>
        <w:t>类</w:t>
      </w:r>
      <w:proofErr w:type="gramEnd"/>
      <w:r>
        <w:rPr>
          <w:lang w:eastAsia="zh-CN"/>
        </w:rPr>
        <w:t>属性描述</w:t>
      </w:r>
      <w:bookmarkEnd w:id="245"/>
    </w:p>
    <w:p w14:paraId="54FAF5AC"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-1 </w:t>
      </w:r>
      <w:r>
        <w:rPr>
          <w:rFonts w:eastAsia="宋体" w:cs="Times New Roman"/>
          <w:b w:val="0"/>
          <w:sz w:val="21"/>
          <w:lang w:eastAsia="zh-CN"/>
        </w:rPr>
        <w:t>前端</w:t>
      </w:r>
      <w:proofErr w:type="gramEnd"/>
      <w:r>
        <w:rPr>
          <w:rFonts w:eastAsia="宋体" w:cs="Times New Roman"/>
          <w:b w:val="0"/>
          <w:sz w:val="21"/>
          <w:lang w:eastAsia="zh-CN"/>
        </w:rPr>
        <w:t>展示类属性描述</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701"/>
        <w:gridCol w:w="1701"/>
        <w:gridCol w:w="1417"/>
        <w:gridCol w:w="1417"/>
        <w:gridCol w:w="1531"/>
      </w:tblGrid>
      <w:tr w:rsidR="000D2AA3" w14:paraId="3EF17E47" w14:textId="77777777">
        <w:trPr>
          <w:tblHeader/>
          <w:jc w:val="center"/>
        </w:trPr>
        <w:tc>
          <w:tcPr>
            <w:tcW w:w="454" w:type="dxa"/>
            <w:shd w:val="clear" w:color="auto" w:fill="F2F2F2"/>
            <w:tcMar>
              <w:top w:w="80" w:type="dxa"/>
              <w:left w:w="90" w:type="dxa"/>
              <w:bottom w:w="80" w:type="dxa"/>
              <w:right w:w="90" w:type="dxa"/>
            </w:tcMar>
            <w:vAlign w:val="center"/>
          </w:tcPr>
          <w:p w14:paraId="3AAFB508"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701" w:type="dxa"/>
            <w:shd w:val="clear" w:color="auto" w:fill="F2F2F2"/>
            <w:tcMar>
              <w:top w:w="80" w:type="dxa"/>
              <w:left w:w="90" w:type="dxa"/>
              <w:bottom w:w="80" w:type="dxa"/>
              <w:right w:w="90" w:type="dxa"/>
            </w:tcMar>
            <w:vAlign w:val="center"/>
          </w:tcPr>
          <w:p w14:paraId="01C0BCD1" w14:textId="77777777" w:rsidR="000D2AA3" w:rsidRDefault="00000000">
            <w:pPr>
              <w:keepNext/>
              <w:keepLines/>
              <w:spacing w:line="240" w:lineRule="auto"/>
              <w:ind w:firstLine="0"/>
              <w:jc w:val="center"/>
            </w:pPr>
            <w:proofErr w:type="spellStart"/>
            <w:r>
              <w:rPr>
                <w:rFonts w:eastAsia="宋体" w:cs="Times New Roman"/>
                <w:b/>
                <w:sz w:val="17"/>
              </w:rPr>
              <w:t>类名</w:t>
            </w:r>
            <w:proofErr w:type="spellEnd"/>
          </w:p>
        </w:tc>
        <w:tc>
          <w:tcPr>
            <w:tcW w:w="1701" w:type="dxa"/>
            <w:shd w:val="clear" w:color="auto" w:fill="F2F2F2"/>
            <w:tcMar>
              <w:top w:w="80" w:type="dxa"/>
              <w:left w:w="90" w:type="dxa"/>
              <w:bottom w:w="80" w:type="dxa"/>
              <w:right w:w="90" w:type="dxa"/>
            </w:tcMar>
            <w:vAlign w:val="center"/>
          </w:tcPr>
          <w:p w14:paraId="5A184749" w14:textId="77777777" w:rsidR="000D2AA3" w:rsidRDefault="00000000">
            <w:pPr>
              <w:keepNext/>
              <w:keepLines/>
              <w:spacing w:line="240" w:lineRule="auto"/>
              <w:ind w:firstLine="0"/>
              <w:jc w:val="center"/>
            </w:pPr>
            <w:proofErr w:type="spellStart"/>
            <w:r>
              <w:rPr>
                <w:rFonts w:eastAsia="宋体" w:cs="Times New Roman"/>
                <w:b/>
                <w:sz w:val="17"/>
              </w:rPr>
              <w:t>函数名</w:t>
            </w:r>
            <w:proofErr w:type="spellEnd"/>
          </w:p>
        </w:tc>
        <w:tc>
          <w:tcPr>
            <w:tcW w:w="1417" w:type="dxa"/>
            <w:shd w:val="clear" w:color="auto" w:fill="F2F2F2"/>
            <w:tcMar>
              <w:top w:w="80" w:type="dxa"/>
              <w:left w:w="90" w:type="dxa"/>
              <w:bottom w:w="80" w:type="dxa"/>
              <w:right w:w="90" w:type="dxa"/>
            </w:tcMar>
            <w:vAlign w:val="center"/>
          </w:tcPr>
          <w:p w14:paraId="70739F8C"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p>
        </w:tc>
        <w:tc>
          <w:tcPr>
            <w:tcW w:w="1417" w:type="dxa"/>
            <w:shd w:val="clear" w:color="auto" w:fill="F2F2F2"/>
            <w:tcMar>
              <w:top w:w="80" w:type="dxa"/>
              <w:left w:w="90" w:type="dxa"/>
              <w:bottom w:w="80" w:type="dxa"/>
              <w:right w:w="90" w:type="dxa"/>
            </w:tcMar>
            <w:vAlign w:val="center"/>
          </w:tcPr>
          <w:p w14:paraId="1EBCC183"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p>
        </w:tc>
        <w:tc>
          <w:tcPr>
            <w:tcW w:w="1531" w:type="dxa"/>
            <w:shd w:val="clear" w:color="auto" w:fill="F2F2F2"/>
            <w:tcMar>
              <w:top w:w="80" w:type="dxa"/>
              <w:left w:w="90" w:type="dxa"/>
              <w:bottom w:w="80" w:type="dxa"/>
              <w:right w:w="90" w:type="dxa"/>
            </w:tcMar>
            <w:vAlign w:val="center"/>
          </w:tcPr>
          <w:p w14:paraId="4A58779C" w14:textId="77777777" w:rsidR="000D2AA3" w:rsidRDefault="00000000">
            <w:pPr>
              <w:keepNext/>
              <w:keepLines/>
              <w:spacing w:line="240" w:lineRule="auto"/>
              <w:ind w:firstLine="0"/>
              <w:jc w:val="center"/>
            </w:pPr>
            <w:proofErr w:type="spellStart"/>
            <w:r>
              <w:rPr>
                <w:rFonts w:eastAsia="宋体" w:cs="Times New Roman"/>
                <w:b/>
                <w:sz w:val="17"/>
              </w:rPr>
              <w:t>说明</w:t>
            </w:r>
            <w:proofErr w:type="spellEnd"/>
          </w:p>
        </w:tc>
      </w:tr>
      <w:tr w:rsidR="000D2AA3" w14:paraId="11AF2607" w14:textId="77777777">
        <w:trPr>
          <w:jc w:val="center"/>
        </w:trPr>
        <w:tc>
          <w:tcPr>
            <w:tcW w:w="454" w:type="dxa"/>
            <w:tcMar>
              <w:top w:w="80" w:type="dxa"/>
              <w:left w:w="90" w:type="dxa"/>
              <w:bottom w:w="80" w:type="dxa"/>
              <w:right w:w="90" w:type="dxa"/>
            </w:tcMar>
            <w:vAlign w:val="center"/>
          </w:tcPr>
          <w:p w14:paraId="51864521" w14:textId="77777777" w:rsidR="000D2AA3" w:rsidRDefault="00000000">
            <w:pPr>
              <w:spacing w:line="240" w:lineRule="auto"/>
              <w:ind w:firstLine="0"/>
              <w:jc w:val="left"/>
            </w:pPr>
            <w:r>
              <w:rPr>
                <w:rFonts w:eastAsia="宋体" w:cs="Times New Roman"/>
                <w:sz w:val="17"/>
              </w:rPr>
              <w:t>1</w:t>
            </w:r>
          </w:p>
        </w:tc>
        <w:tc>
          <w:tcPr>
            <w:tcW w:w="1701" w:type="dxa"/>
            <w:tcMar>
              <w:top w:w="80" w:type="dxa"/>
              <w:left w:w="90" w:type="dxa"/>
              <w:bottom w:w="80" w:type="dxa"/>
              <w:right w:w="90" w:type="dxa"/>
            </w:tcMar>
            <w:vAlign w:val="center"/>
          </w:tcPr>
          <w:p w14:paraId="2716ECF0" w14:textId="77777777" w:rsidR="000D2AA3" w:rsidRDefault="00000000">
            <w:pPr>
              <w:spacing w:line="240" w:lineRule="auto"/>
              <w:ind w:firstLine="0"/>
              <w:jc w:val="left"/>
            </w:pPr>
            <w:proofErr w:type="spellStart"/>
            <w:r>
              <w:rPr>
                <w:rFonts w:eastAsia="宋体" w:cs="Times New Roman"/>
                <w:sz w:val="17"/>
              </w:rPr>
              <w:t>SituationRenderer</w:t>
            </w:r>
            <w:proofErr w:type="spellEnd"/>
          </w:p>
        </w:tc>
        <w:tc>
          <w:tcPr>
            <w:tcW w:w="1701" w:type="dxa"/>
            <w:tcMar>
              <w:top w:w="80" w:type="dxa"/>
              <w:left w:w="90" w:type="dxa"/>
              <w:bottom w:w="80" w:type="dxa"/>
              <w:right w:w="90" w:type="dxa"/>
            </w:tcMar>
            <w:vAlign w:val="center"/>
          </w:tcPr>
          <w:p w14:paraId="358C86E2" w14:textId="77777777" w:rsidR="000D2AA3" w:rsidRDefault="00000000">
            <w:pPr>
              <w:spacing w:line="240" w:lineRule="auto"/>
              <w:ind w:firstLine="0"/>
              <w:jc w:val="left"/>
            </w:pPr>
            <w:proofErr w:type="spellStart"/>
            <w:r>
              <w:rPr>
                <w:rFonts w:eastAsia="宋体" w:cs="Times New Roman"/>
                <w:sz w:val="17"/>
              </w:rPr>
              <w:t>renderSituation</w:t>
            </w:r>
            <w:proofErr w:type="spellEnd"/>
          </w:p>
        </w:tc>
        <w:tc>
          <w:tcPr>
            <w:tcW w:w="1417" w:type="dxa"/>
            <w:tcMar>
              <w:top w:w="80" w:type="dxa"/>
              <w:left w:w="90" w:type="dxa"/>
              <w:bottom w:w="80" w:type="dxa"/>
              <w:right w:w="90" w:type="dxa"/>
            </w:tcMar>
            <w:vAlign w:val="center"/>
          </w:tcPr>
          <w:p w14:paraId="6B1F61D1" w14:textId="77777777" w:rsidR="000D2AA3" w:rsidRDefault="00000000">
            <w:pPr>
              <w:spacing w:line="240" w:lineRule="auto"/>
              <w:ind w:firstLine="0"/>
              <w:jc w:val="left"/>
            </w:pPr>
            <w:proofErr w:type="spellStart"/>
            <w:r>
              <w:rPr>
                <w:rFonts w:eastAsia="宋体" w:cs="Times New Roman"/>
                <w:sz w:val="17"/>
              </w:rPr>
              <w:t>SimulationFrame</w:t>
            </w:r>
            <w:proofErr w:type="spellEnd"/>
          </w:p>
        </w:tc>
        <w:tc>
          <w:tcPr>
            <w:tcW w:w="1417" w:type="dxa"/>
            <w:tcMar>
              <w:top w:w="80" w:type="dxa"/>
              <w:left w:w="90" w:type="dxa"/>
              <w:bottom w:w="80" w:type="dxa"/>
              <w:right w:w="90" w:type="dxa"/>
            </w:tcMar>
            <w:vAlign w:val="center"/>
          </w:tcPr>
          <w:p w14:paraId="2DF88756" w14:textId="77777777" w:rsidR="000D2AA3" w:rsidRDefault="00000000">
            <w:pPr>
              <w:spacing w:line="240" w:lineRule="auto"/>
              <w:ind w:firstLine="0"/>
              <w:jc w:val="left"/>
            </w:pPr>
            <w:proofErr w:type="spellStart"/>
            <w:r>
              <w:rPr>
                <w:rFonts w:eastAsia="宋体" w:cs="Times New Roman"/>
                <w:sz w:val="17"/>
              </w:rPr>
              <w:t>LayerState</w:t>
            </w:r>
            <w:proofErr w:type="spellEnd"/>
          </w:p>
        </w:tc>
        <w:tc>
          <w:tcPr>
            <w:tcW w:w="1531" w:type="dxa"/>
            <w:tcMar>
              <w:top w:w="80" w:type="dxa"/>
              <w:left w:w="90" w:type="dxa"/>
              <w:bottom w:w="80" w:type="dxa"/>
              <w:right w:w="90" w:type="dxa"/>
            </w:tcMar>
            <w:vAlign w:val="center"/>
          </w:tcPr>
          <w:p w14:paraId="326CC430" w14:textId="77777777" w:rsidR="000D2AA3" w:rsidRDefault="00000000">
            <w:pPr>
              <w:spacing w:line="240" w:lineRule="auto"/>
              <w:ind w:firstLine="0"/>
              <w:jc w:val="left"/>
            </w:pPr>
            <w:proofErr w:type="spellStart"/>
            <w:r>
              <w:rPr>
                <w:rFonts w:eastAsia="宋体" w:cs="Times New Roman"/>
                <w:sz w:val="17"/>
              </w:rPr>
              <w:t>态势渲染操作类</w:t>
            </w:r>
            <w:proofErr w:type="spellEnd"/>
          </w:p>
        </w:tc>
      </w:tr>
      <w:tr w:rsidR="000D2AA3" w14:paraId="14B4A426" w14:textId="77777777">
        <w:trPr>
          <w:jc w:val="center"/>
        </w:trPr>
        <w:tc>
          <w:tcPr>
            <w:tcW w:w="454" w:type="dxa"/>
            <w:tcMar>
              <w:top w:w="80" w:type="dxa"/>
              <w:left w:w="90" w:type="dxa"/>
              <w:bottom w:w="80" w:type="dxa"/>
              <w:right w:w="90" w:type="dxa"/>
            </w:tcMar>
            <w:vAlign w:val="center"/>
          </w:tcPr>
          <w:p w14:paraId="0752A40D" w14:textId="77777777" w:rsidR="000D2AA3" w:rsidRDefault="00000000">
            <w:pPr>
              <w:spacing w:line="240" w:lineRule="auto"/>
              <w:ind w:firstLine="0"/>
              <w:jc w:val="left"/>
            </w:pPr>
            <w:r>
              <w:rPr>
                <w:rFonts w:eastAsia="宋体" w:cs="Times New Roman"/>
                <w:sz w:val="17"/>
              </w:rPr>
              <w:t>2</w:t>
            </w:r>
          </w:p>
        </w:tc>
        <w:tc>
          <w:tcPr>
            <w:tcW w:w="1701" w:type="dxa"/>
            <w:tcMar>
              <w:top w:w="80" w:type="dxa"/>
              <w:left w:w="90" w:type="dxa"/>
              <w:bottom w:w="80" w:type="dxa"/>
              <w:right w:w="90" w:type="dxa"/>
            </w:tcMar>
            <w:vAlign w:val="center"/>
          </w:tcPr>
          <w:p w14:paraId="086C4178" w14:textId="77777777" w:rsidR="000D2AA3" w:rsidRDefault="00000000">
            <w:pPr>
              <w:spacing w:line="240" w:lineRule="auto"/>
              <w:ind w:firstLine="0"/>
              <w:jc w:val="left"/>
            </w:pPr>
            <w:proofErr w:type="spellStart"/>
            <w:r>
              <w:rPr>
                <w:rFonts w:eastAsia="宋体" w:cs="Times New Roman"/>
                <w:sz w:val="17"/>
              </w:rPr>
              <w:t>MetricPanelController</w:t>
            </w:r>
            <w:proofErr w:type="spellEnd"/>
          </w:p>
        </w:tc>
        <w:tc>
          <w:tcPr>
            <w:tcW w:w="1701" w:type="dxa"/>
            <w:tcMar>
              <w:top w:w="80" w:type="dxa"/>
              <w:left w:w="90" w:type="dxa"/>
              <w:bottom w:w="80" w:type="dxa"/>
              <w:right w:w="90" w:type="dxa"/>
            </w:tcMar>
            <w:vAlign w:val="center"/>
          </w:tcPr>
          <w:p w14:paraId="3C185BA8" w14:textId="77777777" w:rsidR="000D2AA3" w:rsidRDefault="00000000">
            <w:pPr>
              <w:spacing w:line="240" w:lineRule="auto"/>
              <w:ind w:firstLine="0"/>
              <w:jc w:val="left"/>
            </w:pPr>
            <w:proofErr w:type="spellStart"/>
            <w:r>
              <w:rPr>
                <w:rFonts w:eastAsia="宋体" w:cs="Times New Roman"/>
                <w:sz w:val="17"/>
              </w:rPr>
              <w:t>updateMetrics</w:t>
            </w:r>
            <w:proofErr w:type="spellEnd"/>
          </w:p>
        </w:tc>
        <w:tc>
          <w:tcPr>
            <w:tcW w:w="1417" w:type="dxa"/>
            <w:tcMar>
              <w:top w:w="80" w:type="dxa"/>
              <w:left w:w="90" w:type="dxa"/>
              <w:bottom w:w="80" w:type="dxa"/>
              <w:right w:w="90" w:type="dxa"/>
            </w:tcMar>
            <w:vAlign w:val="center"/>
          </w:tcPr>
          <w:p w14:paraId="0D810551" w14:textId="77777777" w:rsidR="000D2AA3" w:rsidRDefault="00000000">
            <w:pPr>
              <w:spacing w:line="240" w:lineRule="auto"/>
              <w:ind w:firstLine="0"/>
              <w:jc w:val="left"/>
            </w:pPr>
            <w:proofErr w:type="spellStart"/>
            <w:proofErr w:type="gramStart"/>
            <w:r>
              <w:rPr>
                <w:rFonts w:eastAsia="宋体" w:cs="Times New Roman"/>
                <w:sz w:val="17"/>
              </w:rPr>
              <w:t>LinkMetric</w:t>
            </w:r>
            <w:proofErr w:type="spellEnd"/>
            <w:r>
              <w:rPr>
                <w:rFonts w:eastAsia="宋体" w:cs="Times New Roman"/>
                <w:sz w:val="17"/>
              </w:rPr>
              <w:t>[</w:t>
            </w:r>
            <w:proofErr w:type="gramEnd"/>
            <w:r>
              <w:rPr>
                <w:rFonts w:eastAsia="宋体" w:cs="Times New Roman"/>
                <w:sz w:val="17"/>
              </w:rPr>
              <w:t>]</w:t>
            </w:r>
          </w:p>
        </w:tc>
        <w:tc>
          <w:tcPr>
            <w:tcW w:w="1417" w:type="dxa"/>
            <w:tcMar>
              <w:top w:w="80" w:type="dxa"/>
              <w:left w:w="90" w:type="dxa"/>
              <w:bottom w:w="80" w:type="dxa"/>
              <w:right w:w="90" w:type="dxa"/>
            </w:tcMar>
            <w:vAlign w:val="center"/>
          </w:tcPr>
          <w:p w14:paraId="29B59A44" w14:textId="77777777" w:rsidR="000D2AA3" w:rsidRDefault="00000000">
            <w:pPr>
              <w:spacing w:line="240" w:lineRule="auto"/>
              <w:ind w:firstLine="0"/>
              <w:jc w:val="left"/>
            </w:pPr>
            <w:proofErr w:type="spellStart"/>
            <w:r>
              <w:rPr>
                <w:rFonts w:eastAsia="宋体" w:cs="Times New Roman"/>
                <w:sz w:val="17"/>
              </w:rPr>
              <w:t>MetricPanelState</w:t>
            </w:r>
            <w:proofErr w:type="spellEnd"/>
          </w:p>
        </w:tc>
        <w:tc>
          <w:tcPr>
            <w:tcW w:w="1531" w:type="dxa"/>
            <w:tcMar>
              <w:top w:w="80" w:type="dxa"/>
              <w:left w:w="90" w:type="dxa"/>
              <w:bottom w:w="80" w:type="dxa"/>
              <w:right w:w="90" w:type="dxa"/>
            </w:tcMar>
            <w:vAlign w:val="center"/>
          </w:tcPr>
          <w:p w14:paraId="36EBF221" w14:textId="77777777" w:rsidR="000D2AA3" w:rsidRDefault="00000000">
            <w:pPr>
              <w:spacing w:line="240" w:lineRule="auto"/>
              <w:ind w:firstLine="0"/>
              <w:jc w:val="left"/>
            </w:pPr>
            <w:proofErr w:type="spellStart"/>
            <w:r>
              <w:rPr>
                <w:rFonts w:eastAsia="宋体" w:cs="Times New Roman"/>
                <w:sz w:val="17"/>
              </w:rPr>
              <w:t>实时指标面板操作类</w:t>
            </w:r>
            <w:proofErr w:type="spellEnd"/>
          </w:p>
        </w:tc>
      </w:tr>
      <w:tr w:rsidR="000D2AA3" w14:paraId="030CF151" w14:textId="77777777">
        <w:trPr>
          <w:jc w:val="center"/>
        </w:trPr>
        <w:tc>
          <w:tcPr>
            <w:tcW w:w="454" w:type="dxa"/>
            <w:tcMar>
              <w:top w:w="80" w:type="dxa"/>
              <w:left w:w="90" w:type="dxa"/>
              <w:bottom w:w="80" w:type="dxa"/>
              <w:right w:w="90" w:type="dxa"/>
            </w:tcMar>
            <w:vAlign w:val="center"/>
          </w:tcPr>
          <w:p w14:paraId="7109F635" w14:textId="77777777" w:rsidR="000D2AA3" w:rsidRDefault="00000000">
            <w:pPr>
              <w:spacing w:line="240" w:lineRule="auto"/>
              <w:ind w:firstLine="0"/>
              <w:jc w:val="left"/>
            </w:pPr>
            <w:r>
              <w:rPr>
                <w:rFonts w:eastAsia="宋体" w:cs="Times New Roman"/>
                <w:sz w:val="17"/>
              </w:rPr>
              <w:t>3</w:t>
            </w:r>
          </w:p>
        </w:tc>
        <w:tc>
          <w:tcPr>
            <w:tcW w:w="1701" w:type="dxa"/>
            <w:tcMar>
              <w:top w:w="80" w:type="dxa"/>
              <w:left w:w="90" w:type="dxa"/>
              <w:bottom w:w="80" w:type="dxa"/>
              <w:right w:w="90" w:type="dxa"/>
            </w:tcMar>
            <w:vAlign w:val="center"/>
          </w:tcPr>
          <w:p w14:paraId="26373622" w14:textId="77777777" w:rsidR="000D2AA3" w:rsidRDefault="00000000">
            <w:pPr>
              <w:spacing w:line="240" w:lineRule="auto"/>
              <w:ind w:firstLine="0"/>
              <w:jc w:val="left"/>
            </w:pPr>
            <w:proofErr w:type="spellStart"/>
            <w:r>
              <w:rPr>
                <w:rFonts w:eastAsia="宋体" w:cs="Times New Roman"/>
                <w:sz w:val="17"/>
              </w:rPr>
              <w:t>LinkQualityDialog</w:t>
            </w:r>
            <w:proofErr w:type="spellEnd"/>
          </w:p>
        </w:tc>
        <w:tc>
          <w:tcPr>
            <w:tcW w:w="1701" w:type="dxa"/>
            <w:tcMar>
              <w:top w:w="80" w:type="dxa"/>
              <w:left w:w="90" w:type="dxa"/>
              <w:bottom w:w="80" w:type="dxa"/>
              <w:right w:w="90" w:type="dxa"/>
            </w:tcMar>
            <w:vAlign w:val="center"/>
          </w:tcPr>
          <w:p w14:paraId="2F2478F7" w14:textId="77777777" w:rsidR="000D2AA3" w:rsidRDefault="00000000">
            <w:pPr>
              <w:spacing w:line="240" w:lineRule="auto"/>
              <w:ind w:firstLine="0"/>
              <w:jc w:val="left"/>
            </w:pPr>
            <w:proofErr w:type="spellStart"/>
            <w:r>
              <w:rPr>
                <w:rFonts w:eastAsia="宋体" w:cs="Times New Roman"/>
                <w:sz w:val="17"/>
              </w:rPr>
              <w:t>showLinkDetail</w:t>
            </w:r>
            <w:proofErr w:type="spellEnd"/>
          </w:p>
        </w:tc>
        <w:tc>
          <w:tcPr>
            <w:tcW w:w="1417" w:type="dxa"/>
            <w:tcMar>
              <w:top w:w="80" w:type="dxa"/>
              <w:left w:w="90" w:type="dxa"/>
              <w:bottom w:w="80" w:type="dxa"/>
              <w:right w:w="90" w:type="dxa"/>
            </w:tcMar>
            <w:vAlign w:val="center"/>
          </w:tcPr>
          <w:p w14:paraId="25416191" w14:textId="77777777" w:rsidR="000D2AA3" w:rsidRDefault="00000000">
            <w:pPr>
              <w:spacing w:line="240" w:lineRule="auto"/>
              <w:ind w:firstLine="0"/>
              <w:jc w:val="left"/>
            </w:pPr>
            <w:r>
              <w:rPr>
                <w:rFonts w:eastAsia="宋体" w:cs="Times New Roman"/>
                <w:sz w:val="17"/>
              </w:rPr>
              <w:t>String</w:t>
            </w:r>
          </w:p>
        </w:tc>
        <w:tc>
          <w:tcPr>
            <w:tcW w:w="1417" w:type="dxa"/>
            <w:tcMar>
              <w:top w:w="80" w:type="dxa"/>
              <w:left w:w="90" w:type="dxa"/>
              <w:bottom w:w="80" w:type="dxa"/>
              <w:right w:w="90" w:type="dxa"/>
            </w:tcMar>
            <w:vAlign w:val="center"/>
          </w:tcPr>
          <w:p w14:paraId="5848B63D" w14:textId="77777777" w:rsidR="000D2AA3" w:rsidRDefault="00000000">
            <w:pPr>
              <w:spacing w:line="240" w:lineRule="auto"/>
              <w:ind w:firstLine="0"/>
              <w:jc w:val="left"/>
            </w:pPr>
            <w:proofErr w:type="spellStart"/>
            <w:r>
              <w:rPr>
                <w:rFonts w:eastAsia="宋体" w:cs="Times New Roman"/>
                <w:sz w:val="17"/>
              </w:rPr>
              <w:t>LinkDetailView</w:t>
            </w:r>
            <w:proofErr w:type="spellEnd"/>
          </w:p>
        </w:tc>
        <w:tc>
          <w:tcPr>
            <w:tcW w:w="1531" w:type="dxa"/>
            <w:tcMar>
              <w:top w:w="80" w:type="dxa"/>
              <w:left w:w="90" w:type="dxa"/>
              <w:bottom w:w="80" w:type="dxa"/>
              <w:right w:w="90" w:type="dxa"/>
            </w:tcMar>
            <w:vAlign w:val="center"/>
          </w:tcPr>
          <w:p w14:paraId="788435B2" w14:textId="77777777" w:rsidR="000D2AA3" w:rsidRDefault="00000000">
            <w:pPr>
              <w:spacing w:line="240" w:lineRule="auto"/>
              <w:ind w:firstLine="0"/>
              <w:jc w:val="left"/>
            </w:pPr>
            <w:proofErr w:type="spellStart"/>
            <w:r>
              <w:rPr>
                <w:rFonts w:eastAsia="宋体" w:cs="Times New Roman"/>
                <w:sz w:val="17"/>
              </w:rPr>
              <w:t>链路质量弹窗操作类</w:t>
            </w:r>
            <w:proofErr w:type="spellEnd"/>
          </w:p>
        </w:tc>
      </w:tr>
      <w:tr w:rsidR="000D2AA3" w14:paraId="6D75B568" w14:textId="77777777">
        <w:trPr>
          <w:jc w:val="center"/>
        </w:trPr>
        <w:tc>
          <w:tcPr>
            <w:tcW w:w="454" w:type="dxa"/>
            <w:tcMar>
              <w:top w:w="80" w:type="dxa"/>
              <w:left w:w="90" w:type="dxa"/>
              <w:bottom w:w="80" w:type="dxa"/>
              <w:right w:w="90" w:type="dxa"/>
            </w:tcMar>
            <w:vAlign w:val="center"/>
          </w:tcPr>
          <w:p w14:paraId="22926973" w14:textId="77777777" w:rsidR="000D2AA3" w:rsidRDefault="00000000">
            <w:pPr>
              <w:spacing w:line="240" w:lineRule="auto"/>
              <w:ind w:firstLine="0"/>
              <w:jc w:val="left"/>
            </w:pPr>
            <w:r>
              <w:rPr>
                <w:rFonts w:eastAsia="宋体" w:cs="Times New Roman"/>
                <w:sz w:val="17"/>
              </w:rPr>
              <w:t>4</w:t>
            </w:r>
          </w:p>
        </w:tc>
        <w:tc>
          <w:tcPr>
            <w:tcW w:w="1701" w:type="dxa"/>
            <w:tcMar>
              <w:top w:w="80" w:type="dxa"/>
              <w:left w:w="90" w:type="dxa"/>
              <w:bottom w:w="80" w:type="dxa"/>
              <w:right w:w="90" w:type="dxa"/>
            </w:tcMar>
            <w:vAlign w:val="center"/>
          </w:tcPr>
          <w:p w14:paraId="65E41D05" w14:textId="77777777" w:rsidR="000D2AA3" w:rsidRDefault="00000000">
            <w:pPr>
              <w:spacing w:line="240" w:lineRule="auto"/>
              <w:ind w:firstLine="0"/>
              <w:jc w:val="left"/>
            </w:pPr>
            <w:proofErr w:type="spellStart"/>
            <w:r>
              <w:rPr>
                <w:rFonts w:eastAsia="宋体" w:cs="Times New Roman"/>
                <w:sz w:val="17"/>
              </w:rPr>
              <w:t>ReportVisualizer</w:t>
            </w:r>
            <w:proofErr w:type="spellEnd"/>
          </w:p>
        </w:tc>
        <w:tc>
          <w:tcPr>
            <w:tcW w:w="1701" w:type="dxa"/>
            <w:tcMar>
              <w:top w:w="80" w:type="dxa"/>
              <w:left w:w="90" w:type="dxa"/>
              <w:bottom w:w="80" w:type="dxa"/>
              <w:right w:w="90" w:type="dxa"/>
            </w:tcMar>
            <w:vAlign w:val="center"/>
          </w:tcPr>
          <w:p w14:paraId="7B3A3B27" w14:textId="77777777" w:rsidR="000D2AA3" w:rsidRDefault="00000000">
            <w:pPr>
              <w:spacing w:line="240" w:lineRule="auto"/>
              <w:ind w:firstLine="0"/>
              <w:jc w:val="left"/>
            </w:pPr>
            <w:proofErr w:type="spellStart"/>
            <w:r>
              <w:rPr>
                <w:rFonts w:eastAsia="宋体" w:cs="Times New Roman"/>
                <w:sz w:val="17"/>
              </w:rPr>
              <w:t>renderReport</w:t>
            </w:r>
            <w:proofErr w:type="spellEnd"/>
          </w:p>
        </w:tc>
        <w:tc>
          <w:tcPr>
            <w:tcW w:w="1417" w:type="dxa"/>
            <w:tcMar>
              <w:top w:w="80" w:type="dxa"/>
              <w:left w:w="90" w:type="dxa"/>
              <w:bottom w:w="80" w:type="dxa"/>
              <w:right w:w="90" w:type="dxa"/>
            </w:tcMar>
            <w:vAlign w:val="center"/>
          </w:tcPr>
          <w:p w14:paraId="03FC4E6B" w14:textId="77777777" w:rsidR="000D2AA3" w:rsidRDefault="00000000">
            <w:pPr>
              <w:spacing w:line="240" w:lineRule="auto"/>
              <w:ind w:firstLine="0"/>
              <w:jc w:val="left"/>
            </w:pPr>
            <w:proofErr w:type="spellStart"/>
            <w:r>
              <w:rPr>
                <w:rFonts w:eastAsia="宋体" w:cs="Times New Roman"/>
                <w:sz w:val="17"/>
              </w:rPr>
              <w:t>EvaluationReport</w:t>
            </w:r>
            <w:proofErr w:type="spellEnd"/>
          </w:p>
        </w:tc>
        <w:tc>
          <w:tcPr>
            <w:tcW w:w="1417" w:type="dxa"/>
            <w:tcMar>
              <w:top w:w="80" w:type="dxa"/>
              <w:left w:w="90" w:type="dxa"/>
              <w:bottom w:w="80" w:type="dxa"/>
              <w:right w:w="90" w:type="dxa"/>
            </w:tcMar>
            <w:vAlign w:val="center"/>
          </w:tcPr>
          <w:p w14:paraId="01590D1B" w14:textId="77777777" w:rsidR="000D2AA3" w:rsidRDefault="00000000">
            <w:pPr>
              <w:spacing w:line="240" w:lineRule="auto"/>
              <w:ind w:firstLine="0"/>
              <w:jc w:val="left"/>
            </w:pPr>
            <w:proofErr w:type="spellStart"/>
            <w:r>
              <w:rPr>
                <w:rFonts w:eastAsia="宋体" w:cs="Times New Roman"/>
                <w:sz w:val="17"/>
              </w:rPr>
              <w:t>ReportView</w:t>
            </w:r>
            <w:proofErr w:type="spellEnd"/>
          </w:p>
        </w:tc>
        <w:tc>
          <w:tcPr>
            <w:tcW w:w="1531" w:type="dxa"/>
            <w:tcMar>
              <w:top w:w="80" w:type="dxa"/>
              <w:left w:w="90" w:type="dxa"/>
              <w:bottom w:w="80" w:type="dxa"/>
              <w:right w:w="90" w:type="dxa"/>
            </w:tcMar>
            <w:vAlign w:val="center"/>
          </w:tcPr>
          <w:p w14:paraId="50587B0E" w14:textId="77777777" w:rsidR="000D2AA3" w:rsidRDefault="00000000">
            <w:pPr>
              <w:spacing w:line="240" w:lineRule="auto"/>
              <w:ind w:firstLine="0"/>
              <w:jc w:val="left"/>
              <w:rPr>
                <w:lang w:eastAsia="zh-CN"/>
              </w:rPr>
            </w:pPr>
            <w:r>
              <w:rPr>
                <w:rFonts w:eastAsia="宋体" w:cs="Times New Roman"/>
                <w:sz w:val="17"/>
                <w:lang w:eastAsia="zh-CN"/>
              </w:rPr>
              <w:t>评估报表可视化操作类</w:t>
            </w:r>
          </w:p>
        </w:tc>
      </w:tr>
    </w:tbl>
    <w:p w14:paraId="57BD3C9C" w14:textId="77777777" w:rsidR="000D2AA3" w:rsidRDefault="000D2AA3">
      <w:pPr>
        <w:spacing w:after="40"/>
        <w:rPr>
          <w:lang w:eastAsia="zh-CN"/>
        </w:rPr>
      </w:pPr>
    </w:p>
    <w:p w14:paraId="11CB00D2" w14:textId="77777777" w:rsidR="000D2AA3" w:rsidRDefault="00000000">
      <w:pPr>
        <w:pStyle w:val="31"/>
        <w:rPr>
          <w:lang w:eastAsia="zh-CN"/>
        </w:rPr>
      </w:pPr>
      <w:bookmarkStart w:id="246" w:name="_Toc39"/>
      <w:r>
        <w:rPr>
          <w:lang w:eastAsia="zh-CN"/>
        </w:rPr>
        <w:lastRenderedPageBreak/>
        <w:t>5.1.</w:t>
      </w:r>
      <w:proofErr w:type="gramStart"/>
      <w:r>
        <w:rPr>
          <w:lang w:eastAsia="zh-CN"/>
        </w:rPr>
        <w:t xml:space="preserve">2 </w:t>
      </w:r>
      <w:r>
        <w:rPr>
          <w:lang w:eastAsia="zh-CN"/>
        </w:rPr>
        <w:t>详细</w:t>
      </w:r>
      <w:proofErr w:type="gramEnd"/>
      <w:r>
        <w:rPr>
          <w:lang w:eastAsia="zh-CN"/>
        </w:rPr>
        <w:t>操作类</w:t>
      </w:r>
      <w:bookmarkEnd w:id="246"/>
    </w:p>
    <w:p w14:paraId="33EB2B17" w14:textId="77777777" w:rsidR="000D2AA3" w:rsidRDefault="00000000">
      <w:pPr>
        <w:pStyle w:val="4"/>
        <w:rPr>
          <w:lang w:eastAsia="zh-CN"/>
        </w:rPr>
      </w:pPr>
      <w:bookmarkStart w:id="247" w:name="_Toc16465"/>
      <w:r>
        <w:rPr>
          <w:lang w:eastAsia="zh-CN"/>
        </w:rPr>
        <w:t xml:space="preserve">5.1.2.1 </w:t>
      </w:r>
      <w:r>
        <w:rPr>
          <w:lang w:eastAsia="zh-CN"/>
        </w:rPr>
        <w:t>态势渲染操作类</w:t>
      </w:r>
      <w:r>
        <w:rPr>
          <w:lang w:eastAsia="zh-CN"/>
        </w:rPr>
        <w:t>/DSDWRJQTLJS-BJ-QDZS-STXR</w:t>
      </w:r>
      <w:bookmarkEnd w:id="247"/>
    </w:p>
    <w:p w14:paraId="5FE0F10A" w14:textId="77777777" w:rsidR="000D2AA3" w:rsidRDefault="00000000">
      <w:pPr>
        <w:pStyle w:val="5"/>
        <w:rPr>
          <w:lang w:eastAsia="zh-CN"/>
        </w:rPr>
      </w:pPr>
      <w:bookmarkStart w:id="248" w:name="_Toc8467"/>
      <w:r>
        <w:rPr>
          <w:lang w:eastAsia="zh-CN"/>
        </w:rPr>
        <w:t>5.1.2.1.</w:t>
      </w:r>
      <w:proofErr w:type="gramStart"/>
      <w:r>
        <w:rPr>
          <w:lang w:eastAsia="zh-CN"/>
        </w:rPr>
        <w:t xml:space="preserve">1 </w:t>
      </w:r>
      <w:r>
        <w:rPr>
          <w:lang w:eastAsia="zh-CN"/>
        </w:rPr>
        <w:t>功能</w:t>
      </w:r>
      <w:bookmarkEnd w:id="248"/>
      <w:proofErr w:type="gramEnd"/>
    </w:p>
    <w:p w14:paraId="538BE4BF" w14:textId="77777777" w:rsidR="000D2AA3" w:rsidRDefault="00000000">
      <w:pPr>
        <w:spacing w:after="60"/>
        <w:ind w:firstLine="420"/>
        <w:rPr>
          <w:lang w:eastAsia="zh-CN"/>
        </w:rPr>
      </w:pPr>
      <w:r>
        <w:rPr>
          <w:rFonts w:eastAsia="宋体" w:cs="Times New Roman"/>
          <w:sz w:val="21"/>
          <w:lang w:eastAsia="zh-CN"/>
        </w:rPr>
        <w:t>将节点位置、链路状态和干扰区域转换为</w:t>
      </w:r>
      <w:r>
        <w:rPr>
          <w:rFonts w:eastAsia="宋体" w:cs="Times New Roman"/>
          <w:sz w:val="21"/>
          <w:lang w:eastAsia="zh-CN"/>
        </w:rPr>
        <w:t>Leaflet</w:t>
      </w:r>
      <w:r>
        <w:rPr>
          <w:rFonts w:eastAsia="宋体" w:cs="Times New Roman"/>
          <w:sz w:val="21"/>
          <w:lang w:eastAsia="zh-CN"/>
        </w:rPr>
        <w:t>图层，按仿真时间刷新二维态势并保持视图交互状态。</w:t>
      </w:r>
    </w:p>
    <w:p w14:paraId="38D3649B" w14:textId="77777777" w:rsidR="000D2AA3" w:rsidRDefault="00000000">
      <w:pPr>
        <w:pStyle w:val="5"/>
        <w:rPr>
          <w:lang w:eastAsia="zh-CN"/>
        </w:rPr>
      </w:pPr>
      <w:bookmarkStart w:id="249" w:name="_Toc12282"/>
      <w:r>
        <w:rPr>
          <w:lang w:eastAsia="zh-CN"/>
        </w:rPr>
        <w:t>5.1.2.</w:t>
      </w:r>
      <w:proofErr w:type="gramStart"/>
      <w:r>
        <w:rPr>
          <w:lang w:eastAsia="zh-CN"/>
        </w:rPr>
        <w:t xml:space="preserve">1.2 </w:t>
      </w:r>
      <w:r>
        <w:rPr>
          <w:lang w:eastAsia="zh-CN"/>
        </w:rPr>
        <w:t>输入</w:t>
      </w:r>
      <w:proofErr w:type="gramEnd"/>
      <w:r>
        <w:rPr>
          <w:lang w:eastAsia="zh-CN"/>
        </w:rPr>
        <w:t>输出</w:t>
      </w:r>
      <w:bookmarkEnd w:id="249"/>
    </w:p>
    <w:p w14:paraId="20C75365"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5-2 2D</w:t>
      </w:r>
      <w:r>
        <w:rPr>
          <w:rFonts w:eastAsia="宋体" w:cs="Times New Roman"/>
          <w:b w:val="0"/>
          <w:sz w:val="21"/>
          <w:lang w:eastAsia="zh-CN"/>
        </w:rPr>
        <w:t>态势渲染（</w:t>
      </w:r>
      <w:r>
        <w:rPr>
          <w:rFonts w:eastAsia="宋体" w:cs="Times New Roman"/>
          <w:b w:val="0"/>
          <w:sz w:val="21"/>
          <w:lang w:eastAsia="zh-CN"/>
        </w:rPr>
        <w:t>Leaflet</w:t>
      </w:r>
      <w:r>
        <w:rPr>
          <w:rFonts w:eastAsia="宋体" w:cs="Times New Roman"/>
          <w:b w:val="0"/>
          <w:sz w:val="21"/>
          <w:lang w:eastAsia="zh-CN"/>
        </w:rPr>
        <w:t>）输入输出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54A07F8A" w14:textId="77777777">
        <w:trPr>
          <w:tblHeader/>
          <w:jc w:val="center"/>
        </w:trPr>
        <w:tc>
          <w:tcPr>
            <w:tcW w:w="397" w:type="dxa"/>
            <w:shd w:val="clear" w:color="auto" w:fill="F2F2F2"/>
            <w:tcMar>
              <w:top w:w="80" w:type="dxa"/>
              <w:left w:w="90" w:type="dxa"/>
              <w:bottom w:w="80" w:type="dxa"/>
              <w:right w:w="90" w:type="dxa"/>
            </w:tcMar>
            <w:vAlign w:val="center"/>
          </w:tcPr>
          <w:p w14:paraId="19D70F4D"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6A72CCFE"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512F2C2D"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19BE9683"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3FA0E31A"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1A35292D"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047956D4"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3E04AE53"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01BED8DA" w14:textId="77777777">
        <w:trPr>
          <w:jc w:val="center"/>
        </w:trPr>
        <w:tc>
          <w:tcPr>
            <w:tcW w:w="397" w:type="dxa"/>
            <w:tcMar>
              <w:top w:w="80" w:type="dxa"/>
              <w:left w:w="90" w:type="dxa"/>
              <w:bottom w:w="80" w:type="dxa"/>
              <w:right w:w="90" w:type="dxa"/>
            </w:tcMar>
            <w:vAlign w:val="center"/>
          </w:tcPr>
          <w:p w14:paraId="2C49C5B9"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253315F6" w14:textId="77777777" w:rsidR="000D2AA3" w:rsidRDefault="00000000">
            <w:pPr>
              <w:spacing w:line="240" w:lineRule="auto"/>
              <w:ind w:firstLine="0"/>
              <w:jc w:val="left"/>
            </w:pPr>
            <w:proofErr w:type="spellStart"/>
            <w:r>
              <w:rPr>
                <w:rFonts w:eastAsia="宋体" w:cs="Times New Roman"/>
                <w:sz w:val="16"/>
              </w:rPr>
              <w:t>仿真帧数据</w:t>
            </w:r>
            <w:proofErr w:type="spellEnd"/>
          </w:p>
        </w:tc>
        <w:tc>
          <w:tcPr>
            <w:tcW w:w="1191" w:type="dxa"/>
            <w:tcMar>
              <w:top w:w="80" w:type="dxa"/>
              <w:left w:w="90" w:type="dxa"/>
              <w:bottom w:w="80" w:type="dxa"/>
              <w:right w:w="90" w:type="dxa"/>
            </w:tcMar>
            <w:vAlign w:val="center"/>
          </w:tcPr>
          <w:p w14:paraId="33DE4A58" w14:textId="77777777" w:rsidR="000D2AA3" w:rsidRDefault="00000000">
            <w:pPr>
              <w:spacing w:line="240" w:lineRule="auto"/>
              <w:ind w:firstLine="0"/>
              <w:jc w:val="left"/>
            </w:pPr>
            <w:proofErr w:type="spellStart"/>
            <w:r>
              <w:rPr>
                <w:rFonts w:eastAsia="宋体" w:cs="Times New Roman"/>
                <w:sz w:val="16"/>
              </w:rPr>
              <w:t>simulationFrame</w:t>
            </w:r>
            <w:proofErr w:type="spellEnd"/>
          </w:p>
        </w:tc>
        <w:tc>
          <w:tcPr>
            <w:tcW w:w="1020" w:type="dxa"/>
            <w:tcMar>
              <w:top w:w="80" w:type="dxa"/>
              <w:left w:w="90" w:type="dxa"/>
              <w:bottom w:w="80" w:type="dxa"/>
              <w:right w:w="90" w:type="dxa"/>
            </w:tcMar>
            <w:vAlign w:val="center"/>
          </w:tcPr>
          <w:p w14:paraId="71D6F2D9" w14:textId="77777777" w:rsidR="000D2AA3" w:rsidRDefault="00000000">
            <w:pPr>
              <w:spacing w:line="240" w:lineRule="auto"/>
              <w:ind w:firstLine="0"/>
              <w:jc w:val="left"/>
            </w:pPr>
            <w:proofErr w:type="spellStart"/>
            <w:r>
              <w:rPr>
                <w:rFonts w:eastAsia="宋体" w:cs="Times New Roman"/>
                <w:sz w:val="16"/>
              </w:rPr>
              <w:t>SimulationFrame</w:t>
            </w:r>
            <w:proofErr w:type="spellEnd"/>
          </w:p>
        </w:tc>
        <w:tc>
          <w:tcPr>
            <w:tcW w:w="454" w:type="dxa"/>
            <w:tcMar>
              <w:top w:w="80" w:type="dxa"/>
              <w:left w:w="90" w:type="dxa"/>
              <w:bottom w:w="80" w:type="dxa"/>
              <w:right w:w="90" w:type="dxa"/>
            </w:tcMar>
            <w:vAlign w:val="center"/>
          </w:tcPr>
          <w:p w14:paraId="5E2F69B7"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5BF7671F"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3D3C01B4" w14:textId="77777777" w:rsidR="000D2AA3" w:rsidRDefault="00000000">
            <w:pPr>
              <w:spacing w:line="240" w:lineRule="auto"/>
              <w:ind w:firstLine="0"/>
              <w:jc w:val="left"/>
            </w:pPr>
            <w:proofErr w:type="spellStart"/>
            <w:r>
              <w:rPr>
                <w:rFonts w:eastAsia="宋体" w:cs="Times New Roman"/>
                <w:sz w:val="16"/>
              </w:rPr>
              <w:t>WebSocket</w:t>
            </w:r>
            <w:r>
              <w:rPr>
                <w:rFonts w:eastAsia="宋体" w:cs="Times New Roman"/>
                <w:sz w:val="16"/>
              </w:rPr>
              <w:t>仿真帧</w:t>
            </w:r>
            <w:proofErr w:type="spellEnd"/>
          </w:p>
        </w:tc>
        <w:tc>
          <w:tcPr>
            <w:tcW w:w="1871" w:type="dxa"/>
            <w:tcMar>
              <w:top w:w="80" w:type="dxa"/>
              <w:left w:w="90" w:type="dxa"/>
              <w:bottom w:w="80" w:type="dxa"/>
              <w:right w:w="90" w:type="dxa"/>
            </w:tcMar>
            <w:vAlign w:val="center"/>
          </w:tcPr>
          <w:p w14:paraId="421A3061"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0D7A3578" w14:textId="77777777">
        <w:trPr>
          <w:jc w:val="center"/>
        </w:trPr>
        <w:tc>
          <w:tcPr>
            <w:tcW w:w="397" w:type="dxa"/>
            <w:tcMar>
              <w:top w:w="80" w:type="dxa"/>
              <w:left w:w="90" w:type="dxa"/>
              <w:bottom w:w="80" w:type="dxa"/>
              <w:right w:w="90" w:type="dxa"/>
            </w:tcMar>
            <w:vAlign w:val="center"/>
          </w:tcPr>
          <w:p w14:paraId="1191CDFC"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2197E52A" w14:textId="77777777" w:rsidR="000D2AA3" w:rsidRDefault="00000000">
            <w:pPr>
              <w:spacing w:line="240" w:lineRule="auto"/>
              <w:ind w:firstLine="0"/>
              <w:jc w:val="left"/>
            </w:pPr>
            <w:proofErr w:type="spellStart"/>
            <w:r>
              <w:rPr>
                <w:rFonts w:eastAsia="宋体" w:cs="Times New Roman"/>
                <w:sz w:val="16"/>
              </w:rPr>
              <w:t>地图图层状态</w:t>
            </w:r>
            <w:proofErr w:type="spellEnd"/>
          </w:p>
        </w:tc>
        <w:tc>
          <w:tcPr>
            <w:tcW w:w="1191" w:type="dxa"/>
            <w:tcMar>
              <w:top w:w="80" w:type="dxa"/>
              <w:left w:w="90" w:type="dxa"/>
              <w:bottom w:w="80" w:type="dxa"/>
              <w:right w:w="90" w:type="dxa"/>
            </w:tcMar>
            <w:vAlign w:val="center"/>
          </w:tcPr>
          <w:p w14:paraId="5B3F319B" w14:textId="77777777" w:rsidR="000D2AA3" w:rsidRDefault="00000000">
            <w:pPr>
              <w:spacing w:line="240" w:lineRule="auto"/>
              <w:ind w:firstLine="0"/>
              <w:jc w:val="left"/>
            </w:pPr>
            <w:proofErr w:type="spellStart"/>
            <w:r>
              <w:rPr>
                <w:rFonts w:eastAsia="宋体" w:cs="Times New Roman"/>
                <w:sz w:val="16"/>
              </w:rPr>
              <w:t>layerState</w:t>
            </w:r>
            <w:proofErr w:type="spellEnd"/>
          </w:p>
        </w:tc>
        <w:tc>
          <w:tcPr>
            <w:tcW w:w="1020" w:type="dxa"/>
            <w:tcMar>
              <w:top w:w="80" w:type="dxa"/>
              <w:left w:w="90" w:type="dxa"/>
              <w:bottom w:w="80" w:type="dxa"/>
              <w:right w:w="90" w:type="dxa"/>
            </w:tcMar>
            <w:vAlign w:val="center"/>
          </w:tcPr>
          <w:p w14:paraId="225EEDBD" w14:textId="77777777" w:rsidR="000D2AA3" w:rsidRDefault="00000000">
            <w:pPr>
              <w:spacing w:line="240" w:lineRule="auto"/>
              <w:ind w:firstLine="0"/>
              <w:jc w:val="left"/>
            </w:pPr>
            <w:proofErr w:type="spellStart"/>
            <w:r>
              <w:rPr>
                <w:rFonts w:eastAsia="宋体" w:cs="Times New Roman"/>
                <w:sz w:val="16"/>
              </w:rPr>
              <w:t>LayerState</w:t>
            </w:r>
            <w:proofErr w:type="spellEnd"/>
          </w:p>
        </w:tc>
        <w:tc>
          <w:tcPr>
            <w:tcW w:w="454" w:type="dxa"/>
            <w:tcMar>
              <w:top w:w="80" w:type="dxa"/>
              <w:left w:w="90" w:type="dxa"/>
              <w:bottom w:w="80" w:type="dxa"/>
              <w:right w:w="90" w:type="dxa"/>
            </w:tcMar>
            <w:vAlign w:val="center"/>
          </w:tcPr>
          <w:p w14:paraId="2ED32AC0"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761BDF57"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2653F369" w14:textId="77777777" w:rsidR="000D2AA3" w:rsidRDefault="00000000">
            <w:pPr>
              <w:spacing w:line="240" w:lineRule="auto"/>
              <w:ind w:firstLine="0"/>
              <w:jc w:val="left"/>
            </w:pPr>
            <w:proofErr w:type="spellStart"/>
            <w:r>
              <w:rPr>
                <w:rFonts w:eastAsia="宋体" w:cs="Times New Roman"/>
                <w:sz w:val="16"/>
              </w:rPr>
              <w:t>SituationRenderer</w:t>
            </w:r>
            <w:proofErr w:type="spellEnd"/>
          </w:p>
        </w:tc>
        <w:tc>
          <w:tcPr>
            <w:tcW w:w="1871" w:type="dxa"/>
            <w:tcMar>
              <w:top w:w="80" w:type="dxa"/>
              <w:left w:w="90" w:type="dxa"/>
              <w:bottom w:w="80" w:type="dxa"/>
              <w:right w:w="90" w:type="dxa"/>
            </w:tcMar>
            <w:vAlign w:val="center"/>
          </w:tcPr>
          <w:p w14:paraId="7DADBEB6"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2461FF0F" w14:textId="77777777" w:rsidR="000D2AA3" w:rsidRDefault="000D2AA3">
      <w:pPr>
        <w:spacing w:after="40"/>
      </w:pPr>
    </w:p>
    <w:p w14:paraId="5E829A58" w14:textId="77777777" w:rsidR="000D2AA3" w:rsidRDefault="00000000">
      <w:pPr>
        <w:pStyle w:val="5"/>
      </w:pPr>
      <w:bookmarkStart w:id="250" w:name="_Toc28906"/>
      <w:r>
        <w:t xml:space="preserve">5.1.2.1.3 </w:t>
      </w:r>
      <w:proofErr w:type="spellStart"/>
      <w:r>
        <w:t>设计方法</w:t>
      </w:r>
      <w:bookmarkEnd w:id="250"/>
      <w:proofErr w:type="spellEnd"/>
    </w:p>
    <w:p w14:paraId="53680F23"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）接收仿真帧与节点位置；</w:t>
      </w:r>
      <w:r>
        <w:rPr>
          <w:rFonts w:eastAsia="宋体" w:cs="Times New Roman"/>
          <w:sz w:val="21"/>
          <w:lang w:eastAsia="zh-CN"/>
        </w:rPr>
        <w:t>2</w:t>
      </w:r>
      <w:r>
        <w:rPr>
          <w:rFonts w:eastAsia="宋体" w:cs="Times New Roman"/>
          <w:sz w:val="21"/>
          <w:lang w:eastAsia="zh-CN"/>
        </w:rPr>
        <w:t>）校验时间戳、坐标和实体标识；</w:t>
      </w:r>
      <w:r>
        <w:rPr>
          <w:rFonts w:eastAsia="宋体" w:cs="Times New Roman"/>
          <w:sz w:val="21"/>
          <w:lang w:eastAsia="zh-CN"/>
        </w:rPr>
        <w:t>3</w:t>
      </w:r>
      <w:r>
        <w:rPr>
          <w:rFonts w:eastAsia="宋体" w:cs="Times New Roman"/>
          <w:sz w:val="21"/>
          <w:lang w:eastAsia="zh-CN"/>
        </w:rPr>
        <w:t>）更新节点、链路及干扰图层；</w:t>
      </w:r>
      <w:r>
        <w:rPr>
          <w:rFonts w:eastAsia="宋体" w:cs="Times New Roman"/>
          <w:sz w:val="21"/>
          <w:lang w:eastAsia="zh-CN"/>
        </w:rPr>
        <w:t>4</w:t>
      </w:r>
      <w:r>
        <w:rPr>
          <w:rFonts w:eastAsia="宋体" w:cs="Times New Roman"/>
          <w:sz w:val="21"/>
          <w:lang w:eastAsia="zh-CN"/>
        </w:rPr>
        <w:t>）发布渲染完成状态。</w:t>
      </w:r>
    </w:p>
    <w:p w14:paraId="5A19A481" w14:textId="77777777" w:rsidR="000D2AA3" w:rsidRDefault="00000000">
      <w:pPr>
        <w:keepNext/>
        <w:jc w:val="center"/>
      </w:pPr>
      <w:r>
        <w:rPr>
          <w:noProof/>
        </w:rPr>
        <w:drawing>
          <wp:inline distT="0" distB="0" distL="114300" distR="114300" wp14:anchorId="19CF877F" wp14:editId="498DE269">
            <wp:extent cx="4139565" cy="3380740"/>
            <wp:effectExtent l="0" t="0" r="5715" b="8890"/>
            <wp:docPr id="95" name="Picture 95" descr="2D态势渲染（Leaflet）设计流程图" title="2D态势渲染（Leaflet）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2D态势渲染（Leaflet）设计流程图" title="2D态势渲染（Leaflet）设计流程图"/>
                    <pic:cNvPicPr>
                      <a:picLocks noChangeAspect="1"/>
                    </pic:cNvPicPr>
                  </pic:nvPicPr>
                  <pic:blipFill>
                    <a:blip r:embed="rId89"/>
                    <a:stretch>
                      <a:fillRect/>
                    </a:stretch>
                  </pic:blipFill>
                  <pic:spPr>
                    <a:xfrm>
                      <a:off x="0" y="0"/>
                      <a:ext cx="4140000" cy="3381000"/>
                    </a:xfrm>
                    <a:prstGeom prst="rect">
                      <a:avLst/>
                    </a:prstGeom>
                  </pic:spPr>
                </pic:pic>
              </a:graphicData>
            </a:graphic>
          </wp:inline>
        </w:drawing>
      </w:r>
    </w:p>
    <w:p w14:paraId="24C8CD32"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5-1 2D</w:t>
      </w:r>
      <w:r>
        <w:rPr>
          <w:rFonts w:eastAsia="宋体" w:cs="Times New Roman"/>
          <w:b w:val="0"/>
          <w:sz w:val="21"/>
          <w:lang w:eastAsia="zh-CN"/>
        </w:rPr>
        <w:t>态势渲染（</w:t>
      </w:r>
      <w:r>
        <w:rPr>
          <w:rFonts w:eastAsia="宋体" w:cs="Times New Roman"/>
          <w:b w:val="0"/>
          <w:sz w:val="21"/>
          <w:lang w:eastAsia="zh-CN"/>
        </w:rPr>
        <w:t>Leaflet</w:t>
      </w:r>
      <w:r>
        <w:rPr>
          <w:rFonts w:eastAsia="宋体" w:cs="Times New Roman"/>
          <w:b w:val="0"/>
          <w:sz w:val="21"/>
          <w:lang w:eastAsia="zh-CN"/>
        </w:rPr>
        <w:t>）设计流程图</w:t>
      </w:r>
    </w:p>
    <w:p w14:paraId="4674B2F5" w14:textId="77777777" w:rsidR="000D2AA3" w:rsidRDefault="00000000">
      <w:pPr>
        <w:pStyle w:val="5"/>
      </w:pPr>
      <w:bookmarkStart w:id="251" w:name="_Toc8607"/>
      <w:r>
        <w:lastRenderedPageBreak/>
        <w:t xml:space="preserve">5.1.2.1.4 </w:t>
      </w:r>
      <w:proofErr w:type="spellStart"/>
      <w:r>
        <w:t>内部方法</w:t>
      </w:r>
      <w:bookmarkEnd w:id="251"/>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1F077750" w14:textId="77777777">
        <w:trPr>
          <w:tblHeader/>
          <w:jc w:val="center"/>
        </w:trPr>
        <w:tc>
          <w:tcPr>
            <w:tcW w:w="1361" w:type="dxa"/>
            <w:shd w:val="clear" w:color="auto" w:fill="F2F2F2"/>
            <w:tcMar>
              <w:top w:w="80" w:type="dxa"/>
              <w:left w:w="90" w:type="dxa"/>
              <w:bottom w:w="80" w:type="dxa"/>
              <w:right w:w="90" w:type="dxa"/>
            </w:tcMar>
            <w:vAlign w:val="center"/>
          </w:tcPr>
          <w:p w14:paraId="060238E6"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1E4D8581"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0D10437C" w14:textId="77777777">
        <w:trPr>
          <w:jc w:val="center"/>
        </w:trPr>
        <w:tc>
          <w:tcPr>
            <w:tcW w:w="1361" w:type="dxa"/>
            <w:tcMar>
              <w:top w:w="80" w:type="dxa"/>
              <w:left w:w="90" w:type="dxa"/>
              <w:bottom w:w="80" w:type="dxa"/>
              <w:right w:w="90" w:type="dxa"/>
            </w:tcMar>
            <w:vAlign w:val="center"/>
          </w:tcPr>
          <w:p w14:paraId="7C78FC8B"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487D6173" w14:textId="77777777" w:rsidR="000D2AA3" w:rsidRDefault="00000000">
            <w:pPr>
              <w:spacing w:line="240" w:lineRule="auto"/>
              <w:ind w:firstLine="0"/>
              <w:jc w:val="left"/>
            </w:pPr>
            <w:proofErr w:type="spellStart"/>
            <w:r>
              <w:rPr>
                <w:rFonts w:eastAsia="宋体" w:cs="Times New Roman"/>
                <w:sz w:val="18"/>
              </w:rPr>
              <w:t>态势渲染操作类</w:t>
            </w:r>
            <w:proofErr w:type="spellEnd"/>
          </w:p>
        </w:tc>
      </w:tr>
      <w:tr w:rsidR="000D2AA3" w14:paraId="3E0CFFBA" w14:textId="77777777">
        <w:trPr>
          <w:jc w:val="center"/>
        </w:trPr>
        <w:tc>
          <w:tcPr>
            <w:tcW w:w="1361" w:type="dxa"/>
            <w:tcMar>
              <w:top w:w="80" w:type="dxa"/>
              <w:left w:w="90" w:type="dxa"/>
              <w:bottom w:w="80" w:type="dxa"/>
              <w:right w:w="90" w:type="dxa"/>
            </w:tcMar>
            <w:vAlign w:val="center"/>
          </w:tcPr>
          <w:p w14:paraId="43F9A332"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5AF68303" w14:textId="77777777" w:rsidR="000D2AA3" w:rsidRDefault="00000000">
            <w:pPr>
              <w:spacing w:line="240" w:lineRule="auto"/>
              <w:ind w:firstLine="0"/>
              <w:jc w:val="left"/>
            </w:pPr>
            <w:proofErr w:type="spellStart"/>
            <w:r>
              <w:rPr>
                <w:rFonts w:eastAsia="宋体" w:cs="Times New Roman"/>
                <w:sz w:val="18"/>
              </w:rPr>
              <w:t>LayerState</w:t>
            </w:r>
            <w:proofErr w:type="spellEnd"/>
            <w:r>
              <w:rPr>
                <w:rFonts w:eastAsia="宋体" w:cs="Times New Roman"/>
                <w:sz w:val="18"/>
              </w:rPr>
              <w:t xml:space="preserve"> </w:t>
            </w:r>
            <w:proofErr w:type="spellStart"/>
            <w:proofErr w:type="gramStart"/>
            <w:r>
              <w:rPr>
                <w:rFonts w:eastAsia="宋体" w:cs="Times New Roman"/>
                <w:sz w:val="18"/>
              </w:rPr>
              <w:t>renderSituation</w:t>
            </w:r>
            <w:proofErr w:type="spellEnd"/>
            <w:r>
              <w:rPr>
                <w:rFonts w:eastAsia="宋体" w:cs="Times New Roman"/>
                <w:sz w:val="18"/>
              </w:rPr>
              <w:t>(</w:t>
            </w:r>
            <w:proofErr w:type="spellStart"/>
            <w:proofErr w:type="gramEnd"/>
            <w:r>
              <w:rPr>
                <w:rFonts w:eastAsia="宋体" w:cs="Times New Roman"/>
                <w:sz w:val="18"/>
              </w:rPr>
              <w:t>SimulationFrame</w:t>
            </w:r>
            <w:proofErr w:type="spellEnd"/>
            <w:r>
              <w:rPr>
                <w:rFonts w:eastAsia="宋体" w:cs="Times New Roman"/>
                <w:sz w:val="18"/>
              </w:rPr>
              <w:t xml:space="preserve"> </w:t>
            </w:r>
            <w:proofErr w:type="spellStart"/>
            <w:r>
              <w:rPr>
                <w:rFonts w:eastAsia="宋体" w:cs="Times New Roman"/>
                <w:sz w:val="18"/>
              </w:rPr>
              <w:t>simulationFrame</w:t>
            </w:r>
            <w:proofErr w:type="spellEnd"/>
            <w:r>
              <w:rPr>
                <w:rFonts w:eastAsia="宋体" w:cs="Times New Roman"/>
                <w:sz w:val="18"/>
              </w:rPr>
              <w:t>)</w:t>
            </w:r>
          </w:p>
        </w:tc>
      </w:tr>
      <w:tr w:rsidR="000D2AA3" w14:paraId="6B41DA79" w14:textId="77777777">
        <w:trPr>
          <w:jc w:val="center"/>
        </w:trPr>
        <w:tc>
          <w:tcPr>
            <w:tcW w:w="1361" w:type="dxa"/>
            <w:tcMar>
              <w:top w:w="80" w:type="dxa"/>
              <w:left w:w="90" w:type="dxa"/>
              <w:bottom w:w="80" w:type="dxa"/>
              <w:right w:w="90" w:type="dxa"/>
            </w:tcMar>
            <w:vAlign w:val="center"/>
          </w:tcPr>
          <w:p w14:paraId="13BB6328"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16D7AE2E" w14:textId="77777777" w:rsidR="000D2AA3" w:rsidRDefault="00000000">
            <w:pPr>
              <w:spacing w:line="240" w:lineRule="auto"/>
              <w:ind w:firstLine="0"/>
              <w:jc w:val="left"/>
              <w:rPr>
                <w:lang w:eastAsia="zh-CN"/>
              </w:rPr>
            </w:pPr>
            <w:r>
              <w:rPr>
                <w:rFonts w:eastAsia="宋体" w:cs="Times New Roman"/>
                <w:sz w:val="18"/>
                <w:lang w:eastAsia="zh-CN"/>
              </w:rPr>
              <w:t>将节点位置、链路状态和干扰区域转换为</w:t>
            </w:r>
            <w:r>
              <w:rPr>
                <w:rFonts w:eastAsia="宋体" w:cs="Times New Roman"/>
                <w:sz w:val="18"/>
                <w:lang w:eastAsia="zh-CN"/>
              </w:rPr>
              <w:t>Leaflet</w:t>
            </w:r>
            <w:r>
              <w:rPr>
                <w:rFonts w:eastAsia="宋体" w:cs="Times New Roman"/>
                <w:sz w:val="18"/>
                <w:lang w:eastAsia="zh-CN"/>
              </w:rPr>
              <w:t>图层，按仿真时间刷新二维态势并保持视图交互状态。</w:t>
            </w:r>
          </w:p>
        </w:tc>
      </w:tr>
    </w:tbl>
    <w:p w14:paraId="586743E6" w14:textId="77777777" w:rsidR="000D2AA3" w:rsidRDefault="000D2AA3">
      <w:pPr>
        <w:spacing w:after="40"/>
        <w:rPr>
          <w:lang w:eastAsia="zh-CN"/>
        </w:rPr>
      </w:pPr>
    </w:p>
    <w:p w14:paraId="0CA4B6C9" w14:textId="77777777" w:rsidR="000D2AA3" w:rsidRDefault="00000000">
      <w:pPr>
        <w:pStyle w:val="5"/>
        <w:rPr>
          <w:lang w:eastAsia="zh-CN"/>
        </w:rPr>
      </w:pPr>
      <w:bookmarkStart w:id="252" w:name="_Toc16295"/>
      <w:r>
        <w:rPr>
          <w:lang w:eastAsia="zh-CN"/>
        </w:rPr>
        <w:t>5.1.2.</w:t>
      </w:r>
      <w:proofErr w:type="gramStart"/>
      <w:r>
        <w:rPr>
          <w:lang w:eastAsia="zh-CN"/>
        </w:rPr>
        <w:t xml:space="preserve">1.5 </w:t>
      </w:r>
      <w:r>
        <w:rPr>
          <w:lang w:eastAsia="zh-CN"/>
        </w:rPr>
        <w:t>对外</w:t>
      </w:r>
      <w:proofErr w:type="gramEnd"/>
      <w:r>
        <w:rPr>
          <w:lang w:eastAsia="zh-CN"/>
        </w:rPr>
        <w:t>接口</w:t>
      </w:r>
      <w:bookmarkEnd w:id="252"/>
    </w:p>
    <w:p w14:paraId="2604E389" w14:textId="77777777" w:rsidR="000D2AA3" w:rsidRDefault="00000000">
      <w:pPr>
        <w:spacing w:after="60"/>
        <w:ind w:firstLine="420"/>
        <w:rPr>
          <w:lang w:eastAsia="zh-CN"/>
        </w:rPr>
      </w:pPr>
      <w:r>
        <w:rPr>
          <w:rFonts w:eastAsia="宋体" w:cs="Times New Roman"/>
          <w:sz w:val="21"/>
          <w:lang w:eastAsia="zh-CN"/>
        </w:rPr>
        <w:t>通过</w:t>
      </w:r>
      <w:r>
        <w:rPr>
          <w:rFonts w:eastAsia="宋体" w:cs="Times New Roman"/>
          <w:sz w:val="21"/>
          <w:lang w:eastAsia="zh-CN"/>
        </w:rPr>
        <w:t>WebSocket/</w:t>
      </w:r>
      <w:r>
        <w:rPr>
          <w:rFonts w:eastAsia="宋体" w:cs="Times New Roman"/>
          <w:sz w:val="21"/>
          <w:lang w:eastAsia="zh-CN"/>
        </w:rPr>
        <w:t>前端状态仓库接收仿真帧数据并向</w:t>
      </w:r>
      <w:r>
        <w:rPr>
          <w:rFonts w:eastAsia="宋体" w:cs="Times New Roman"/>
          <w:sz w:val="21"/>
          <w:lang w:eastAsia="zh-CN"/>
        </w:rPr>
        <w:t>Leaflet</w:t>
      </w:r>
      <w:r>
        <w:rPr>
          <w:rFonts w:eastAsia="宋体" w:cs="Times New Roman"/>
          <w:sz w:val="21"/>
          <w:lang w:eastAsia="zh-CN"/>
        </w:rPr>
        <w:t>地图视图提供地图图层状态。接口数据采用</w:t>
      </w:r>
      <w:proofErr w:type="spellStart"/>
      <w:r>
        <w:rPr>
          <w:rFonts w:eastAsia="宋体" w:cs="Times New Roman"/>
          <w:sz w:val="21"/>
          <w:lang w:eastAsia="zh-CN"/>
        </w:rPr>
        <w:t>SimulationFrame</w:t>
      </w:r>
      <w:proofErr w:type="spellEnd"/>
      <w:r>
        <w:rPr>
          <w:rFonts w:eastAsia="宋体" w:cs="Times New Roman"/>
          <w:sz w:val="21"/>
          <w:lang w:eastAsia="zh-CN"/>
        </w:rPr>
        <w:t>与</w:t>
      </w:r>
      <w:proofErr w:type="spellStart"/>
      <w:r>
        <w:rPr>
          <w:rFonts w:eastAsia="宋体" w:cs="Times New Roman"/>
          <w:sz w:val="21"/>
          <w:lang w:eastAsia="zh-CN"/>
        </w:rPr>
        <w:t>LayerState</w:t>
      </w:r>
      <w:proofErr w:type="spellEnd"/>
      <w:r>
        <w:rPr>
          <w:rFonts w:eastAsia="宋体" w:cs="Times New Roman"/>
          <w:sz w:val="21"/>
          <w:lang w:eastAsia="zh-CN"/>
        </w:rPr>
        <w:t>定义，调用方必须处理成功、失败和超时状态。</w:t>
      </w:r>
    </w:p>
    <w:p w14:paraId="2499C02F" w14:textId="77777777" w:rsidR="000D2AA3" w:rsidRDefault="00000000">
      <w:pPr>
        <w:pStyle w:val="5"/>
        <w:rPr>
          <w:lang w:eastAsia="zh-CN"/>
        </w:rPr>
      </w:pPr>
      <w:bookmarkStart w:id="253" w:name="_Toc29961"/>
      <w:r>
        <w:rPr>
          <w:lang w:eastAsia="zh-CN"/>
        </w:rPr>
        <w:t>5.1.2.</w:t>
      </w:r>
      <w:proofErr w:type="gramStart"/>
      <w:r>
        <w:rPr>
          <w:lang w:eastAsia="zh-CN"/>
        </w:rPr>
        <w:t xml:space="preserve">1.6 </w:t>
      </w:r>
      <w:r>
        <w:rPr>
          <w:lang w:eastAsia="zh-CN"/>
        </w:rPr>
        <w:t>限制</w:t>
      </w:r>
      <w:proofErr w:type="gramEnd"/>
      <w:r>
        <w:rPr>
          <w:lang w:eastAsia="zh-CN"/>
        </w:rPr>
        <w:t>条件</w:t>
      </w:r>
      <w:bookmarkEnd w:id="253"/>
    </w:p>
    <w:p w14:paraId="396E9481" w14:textId="77777777" w:rsidR="000D2AA3" w:rsidRDefault="00000000">
      <w:pPr>
        <w:spacing w:after="60"/>
        <w:ind w:firstLine="420"/>
        <w:rPr>
          <w:lang w:eastAsia="zh-CN"/>
        </w:rPr>
      </w:pPr>
      <w:r>
        <w:rPr>
          <w:rFonts w:eastAsia="宋体" w:cs="Times New Roman"/>
          <w:sz w:val="21"/>
          <w:lang w:eastAsia="zh-CN"/>
        </w:rPr>
        <w:t>仅渲染时间戳有效且坐标合法的数据。</w:t>
      </w:r>
    </w:p>
    <w:p w14:paraId="6243F300" w14:textId="77777777" w:rsidR="000D2AA3" w:rsidRDefault="00000000">
      <w:pPr>
        <w:pStyle w:val="5"/>
        <w:rPr>
          <w:lang w:eastAsia="zh-CN"/>
        </w:rPr>
      </w:pPr>
      <w:bookmarkStart w:id="254" w:name="_Toc1700"/>
      <w:r>
        <w:rPr>
          <w:lang w:eastAsia="zh-CN"/>
        </w:rPr>
        <w:t>5.1.2.1.</w:t>
      </w:r>
      <w:proofErr w:type="gramStart"/>
      <w:r>
        <w:rPr>
          <w:lang w:eastAsia="zh-CN"/>
        </w:rPr>
        <w:t xml:space="preserve">7 </w:t>
      </w:r>
      <w:r>
        <w:rPr>
          <w:lang w:eastAsia="zh-CN"/>
        </w:rPr>
        <w:t>内部</w:t>
      </w:r>
      <w:proofErr w:type="gramEnd"/>
      <w:r>
        <w:rPr>
          <w:lang w:eastAsia="zh-CN"/>
        </w:rPr>
        <w:t>测试计划</w:t>
      </w:r>
      <w:bookmarkEnd w:id="254"/>
    </w:p>
    <w:p w14:paraId="63CE348B"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5-3 2D</w:t>
      </w:r>
      <w:r>
        <w:rPr>
          <w:rFonts w:eastAsia="宋体" w:cs="Times New Roman"/>
          <w:b w:val="0"/>
          <w:sz w:val="21"/>
          <w:lang w:eastAsia="zh-CN"/>
        </w:rPr>
        <w:t>态势渲染（</w:t>
      </w:r>
      <w:r>
        <w:rPr>
          <w:rFonts w:eastAsia="宋体" w:cs="Times New Roman"/>
          <w:b w:val="0"/>
          <w:sz w:val="21"/>
          <w:lang w:eastAsia="zh-CN"/>
        </w:rPr>
        <w:t>Leaflet</w:t>
      </w:r>
      <w:r>
        <w:rPr>
          <w:rFonts w:eastAsia="宋体" w:cs="Times New Roman"/>
          <w:b w:val="0"/>
          <w:sz w:val="21"/>
          <w:lang w:eastAsia="zh-CN"/>
        </w:rPr>
        <w:t>）内部测试计划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5B773D20" w14:textId="77777777">
        <w:trPr>
          <w:tblHeader/>
          <w:jc w:val="center"/>
        </w:trPr>
        <w:tc>
          <w:tcPr>
            <w:tcW w:w="1417" w:type="dxa"/>
            <w:shd w:val="clear" w:color="auto" w:fill="F2F2F2"/>
            <w:tcMar>
              <w:top w:w="80" w:type="dxa"/>
              <w:left w:w="90" w:type="dxa"/>
              <w:bottom w:w="80" w:type="dxa"/>
              <w:right w:w="90" w:type="dxa"/>
            </w:tcMar>
            <w:vAlign w:val="center"/>
          </w:tcPr>
          <w:p w14:paraId="78C2A7C3"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5EAAD9ED"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3BA755DD" w14:textId="77777777">
        <w:trPr>
          <w:jc w:val="center"/>
        </w:trPr>
        <w:tc>
          <w:tcPr>
            <w:tcW w:w="1417" w:type="dxa"/>
            <w:tcMar>
              <w:top w:w="80" w:type="dxa"/>
              <w:left w:w="90" w:type="dxa"/>
              <w:bottom w:w="80" w:type="dxa"/>
              <w:right w:w="90" w:type="dxa"/>
            </w:tcMar>
            <w:vAlign w:val="center"/>
          </w:tcPr>
          <w:p w14:paraId="0870E146"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6D7EFC70" w14:textId="77777777" w:rsidR="000D2AA3" w:rsidRDefault="00000000">
            <w:pPr>
              <w:spacing w:line="240" w:lineRule="auto"/>
              <w:ind w:firstLine="0"/>
              <w:jc w:val="left"/>
              <w:rPr>
                <w:lang w:eastAsia="zh-CN"/>
              </w:rPr>
            </w:pPr>
            <w:r>
              <w:rPr>
                <w:rFonts w:eastAsia="宋体" w:cs="Times New Roman"/>
                <w:sz w:val="17"/>
                <w:lang w:eastAsia="zh-CN"/>
              </w:rPr>
              <w:t>前端展示模块及依赖服务可用，准备有效与无效仿真帧数据样例。</w:t>
            </w:r>
          </w:p>
        </w:tc>
      </w:tr>
      <w:tr w:rsidR="000D2AA3" w14:paraId="0D9016B1" w14:textId="77777777">
        <w:trPr>
          <w:jc w:val="center"/>
        </w:trPr>
        <w:tc>
          <w:tcPr>
            <w:tcW w:w="1417" w:type="dxa"/>
            <w:tcMar>
              <w:top w:w="80" w:type="dxa"/>
              <w:left w:w="90" w:type="dxa"/>
              <w:bottom w:w="80" w:type="dxa"/>
              <w:right w:w="90" w:type="dxa"/>
            </w:tcMar>
            <w:vAlign w:val="center"/>
          </w:tcPr>
          <w:p w14:paraId="1D95DED2"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1991E879" w14:textId="77777777" w:rsidR="000D2AA3" w:rsidRDefault="00000000">
            <w:pPr>
              <w:spacing w:line="240" w:lineRule="auto"/>
              <w:ind w:firstLine="0"/>
              <w:jc w:val="left"/>
              <w:rPr>
                <w:lang w:eastAsia="zh-CN"/>
              </w:rPr>
            </w:pPr>
            <w:r>
              <w:rPr>
                <w:rFonts w:eastAsia="宋体" w:cs="Times New Roman"/>
                <w:sz w:val="17"/>
                <w:lang w:eastAsia="zh-CN"/>
              </w:rPr>
              <w:t>接收到新仿真帧或用户切换图层</w:t>
            </w:r>
          </w:p>
        </w:tc>
      </w:tr>
      <w:tr w:rsidR="000D2AA3" w14:paraId="7EA55497" w14:textId="77777777">
        <w:trPr>
          <w:jc w:val="center"/>
        </w:trPr>
        <w:tc>
          <w:tcPr>
            <w:tcW w:w="1417" w:type="dxa"/>
            <w:tcMar>
              <w:top w:w="80" w:type="dxa"/>
              <w:left w:w="90" w:type="dxa"/>
              <w:bottom w:w="80" w:type="dxa"/>
              <w:right w:w="90" w:type="dxa"/>
            </w:tcMar>
            <w:vAlign w:val="center"/>
          </w:tcPr>
          <w:p w14:paraId="6BC348A2"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3DC661DE"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13819A22" w14:textId="77777777">
        <w:trPr>
          <w:jc w:val="center"/>
        </w:trPr>
        <w:tc>
          <w:tcPr>
            <w:tcW w:w="1417" w:type="dxa"/>
            <w:tcMar>
              <w:top w:w="80" w:type="dxa"/>
              <w:left w:w="90" w:type="dxa"/>
              <w:bottom w:w="80" w:type="dxa"/>
              <w:right w:w="90" w:type="dxa"/>
            </w:tcMar>
            <w:vAlign w:val="center"/>
          </w:tcPr>
          <w:p w14:paraId="27AB27FB"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6C299D3A" w14:textId="77777777" w:rsidR="000D2AA3" w:rsidRDefault="00000000">
            <w:pPr>
              <w:spacing w:line="240" w:lineRule="auto"/>
              <w:ind w:firstLine="0"/>
              <w:jc w:val="left"/>
            </w:pPr>
            <w:proofErr w:type="spellStart"/>
            <w:r>
              <w:rPr>
                <w:rFonts w:eastAsia="宋体" w:cs="Times New Roman"/>
                <w:sz w:val="17"/>
              </w:rPr>
              <w:t>操作员</w:t>
            </w:r>
            <w:proofErr w:type="spellEnd"/>
          </w:p>
        </w:tc>
      </w:tr>
      <w:tr w:rsidR="000D2AA3" w14:paraId="3698FBEA" w14:textId="77777777">
        <w:trPr>
          <w:jc w:val="center"/>
        </w:trPr>
        <w:tc>
          <w:tcPr>
            <w:tcW w:w="1417" w:type="dxa"/>
            <w:tcMar>
              <w:top w:w="80" w:type="dxa"/>
              <w:left w:w="90" w:type="dxa"/>
              <w:bottom w:w="80" w:type="dxa"/>
              <w:right w:w="90" w:type="dxa"/>
            </w:tcMar>
            <w:vAlign w:val="center"/>
          </w:tcPr>
          <w:p w14:paraId="6E02B8BB"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7975C87A"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simulationFrame</w:t>
            </w:r>
            <w:r>
              <w:rPr>
                <w:rFonts w:eastAsia="宋体" w:cs="Times New Roman"/>
                <w:sz w:val="17"/>
              </w:rPr>
              <w:t>，输出</w:t>
            </w:r>
            <w:r>
              <w:rPr>
                <w:rFonts w:eastAsia="宋体" w:cs="Times New Roman"/>
                <w:sz w:val="17"/>
              </w:rPr>
              <w:t>layerState</w:t>
            </w:r>
            <w:proofErr w:type="spellEnd"/>
            <w:r>
              <w:rPr>
                <w:rFonts w:eastAsia="宋体" w:cs="Times New Roman"/>
                <w:sz w:val="17"/>
              </w:rPr>
              <w:t>。</w:t>
            </w:r>
          </w:p>
        </w:tc>
      </w:tr>
      <w:tr w:rsidR="000D2AA3" w14:paraId="4D1AA6EE" w14:textId="77777777">
        <w:trPr>
          <w:jc w:val="center"/>
        </w:trPr>
        <w:tc>
          <w:tcPr>
            <w:tcW w:w="1417" w:type="dxa"/>
            <w:tcMar>
              <w:top w:w="80" w:type="dxa"/>
              <w:left w:w="90" w:type="dxa"/>
              <w:bottom w:w="80" w:type="dxa"/>
              <w:right w:w="90" w:type="dxa"/>
            </w:tcMar>
            <w:vAlign w:val="center"/>
          </w:tcPr>
          <w:p w14:paraId="260502C5"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29481357"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5E85BFB7" w14:textId="77777777">
        <w:trPr>
          <w:jc w:val="center"/>
        </w:trPr>
        <w:tc>
          <w:tcPr>
            <w:tcW w:w="1417" w:type="dxa"/>
            <w:tcMar>
              <w:top w:w="80" w:type="dxa"/>
              <w:left w:w="90" w:type="dxa"/>
              <w:bottom w:w="80" w:type="dxa"/>
              <w:right w:w="90" w:type="dxa"/>
            </w:tcMar>
            <w:vAlign w:val="center"/>
          </w:tcPr>
          <w:p w14:paraId="1282C664"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3E019A35"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18BBA42B" w14:textId="77777777">
        <w:trPr>
          <w:jc w:val="center"/>
        </w:trPr>
        <w:tc>
          <w:tcPr>
            <w:tcW w:w="1417" w:type="dxa"/>
            <w:tcMar>
              <w:top w:w="80" w:type="dxa"/>
              <w:left w:w="90" w:type="dxa"/>
              <w:bottom w:w="80" w:type="dxa"/>
              <w:right w:w="90" w:type="dxa"/>
            </w:tcMar>
            <w:vAlign w:val="center"/>
          </w:tcPr>
          <w:p w14:paraId="4C18AEDD"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69F936E3" w14:textId="77777777" w:rsidR="000D2AA3" w:rsidRDefault="00000000">
            <w:pPr>
              <w:spacing w:line="240" w:lineRule="auto"/>
              <w:ind w:firstLine="0"/>
              <w:jc w:val="left"/>
              <w:rPr>
                <w:lang w:eastAsia="zh-CN"/>
              </w:rPr>
            </w:pPr>
            <w:r>
              <w:rPr>
                <w:rFonts w:eastAsia="宋体" w:cs="Times New Roman"/>
                <w:sz w:val="17"/>
                <w:lang w:eastAsia="zh-CN"/>
              </w:rPr>
              <w:t>按预期生成地图图层状态且状态、数据和日志一致。</w:t>
            </w:r>
          </w:p>
        </w:tc>
      </w:tr>
      <w:tr w:rsidR="000D2AA3" w14:paraId="41D44512" w14:textId="77777777">
        <w:trPr>
          <w:jc w:val="center"/>
        </w:trPr>
        <w:tc>
          <w:tcPr>
            <w:tcW w:w="1417" w:type="dxa"/>
            <w:tcMar>
              <w:top w:w="80" w:type="dxa"/>
              <w:left w:w="90" w:type="dxa"/>
              <w:bottom w:w="80" w:type="dxa"/>
              <w:right w:w="90" w:type="dxa"/>
            </w:tcMar>
            <w:vAlign w:val="center"/>
          </w:tcPr>
          <w:p w14:paraId="7195C934"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1A54C9F4"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72132E3C" w14:textId="77777777">
        <w:trPr>
          <w:jc w:val="center"/>
        </w:trPr>
        <w:tc>
          <w:tcPr>
            <w:tcW w:w="1417" w:type="dxa"/>
            <w:tcMar>
              <w:top w:w="80" w:type="dxa"/>
              <w:left w:w="90" w:type="dxa"/>
              <w:bottom w:w="80" w:type="dxa"/>
              <w:right w:w="90" w:type="dxa"/>
            </w:tcMar>
            <w:vAlign w:val="center"/>
          </w:tcPr>
          <w:p w14:paraId="076A9C8F"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2004C556"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032EE3B6" w14:textId="77777777">
        <w:trPr>
          <w:jc w:val="center"/>
        </w:trPr>
        <w:tc>
          <w:tcPr>
            <w:tcW w:w="1417" w:type="dxa"/>
            <w:tcMar>
              <w:top w:w="80" w:type="dxa"/>
              <w:left w:w="90" w:type="dxa"/>
              <w:bottom w:w="80" w:type="dxa"/>
              <w:right w:w="90" w:type="dxa"/>
            </w:tcMar>
            <w:vAlign w:val="center"/>
          </w:tcPr>
          <w:p w14:paraId="64E1A443"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3F6790E8" w14:textId="77777777" w:rsidR="000D2AA3" w:rsidRDefault="00000000">
            <w:pPr>
              <w:spacing w:line="240" w:lineRule="auto"/>
              <w:ind w:firstLine="0"/>
              <w:jc w:val="left"/>
              <w:rPr>
                <w:lang w:eastAsia="zh-CN"/>
              </w:rPr>
            </w:pPr>
            <w:r>
              <w:rPr>
                <w:rFonts w:eastAsia="宋体" w:cs="Times New Roman"/>
                <w:sz w:val="17"/>
                <w:lang w:eastAsia="zh-CN"/>
              </w:rPr>
              <w:t>仅渲染时间戳有效且坐标合法的数据</w:t>
            </w:r>
          </w:p>
        </w:tc>
      </w:tr>
    </w:tbl>
    <w:p w14:paraId="38E25EE9" w14:textId="77777777" w:rsidR="000D2AA3" w:rsidRDefault="000D2AA3">
      <w:pPr>
        <w:spacing w:after="40"/>
        <w:rPr>
          <w:lang w:eastAsia="zh-CN"/>
        </w:rPr>
      </w:pPr>
    </w:p>
    <w:p w14:paraId="5F5FE76A" w14:textId="77777777" w:rsidR="000D2AA3" w:rsidRDefault="00000000">
      <w:pPr>
        <w:pStyle w:val="5"/>
        <w:rPr>
          <w:lang w:eastAsia="zh-CN"/>
        </w:rPr>
      </w:pPr>
      <w:bookmarkStart w:id="255" w:name="_Toc23551"/>
      <w:r>
        <w:rPr>
          <w:lang w:eastAsia="zh-CN"/>
        </w:rPr>
        <w:t>5.1.2.1.</w:t>
      </w:r>
      <w:proofErr w:type="gramStart"/>
      <w:r>
        <w:rPr>
          <w:lang w:eastAsia="zh-CN"/>
        </w:rPr>
        <w:t xml:space="preserve">8 </w:t>
      </w:r>
      <w:r>
        <w:rPr>
          <w:lang w:eastAsia="zh-CN"/>
        </w:rPr>
        <w:t>尚未</w:t>
      </w:r>
      <w:proofErr w:type="gramEnd"/>
      <w:r>
        <w:rPr>
          <w:lang w:eastAsia="zh-CN"/>
        </w:rPr>
        <w:t>解决的问题</w:t>
      </w:r>
      <w:bookmarkEnd w:id="255"/>
    </w:p>
    <w:p w14:paraId="7D3DA505" w14:textId="77777777" w:rsidR="000D2AA3" w:rsidRDefault="00000000">
      <w:pPr>
        <w:spacing w:after="60"/>
        <w:ind w:firstLine="420"/>
        <w:rPr>
          <w:lang w:eastAsia="zh-CN"/>
        </w:rPr>
      </w:pPr>
      <w:r>
        <w:rPr>
          <w:rFonts w:eastAsia="宋体" w:cs="Times New Roman"/>
          <w:sz w:val="21"/>
          <w:lang w:eastAsia="zh-CN"/>
        </w:rPr>
        <w:t>无。</w:t>
      </w:r>
    </w:p>
    <w:p w14:paraId="40F0B703" w14:textId="77777777" w:rsidR="000D2AA3" w:rsidRDefault="00000000">
      <w:pPr>
        <w:pStyle w:val="5"/>
        <w:rPr>
          <w:lang w:eastAsia="zh-CN"/>
        </w:rPr>
      </w:pPr>
      <w:bookmarkStart w:id="256" w:name="_Toc7961"/>
      <w:r>
        <w:rPr>
          <w:lang w:eastAsia="zh-CN"/>
        </w:rPr>
        <w:lastRenderedPageBreak/>
        <w:t>5.1.2.1.</w:t>
      </w:r>
      <w:proofErr w:type="gramStart"/>
      <w:r>
        <w:rPr>
          <w:lang w:eastAsia="zh-CN"/>
        </w:rPr>
        <w:t xml:space="preserve">9 </w:t>
      </w:r>
      <w:r>
        <w:rPr>
          <w:lang w:eastAsia="zh-CN"/>
        </w:rPr>
        <w:t>异常</w:t>
      </w:r>
      <w:proofErr w:type="gramEnd"/>
      <w:r>
        <w:rPr>
          <w:lang w:eastAsia="zh-CN"/>
        </w:rPr>
        <w:t>和错误处理</w:t>
      </w:r>
      <w:bookmarkEnd w:id="256"/>
    </w:p>
    <w:p w14:paraId="6DA9D437" w14:textId="77777777" w:rsidR="000D2AA3" w:rsidRDefault="00000000">
      <w:pPr>
        <w:spacing w:after="60"/>
        <w:ind w:firstLine="420"/>
        <w:rPr>
          <w:lang w:eastAsia="zh-CN"/>
        </w:rPr>
      </w:pPr>
      <w:r>
        <w:rPr>
          <w:rFonts w:eastAsia="宋体" w:cs="Times New Roman"/>
          <w:sz w:val="21"/>
          <w:lang w:eastAsia="zh-CN"/>
        </w:rPr>
        <w:t>当仿真帧数据缺失、格式错误、超出约束或</w:t>
      </w:r>
      <w:r>
        <w:rPr>
          <w:rFonts w:eastAsia="宋体" w:cs="Times New Roman"/>
          <w:sz w:val="21"/>
          <w:lang w:eastAsia="zh-CN"/>
        </w:rPr>
        <w:t>WebSocket/</w:t>
      </w:r>
      <w:r>
        <w:rPr>
          <w:rFonts w:eastAsia="宋体" w:cs="Times New Roman"/>
          <w:sz w:val="21"/>
          <w:lang w:eastAsia="zh-CN"/>
        </w:rPr>
        <w:t>前端状态仓库不可用时，拒绝提交无效结果，返回可定位的失败原因并记录模块、方法、对象标识、仿真时刻或操作时间。可恢复异常允许重试；不可恢复异常执行状态回滚或资源清理。</w:t>
      </w:r>
    </w:p>
    <w:p w14:paraId="273F31ED" w14:textId="77777777" w:rsidR="000D2AA3" w:rsidRDefault="00000000">
      <w:pPr>
        <w:pStyle w:val="4"/>
        <w:rPr>
          <w:lang w:eastAsia="zh-CN"/>
        </w:rPr>
      </w:pPr>
      <w:bookmarkStart w:id="257" w:name="_Toc10043"/>
      <w:r>
        <w:rPr>
          <w:lang w:eastAsia="zh-CN"/>
        </w:rPr>
        <w:t xml:space="preserve">5.1.2.2 </w:t>
      </w:r>
      <w:r>
        <w:rPr>
          <w:lang w:eastAsia="zh-CN"/>
        </w:rPr>
        <w:t>实时指标面板操作类</w:t>
      </w:r>
      <w:r>
        <w:rPr>
          <w:lang w:eastAsia="zh-CN"/>
        </w:rPr>
        <w:t>/DSDWRJQTLJS-BJ-QDZS-ZBJK</w:t>
      </w:r>
      <w:bookmarkEnd w:id="257"/>
    </w:p>
    <w:p w14:paraId="3E6B12F6" w14:textId="77777777" w:rsidR="000D2AA3" w:rsidRDefault="00000000">
      <w:pPr>
        <w:pStyle w:val="5"/>
        <w:rPr>
          <w:lang w:eastAsia="zh-CN"/>
        </w:rPr>
      </w:pPr>
      <w:bookmarkStart w:id="258" w:name="_Toc2480"/>
      <w:r>
        <w:rPr>
          <w:lang w:eastAsia="zh-CN"/>
        </w:rPr>
        <w:t>5.1.2.2.</w:t>
      </w:r>
      <w:proofErr w:type="gramStart"/>
      <w:r>
        <w:rPr>
          <w:lang w:eastAsia="zh-CN"/>
        </w:rPr>
        <w:t xml:space="preserve">1 </w:t>
      </w:r>
      <w:r>
        <w:rPr>
          <w:lang w:eastAsia="zh-CN"/>
        </w:rPr>
        <w:t>功能</w:t>
      </w:r>
      <w:bookmarkEnd w:id="258"/>
      <w:proofErr w:type="gramEnd"/>
    </w:p>
    <w:p w14:paraId="2CC3343F" w14:textId="77777777" w:rsidR="000D2AA3" w:rsidRDefault="00000000">
      <w:pPr>
        <w:spacing w:after="60"/>
        <w:ind w:firstLine="420"/>
        <w:rPr>
          <w:lang w:eastAsia="zh-CN"/>
        </w:rPr>
      </w:pPr>
      <w:r>
        <w:rPr>
          <w:rFonts w:eastAsia="宋体" w:cs="Times New Roman"/>
          <w:sz w:val="21"/>
          <w:lang w:eastAsia="zh-CN"/>
        </w:rPr>
        <w:t>汇总</w:t>
      </w:r>
      <w:r>
        <w:rPr>
          <w:rFonts w:eastAsia="宋体" w:cs="Times New Roman"/>
          <w:sz w:val="21"/>
          <w:lang w:eastAsia="zh-CN"/>
        </w:rPr>
        <w:t>SNR</w:t>
      </w:r>
      <w:r>
        <w:rPr>
          <w:rFonts w:eastAsia="宋体" w:cs="Times New Roman"/>
          <w:sz w:val="21"/>
          <w:lang w:eastAsia="zh-CN"/>
        </w:rPr>
        <w:t>、</w:t>
      </w:r>
      <w:r>
        <w:rPr>
          <w:rFonts w:eastAsia="宋体" w:cs="Times New Roman"/>
          <w:sz w:val="21"/>
          <w:lang w:eastAsia="zh-CN"/>
        </w:rPr>
        <w:t>BER</w:t>
      </w:r>
      <w:r>
        <w:rPr>
          <w:rFonts w:eastAsia="宋体" w:cs="Times New Roman"/>
          <w:sz w:val="21"/>
          <w:lang w:eastAsia="zh-CN"/>
        </w:rPr>
        <w:t>、接收功率、时延和链路可用状态，支持按节点、链路和时间窗口筛选展示。</w:t>
      </w:r>
    </w:p>
    <w:p w14:paraId="57B8164C" w14:textId="77777777" w:rsidR="000D2AA3" w:rsidRDefault="00000000">
      <w:pPr>
        <w:pStyle w:val="5"/>
        <w:rPr>
          <w:lang w:eastAsia="zh-CN"/>
        </w:rPr>
      </w:pPr>
      <w:bookmarkStart w:id="259" w:name="_Toc25653"/>
      <w:r>
        <w:rPr>
          <w:lang w:eastAsia="zh-CN"/>
        </w:rPr>
        <w:t>5.1.2.</w:t>
      </w:r>
      <w:proofErr w:type="gramStart"/>
      <w:r>
        <w:rPr>
          <w:lang w:eastAsia="zh-CN"/>
        </w:rPr>
        <w:t xml:space="preserve">2.2 </w:t>
      </w:r>
      <w:r>
        <w:rPr>
          <w:lang w:eastAsia="zh-CN"/>
        </w:rPr>
        <w:t>输入</w:t>
      </w:r>
      <w:proofErr w:type="gramEnd"/>
      <w:r>
        <w:rPr>
          <w:lang w:eastAsia="zh-CN"/>
        </w:rPr>
        <w:t>输出</w:t>
      </w:r>
      <w:bookmarkEnd w:id="259"/>
    </w:p>
    <w:p w14:paraId="4C3C5167"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-4 </w:t>
      </w:r>
      <w:r>
        <w:rPr>
          <w:rFonts w:eastAsia="宋体" w:cs="Times New Roman"/>
          <w:b w:val="0"/>
          <w:sz w:val="21"/>
          <w:lang w:eastAsia="zh-CN"/>
        </w:rPr>
        <w:t>实时</w:t>
      </w:r>
      <w:proofErr w:type="gramEnd"/>
      <w:r>
        <w:rPr>
          <w:rFonts w:eastAsia="宋体" w:cs="Times New Roman"/>
          <w:b w:val="0"/>
          <w:sz w:val="21"/>
          <w:lang w:eastAsia="zh-CN"/>
        </w:rPr>
        <w:t>指标监控面板输入输出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3CFBEE08" w14:textId="77777777">
        <w:trPr>
          <w:tblHeader/>
          <w:jc w:val="center"/>
        </w:trPr>
        <w:tc>
          <w:tcPr>
            <w:tcW w:w="397" w:type="dxa"/>
            <w:shd w:val="clear" w:color="auto" w:fill="F2F2F2"/>
            <w:tcMar>
              <w:top w:w="80" w:type="dxa"/>
              <w:left w:w="90" w:type="dxa"/>
              <w:bottom w:w="80" w:type="dxa"/>
              <w:right w:w="90" w:type="dxa"/>
            </w:tcMar>
            <w:vAlign w:val="center"/>
          </w:tcPr>
          <w:p w14:paraId="410BB68F"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79675321"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0BED0843"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1F629BC7"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24FEE5EE"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61C79D9F"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41F6C583"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330409E2"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37FD3EA7" w14:textId="77777777">
        <w:trPr>
          <w:jc w:val="center"/>
        </w:trPr>
        <w:tc>
          <w:tcPr>
            <w:tcW w:w="397" w:type="dxa"/>
            <w:tcMar>
              <w:top w:w="80" w:type="dxa"/>
              <w:left w:w="90" w:type="dxa"/>
              <w:bottom w:w="80" w:type="dxa"/>
              <w:right w:w="90" w:type="dxa"/>
            </w:tcMar>
            <w:vAlign w:val="center"/>
          </w:tcPr>
          <w:p w14:paraId="27E774F6"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757EC2DA" w14:textId="77777777" w:rsidR="000D2AA3" w:rsidRDefault="00000000">
            <w:pPr>
              <w:spacing w:line="240" w:lineRule="auto"/>
              <w:ind w:firstLine="0"/>
              <w:jc w:val="left"/>
            </w:pPr>
            <w:proofErr w:type="spellStart"/>
            <w:r>
              <w:rPr>
                <w:rFonts w:eastAsia="宋体" w:cs="Times New Roman"/>
                <w:sz w:val="16"/>
              </w:rPr>
              <w:t>链路指标集合</w:t>
            </w:r>
            <w:proofErr w:type="spellEnd"/>
          </w:p>
        </w:tc>
        <w:tc>
          <w:tcPr>
            <w:tcW w:w="1191" w:type="dxa"/>
            <w:tcMar>
              <w:top w:w="80" w:type="dxa"/>
              <w:left w:w="90" w:type="dxa"/>
              <w:bottom w:w="80" w:type="dxa"/>
              <w:right w:w="90" w:type="dxa"/>
            </w:tcMar>
            <w:vAlign w:val="center"/>
          </w:tcPr>
          <w:p w14:paraId="1B061BF6" w14:textId="77777777" w:rsidR="000D2AA3" w:rsidRDefault="00000000">
            <w:pPr>
              <w:spacing w:line="240" w:lineRule="auto"/>
              <w:ind w:firstLine="0"/>
              <w:jc w:val="left"/>
            </w:pPr>
            <w:proofErr w:type="spellStart"/>
            <w:r>
              <w:rPr>
                <w:rFonts w:eastAsia="宋体" w:cs="Times New Roman"/>
                <w:sz w:val="16"/>
              </w:rPr>
              <w:t>linkMetrics</w:t>
            </w:r>
            <w:proofErr w:type="spellEnd"/>
          </w:p>
        </w:tc>
        <w:tc>
          <w:tcPr>
            <w:tcW w:w="1020" w:type="dxa"/>
            <w:tcMar>
              <w:top w:w="80" w:type="dxa"/>
              <w:left w:w="90" w:type="dxa"/>
              <w:bottom w:w="80" w:type="dxa"/>
              <w:right w:w="90" w:type="dxa"/>
            </w:tcMar>
            <w:vAlign w:val="center"/>
          </w:tcPr>
          <w:p w14:paraId="546B5C18" w14:textId="77777777" w:rsidR="000D2AA3" w:rsidRDefault="00000000">
            <w:pPr>
              <w:spacing w:line="240" w:lineRule="auto"/>
              <w:ind w:firstLine="0"/>
              <w:jc w:val="left"/>
            </w:pPr>
            <w:proofErr w:type="spellStart"/>
            <w:proofErr w:type="gramStart"/>
            <w:r>
              <w:rPr>
                <w:rFonts w:eastAsia="宋体" w:cs="Times New Roman"/>
                <w:sz w:val="16"/>
              </w:rPr>
              <w:t>LinkMetric</w:t>
            </w:r>
            <w:proofErr w:type="spellEnd"/>
            <w:r>
              <w:rPr>
                <w:rFonts w:eastAsia="宋体" w:cs="Times New Roman"/>
                <w:sz w:val="16"/>
              </w:rPr>
              <w:t>[</w:t>
            </w:r>
            <w:proofErr w:type="gramEnd"/>
            <w:r>
              <w:rPr>
                <w:rFonts w:eastAsia="宋体" w:cs="Times New Roman"/>
                <w:sz w:val="16"/>
              </w:rPr>
              <w:t>]</w:t>
            </w:r>
          </w:p>
        </w:tc>
        <w:tc>
          <w:tcPr>
            <w:tcW w:w="454" w:type="dxa"/>
            <w:tcMar>
              <w:top w:w="80" w:type="dxa"/>
              <w:left w:w="90" w:type="dxa"/>
              <w:bottom w:w="80" w:type="dxa"/>
              <w:right w:w="90" w:type="dxa"/>
            </w:tcMar>
            <w:vAlign w:val="center"/>
          </w:tcPr>
          <w:p w14:paraId="35B8F99C"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144C96F0"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594730AE" w14:textId="77777777" w:rsidR="000D2AA3" w:rsidRDefault="00000000">
            <w:pPr>
              <w:spacing w:line="240" w:lineRule="auto"/>
              <w:ind w:firstLine="0"/>
              <w:jc w:val="left"/>
            </w:pPr>
            <w:proofErr w:type="spellStart"/>
            <w:r>
              <w:rPr>
                <w:rFonts w:eastAsia="宋体" w:cs="Times New Roman"/>
                <w:sz w:val="16"/>
              </w:rPr>
              <w:t>链路计算结果</w:t>
            </w:r>
            <w:proofErr w:type="spellEnd"/>
          </w:p>
        </w:tc>
        <w:tc>
          <w:tcPr>
            <w:tcW w:w="1871" w:type="dxa"/>
            <w:tcMar>
              <w:top w:w="80" w:type="dxa"/>
              <w:left w:w="90" w:type="dxa"/>
              <w:bottom w:w="80" w:type="dxa"/>
              <w:right w:w="90" w:type="dxa"/>
            </w:tcMar>
            <w:vAlign w:val="center"/>
          </w:tcPr>
          <w:p w14:paraId="1B236598"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0F0D6EDF" w14:textId="77777777">
        <w:trPr>
          <w:jc w:val="center"/>
        </w:trPr>
        <w:tc>
          <w:tcPr>
            <w:tcW w:w="397" w:type="dxa"/>
            <w:tcMar>
              <w:top w:w="80" w:type="dxa"/>
              <w:left w:w="90" w:type="dxa"/>
              <w:bottom w:w="80" w:type="dxa"/>
              <w:right w:w="90" w:type="dxa"/>
            </w:tcMar>
            <w:vAlign w:val="center"/>
          </w:tcPr>
          <w:p w14:paraId="09595C9F"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4442EBF8" w14:textId="77777777" w:rsidR="000D2AA3" w:rsidRDefault="00000000">
            <w:pPr>
              <w:spacing w:line="240" w:lineRule="auto"/>
              <w:ind w:firstLine="0"/>
              <w:jc w:val="left"/>
            </w:pPr>
            <w:proofErr w:type="spellStart"/>
            <w:r>
              <w:rPr>
                <w:rFonts w:eastAsia="宋体" w:cs="Times New Roman"/>
                <w:sz w:val="16"/>
              </w:rPr>
              <w:t>指标面板状态</w:t>
            </w:r>
            <w:proofErr w:type="spellEnd"/>
          </w:p>
        </w:tc>
        <w:tc>
          <w:tcPr>
            <w:tcW w:w="1191" w:type="dxa"/>
            <w:tcMar>
              <w:top w:w="80" w:type="dxa"/>
              <w:left w:w="90" w:type="dxa"/>
              <w:bottom w:w="80" w:type="dxa"/>
              <w:right w:w="90" w:type="dxa"/>
            </w:tcMar>
            <w:vAlign w:val="center"/>
          </w:tcPr>
          <w:p w14:paraId="56636960" w14:textId="77777777" w:rsidR="000D2AA3" w:rsidRDefault="00000000">
            <w:pPr>
              <w:spacing w:line="240" w:lineRule="auto"/>
              <w:ind w:firstLine="0"/>
              <w:jc w:val="left"/>
            </w:pPr>
            <w:proofErr w:type="spellStart"/>
            <w:r>
              <w:rPr>
                <w:rFonts w:eastAsia="宋体" w:cs="Times New Roman"/>
                <w:sz w:val="16"/>
              </w:rPr>
              <w:t>panelState</w:t>
            </w:r>
            <w:proofErr w:type="spellEnd"/>
          </w:p>
        </w:tc>
        <w:tc>
          <w:tcPr>
            <w:tcW w:w="1020" w:type="dxa"/>
            <w:tcMar>
              <w:top w:w="80" w:type="dxa"/>
              <w:left w:w="90" w:type="dxa"/>
              <w:bottom w:w="80" w:type="dxa"/>
              <w:right w:w="90" w:type="dxa"/>
            </w:tcMar>
            <w:vAlign w:val="center"/>
          </w:tcPr>
          <w:p w14:paraId="3ECE7160" w14:textId="77777777" w:rsidR="000D2AA3" w:rsidRDefault="00000000">
            <w:pPr>
              <w:spacing w:line="240" w:lineRule="auto"/>
              <w:ind w:firstLine="0"/>
              <w:jc w:val="left"/>
            </w:pPr>
            <w:proofErr w:type="spellStart"/>
            <w:r>
              <w:rPr>
                <w:rFonts w:eastAsia="宋体" w:cs="Times New Roman"/>
                <w:sz w:val="16"/>
              </w:rPr>
              <w:t>MetricPanelState</w:t>
            </w:r>
            <w:proofErr w:type="spellEnd"/>
          </w:p>
        </w:tc>
        <w:tc>
          <w:tcPr>
            <w:tcW w:w="454" w:type="dxa"/>
            <w:tcMar>
              <w:top w:w="80" w:type="dxa"/>
              <w:left w:w="90" w:type="dxa"/>
              <w:bottom w:w="80" w:type="dxa"/>
              <w:right w:w="90" w:type="dxa"/>
            </w:tcMar>
            <w:vAlign w:val="center"/>
          </w:tcPr>
          <w:p w14:paraId="10E04020"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0608D3B6"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1BAE968E" w14:textId="77777777" w:rsidR="000D2AA3" w:rsidRDefault="00000000">
            <w:pPr>
              <w:spacing w:line="240" w:lineRule="auto"/>
              <w:ind w:firstLine="0"/>
              <w:jc w:val="left"/>
            </w:pPr>
            <w:proofErr w:type="spellStart"/>
            <w:r>
              <w:rPr>
                <w:rFonts w:eastAsia="宋体" w:cs="Times New Roman"/>
                <w:sz w:val="16"/>
              </w:rPr>
              <w:t>MetricPanelController</w:t>
            </w:r>
            <w:proofErr w:type="spellEnd"/>
          </w:p>
        </w:tc>
        <w:tc>
          <w:tcPr>
            <w:tcW w:w="1871" w:type="dxa"/>
            <w:tcMar>
              <w:top w:w="80" w:type="dxa"/>
              <w:left w:w="90" w:type="dxa"/>
              <w:bottom w:w="80" w:type="dxa"/>
              <w:right w:w="90" w:type="dxa"/>
            </w:tcMar>
            <w:vAlign w:val="center"/>
          </w:tcPr>
          <w:p w14:paraId="13D28A39"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11632367" w14:textId="77777777" w:rsidR="000D2AA3" w:rsidRDefault="000D2AA3">
      <w:pPr>
        <w:spacing w:after="40"/>
      </w:pPr>
    </w:p>
    <w:p w14:paraId="2351D759" w14:textId="77777777" w:rsidR="000D2AA3" w:rsidRDefault="00000000">
      <w:pPr>
        <w:pStyle w:val="5"/>
      </w:pPr>
      <w:bookmarkStart w:id="260" w:name="_Toc14254"/>
      <w:r>
        <w:t xml:space="preserve">5.1.2.2.3 </w:t>
      </w:r>
      <w:proofErr w:type="spellStart"/>
      <w:r>
        <w:t>设计方法</w:t>
      </w:r>
      <w:bookmarkEnd w:id="260"/>
      <w:proofErr w:type="spellEnd"/>
    </w:p>
    <w:p w14:paraId="15BF3C43"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）订阅链路质量指标；</w:t>
      </w:r>
      <w:r>
        <w:rPr>
          <w:rFonts w:eastAsia="宋体" w:cs="Times New Roman"/>
          <w:sz w:val="21"/>
          <w:lang w:eastAsia="zh-CN"/>
        </w:rPr>
        <w:t>2</w:t>
      </w:r>
      <w:r>
        <w:rPr>
          <w:rFonts w:eastAsia="宋体" w:cs="Times New Roman"/>
          <w:sz w:val="21"/>
          <w:lang w:eastAsia="zh-CN"/>
        </w:rPr>
        <w:t>）按链路和仿真时刻去重；</w:t>
      </w:r>
      <w:r>
        <w:rPr>
          <w:rFonts w:eastAsia="宋体" w:cs="Times New Roman"/>
          <w:sz w:val="21"/>
          <w:lang w:eastAsia="zh-CN"/>
        </w:rPr>
        <w:t>3</w:t>
      </w:r>
      <w:r>
        <w:rPr>
          <w:rFonts w:eastAsia="宋体" w:cs="Times New Roman"/>
          <w:sz w:val="21"/>
          <w:lang w:eastAsia="zh-CN"/>
        </w:rPr>
        <w:t>）计算汇总值与告警状态；</w:t>
      </w:r>
      <w:r>
        <w:rPr>
          <w:rFonts w:eastAsia="宋体" w:cs="Times New Roman"/>
          <w:sz w:val="21"/>
          <w:lang w:eastAsia="zh-CN"/>
        </w:rPr>
        <w:t>4</w:t>
      </w:r>
      <w:r>
        <w:rPr>
          <w:rFonts w:eastAsia="宋体" w:cs="Times New Roman"/>
          <w:sz w:val="21"/>
          <w:lang w:eastAsia="zh-CN"/>
        </w:rPr>
        <w:t>）刷新指标卡片和趋势数据。</w:t>
      </w:r>
    </w:p>
    <w:p w14:paraId="6477A264" w14:textId="77777777" w:rsidR="000D2AA3" w:rsidRDefault="00000000">
      <w:pPr>
        <w:keepNext/>
        <w:jc w:val="center"/>
      </w:pPr>
      <w:r>
        <w:rPr>
          <w:noProof/>
        </w:rPr>
        <w:lastRenderedPageBreak/>
        <w:drawing>
          <wp:inline distT="0" distB="0" distL="114300" distR="114300" wp14:anchorId="6333B6BA" wp14:editId="51F5DC94">
            <wp:extent cx="4139565" cy="3380740"/>
            <wp:effectExtent l="0" t="0" r="5715" b="8890"/>
            <wp:docPr id="96" name="Picture 96" descr="实时指标监控面板设计流程图" title="实时指标监控面板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实时指标监控面板设计流程图" title="实时指标监控面板设计流程图"/>
                    <pic:cNvPicPr>
                      <a:picLocks noChangeAspect="1"/>
                    </pic:cNvPicPr>
                  </pic:nvPicPr>
                  <pic:blipFill>
                    <a:blip r:embed="rId90"/>
                    <a:stretch>
                      <a:fillRect/>
                    </a:stretch>
                  </pic:blipFill>
                  <pic:spPr>
                    <a:xfrm>
                      <a:off x="0" y="0"/>
                      <a:ext cx="4140000" cy="3381000"/>
                    </a:xfrm>
                    <a:prstGeom prst="rect">
                      <a:avLst/>
                    </a:prstGeom>
                  </pic:spPr>
                </pic:pic>
              </a:graphicData>
            </a:graphic>
          </wp:inline>
        </w:drawing>
      </w:r>
    </w:p>
    <w:p w14:paraId="5C9DBE2D"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w:t>
      </w:r>
      <w:proofErr w:type="gramStart"/>
      <w:r>
        <w:rPr>
          <w:rFonts w:eastAsia="宋体" w:cs="Times New Roman"/>
          <w:b w:val="0"/>
          <w:sz w:val="21"/>
          <w:lang w:eastAsia="zh-CN"/>
        </w:rPr>
        <w:t xml:space="preserve">-2 </w:t>
      </w:r>
      <w:r>
        <w:rPr>
          <w:rFonts w:eastAsia="宋体" w:cs="Times New Roman"/>
          <w:b w:val="0"/>
          <w:sz w:val="21"/>
          <w:lang w:eastAsia="zh-CN"/>
        </w:rPr>
        <w:t>实时</w:t>
      </w:r>
      <w:proofErr w:type="gramEnd"/>
      <w:r>
        <w:rPr>
          <w:rFonts w:eastAsia="宋体" w:cs="Times New Roman"/>
          <w:b w:val="0"/>
          <w:sz w:val="21"/>
          <w:lang w:eastAsia="zh-CN"/>
        </w:rPr>
        <w:t>指标监控面板设计流程图</w:t>
      </w:r>
    </w:p>
    <w:p w14:paraId="2A95BB1C" w14:textId="77777777" w:rsidR="000D2AA3" w:rsidRDefault="00000000">
      <w:pPr>
        <w:pStyle w:val="5"/>
      </w:pPr>
      <w:bookmarkStart w:id="261" w:name="_Toc6681"/>
      <w:r>
        <w:t xml:space="preserve">5.1.2.2.4 </w:t>
      </w:r>
      <w:proofErr w:type="spellStart"/>
      <w:r>
        <w:t>内部方法</w:t>
      </w:r>
      <w:bookmarkEnd w:id="261"/>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294FC0CF" w14:textId="77777777">
        <w:trPr>
          <w:tblHeader/>
          <w:jc w:val="center"/>
        </w:trPr>
        <w:tc>
          <w:tcPr>
            <w:tcW w:w="1361" w:type="dxa"/>
            <w:shd w:val="clear" w:color="auto" w:fill="F2F2F2"/>
            <w:tcMar>
              <w:top w:w="80" w:type="dxa"/>
              <w:left w:w="90" w:type="dxa"/>
              <w:bottom w:w="80" w:type="dxa"/>
              <w:right w:w="90" w:type="dxa"/>
            </w:tcMar>
            <w:vAlign w:val="center"/>
          </w:tcPr>
          <w:p w14:paraId="4D37F730"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7712DA5B"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45BD0A7C" w14:textId="77777777">
        <w:trPr>
          <w:jc w:val="center"/>
        </w:trPr>
        <w:tc>
          <w:tcPr>
            <w:tcW w:w="1361" w:type="dxa"/>
            <w:tcMar>
              <w:top w:w="80" w:type="dxa"/>
              <w:left w:w="90" w:type="dxa"/>
              <w:bottom w:w="80" w:type="dxa"/>
              <w:right w:w="90" w:type="dxa"/>
            </w:tcMar>
            <w:vAlign w:val="center"/>
          </w:tcPr>
          <w:p w14:paraId="73A48077"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08E14913" w14:textId="77777777" w:rsidR="000D2AA3" w:rsidRDefault="00000000">
            <w:pPr>
              <w:spacing w:line="240" w:lineRule="auto"/>
              <w:ind w:firstLine="0"/>
              <w:jc w:val="left"/>
            </w:pPr>
            <w:proofErr w:type="spellStart"/>
            <w:r>
              <w:rPr>
                <w:rFonts w:eastAsia="宋体" w:cs="Times New Roman"/>
                <w:sz w:val="18"/>
              </w:rPr>
              <w:t>实时指标面板操作类</w:t>
            </w:r>
            <w:proofErr w:type="spellEnd"/>
          </w:p>
        </w:tc>
      </w:tr>
      <w:tr w:rsidR="000D2AA3" w14:paraId="17F887D8" w14:textId="77777777">
        <w:trPr>
          <w:jc w:val="center"/>
        </w:trPr>
        <w:tc>
          <w:tcPr>
            <w:tcW w:w="1361" w:type="dxa"/>
            <w:tcMar>
              <w:top w:w="80" w:type="dxa"/>
              <w:left w:w="90" w:type="dxa"/>
              <w:bottom w:w="80" w:type="dxa"/>
              <w:right w:w="90" w:type="dxa"/>
            </w:tcMar>
            <w:vAlign w:val="center"/>
          </w:tcPr>
          <w:p w14:paraId="004813D0"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682CC117" w14:textId="77777777" w:rsidR="000D2AA3" w:rsidRDefault="00000000">
            <w:pPr>
              <w:spacing w:line="240" w:lineRule="auto"/>
              <w:ind w:firstLine="0"/>
              <w:jc w:val="left"/>
            </w:pPr>
            <w:proofErr w:type="spellStart"/>
            <w:r>
              <w:rPr>
                <w:rFonts w:eastAsia="宋体" w:cs="Times New Roman"/>
                <w:sz w:val="18"/>
              </w:rPr>
              <w:t>MetricPanelState</w:t>
            </w:r>
            <w:proofErr w:type="spellEnd"/>
            <w:r>
              <w:rPr>
                <w:rFonts w:eastAsia="宋体" w:cs="Times New Roman"/>
                <w:sz w:val="18"/>
              </w:rPr>
              <w:t xml:space="preserve"> </w:t>
            </w:r>
            <w:proofErr w:type="spellStart"/>
            <w:proofErr w:type="gramStart"/>
            <w:r>
              <w:rPr>
                <w:rFonts w:eastAsia="宋体" w:cs="Times New Roman"/>
                <w:sz w:val="18"/>
              </w:rPr>
              <w:t>updateMetrics</w:t>
            </w:r>
            <w:proofErr w:type="spellEnd"/>
            <w:r>
              <w:rPr>
                <w:rFonts w:eastAsia="宋体" w:cs="Times New Roman"/>
                <w:sz w:val="18"/>
              </w:rPr>
              <w:t>(</w:t>
            </w:r>
            <w:proofErr w:type="spellStart"/>
            <w:r>
              <w:rPr>
                <w:rFonts w:eastAsia="宋体" w:cs="Times New Roman"/>
                <w:sz w:val="18"/>
              </w:rPr>
              <w:t>LinkMetric</w:t>
            </w:r>
            <w:proofErr w:type="spellEnd"/>
            <w:r>
              <w:rPr>
                <w:rFonts w:eastAsia="宋体" w:cs="Times New Roman"/>
                <w:sz w:val="18"/>
              </w:rPr>
              <w:t>[</w:t>
            </w:r>
            <w:proofErr w:type="gramEnd"/>
            <w:r>
              <w:rPr>
                <w:rFonts w:eastAsia="宋体" w:cs="Times New Roman"/>
                <w:sz w:val="18"/>
              </w:rPr>
              <w:t xml:space="preserve">] </w:t>
            </w:r>
            <w:proofErr w:type="spellStart"/>
            <w:r>
              <w:rPr>
                <w:rFonts w:eastAsia="宋体" w:cs="Times New Roman"/>
                <w:sz w:val="18"/>
              </w:rPr>
              <w:t>linkMetrics</w:t>
            </w:r>
            <w:proofErr w:type="spellEnd"/>
            <w:r>
              <w:rPr>
                <w:rFonts w:eastAsia="宋体" w:cs="Times New Roman"/>
                <w:sz w:val="18"/>
              </w:rPr>
              <w:t>)</w:t>
            </w:r>
          </w:p>
        </w:tc>
      </w:tr>
      <w:tr w:rsidR="000D2AA3" w14:paraId="6627E783" w14:textId="77777777">
        <w:trPr>
          <w:jc w:val="center"/>
        </w:trPr>
        <w:tc>
          <w:tcPr>
            <w:tcW w:w="1361" w:type="dxa"/>
            <w:tcMar>
              <w:top w:w="80" w:type="dxa"/>
              <w:left w:w="90" w:type="dxa"/>
              <w:bottom w:w="80" w:type="dxa"/>
              <w:right w:w="90" w:type="dxa"/>
            </w:tcMar>
            <w:vAlign w:val="center"/>
          </w:tcPr>
          <w:p w14:paraId="34802E54"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347E2395" w14:textId="77777777" w:rsidR="000D2AA3" w:rsidRDefault="00000000">
            <w:pPr>
              <w:spacing w:line="240" w:lineRule="auto"/>
              <w:ind w:firstLine="0"/>
              <w:jc w:val="left"/>
              <w:rPr>
                <w:lang w:eastAsia="zh-CN"/>
              </w:rPr>
            </w:pPr>
            <w:r>
              <w:rPr>
                <w:rFonts w:eastAsia="宋体" w:cs="Times New Roman"/>
                <w:sz w:val="18"/>
                <w:lang w:eastAsia="zh-CN"/>
              </w:rPr>
              <w:t>汇总</w:t>
            </w:r>
            <w:r>
              <w:rPr>
                <w:rFonts w:eastAsia="宋体" w:cs="Times New Roman"/>
                <w:sz w:val="18"/>
                <w:lang w:eastAsia="zh-CN"/>
              </w:rPr>
              <w:t>SNR</w:t>
            </w:r>
            <w:r>
              <w:rPr>
                <w:rFonts w:eastAsia="宋体" w:cs="Times New Roman"/>
                <w:sz w:val="18"/>
                <w:lang w:eastAsia="zh-CN"/>
              </w:rPr>
              <w:t>、</w:t>
            </w:r>
            <w:r>
              <w:rPr>
                <w:rFonts w:eastAsia="宋体" w:cs="Times New Roman"/>
                <w:sz w:val="18"/>
                <w:lang w:eastAsia="zh-CN"/>
              </w:rPr>
              <w:t>BER</w:t>
            </w:r>
            <w:r>
              <w:rPr>
                <w:rFonts w:eastAsia="宋体" w:cs="Times New Roman"/>
                <w:sz w:val="18"/>
                <w:lang w:eastAsia="zh-CN"/>
              </w:rPr>
              <w:t>、接收功率、时延和链路可用状态，支持按节点、链路和时间窗口筛选展示。</w:t>
            </w:r>
          </w:p>
        </w:tc>
      </w:tr>
    </w:tbl>
    <w:p w14:paraId="23E98B5F" w14:textId="77777777" w:rsidR="000D2AA3" w:rsidRDefault="000D2AA3">
      <w:pPr>
        <w:spacing w:after="40"/>
        <w:rPr>
          <w:lang w:eastAsia="zh-CN"/>
        </w:rPr>
      </w:pPr>
    </w:p>
    <w:p w14:paraId="51947BE0" w14:textId="77777777" w:rsidR="000D2AA3" w:rsidRDefault="00000000">
      <w:pPr>
        <w:pStyle w:val="5"/>
        <w:rPr>
          <w:lang w:eastAsia="zh-CN"/>
        </w:rPr>
      </w:pPr>
      <w:bookmarkStart w:id="262" w:name="_Toc2693"/>
      <w:r>
        <w:rPr>
          <w:lang w:eastAsia="zh-CN"/>
        </w:rPr>
        <w:t>5.1.2.</w:t>
      </w:r>
      <w:proofErr w:type="gramStart"/>
      <w:r>
        <w:rPr>
          <w:lang w:eastAsia="zh-CN"/>
        </w:rPr>
        <w:t xml:space="preserve">2.5 </w:t>
      </w:r>
      <w:r>
        <w:rPr>
          <w:lang w:eastAsia="zh-CN"/>
        </w:rPr>
        <w:t>对外</w:t>
      </w:r>
      <w:proofErr w:type="gramEnd"/>
      <w:r>
        <w:rPr>
          <w:lang w:eastAsia="zh-CN"/>
        </w:rPr>
        <w:t>接口</w:t>
      </w:r>
      <w:bookmarkEnd w:id="262"/>
    </w:p>
    <w:p w14:paraId="48611B56" w14:textId="77777777" w:rsidR="000D2AA3" w:rsidRDefault="00000000">
      <w:pPr>
        <w:spacing w:after="60"/>
        <w:ind w:firstLine="420"/>
        <w:rPr>
          <w:lang w:eastAsia="zh-CN"/>
        </w:rPr>
      </w:pPr>
      <w:r>
        <w:rPr>
          <w:rFonts w:eastAsia="宋体" w:cs="Times New Roman"/>
          <w:sz w:val="21"/>
          <w:lang w:eastAsia="zh-CN"/>
        </w:rPr>
        <w:t>通过</w:t>
      </w:r>
      <w:r>
        <w:rPr>
          <w:rFonts w:eastAsia="宋体" w:cs="Times New Roman"/>
          <w:sz w:val="21"/>
          <w:lang w:eastAsia="zh-CN"/>
        </w:rPr>
        <w:t>WebSocket/</w:t>
      </w:r>
      <w:r>
        <w:rPr>
          <w:rFonts w:eastAsia="宋体" w:cs="Times New Roman"/>
          <w:sz w:val="21"/>
          <w:lang w:eastAsia="zh-CN"/>
        </w:rPr>
        <w:t>指标订阅接口接收链路指标集合并向指标监控面板提供指标面板状态。接口数据采用</w:t>
      </w:r>
      <w:proofErr w:type="spellStart"/>
      <w:r>
        <w:rPr>
          <w:rFonts w:eastAsia="宋体" w:cs="Times New Roman"/>
          <w:sz w:val="21"/>
          <w:lang w:eastAsia="zh-CN"/>
        </w:rPr>
        <w:t>LinkMetric</w:t>
      </w:r>
      <w:proofErr w:type="spellEnd"/>
      <w:r>
        <w:rPr>
          <w:rFonts w:eastAsia="宋体" w:cs="Times New Roman"/>
          <w:sz w:val="21"/>
          <w:lang w:eastAsia="zh-CN"/>
        </w:rPr>
        <w:t>[]</w:t>
      </w:r>
      <w:r>
        <w:rPr>
          <w:rFonts w:eastAsia="宋体" w:cs="Times New Roman"/>
          <w:sz w:val="21"/>
          <w:lang w:eastAsia="zh-CN"/>
        </w:rPr>
        <w:t>与</w:t>
      </w:r>
      <w:proofErr w:type="spellStart"/>
      <w:r>
        <w:rPr>
          <w:rFonts w:eastAsia="宋体" w:cs="Times New Roman"/>
          <w:sz w:val="21"/>
          <w:lang w:eastAsia="zh-CN"/>
        </w:rPr>
        <w:t>MetricPanelState</w:t>
      </w:r>
      <w:proofErr w:type="spellEnd"/>
      <w:r>
        <w:rPr>
          <w:rFonts w:eastAsia="宋体" w:cs="Times New Roman"/>
          <w:sz w:val="21"/>
          <w:lang w:eastAsia="zh-CN"/>
        </w:rPr>
        <w:t>定义，调用方必须处理成功、失败和超时状态。</w:t>
      </w:r>
    </w:p>
    <w:p w14:paraId="50629FB6" w14:textId="77777777" w:rsidR="000D2AA3" w:rsidRDefault="00000000">
      <w:pPr>
        <w:pStyle w:val="5"/>
        <w:rPr>
          <w:lang w:eastAsia="zh-CN"/>
        </w:rPr>
      </w:pPr>
      <w:bookmarkStart w:id="263" w:name="_Toc10149"/>
      <w:r>
        <w:rPr>
          <w:lang w:eastAsia="zh-CN"/>
        </w:rPr>
        <w:t>5.1.2.</w:t>
      </w:r>
      <w:proofErr w:type="gramStart"/>
      <w:r>
        <w:rPr>
          <w:lang w:eastAsia="zh-CN"/>
        </w:rPr>
        <w:t xml:space="preserve">2.6 </w:t>
      </w:r>
      <w:r>
        <w:rPr>
          <w:lang w:eastAsia="zh-CN"/>
        </w:rPr>
        <w:t>限制</w:t>
      </w:r>
      <w:proofErr w:type="gramEnd"/>
      <w:r>
        <w:rPr>
          <w:lang w:eastAsia="zh-CN"/>
        </w:rPr>
        <w:t>条件</w:t>
      </w:r>
      <w:bookmarkEnd w:id="263"/>
    </w:p>
    <w:p w14:paraId="7295F16A" w14:textId="77777777" w:rsidR="000D2AA3" w:rsidRDefault="00000000">
      <w:pPr>
        <w:spacing w:after="60"/>
        <w:ind w:firstLine="420"/>
        <w:rPr>
          <w:lang w:eastAsia="zh-CN"/>
        </w:rPr>
      </w:pPr>
      <w:r>
        <w:rPr>
          <w:rFonts w:eastAsia="宋体" w:cs="Times New Roman"/>
          <w:sz w:val="21"/>
          <w:lang w:eastAsia="zh-CN"/>
        </w:rPr>
        <w:t>同一链路仅接受最新仿真时刻的指标。</w:t>
      </w:r>
    </w:p>
    <w:p w14:paraId="7D5B69B6" w14:textId="77777777" w:rsidR="000D2AA3" w:rsidRDefault="00000000">
      <w:pPr>
        <w:pStyle w:val="5"/>
        <w:rPr>
          <w:lang w:eastAsia="zh-CN"/>
        </w:rPr>
      </w:pPr>
      <w:bookmarkStart w:id="264" w:name="_Toc9417"/>
      <w:r>
        <w:rPr>
          <w:lang w:eastAsia="zh-CN"/>
        </w:rPr>
        <w:t>5.1.2.2.</w:t>
      </w:r>
      <w:proofErr w:type="gramStart"/>
      <w:r>
        <w:rPr>
          <w:lang w:eastAsia="zh-CN"/>
        </w:rPr>
        <w:t xml:space="preserve">7 </w:t>
      </w:r>
      <w:r>
        <w:rPr>
          <w:lang w:eastAsia="zh-CN"/>
        </w:rPr>
        <w:t>内部</w:t>
      </w:r>
      <w:proofErr w:type="gramEnd"/>
      <w:r>
        <w:rPr>
          <w:lang w:eastAsia="zh-CN"/>
        </w:rPr>
        <w:t>测试计划</w:t>
      </w:r>
      <w:bookmarkEnd w:id="264"/>
    </w:p>
    <w:p w14:paraId="36F37536"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-5 </w:t>
      </w:r>
      <w:r>
        <w:rPr>
          <w:rFonts w:eastAsia="宋体" w:cs="Times New Roman"/>
          <w:b w:val="0"/>
          <w:sz w:val="21"/>
          <w:lang w:eastAsia="zh-CN"/>
        </w:rPr>
        <w:t>实时</w:t>
      </w:r>
      <w:proofErr w:type="gramEnd"/>
      <w:r>
        <w:rPr>
          <w:rFonts w:eastAsia="宋体" w:cs="Times New Roman"/>
          <w:b w:val="0"/>
          <w:sz w:val="21"/>
          <w:lang w:eastAsia="zh-CN"/>
        </w:rPr>
        <w:t>指标监控面板内部测试计划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02FC28DD" w14:textId="77777777">
        <w:trPr>
          <w:tblHeader/>
          <w:jc w:val="center"/>
        </w:trPr>
        <w:tc>
          <w:tcPr>
            <w:tcW w:w="1417" w:type="dxa"/>
            <w:shd w:val="clear" w:color="auto" w:fill="F2F2F2"/>
            <w:tcMar>
              <w:top w:w="80" w:type="dxa"/>
              <w:left w:w="90" w:type="dxa"/>
              <w:bottom w:w="80" w:type="dxa"/>
              <w:right w:w="90" w:type="dxa"/>
            </w:tcMar>
            <w:vAlign w:val="center"/>
          </w:tcPr>
          <w:p w14:paraId="34E46977"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39AED3B2"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297E918E" w14:textId="77777777">
        <w:trPr>
          <w:jc w:val="center"/>
        </w:trPr>
        <w:tc>
          <w:tcPr>
            <w:tcW w:w="1417" w:type="dxa"/>
            <w:tcMar>
              <w:top w:w="80" w:type="dxa"/>
              <w:left w:w="90" w:type="dxa"/>
              <w:bottom w:w="80" w:type="dxa"/>
              <w:right w:w="90" w:type="dxa"/>
            </w:tcMar>
            <w:vAlign w:val="center"/>
          </w:tcPr>
          <w:p w14:paraId="1EB8478E"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1E9DDEF1" w14:textId="77777777" w:rsidR="000D2AA3" w:rsidRDefault="00000000">
            <w:pPr>
              <w:spacing w:line="240" w:lineRule="auto"/>
              <w:ind w:firstLine="0"/>
              <w:jc w:val="left"/>
              <w:rPr>
                <w:lang w:eastAsia="zh-CN"/>
              </w:rPr>
            </w:pPr>
            <w:r>
              <w:rPr>
                <w:rFonts w:eastAsia="宋体" w:cs="Times New Roman"/>
                <w:sz w:val="17"/>
                <w:lang w:eastAsia="zh-CN"/>
              </w:rPr>
              <w:t>前端展示模块及依赖服务可用，准备有效与无效链路指标集合样例。</w:t>
            </w:r>
          </w:p>
        </w:tc>
      </w:tr>
      <w:tr w:rsidR="000D2AA3" w14:paraId="70EEEE97" w14:textId="77777777">
        <w:trPr>
          <w:jc w:val="center"/>
        </w:trPr>
        <w:tc>
          <w:tcPr>
            <w:tcW w:w="1417" w:type="dxa"/>
            <w:tcMar>
              <w:top w:w="80" w:type="dxa"/>
              <w:left w:w="90" w:type="dxa"/>
              <w:bottom w:w="80" w:type="dxa"/>
              <w:right w:w="90" w:type="dxa"/>
            </w:tcMar>
            <w:vAlign w:val="center"/>
          </w:tcPr>
          <w:p w14:paraId="77A2AB6E" w14:textId="77777777" w:rsidR="000D2AA3" w:rsidRDefault="00000000">
            <w:pPr>
              <w:spacing w:line="240" w:lineRule="auto"/>
              <w:ind w:firstLine="0"/>
              <w:jc w:val="left"/>
            </w:pPr>
            <w:proofErr w:type="spellStart"/>
            <w:r>
              <w:rPr>
                <w:rFonts w:eastAsia="宋体" w:cs="Times New Roman"/>
                <w:sz w:val="17"/>
              </w:rPr>
              <w:lastRenderedPageBreak/>
              <w:t>触发条件</w:t>
            </w:r>
            <w:proofErr w:type="spellEnd"/>
          </w:p>
        </w:tc>
        <w:tc>
          <w:tcPr>
            <w:tcW w:w="6803" w:type="dxa"/>
            <w:tcMar>
              <w:top w:w="80" w:type="dxa"/>
              <w:left w:w="90" w:type="dxa"/>
              <w:bottom w:w="80" w:type="dxa"/>
              <w:right w:w="90" w:type="dxa"/>
            </w:tcMar>
            <w:vAlign w:val="center"/>
          </w:tcPr>
          <w:p w14:paraId="369799AA" w14:textId="77777777" w:rsidR="000D2AA3" w:rsidRDefault="00000000">
            <w:pPr>
              <w:spacing w:line="240" w:lineRule="auto"/>
              <w:ind w:firstLine="0"/>
              <w:jc w:val="left"/>
              <w:rPr>
                <w:lang w:eastAsia="zh-CN"/>
              </w:rPr>
            </w:pPr>
            <w:r>
              <w:rPr>
                <w:rFonts w:eastAsia="宋体" w:cs="Times New Roman"/>
                <w:sz w:val="17"/>
                <w:lang w:eastAsia="zh-CN"/>
              </w:rPr>
              <w:t>链路指标到达或筛选条件变化</w:t>
            </w:r>
          </w:p>
        </w:tc>
      </w:tr>
      <w:tr w:rsidR="000D2AA3" w14:paraId="1A891E8E" w14:textId="77777777">
        <w:trPr>
          <w:jc w:val="center"/>
        </w:trPr>
        <w:tc>
          <w:tcPr>
            <w:tcW w:w="1417" w:type="dxa"/>
            <w:tcMar>
              <w:top w:w="80" w:type="dxa"/>
              <w:left w:w="90" w:type="dxa"/>
              <w:bottom w:w="80" w:type="dxa"/>
              <w:right w:w="90" w:type="dxa"/>
            </w:tcMar>
            <w:vAlign w:val="center"/>
          </w:tcPr>
          <w:p w14:paraId="1943FCE9"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604A3967"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175ECA49" w14:textId="77777777">
        <w:trPr>
          <w:jc w:val="center"/>
        </w:trPr>
        <w:tc>
          <w:tcPr>
            <w:tcW w:w="1417" w:type="dxa"/>
            <w:tcMar>
              <w:top w:w="80" w:type="dxa"/>
              <w:left w:w="90" w:type="dxa"/>
              <w:bottom w:w="80" w:type="dxa"/>
              <w:right w:w="90" w:type="dxa"/>
            </w:tcMar>
            <w:vAlign w:val="center"/>
          </w:tcPr>
          <w:p w14:paraId="1965E3E9"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74E52F91" w14:textId="77777777" w:rsidR="000D2AA3" w:rsidRDefault="00000000">
            <w:pPr>
              <w:spacing w:line="240" w:lineRule="auto"/>
              <w:ind w:firstLine="0"/>
              <w:jc w:val="left"/>
            </w:pPr>
            <w:proofErr w:type="spellStart"/>
            <w:r>
              <w:rPr>
                <w:rFonts w:eastAsia="宋体" w:cs="Times New Roman"/>
                <w:sz w:val="17"/>
              </w:rPr>
              <w:t>操作员</w:t>
            </w:r>
            <w:proofErr w:type="spellEnd"/>
          </w:p>
        </w:tc>
      </w:tr>
      <w:tr w:rsidR="000D2AA3" w14:paraId="68496927" w14:textId="77777777">
        <w:trPr>
          <w:jc w:val="center"/>
        </w:trPr>
        <w:tc>
          <w:tcPr>
            <w:tcW w:w="1417" w:type="dxa"/>
            <w:tcMar>
              <w:top w:w="80" w:type="dxa"/>
              <w:left w:w="90" w:type="dxa"/>
              <w:bottom w:w="80" w:type="dxa"/>
              <w:right w:w="90" w:type="dxa"/>
            </w:tcMar>
            <w:vAlign w:val="center"/>
          </w:tcPr>
          <w:p w14:paraId="2A8308B2"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7FF154A6"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linkMetrics</w:t>
            </w:r>
            <w:r>
              <w:rPr>
                <w:rFonts w:eastAsia="宋体" w:cs="Times New Roman"/>
                <w:sz w:val="17"/>
              </w:rPr>
              <w:t>，输出</w:t>
            </w:r>
            <w:r>
              <w:rPr>
                <w:rFonts w:eastAsia="宋体" w:cs="Times New Roman"/>
                <w:sz w:val="17"/>
              </w:rPr>
              <w:t>panelState</w:t>
            </w:r>
            <w:proofErr w:type="spellEnd"/>
            <w:r>
              <w:rPr>
                <w:rFonts w:eastAsia="宋体" w:cs="Times New Roman"/>
                <w:sz w:val="17"/>
              </w:rPr>
              <w:t>。</w:t>
            </w:r>
          </w:p>
        </w:tc>
      </w:tr>
      <w:tr w:rsidR="000D2AA3" w14:paraId="6009989A" w14:textId="77777777">
        <w:trPr>
          <w:jc w:val="center"/>
        </w:trPr>
        <w:tc>
          <w:tcPr>
            <w:tcW w:w="1417" w:type="dxa"/>
            <w:tcMar>
              <w:top w:w="80" w:type="dxa"/>
              <w:left w:w="90" w:type="dxa"/>
              <w:bottom w:w="80" w:type="dxa"/>
              <w:right w:w="90" w:type="dxa"/>
            </w:tcMar>
            <w:vAlign w:val="center"/>
          </w:tcPr>
          <w:p w14:paraId="6353D8F4"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22B6F60A"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639E457F" w14:textId="77777777">
        <w:trPr>
          <w:jc w:val="center"/>
        </w:trPr>
        <w:tc>
          <w:tcPr>
            <w:tcW w:w="1417" w:type="dxa"/>
            <w:tcMar>
              <w:top w:w="80" w:type="dxa"/>
              <w:left w:w="90" w:type="dxa"/>
              <w:bottom w:w="80" w:type="dxa"/>
              <w:right w:w="90" w:type="dxa"/>
            </w:tcMar>
            <w:vAlign w:val="center"/>
          </w:tcPr>
          <w:p w14:paraId="6B3023E9"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30DE84ED"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1D9C53A1" w14:textId="77777777">
        <w:trPr>
          <w:jc w:val="center"/>
        </w:trPr>
        <w:tc>
          <w:tcPr>
            <w:tcW w:w="1417" w:type="dxa"/>
            <w:tcMar>
              <w:top w:w="80" w:type="dxa"/>
              <w:left w:w="90" w:type="dxa"/>
              <w:bottom w:w="80" w:type="dxa"/>
              <w:right w:w="90" w:type="dxa"/>
            </w:tcMar>
            <w:vAlign w:val="center"/>
          </w:tcPr>
          <w:p w14:paraId="49DD0B54"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40086876" w14:textId="77777777" w:rsidR="000D2AA3" w:rsidRDefault="00000000">
            <w:pPr>
              <w:spacing w:line="240" w:lineRule="auto"/>
              <w:ind w:firstLine="0"/>
              <w:jc w:val="left"/>
              <w:rPr>
                <w:lang w:eastAsia="zh-CN"/>
              </w:rPr>
            </w:pPr>
            <w:r>
              <w:rPr>
                <w:rFonts w:eastAsia="宋体" w:cs="Times New Roman"/>
                <w:sz w:val="17"/>
                <w:lang w:eastAsia="zh-CN"/>
              </w:rPr>
              <w:t>按预期生成指标面板状态且状态、数据和日志一致。</w:t>
            </w:r>
          </w:p>
        </w:tc>
      </w:tr>
      <w:tr w:rsidR="000D2AA3" w14:paraId="0B176F0C" w14:textId="77777777">
        <w:trPr>
          <w:jc w:val="center"/>
        </w:trPr>
        <w:tc>
          <w:tcPr>
            <w:tcW w:w="1417" w:type="dxa"/>
            <w:tcMar>
              <w:top w:w="80" w:type="dxa"/>
              <w:left w:w="90" w:type="dxa"/>
              <w:bottom w:w="80" w:type="dxa"/>
              <w:right w:w="90" w:type="dxa"/>
            </w:tcMar>
            <w:vAlign w:val="center"/>
          </w:tcPr>
          <w:p w14:paraId="11411C63"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09EAADBA"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7BDC3FF1" w14:textId="77777777">
        <w:trPr>
          <w:jc w:val="center"/>
        </w:trPr>
        <w:tc>
          <w:tcPr>
            <w:tcW w:w="1417" w:type="dxa"/>
            <w:tcMar>
              <w:top w:w="80" w:type="dxa"/>
              <w:left w:w="90" w:type="dxa"/>
              <w:bottom w:w="80" w:type="dxa"/>
              <w:right w:w="90" w:type="dxa"/>
            </w:tcMar>
            <w:vAlign w:val="center"/>
          </w:tcPr>
          <w:p w14:paraId="1D0BD4DC"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69F1C9EC"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36633B78" w14:textId="77777777">
        <w:trPr>
          <w:jc w:val="center"/>
        </w:trPr>
        <w:tc>
          <w:tcPr>
            <w:tcW w:w="1417" w:type="dxa"/>
            <w:tcMar>
              <w:top w:w="80" w:type="dxa"/>
              <w:left w:w="90" w:type="dxa"/>
              <w:bottom w:w="80" w:type="dxa"/>
              <w:right w:w="90" w:type="dxa"/>
            </w:tcMar>
            <w:vAlign w:val="center"/>
          </w:tcPr>
          <w:p w14:paraId="4B8DFF41"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21864073" w14:textId="77777777" w:rsidR="000D2AA3" w:rsidRDefault="00000000">
            <w:pPr>
              <w:spacing w:line="240" w:lineRule="auto"/>
              <w:ind w:firstLine="0"/>
              <w:jc w:val="left"/>
              <w:rPr>
                <w:lang w:eastAsia="zh-CN"/>
              </w:rPr>
            </w:pPr>
            <w:r>
              <w:rPr>
                <w:rFonts w:eastAsia="宋体" w:cs="Times New Roman"/>
                <w:sz w:val="17"/>
                <w:lang w:eastAsia="zh-CN"/>
              </w:rPr>
              <w:t>同一链路仅接受最新仿真时刻的指标</w:t>
            </w:r>
          </w:p>
        </w:tc>
      </w:tr>
    </w:tbl>
    <w:p w14:paraId="17ED2D35" w14:textId="77777777" w:rsidR="000D2AA3" w:rsidRDefault="000D2AA3">
      <w:pPr>
        <w:spacing w:after="40"/>
        <w:rPr>
          <w:lang w:eastAsia="zh-CN"/>
        </w:rPr>
      </w:pPr>
    </w:p>
    <w:p w14:paraId="00EC1017" w14:textId="77777777" w:rsidR="000D2AA3" w:rsidRDefault="00000000">
      <w:pPr>
        <w:pStyle w:val="5"/>
        <w:rPr>
          <w:lang w:eastAsia="zh-CN"/>
        </w:rPr>
      </w:pPr>
      <w:bookmarkStart w:id="265" w:name="_Toc4291"/>
      <w:r>
        <w:rPr>
          <w:lang w:eastAsia="zh-CN"/>
        </w:rPr>
        <w:t>5.1.2.2.</w:t>
      </w:r>
      <w:proofErr w:type="gramStart"/>
      <w:r>
        <w:rPr>
          <w:lang w:eastAsia="zh-CN"/>
        </w:rPr>
        <w:t xml:space="preserve">8 </w:t>
      </w:r>
      <w:r>
        <w:rPr>
          <w:lang w:eastAsia="zh-CN"/>
        </w:rPr>
        <w:t>尚未</w:t>
      </w:r>
      <w:proofErr w:type="gramEnd"/>
      <w:r>
        <w:rPr>
          <w:lang w:eastAsia="zh-CN"/>
        </w:rPr>
        <w:t>解决的问题</w:t>
      </w:r>
      <w:bookmarkEnd w:id="265"/>
    </w:p>
    <w:p w14:paraId="7B3200EB" w14:textId="77777777" w:rsidR="000D2AA3" w:rsidRDefault="00000000">
      <w:pPr>
        <w:spacing w:after="60"/>
        <w:ind w:firstLine="420"/>
        <w:rPr>
          <w:lang w:eastAsia="zh-CN"/>
        </w:rPr>
      </w:pPr>
      <w:r>
        <w:rPr>
          <w:rFonts w:eastAsia="宋体" w:cs="Times New Roman"/>
          <w:sz w:val="21"/>
          <w:lang w:eastAsia="zh-CN"/>
        </w:rPr>
        <w:t>无。</w:t>
      </w:r>
    </w:p>
    <w:p w14:paraId="485A2AE9" w14:textId="77777777" w:rsidR="000D2AA3" w:rsidRDefault="00000000">
      <w:pPr>
        <w:pStyle w:val="5"/>
        <w:rPr>
          <w:lang w:eastAsia="zh-CN"/>
        </w:rPr>
      </w:pPr>
      <w:bookmarkStart w:id="266" w:name="_Toc16339"/>
      <w:r>
        <w:rPr>
          <w:lang w:eastAsia="zh-CN"/>
        </w:rPr>
        <w:t>5.1.2.2.</w:t>
      </w:r>
      <w:proofErr w:type="gramStart"/>
      <w:r>
        <w:rPr>
          <w:lang w:eastAsia="zh-CN"/>
        </w:rPr>
        <w:t xml:space="preserve">9 </w:t>
      </w:r>
      <w:r>
        <w:rPr>
          <w:lang w:eastAsia="zh-CN"/>
        </w:rPr>
        <w:t>异常</w:t>
      </w:r>
      <w:proofErr w:type="gramEnd"/>
      <w:r>
        <w:rPr>
          <w:lang w:eastAsia="zh-CN"/>
        </w:rPr>
        <w:t>和错误处理</w:t>
      </w:r>
      <w:bookmarkEnd w:id="266"/>
    </w:p>
    <w:p w14:paraId="462D1578" w14:textId="77777777" w:rsidR="000D2AA3" w:rsidRDefault="00000000">
      <w:pPr>
        <w:spacing w:after="60"/>
        <w:ind w:firstLine="420"/>
        <w:rPr>
          <w:lang w:eastAsia="zh-CN"/>
        </w:rPr>
      </w:pPr>
      <w:r>
        <w:rPr>
          <w:rFonts w:eastAsia="宋体" w:cs="Times New Roman"/>
          <w:sz w:val="21"/>
          <w:lang w:eastAsia="zh-CN"/>
        </w:rPr>
        <w:t>当链路指标集合缺失、格式错误、超出约束或</w:t>
      </w:r>
      <w:r>
        <w:rPr>
          <w:rFonts w:eastAsia="宋体" w:cs="Times New Roman"/>
          <w:sz w:val="21"/>
          <w:lang w:eastAsia="zh-CN"/>
        </w:rPr>
        <w:t>WebSocket/</w:t>
      </w:r>
      <w:r>
        <w:rPr>
          <w:rFonts w:eastAsia="宋体" w:cs="Times New Roman"/>
          <w:sz w:val="21"/>
          <w:lang w:eastAsia="zh-CN"/>
        </w:rPr>
        <w:t>指标订阅接口不可用时，拒绝提交无效结果，返回可定位的失败原因并记录模块、方法、对象标识、仿真时刻或操作时间。可恢复异常允许重试；不可恢复异常执行状态回滚或资源清理。</w:t>
      </w:r>
    </w:p>
    <w:p w14:paraId="4A9D7ADA" w14:textId="77777777" w:rsidR="000D2AA3" w:rsidRDefault="00000000">
      <w:pPr>
        <w:pStyle w:val="4"/>
        <w:rPr>
          <w:lang w:eastAsia="zh-CN"/>
        </w:rPr>
      </w:pPr>
      <w:bookmarkStart w:id="267" w:name="_Toc16918"/>
      <w:r>
        <w:rPr>
          <w:lang w:eastAsia="zh-CN"/>
        </w:rPr>
        <w:t xml:space="preserve">5.1.2.3 </w:t>
      </w:r>
      <w:r>
        <w:rPr>
          <w:lang w:eastAsia="zh-CN"/>
        </w:rPr>
        <w:t>链路质量弹窗操作类</w:t>
      </w:r>
      <w:r>
        <w:rPr>
          <w:lang w:eastAsia="zh-CN"/>
        </w:rPr>
        <w:t>/DSDWRJQTLJS-BJ-QDZS-LLTC</w:t>
      </w:r>
      <w:bookmarkEnd w:id="267"/>
    </w:p>
    <w:p w14:paraId="167EEA5E" w14:textId="77777777" w:rsidR="000D2AA3" w:rsidRDefault="00000000">
      <w:pPr>
        <w:pStyle w:val="5"/>
        <w:rPr>
          <w:lang w:eastAsia="zh-CN"/>
        </w:rPr>
      </w:pPr>
      <w:bookmarkStart w:id="268" w:name="_Toc5030"/>
      <w:r>
        <w:rPr>
          <w:lang w:eastAsia="zh-CN"/>
        </w:rPr>
        <w:t>5.1.2.3.</w:t>
      </w:r>
      <w:proofErr w:type="gramStart"/>
      <w:r>
        <w:rPr>
          <w:lang w:eastAsia="zh-CN"/>
        </w:rPr>
        <w:t xml:space="preserve">1 </w:t>
      </w:r>
      <w:r>
        <w:rPr>
          <w:lang w:eastAsia="zh-CN"/>
        </w:rPr>
        <w:t>功能</w:t>
      </w:r>
      <w:bookmarkEnd w:id="268"/>
      <w:proofErr w:type="gramEnd"/>
    </w:p>
    <w:p w14:paraId="1DF1E494" w14:textId="77777777" w:rsidR="000D2AA3" w:rsidRDefault="00000000">
      <w:pPr>
        <w:spacing w:after="60"/>
        <w:ind w:firstLine="420"/>
        <w:rPr>
          <w:lang w:eastAsia="zh-CN"/>
        </w:rPr>
      </w:pPr>
      <w:r>
        <w:rPr>
          <w:rFonts w:eastAsia="宋体" w:cs="Times New Roman"/>
          <w:sz w:val="21"/>
          <w:lang w:eastAsia="zh-CN"/>
        </w:rPr>
        <w:t>根据用户选中的链路加载端点、体制、损耗、</w:t>
      </w:r>
      <w:r>
        <w:rPr>
          <w:rFonts w:eastAsia="宋体" w:cs="Times New Roman"/>
          <w:sz w:val="21"/>
          <w:lang w:eastAsia="zh-CN"/>
        </w:rPr>
        <w:t>SNR</w:t>
      </w:r>
      <w:r>
        <w:rPr>
          <w:rFonts w:eastAsia="宋体" w:cs="Times New Roman"/>
          <w:sz w:val="21"/>
          <w:lang w:eastAsia="zh-CN"/>
        </w:rPr>
        <w:t>、</w:t>
      </w:r>
      <w:r>
        <w:rPr>
          <w:rFonts w:eastAsia="宋体" w:cs="Times New Roman"/>
          <w:sz w:val="21"/>
          <w:lang w:eastAsia="zh-CN"/>
        </w:rPr>
        <w:t>BER</w:t>
      </w:r>
      <w:r>
        <w:rPr>
          <w:rFonts w:eastAsia="宋体" w:cs="Times New Roman"/>
          <w:sz w:val="21"/>
          <w:lang w:eastAsia="zh-CN"/>
        </w:rPr>
        <w:t>和状态判定信息，并展示指标来源时刻。</w:t>
      </w:r>
    </w:p>
    <w:p w14:paraId="63DABFBB" w14:textId="77777777" w:rsidR="000D2AA3" w:rsidRDefault="00000000">
      <w:pPr>
        <w:pStyle w:val="5"/>
        <w:rPr>
          <w:lang w:eastAsia="zh-CN"/>
        </w:rPr>
      </w:pPr>
      <w:bookmarkStart w:id="269" w:name="_Toc16856"/>
      <w:r>
        <w:rPr>
          <w:lang w:eastAsia="zh-CN"/>
        </w:rPr>
        <w:t>5.1.2.</w:t>
      </w:r>
      <w:proofErr w:type="gramStart"/>
      <w:r>
        <w:rPr>
          <w:lang w:eastAsia="zh-CN"/>
        </w:rPr>
        <w:t xml:space="preserve">3.2 </w:t>
      </w:r>
      <w:r>
        <w:rPr>
          <w:lang w:eastAsia="zh-CN"/>
        </w:rPr>
        <w:t>输入</w:t>
      </w:r>
      <w:proofErr w:type="gramEnd"/>
      <w:r>
        <w:rPr>
          <w:lang w:eastAsia="zh-CN"/>
        </w:rPr>
        <w:t>输出</w:t>
      </w:r>
      <w:bookmarkEnd w:id="269"/>
    </w:p>
    <w:p w14:paraId="59FA4B17"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-6 </w:t>
      </w:r>
      <w:r>
        <w:rPr>
          <w:rFonts w:eastAsia="宋体" w:cs="Times New Roman"/>
          <w:b w:val="0"/>
          <w:sz w:val="21"/>
          <w:lang w:eastAsia="zh-CN"/>
        </w:rPr>
        <w:t>链路</w:t>
      </w:r>
      <w:proofErr w:type="gramEnd"/>
      <w:r>
        <w:rPr>
          <w:rFonts w:eastAsia="宋体" w:cs="Times New Roman"/>
          <w:b w:val="0"/>
          <w:sz w:val="21"/>
          <w:lang w:eastAsia="zh-CN"/>
        </w:rPr>
        <w:t>质量弹窗展示输入输出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4FA36088" w14:textId="77777777">
        <w:trPr>
          <w:tblHeader/>
          <w:jc w:val="center"/>
        </w:trPr>
        <w:tc>
          <w:tcPr>
            <w:tcW w:w="397" w:type="dxa"/>
            <w:shd w:val="clear" w:color="auto" w:fill="F2F2F2"/>
            <w:tcMar>
              <w:top w:w="80" w:type="dxa"/>
              <w:left w:w="90" w:type="dxa"/>
              <w:bottom w:w="80" w:type="dxa"/>
              <w:right w:w="90" w:type="dxa"/>
            </w:tcMar>
            <w:vAlign w:val="center"/>
          </w:tcPr>
          <w:p w14:paraId="721F893E"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3EE11233"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5B83FFF9"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71FFDE4D"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000030EE"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2261BECE"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1AE19BFD"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5C29EE2F"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41D27076" w14:textId="77777777">
        <w:trPr>
          <w:jc w:val="center"/>
        </w:trPr>
        <w:tc>
          <w:tcPr>
            <w:tcW w:w="397" w:type="dxa"/>
            <w:tcMar>
              <w:top w:w="80" w:type="dxa"/>
              <w:left w:w="90" w:type="dxa"/>
              <w:bottom w:w="80" w:type="dxa"/>
              <w:right w:w="90" w:type="dxa"/>
            </w:tcMar>
            <w:vAlign w:val="center"/>
          </w:tcPr>
          <w:p w14:paraId="49BB2AFB"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2C6CB667" w14:textId="77777777" w:rsidR="000D2AA3" w:rsidRDefault="00000000">
            <w:pPr>
              <w:spacing w:line="240" w:lineRule="auto"/>
              <w:ind w:firstLine="0"/>
              <w:jc w:val="left"/>
            </w:pPr>
            <w:proofErr w:type="spellStart"/>
            <w:r>
              <w:rPr>
                <w:rFonts w:eastAsia="宋体" w:cs="Times New Roman"/>
                <w:sz w:val="16"/>
              </w:rPr>
              <w:t>链路标识</w:t>
            </w:r>
            <w:proofErr w:type="spellEnd"/>
          </w:p>
        </w:tc>
        <w:tc>
          <w:tcPr>
            <w:tcW w:w="1191" w:type="dxa"/>
            <w:tcMar>
              <w:top w:w="80" w:type="dxa"/>
              <w:left w:w="90" w:type="dxa"/>
              <w:bottom w:w="80" w:type="dxa"/>
              <w:right w:w="90" w:type="dxa"/>
            </w:tcMar>
            <w:vAlign w:val="center"/>
          </w:tcPr>
          <w:p w14:paraId="619E5160" w14:textId="77777777" w:rsidR="000D2AA3" w:rsidRDefault="00000000">
            <w:pPr>
              <w:spacing w:line="240" w:lineRule="auto"/>
              <w:ind w:firstLine="0"/>
              <w:jc w:val="left"/>
            </w:pPr>
            <w:proofErr w:type="spellStart"/>
            <w:r>
              <w:rPr>
                <w:rFonts w:eastAsia="宋体" w:cs="Times New Roman"/>
                <w:sz w:val="16"/>
              </w:rPr>
              <w:t>linkId</w:t>
            </w:r>
            <w:proofErr w:type="spellEnd"/>
          </w:p>
        </w:tc>
        <w:tc>
          <w:tcPr>
            <w:tcW w:w="1020" w:type="dxa"/>
            <w:tcMar>
              <w:top w:w="80" w:type="dxa"/>
              <w:left w:w="90" w:type="dxa"/>
              <w:bottom w:w="80" w:type="dxa"/>
              <w:right w:w="90" w:type="dxa"/>
            </w:tcMar>
            <w:vAlign w:val="center"/>
          </w:tcPr>
          <w:p w14:paraId="11A4C66A" w14:textId="77777777" w:rsidR="000D2AA3" w:rsidRDefault="00000000">
            <w:pPr>
              <w:spacing w:line="240" w:lineRule="auto"/>
              <w:ind w:firstLine="0"/>
              <w:jc w:val="left"/>
            </w:pPr>
            <w:r>
              <w:rPr>
                <w:rFonts w:eastAsia="宋体" w:cs="Times New Roman"/>
                <w:sz w:val="16"/>
              </w:rPr>
              <w:t>String</w:t>
            </w:r>
          </w:p>
        </w:tc>
        <w:tc>
          <w:tcPr>
            <w:tcW w:w="454" w:type="dxa"/>
            <w:tcMar>
              <w:top w:w="80" w:type="dxa"/>
              <w:left w:w="90" w:type="dxa"/>
              <w:bottom w:w="80" w:type="dxa"/>
              <w:right w:w="90" w:type="dxa"/>
            </w:tcMar>
            <w:vAlign w:val="center"/>
          </w:tcPr>
          <w:p w14:paraId="795C919E"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6F4B54AE"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37FC81D6" w14:textId="77777777" w:rsidR="000D2AA3" w:rsidRDefault="00000000">
            <w:pPr>
              <w:spacing w:line="240" w:lineRule="auto"/>
              <w:ind w:firstLine="0"/>
              <w:jc w:val="left"/>
            </w:pPr>
            <w:proofErr w:type="spellStart"/>
            <w:r>
              <w:rPr>
                <w:rFonts w:eastAsia="宋体" w:cs="Times New Roman"/>
                <w:sz w:val="16"/>
              </w:rPr>
              <w:t>地图选中事件</w:t>
            </w:r>
            <w:proofErr w:type="spellEnd"/>
          </w:p>
        </w:tc>
        <w:tc>
          <w:tcPr>
            <w:tcW w:w="1871" w:type="dxa"/>
            <w:tcMar>
              <w:top w:w="80" w:type="dxa"/>
              <w:left w:w="90" w:type="dxa"/>
              <w:bottom w:w="80" w:type="dxa"/>
              <w:right w:w="90" w:type="dxa"/>
            </w:tcMar>
            <w:vAlign w:val="center"/>
          </w:tcPr>
          <w:p w14:paraId="6D0DB47F"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6F209CE6" w14:textId="77777777">
        <w:trPr>
          <w:jc w:val="center"/>
        </w:trPr>
        <w:tc>
          <w:tcPr>
            <w:tcW w:w="397" w:type="dxa"/>
            <w:tcMar>
              <w:top w:w="80" w:type="dxa"/>
              <w:left w:w="90" w:type="dxa"/>
              <w:bottom w:w="80" w:type="dxa"/>
              <w:right w:w="90" w:type="dxa"/>
            </w:tcMar>
            <w:vAlign w:val="center"/>
          </w:tcPr>
          <w:p w14:paraId="41313051"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171757EA" w14:textId="77777777" w:rsidR="000D2AA3" w:rsidRDefault="00000000">
            <w:pPr>
              <w:spacing w:line="240" w:lineRule="auto"/>
              <w:ind w:firstLine="0"/>
              <w:jc w:val="left"/>
            </w:pPr>
            <w:proofErr w:type="spellStart"/>
            <w:r>
              <w:rPr>
                <w:rFonts w:eastAsia="宋体" w:cs="Times New Roman"/>
                <w:sz w:val="16"/>
              </w:rPr>
              <w:t>链路详情视图</w:t>
            </w:r>
            <w:proofErr w:type="spellEnd"/>
          </w:p>
        </w:tc>
        <w:tc>
          <w:tcPr>
            <w:tcW w:w="1191" w:type="dxa"/>
            <w:tcMar>
              <w:top w:w="80" w:type="dxa"/>
              <w:left w:w="90" w:type="dxa"/>
              <w:bottom w:w="80" w:type="dxa"/>
              <w:right w:w="90" w:type="dxa"/>
            </w:tcMar>
            <w:vAlign w:val="center"/>
          </w:tcPr>
          <w:p w14:paraId="7594603B" w14:textId="77777777" w:rsidR="000D2AA3" w:rsidRDefault="00000000">
            <w:pPr>
              <w:spacing w:line="240" w:lineRule="auto"/>
              <w:ind w:firstLine="0"/>
              <w:jc w:val="left"/>
            </w:pPr>
            <w:proofErr w:type="spellStart"/>
            <w:r>
              <w:rPr>
                <w:rFonts w:eastAsia="宋体" w:cs="Times New Roman"/>
                <w:sz w:val="16"/>
              </w:rPr>
              <w:t>linkDetail</w:t>
            </w:r>
            <w:proofErr w:type="spellEnd"/>
          </w:p>
        </w:tc>
        <w:tc>
          <w:tcPr>
            <w:tcW w:w="1020" w:type="dxa"/>
            <w:tcMar>
              <w:top w:w="80" w:type="dxa"/>
              <w:left w:w="90" w:type="dxa"/>
              <w:bottom w:w="80" w:type="dxa"/>
              <w:right w:w="90" w:type="dxa"/>
            </w:tcMar>
            <w:vAlign w:val="center"/>
          </w:tcPr>
          <w:p w14:paraId="583CA86D" w14:textId="77777777" w:rsidR="000D2AA3" w:rsidRDefault="00000000">
            <w:pPr>
              <w:spacing w:line="240" w:lineRule="auto"/>
              <w:ind w:firstLine="0"/>
              <w:jc w:val="left"/>
            </w:pPr>
            <w:proofErr w:type="spellStart"/>
            <w:r>
              <w:rPr>
                <w:rFonts w:eastAsia="宋体" w:cs="Times New Roman"/>
                <w:sz w:val="16"/>
              </w:rPr>
              <w:t>LinkDetailView</w:t>
            </w:r>
            <w:proofErr w:type="spellEnd"/>
          </w:p>
        </w:tc>
        <w:tc>
          <w:tcPr>
            <w:tcW w:w="454" w:type="dxa"/>
            <w:tcMar>
              <w:top w:w="80" w:type="dxa"/>
              <w:left w:w="90" w:type="dxa"/>
              <w:bottom w:w="80" w:type="dxa"/>
              <w:right w:w="90" w:type="dxa"/>
            </w:tcMar>
            <w:vAlign w:val="center"/>
          </w:tcPr>
          <w:p w14:paraId="2A163424"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30DB1B0D"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60A9909F" w14:textId="77777777" w:rsidR="000D2AA3" w:rsidRDefault="00000000">
            <w:pPr>
              <w:spacing w:line="240" w:lineRule="auto"/>
              <w:ind w:firstLine="0"/>
              <w:jc w:val="left"/>
            </w:pPr>
            <w:proofErr w:type="spellStart"/>
            <w:r>
              <w:rPr>
                <w:rFonts w:eastAsia="宋体" w:cs="Times New Roman"/>
                <w:sz w:val="16"/>
              </w:rPr>
              <w:t>LinkQualityDialog</w:t>
            </w:r>
            <w:proofErr w:type="spellEnd"/>
          </w:p>
        </w:tc>
        <w:tc>
          <w:tcPr>
            <w:tcW w:w="1871" w:type="dxa"/>
            <w:tcMar>
              <w:top w:w="80" w:type="dxa"/>
              <w:left w:w="90" w:type="dxa"/>
              <w:bottom w:w="80" w:type="dxa"/>
              <w:right w:w="90" w:type="dxa"/>
            </w:tcMar>
            <w:vAlign w:val="center"/>
          </w:tcPr>
          <w:p w14:paraId="641E07DD"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513007CF" w14:textId="77777777" w:rsidR="000D2AA3" w:rsidRDefault="000D2AA3">
      <w:pPr>
        <w:spacing w:after="40"/>
      </w:pPr>
    </w:p>
    <w:p w14:paraId="3AA86B8A" w14:textId="77777777" w:rsidR="000D2AA3" w:rsidRDefault="00000000">
      <w:pPr>
        <w:pStyle w:val="5"/>
      </w:pPr>
      <w:bookmarkStart w:id="270" w:name="_Toc2767"/>
      <w:r>
        <w:lastRenderedPageBreak/>
        <w:t xml:space="preserve">5.1.2.3.3 </w:t>
      </w:r>
      <w:proofErr w:type="spellStart"/>
      <w:r>
        <w:t>设计方法</w:t>
      </w:r>
      <w:bookmarkEnd w:id="270"/>
      <w:proofErr w:type="spellEnd"/>
    </w:p>
    <w:p w14:paraId="6A3250B7"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）接收选中链路标识；</w:t>
      </w:r>
      <w:r>
        <w:rPr>
          <w:rFonts w:eastAsia="宋体" w:cs="Times New Roman"/>
          <w:sz w:val="21"/>
          <w:lang w:eastAsia="zh-CN"/>
        </w:rPr>
        <w:t>2</w:t>
      </w:r>
      <w:r>
        <w:rPr>
          <w:rFonts w:eastAsia="宋体" w:cs="Times New Roman"/>
          <w:sz w:val="21"/>
          <w:lang w:eastAsia="zh-CN"/>
        </w:rPr>
        <w:t>）查询最新链路明细；</w:t>
      </w:r>
      <w:r>
        <w:rPr>
          <w:rFonts w:eastAsia="宋体" w:cs="Times New Roman"/>
          <w:sz w:val="21"/>
          <w:lang w:eastAsia="zh-CN"/>
        </w:rPr>
        <w:t>3</w:t>
      </w:r>
      <w:r>
        <w:rPr>
          <w:rFonts w:eastAsia="宋体" w:cs="Times New Roman"/>
          <w:sz w:val="21"/>
          <w:lang w:eastAsia="zh-CN"/>
        </w:rPr>
        <w:t>）校验数据完整性与时效；</w:t>
      </w:r>
      <w:r>
        <w:rPr>
          <w:rFonts w:eastAsia="宋体" w:cs="Times New Roman"/>
          <w:sz w:val="21"/>
          <w:lang w:eastAsia="zh-CN"/>
        </w:rPr>
        <w:t>4</w:t>
      </w:r>
      <w:r>
        <w:rPr>
          <w:rFonts w:eastAsia="宋体" w:cs="Times New Roman"/>
          <w:sz w:val="21"/>
          <w:lang w:eastAsia="zh-CN"/>
        </w:rPr>
        <w:t>）生成弹窗视图并记录查看事件。</w:t>
      </w:r>
    </w:p>
    <w:p w14:paraId="274F768A" w14:textId="77777777" w:rsidR="000D2AA3" w:rsidRDefault="00000000">
      <w:pPr>
        <w:keepNext/>
        <w:jc w:val="center"/>
      </w:pPr>
      <w:r>
        <w:rPr>
          <w:noProof/>
        </w:rPr>
        <w:drawing>
          <wp:inline distT="0" distB="0" distL="114300" distR="114300" wp14:anchorId="601BFFE4" wp14:editId="2D34BDC6">
            <wp:extent cx="4139565" cy="3380740"/>
            <wp:effectExtent l="0" t="0" r="5715" b="8890"/>
            <wp:docPr id="97" name="Picture 97" descr="链路质量弹窗展示设计流程图" title="链路质量弹窗展示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链路质量弹窗展示设计流程图" title="链路质量弹窗展示设计流程图"/>
                    <pic:cNvPicPr>
                      <a:picLocks noChangeAspect="1"/>
                    </pic:cNvPicPr>
                  </pic:nvPicPr>
                  <pic:blipFill>
                    <a:blip r:embed="rId91"/>
                    <a:stretch>
                      <a:fillRect/>
                    </a:stretch>
                  </pic:blipFill>
                  <pic:spPr>
                    <a:xfrm>
                      <a:off x="0" y="0"/>
                      <a:ext cx="4140000" cy="3381000"/>
                    </a:xfrm>
                    <a:prstGeom prst="rect">
                      <a:avLst/>
                    </a:prstGeom>
                  </pic:spPr>
                </pic:pic>
              </a:graphicData>
            </a:graphic>
          </wp:inline>
        </w:drawing>
      </w:r>
    </w:p>
    <w:p w14:paraId="2E8361DA"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w:t>
      </w:r>
      <w:proofErr w:type="gramStart"/>
      <w:r>
        <w:rPr>
          <w:rFonts w:eastAsia="宋体" w:cs="Times New Roman"/>
          <w:b w:val="0"/>
          <w:sz w:val="21"/>
          <w:lang w:eastAsia="zh-CN"/>
        </w:rPr>
        <w:t xml:space="preserve">-3 </w:t>
      </w:r>
      <w:r>
        <w:rPr>
          <w:rFonts w:eastAsia="宋体" w:cs="Times New Roman"/>
          <w:b w:val="0"/>
          <w:sz w:val="21"/>
          <w:lang w:eastAsia="zh-CN"/>
        </w:rPr>
        <w:t>链路</w:t>
      </w:r>
      <w:proofErr w:type="gramEnd"/>
      <w:r>
        <w:rPr>
          <w:rFonts w:eastAsia="宋体" w:cs="Times New Roman"/>
          <w:b w:val="0"/>
          <w:sz w:val="21"/>
          <w:lang w:eastAsia="zh-CN"/>
        </w:rPr>
        <w:t>质量弹窗展示设计流程图</w:t>
      </w:r>
    </w:p>
    <w:p w14:paraId="014DBA3F" w14:textId="77777777" w:rsidR="000D2AA3" w:rsidRDefault="00000000">
      <w:pPr>
        <w:pStyle w:val="5"/>
      </w:pPr>
      <w:bookmarkStart w:id="271" w:name="_Toc16567"/>
      <w:r>
        <w:t xml:space="preserve">5.1.2.3.4 </w:t>
      </w:r>
      <w:proofErr w:type="spellStart"/>
      <w:r>
        <w:t>内部方法</w:t>
      </w:r>
      <w:bookmarkEnd w:id="271"/>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1EB38431" w14:textId="77777777">
        <w:trPr>
          <w:tblHeader/>
          <w:jc w:val="center"/>
        </w:trPr>
        <w:tc>
          <w:tcPr>
            <w:tcW w:w="1361" w:type="dxa"/>
            <w:shd w:val="clear" w:color="auto" w:fill="F2F2F2"/>
            <w:tcMar>
              <w:top w:w="80" w:type="dxa"/>
              <w:left w:w="90" w:type="dxa"/>
              <w:bottom w:w="80" w:type="dxa"/>
              <w:right w:w="90" w:type="dxa"/>
            </w:tcMar>
            <w:vAlign w:val="center"/>
          </w:tcPr>
          <w:p w14:paraId="1DEEB265"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693E864F"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77701D3D" w14:textId="77777777">
        <w:trPr>
          <w:jc w:val="center"/>
        </w:trPr>
        <w:tc>
          <w:tcPr>
            <w:tcW w:w="1361" w:type="dxa"/>
            <w:tcMar>
              <w:top w:w="80" w:type="dxa"/>
              <w:left w:w="90" w:type="dxa"/>
              <w:bottom w:w="80" w:type="dxa"/>
              <w:right w:w="90" w:type="dxa"/>
            </w:tcMar>
            <w:vAlign w:val="center"/>
          </w:tcPr>
          <w:p w14:paraId="67E314C7"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0DA1135A" w14:textId="77777777" w:rsidR="000D2AA3" w:rsidRDefault="00000000">
            <w:pPr>
              <w:spacing w:line="240" w:lineRule="auto"/>
              <w:ind w:firstLine="0"/>
              <w:jc w:val="left"/>
            </w:pPr>
            <w:proofErr w:type="spellStart"/>
            <w:r>
              <w:rPr>
                <w:rFonts w:eastAsia="宋体" w:cs="Times New Roman"/>
                <w:sz w:val="18"/>
              </w:rPr>
              <w:t>链路质量弹窗操作类</w:t>
            </w:r>
            <w:proofErr w:type="spellEnd"/>
          </w:p>
        </w:tc>
      </w:tr>
      <w:tr w:rsidR="000D2AA3" w14:paraId="71E44FC0" w14:textId="77777777">
        <w:trPr>
          <w:jc w:val="center"/>
        </w:trPr>
        <w:tc>
          <w:tcPr>
            <w:tcW w:w="1361" w:type="dxa"/>
            <w:tcMar>
              <w:top w:w="80" w:type="dxa"/>
              <w:left w:w="90" w:type="dxa"/>
              <w:bottom w:w="80" w:type="dxa"/>
              <w:right w:w="90" w:type="dxa"/>
            </w:tcMar>
            <w:vAlign w:val="center"/>
          </w:tcPr>
          <w:p w14:paraId="231E9A2F"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680DBBA3" w14:textId="77777777" w:rsidR="000D2AA3" w:rsidRDefault="00000000">
            <w:pPr>
              <w:spacing w:line="240" w:lineRule="auto"/>
              <w:ind w:firstLine="0"/>
              <w:jc w:val="left"/>
            </w:pPr>
            <w:proofErr w:type="spellStart"/>
            <w:r>
              <w:rPr>
                <w:rFonts w:eastAsia="宋体" w:cs="Times New Roman"/>
                <w:sz w:val="18"/>
              </w:rPr>
              <w:t>LinkDetailView</w:t>
            </w:r>
            <w:proofErr w:type="spellEnd"/>
            <w:r>
              <w:rPr>
                <w:rFonts w:eastAsia="宋体" w:cs="Times New Roman"/>
                <w:sz w:val="18"/>
              </w:rPr>
              <w:t xml:space="preserve"> </w:t>
            </w:r>
            <w:proofErr w:type="spellStart"/>
            <w:proofErr w:type="gramStart"/>
            <w:r>
              <w:rPr>
                <w:rFonts w:eastAsia="宋体" w:cs="Times New Roman"/>
                <w:sz w:val="18"/>
              </w:rPr>
              <w:t>showLinkDetail</w:t>
            </w:r>
            <w:proofErr w:type="spellEnd"/>
            <w:r>
              <w:rPr>
                <w:rFonts w:eastAsia="宋体" w:cs="Times New Roman"/>
                <w:sz w:val="18"/>
              </w:rPr>
              <w:t>(</w:t>
            </w:r>
            <w:proofErr w:type="gramEnd"/>
            <w:r>
              <w:rPr>
                <w:rFonts w:eastAsia="宋体" w:cs="Times New Roman"/>
                <w:sz w:val="18"/>
              </w:rPr>
              <w:t xml:space="preserve">String </w:t>
            </w:r>
            <w:proofErr w:type="spellStart"/>
            <w:r>
              <w:rPr>
                <w:rFonts w:eastAsia="宋体" w:cs="Times New Roman"/>
                <w:sz w:val="18"/>
              </w:rPr>
              <w:t>linkId</w:t>
            </w:r>
            <w:proofErr w:type="spellEnd"/>
            <w:r>
              <w:rPr>
                <w:rFonts w:eastAsia="宋体" w:cs="Times New Roman"/>
                <w:sz w:val="18"/>
              </w:rPr>
              <w:t>)</w:t>
            </w:r>
          </w:p>
        </w:tc>
      </w:tr>
      <w:tr w:rsidR="000D2AA3" w14:paraId="7AA98F4A" w14:textId="77777777">
        <w:trPr>
          <w:jc w:val="center"/>
        </w:trPr>
        <w:tc>
          <w:tcPr>
            <w:tcW w:w="1361" w:type="dxa"/>
            <w:tcMar>
              <w:top w:w="80" w:type="dxa"/>
              <w:left w:w="90" w:type="dxa"/>
              <w:bottom w:w="80" w:type="dxa"/>
              <w:right w:w="90" w:type="dxa"/>
            </w:tcMar>
            <w:vAlign w:val="center"/>
          </w:tcPr>
          <w:p w14:paraId="5ED47C66"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18B53471" w14:textId="77777777" w:rsidR="000D2AA3" w:rsidRDefault="00000000">
            <w:pPr>
              <w:spacing w:line="240" w:lineRule="auto"/>
              <w:ind w:firstLine="0"/>
              <w:jc w:val="left"/>
              <w:rPr>
                <w:lang w:eastAsia="zh-CN"/>
              </w:rPr>
            </w:pPr>
            <w:r>
              <w:rPr>
                <w:rFonts w:eastAsia="宋体" w:cs="Times New Roman"/>
                <w:sz w:val="18"/>
                <w:lang w:eastAsia="zh-CN"/>
              </w:rPr>
              <w:t>根据用户选中的链路加载端点、体制、损耗、</w:t>
            </w:r>
            <w:r>
              <w:rPr>
                <w:rFonts w:eastAsia="宋体" w:cs="Times New Roman"/>
                <w:sz w:val="18"/>
                <w:lang w:eastAsia="zh-CN"/>
              </w:rPr>
              <w:t>SNR</w:t>
            </w:r>
            <w:r>
              <w:rPr>
                <w:rFonts w:eastAsia="宋体" w:cs="Times New Roman"/>
                <w:sz w:val="18"/>
                <w:lang w:eastAsia="zh-CN"/>
              </w:rPr>
              <w:t>、</w:t>
            </w:r>
            <w:r>
              <w:rPr>
                <w:rFonts w:eastAsia="宋体" w:cs="Times New Roman"/>
                <w:sz w:val="18"/>
                <w:lang w:eastAsia="zh-CN"/>
              </w:rPr>
              <w:t>BER</w:t>
            </w:r>
            <w:r>
              <w:rPr>
                <w:rFonts w:eastAsia="宋体" w:cs="Times New Roman"/>
                <w:sz w:val="18"/>
                <w:lang w:eastAsia="zh-CN"/>
              </w:rPr>
              <w:t>和状态判定信息，并展示指标来源时刻。</w:t>
            </w:r>
          </w:p>
        </w:tc>
      </w:tr>
    </w:tbl>
    <w:p w14:paraId="55EB0B95" w14:textId="77777777" w:rsidR="000D2AA3" w:rsidRDefault="000D2AA3">
      <w:pPr>
        <w:spacing w:after="40"/>
        <w:rPr>
          <w:lang w:eastAsia="zh-CN"/>
        </w:rPr>
      </w:pPr>
    </w:p>
    <w:p w14:paraId="35283D27" w14:textId="77777777" w:rsidR="000D2AA3" w:rsidRDefault="00000000">
      <w:pPr>
        <w:pStyle w:val="5"/>
        <w:rPr>
          <w:lang w:eastAsia="zh-CN"/>
        </w:rPr>
      </w:pPr>
      <w:bookmarkStart w:id="272" w:name="_Toc2635"/>
      <w:r>
        <w:rPr>
          <w:lang w:eastAsia="zh-CN"/>
        </w:rPr>
        <w:t>5.1.2.</w:t>
      </w:r>
      <w:proofErr w:type="gramStart"/>
      <w:r>
        <w:rPr>
          <w:lang w:eastAsia="zh-CN"/>
        </w:rPr>
        <w:t xml:space="preserve">3.5 </w:t>
      </w:r>
      <w:r>
        <w:rPr>
          <w:lang w:eastAsia="zh-CN"/>
        </w:rPr>
        <w:t>对外</w:t>
      </w:r>
      <w:proofErr w:type="gramEnd"/>
      <w:r>
        <w:rPr>
          <w:lang w:eastAsia="zh-CN"/>
        </w:rPr>
        <w:t>接口</w:t>
      </w:r>
      <w:bookmarkEnd w:id="272"/>
    </w:p>
    <w:p w14:paraId="63BEDBD4" w14:textId="77777777" w:rsidR="000D2AA3" w:rsidRDefault="00000000">
      <w:pPr>
        <w:spacing w:after="60"/>
        <w:ind w:firstLine="420"/>
        <w:rPr>
          <w:lang w:eastAsia="zh-CN"/>
        </w:rPr>
      </w:pPr>
      <w:r>
        <w:rPr>
          <w:rFonts w:eastAsia="宋体" w:cs="Times New Roman"/>
          <w:sz w:val="21"/>
          <w:lang w:eastAsia="zh-CN"/>
        </w:rPr>
        <w:t>通过链路详情查询接口接收链路标识并向链路质量详情弹窗提供链路详情视图。接口数据采用</w:t>
      </w:r>
      <w:r>
        <w:rPr>
          <w:rFonts w:eastAsia="宋体" w:cs="Times New Roman"/>
          <w:sz w:val="21"/>
          <w:lang w:eastAsia="zh-CN"/>
        </w:rPr>
        <w:t>String</w:t>
      </w:r>
      <w:r>
        <w:rPr>
          <w:rFonts w:eastAsia="宋体" w:cs="Times New Roman"/>
          <w:sz w:val="21"/>
          <w:lang w:eastAsia="zh-CN"/>
        </w:rPr>
        <w:t>与</w:t>
      </w:r>
      <w:proofErr w:type="spellStart"/>
      <w:r>
        <w:rPr>
          <w:rFonts w:eastAsia="宋体" w:cs="Times New Roman"/>
          <w:sz w:val="21"/>
          <w:lang w:eastAsia="zh-CN"/>
        </w:rPr>
        <w:t>LinkDetailView</w:t>
      </w:r>
      <w:proofErr w:type="spellEnd"/>
      <w:r>
        <w:rPr>
          <w:rFonts w:eastAsia="宋体" w:cs="Times New Roman"/>
          <w:sz w:val="21"/>
          <w:lang w:eastAsia="zh-CN"/>
        </w:rPr>
        <w:t>定义，调用方必须处理成功、失败和超时状态。</w:t>
      </w:r>
    </w:p>
    <w:p w14:paraId="2C044BFA" w14:textId="77777777" w:rsidR="000D2AA3" w:rsidRDefault="00000000">
      <w:pPr>
        <w:pStyle w:val="5"/>
        <w:rPr>
          <w:lang w:eastAsia="zh-CN"/>
        </w:rPr>
      </w:pPr>
      <w:bookmarkStart w:id="273" w:name="_Toc21142"/>
      <w:r>
        <w:rPr>
          <w:lang w:eastAsia="zh-CN"/>
        </w:rPr>
        <w:t>5.1.2.</w:t>
      </w:r>
      <w:proofErr w:type="gramStart"/>
      <w:r>
        <w:rPr>
          <w:lang w:eastAsia="zh-CN"/>
        </w:rPr>
        <w:t xml:space="preserve">3.6 </w:t>
      </w:r>
      <w:r>
        <w:rPr>
          <w:lang w:eastAsia="zh-CN"/>
        </w:rPr>
        <w:t>限制</w:t>
      </w:r>
      <w:proofErr w:type="gramEnd"/>
      <w:r>
        <w:rPr>
          <w:lang w:eastAsia="zh-CN"/>
        </w:rPr>
        <w:t>条件</w:t>
      </w:r>
      <w:bookmarkEnd w:id="273"/>
    </w:p>
    <w:p w14:paraId="3BE3883E" w14:textId="77777777" w:rsidR="000D2AA3" w:rsidRDefault="00000000">
      <w:pPr>
        <w:spacing w:after="60"/>
        <w:ind w:firstLine="420"/>
        <w:rPr>
          <w:lang w:eastAsia="zh-CN"/>
        </w:rPr>
      </w:pPr>
      <w:r>
        <w:rPr>
          <w:rFonts w:eastAsia="宋体" w:cs="Times New Roman"/>
          <w:sz w:val="21"/>
          <w:lang w:eastAsia="zh-CN"/>
        </w:rPr>
        <w:t>链路不存在或数据过期时不得显示历史值为实时值。</w:t>
      </w:r>
    </w:p>
    <w:p w14:paraId="22EE84DF" w14:textId="77777777" w:rsidR="000D2AA3" w:rsidRDefault="00000000">
      <w:pPr>
        <w:pStyle w:val="5"/>
        <w:rPr>
          <w:lang w:eastAsia="zh-CN"/>
        </w:rPr>
      </w:pPr>
      <w:bookmarkStart w:id="274" w:name="_Toc5578"/>
      <w:r>
        <w:rPr>
          <w:lang w:eastAsia="zh-CN"/>
        </w:rPr>
        <w:lastRenderedPageBreak/>
        <w:t>5.1.2.3.</w:t>
      </w:r>
      <w:proofErr w:type="gramStart"/>
      <w:r>
        <w:rPr>
          <w:lang w:eastAsia="zh-CN"/>
        </w:rPr>
        <w:t xml:space="preserve">7 </w:t>
      </w:r>
      <w:r>
        <w:rPr>
          <w:lang w:eastAsia="zh-CN"/>
        </w:rPr>
        <w:t>内部</w:t>
      </w:r>
      <w:proofErr w:type="gramEnd"/>
      <w:r>
        <w:rPr>
          <w:lang w:eastAsia="zh-CN"/>
        </w:rPr>
        <w:t>测试计划</w:t>
      </w:r>
      <w:bookmarkEnd w:id="274"/>
    </w:p>
    <w:p w14:paraId="336C2A64"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-7 </w:t>
      </w:r>
      <w:r>
        <w:rPr>
          <w:rFonts w:eastAsia="宋体" w:cs="Times New Roman"/>
          <w:b w:val="0"/>
          <w:sz w:val="21"/>
          <w:lang w:eastAsia="zh-CN"/>
        </w:rPr>
        <w:t>链路</w:t>
      </w:r>
      <w:proofErr w:type="gramEnd"/>
      <w:r>
        <w:rPr>
          <w:rFonts w:eastAsia="宋体" w:cs="Times New Roman"/>
          <w:b w:val="0"/>
          <w:sz w:val="21"/>
          <w:lang w:eastAsia="zh-CN"/>
        </w:rPr>
        <w:t>质量弹窗展示内部测试计划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7ADA30B9" w14:textId="77777777">
        <w:trPr>
          <w:tblHeader/>
          <w:jc w:val="center"/>
        </w:trPr>
        <w:tc>
          <w:tcPr>
            <w:tcW w:w="1417" w:type="dxa"/>
            <w:shd w:val="clear" w:color="auto" w:fill="F2F2F2"/>
            <w:tcMar>
              <w:top w:w="80" w:type="dxa"/>
              <w:left w:w="90" w:type="dxa"/>
              <w:bottom w:w="80" w:type="dxa"/>
              <w:right w:w="90" w:type="dxa"/>
            </w:tcMar>
            <w:vAlign w:val="center"/>
          </w:tcPr>
          <w:p w14:paraId="57A30DD3"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25564D24"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16389778" w14:textId="77777777">
        <w:trPr>
          <w:jc w:val="center"/>
        </w:trPr>
        <w:tc>
          <w:tcPr>
            <w:tcW w:w="1417" w:type="dxa"/>
            <w:tcMar>
              <w:top w:w="80" w:type="dxa"/>
              <w:left w:w="90" w:type="dxa"/>
              <w:bottom w:w="80" w:type="dxa"/>
              <w:right w:w="90" w:type="dxa"/>
            </w:tcMar>
            <w:vAlign w:val="center"/>
          </w:tcPr>
          <w:p w14:paraId="1F8C1076"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5B603E08" w14:textId="77777777" w:rsidR="000D2AA3" w:rsidRDefault="00000000">
            <w:pPr>
              <w:spacing w:line="240" w:lineRule="auto"/>
              <w:ind w:firstLine="0"/>
              <w:jc w:val="left"/>
              <w:rPr>
                <w:lang w:eastAsia="zh-CN"/>
              </w:rPr>
            </w:pPr>
            <w:r>
              <w:rPr>
                <w:rFonts w:eastAsia="宋体" w:cs="Times New Roman"/>
                <w:sz w:val="17"/>
                <w:lang w:eastAsia="zh-CN"/>
              </w:rPr>
              <w:t>前端展示模块及依赖服务可用，准备有效与无效链路标识样例。</w:t>
            </w:r>
          </w:p>
        </w:tc>
      </w:tr>
      <w:tr w:rsidR="000D2AA3" w14:paraId="2F220E1B" w14:textId="77777777">
        <w:trPr>
          <w:jc w:val="center"/>
        </w:trPr>
        <w:tc>
          <w:tcPr>
            <w:tcW w:w="1417" w:type="dxa"/>
            <w:tcMar>
              <w:top w:w="80" w:type="dxa"/>
              <w:left w:w="90" w:type="dxa"/>
              <w:bottom w:w="80" w:type="dxa"/>
              <w:right w:w="90" w:type="dxa"/>
            </w:tcMar>
            <w:vAlign w:val="center"/>
          </w:tcPr>
          <w:p w14:paraId="141792EA"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676BD6F3" w14:textId="77777777" w:rsidR="000D2AA3" w:rsidRDefault="00000000">
            <w:pPr>
              <w:spacing w:line="240" w:lineRule="auto"/>
              <w:ind w:firstLine="0"/>
              <w:jc w:val="left"/>
              <w:rPr>
                <w:lang w:eastAsia="zh-CN"/>
              </w:rPr>
            </w:pPr>
            <w:r>
              <w:rPr>
                <w:rFonts w:eastAsia="宋体" w:cs="Times New Roman"/>
                <w:sz w:val="17"/>
                <w:lang w:eastAsia="zh-CN"/>
              </w:rPr>
              <w:t>用户点击链路或告警记录</w:t>
            </w:r>
          </w:p>
        </w:tc>
      </w:tr>
      <w:tr w:rsidR="000D2AA3" w14:paraId="09EAD6A2" w14:textId="77777777">
        <w:trPr>
          <w:jc w:val="center"/>
        </w:trPr>
        <w:tc>
          <w:tcPr>
            <w:tcW w:w="1417" w:type="dxa"/>
            <w:tcMar>
              <w:top w:w="80" w:type="dxa"/>
              <w:left w:w="90" w:type="dxa"/>
              <w:bottom w:w="80" w:type="dxa"/>
              <w:right w:w="90" w:type="dxa"/>
            </w:tcMar>
            <w:vAlign w:val="center"/>
          </w:tcPr>
          <w:p w14:paraId="4883F5E1"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097C8AF0"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566BB5E3" w14:textId="77777777">
        <w:trPr>
          <w:jc w:val="center"/>
        </w:trPr>
        <w:tc>
          <w:tcPr>
            <w:tcW w:w="1417" w:type="dxa"/>
            <w:tcMar>
              <w:top w:w="80" w:type="dxa"/>
              <w:left w:w="90" w:type="dxa"/>
              <w:bottom w:w="80" w:type="dxa"/>
              <w:right w:w="90" w:type="dxa"/>
            </w:tcMar>
            <w:vAlign w:val="center"/>
          </w:tcPr>
          <w:p w14:paraId="1138B63C"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47B3C3CF" w14:textId="77777777" w:rsidR="000D2AA3" w:rsidRDefault="00000000">
            <w:pPr>
              <w:spacing w:line="240" w:lineRule="auto"/>
              <w:ind w:firstLine="0"/>
              <w:jc w:val="left"/>
            </w:pPr>
            <w:proofErr w:type="spellStart"/>
            <w:r>
              <w:rPr>
                <w:rFonts w:eastAsia="宋体" w:cs="Times New Roman"/>
                <w:sz w:val="17"/>
              </w:rPr>
              <w:t>操作员</w:t>
            </w:r>
            <w:proofErr w:type="spellEnd"/>
          </w:p>
        </w:tc>
      </w:tr>
      <w:tr w:rsidR="000D2AA3" w14:paraId="2824F977" w14:textId="77777777">
        <w:trPr>
          <w:jc w:val="center"/>
        </w:trPr>
        <w:tc>
          <w:tcPr>
            <w:tcW w:w="1417" w:type="dxa"/>
            <w:tcMar>
              <w:top w:w="80" w:type="dxa"/>
              <w:left w:w="90" w:type="dxa"/>
              <w:bottom w:w="80" w:type="dxa"/>
              <w:right w:w="90" w:type="dxa"/>
            </w:tcMar>
            <w:vAlign w:val="center"/>
          </w:tcPr>
          <w:p w14:paraId="7D2DAF8F"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5CB508F1"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linkId</w:t>
            </w:r>
            <w:r>
              <w:rPr>
                <w:rFonts w:eastAsia="宋体" w:cs="Times New Roman"/>
                <w:sz w:val="17"/>
              </w:rPr>
              <w:t>，输出</w:t>
            </w:r>
            <w:r>
              <w:rPr>
                <w:rFonts w:eastAsia="宋体" w:cs="Times New Roman"/>
                <w:sz w:val="17"/>
              </w:rPr>
              <w:t>linkDetail</w:t>
            </w:r>
            <w:proofErr w:type="spellEnd"/>
            <w:r>
              <w:rPr>
                <w:rFonts w:eastAsia="宋体" w:cs="Times New Roman"/>
                <w:sz w:val="17"/>
              </w:rPr>
              <w:t>。</w:t>
            </w:r>
          </w:p>
        </w:tc>
      </w:tr>
      <w:tr w:rsidR="000D2AA3" w14:paraId="3894BF1E" w14:textId="77777777">
        <w:trPr>
          <w:jc w:val="center"/>
        </w:trPr>
        <w:tc>
          <w:tcPr>
            <w:tcW w:w="1417" w:type="dxa"/>
            <w:tcMar>
              <w:top w:w="80" w:type="dxa"/>
              <w:left w:w="90" w:type="dxa"/>
              <w:bottom w:w="80" w:type="dxa"/>
              <w:right w:w="90" w:type="dxa"/>
            </w:tcMar>
            <w:vAlign w:val="center"/>
          </w:tcPr>
          <w:p w14:paraId="2D8323FF"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1B08B858"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1C174EC4" w14:textId="77777777">
        <w:trPr>
          <w:jc w:val="center"/>
        </w:trPr>
        <w:tc>
          <w:tcPr>
            <w:tcW w:w="1417" w:type="dxa"/>
            <w:tcMar>
              <w:top w:w="80" w:type="dxa"/>
              <w:left w:w="90" w:type="dxa"/>
              <w:bottom w:w="80" w:type="dxa"/>
              <w:right w:w="90" w:type="dxa"/>
            </w:tcMar>
            <w:vAlign w:val="center"/>
          </w:tcPr>
          <w:p w14:paraId="3D74AFC0"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40872806"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53D8BDF2" w14:textId="77777777">
        <w:trPr>
          <w:jc w:val="center"/>
        </w:trPr>
        <w:tc>
          <w:tcPr>
            <w:tcW w:w="1417" w:type="dxa"/>
            <w:tcMar>
              <w:top w:w="80" w:type="dxa"/>
              <w:left w:w="90" w:type="dxa"/>
              <w:bottom w:w="80" w:type="dxa"/>
              <w:right w:w="90" w:type="dxa"/>
            </w:tcMar>
            <w:vAlign w:val="center"/>
          </w:tcPr>
          <w:p w14:paraId="45356DD9"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2DC403F6" w14:textId="77777777" w:rsidR="000D2AA3" w:rsidRDefault="00000000">
            <w:pPr>
              <w:spacing w:line="240" w:lineRule="auto"/>
              <w:ind w:firstLine="0"/>
              <w:jc w:val="left"/>
              <w:rPr>
                <w:lang w:eastAsia="zh-CN"/>
              </w:rPr>
            </w:pPr>
            <w:r>
              <w:rPr>
                <w:rFonts w:eastAsia="宋体" w:cs="Times New Roman"/>
                <w:sz w:val="17"/>
                <w:lang w:eastAsia="zh-CN"/>
              </w:rPr>
              <w:t>按预期生成链路详情视图且状态、数据和日志一致。</w:t>
            </w:r>
          </w:p>
        </w:tc>
      </w:tr>
      <w:tr w:rsidR="000D2AA3" w14:paraId="0081AEA4" w14:textId="77777777">
        <w:trPr>
          <w:jc w:val="center"/>
        </w:trPr>
        <w:tc>
          <w:tcPr>
            <w:tcW w:w="1417" w:type="dxa"/>
            <w:tcMar>
              <w:top w:w="80" w:type="dxa"/>
              <w:left w:w="90" w:type="dxa"/>
              <w:bottom w:w="80" w:type="dxa"/>
              <w:right w:w="90" w:type="dxa"/>
            </w:tcMar>
            <w:vAlign w:val="center"/>
          </w:tcPr>
          <w:p w14:paraId="3CFBD4FD"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2426D337"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0C7C6569" w14:textId="77777777">
        <w:trPr>
          <w:jc w:val="center"/>
        </w:trPr>
        <w:tc>
          <w:tcPr>
            <w:tcW w:w="1417" w:type="dxa"/>
            <w:tcMar>
              <w:top w:w="80" w:type="dxa"/>
              <w:left w:w="90" w:type="dxa"/>
              <w:bottom w:w="80" w:type="dxa"/>
              <w:right w:w="90" w:type="dxa"/>
            </w:tcMar>
            <w:vAlign w:val="center"/>
          </w:tcPr>
          <w:p w14:paraId="0A156BE6"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72D9115F"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36867576" w14:textId="77777777">
        <w:trPr>
          <w:jc w:val="center"/>
        </w:trPr>
        <w:tc>
          <w:tcPr>
            <w:tcW w:w="1417" w:type="dxa"/>
            <w:tcMar>
              <w:top w:w="80" w:type="dxa"/>
              <w:left w:w="90" w:type="dxa"/>
              <w:bottom w:w="80" w:type="dxa"/>
              <w:right w:w="90" w:type="dxa"/>
            </w:tcMar>
            <w:vAlign w:val="center"/>
          </w:tcPr>
          <w:p w14:paraId="1B4B1AA1"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2B494FC8" w14:textId="77777777" w:rsidR="000D2AA3" w:rsidRDefault="00000000">
            <w:pPr>
              <w:spacing w:line="240" w:lineRule="auto"/>
              <w:ind w:firstLine="0"/>
              <w:jc w:val="left"/>
              <w:rPr>
                <w:lang w:eastAsia="zh-CN"/>
              </w:rPr>
            </w:pPr>
            <w:r>
              <w:rPr>
                <w:rFonts w:eastAsia="宋体" w:cs="Times New Roman"/>
                <w:sz w:val="17"/>
                <w:lang w:eastAsia="zh-CN"/>
              </w:rPr>
              <w:t>链路不存在或数据过期时不得显示历史值为实时值</w:t>
            </w:r>
          </w:p>
        </w:tc>
      </w:tr>
    </w:tbl>
    <w:p w14:paraId="5F55067C" w14:textId="77777777" w:rsidR="000D2AA3" w:rsidRDefault="000D2AA3">
      <w:pPr>
        <w:spacing w:after="40"/>
        <w:rPr>
          <w:lang w:eastAsia="zh-CN"/>
        </w:rPr>
      </w:pPr>
    </w:p>
    <w:p w14:paraId="5BE69BFC" w14:textId="77777777" w:rsidR="000D2AA3" w:rsidRDefault="00000000">
      <w:pPr>
        <w:pStyle w:val="5"/>
        <w:rPr>
          <w:lang w:eastAsia="zh-CN"/>
        </w:rPr>
      </w:pPr>
      <w:bookmarkStart w:id="275" w:name="_Toc5727"/>
      <w:r>
        <w:rPr>
          <w:lang w:eastAsia="zh-CN"/>
        </w:rPr>
        <w:t>5.1.2.3.</w:t>
      </w:r>
      <w:proofErr w:type="gramStart"/>
      <w:r>
        <w:rPr>
          <w:lang w:eastAsia="zh-CN"/>
        </w:rPr>
        <w:t xml:space="preserve">8 </w:t>
      </w:r>
      <w:r>
        <w:rPr>
          <w:lang w:eastAsia="zh-CN"/>
        </w:rPr>
        <w:t>尚未</w:t>
      </w:r>
      <w:proofErr w:type="gramEnd"/>
      <w:r>
        <w:rPr>
          <w:lang w:eastAsia="zh-CN"/>
        </w:rPr>
        <w:t>解决的问题</w:t>
      </w:r>
      <w:bookmarkEnd w:id="275"/>
    </w:p>
    <w:p w14:paraId="38FB03B0" w14:textId="77777777" w:rsidR="000D2AA3" w:rsidRDefault="00000000">
      <w:pPr>
        <w:spacing w:after="60"/>
        <w:ind w:firstLine="420"/>
        <w:rPr>
          <w:lang w:eastAsia="zh-CN"/>
        </w:rPr>
      </w:pPr>
      <w:r>
        <w:rPr>
          <w:rFonts w:eastAsia="宋体" w:cs="Times New Roman"/>
          <w:sz w:val="21"/>
          <w:lang w:eastAsia="zh-CN"/>
        </w:rPr>
        <w:t>无。</w:t>
      </w:r>
    </w:p>
    <w:p w14:paraId="10C95B6B" w14:textId="77777777" w:rsidR="000D2AA3" w:rsidRDefault="00000000">
      <w:pPr>
        <w:pStyle w:val="5"/>
        <w:rPr>
          <w:lang w:eastAsia="zh-CN"/>
        </w:rPr>
      </w:pPr>
      <w:bookmarkStart w:id="276" w:name="_Toc6844"/>
      <w:r>
        <w:rPr>
          <w:lang w:eastAsia="zh-CN"/>
        </w:rPr>
        <w:t>5.1.2.3.</w:t>
      </w:r>
      <w:proofErr w:type="gramStart"/>
      <w:r>
        <w:rPr>
          <w:lang w:eastAsia="zh-CN"/>
        </w:rPr>
        <w:t xml:space="preserve">9 </w:t>
      </w:r>
      <w:r>
        <w:rPr>
          <w:lang w:eastAsia="zh-CN"/>
        </w:rPr>
        <w:t>异常</w:t>
      </w:r>
      <w:proofErr w:type="gramEnd"/>
      <w:r>
        <w:rPr>
          <w:lang w:eastAsia="zh-CN"/>
        </w:rPr>
        <w:t>和错误处理</w:t>
      </w:r>
      <w:bookmarkEnd w:id="276"/>
    </w:p>
    <w:p w14:paraId="17C4E19A" w14:textId="77777777" w:rsidR="000D2AA3" w:rsidRDefault="00000000">
      <w:pPr>
        <w:spacing w:after="60"/>
        <w:ind w:firstLine="420"/>
        <w:rPr>
          <w:lang w:eastAsia="zh-CN"/>
        </w:rPr>
      </w:pPr>
      <w:r>
        <w:rPr>
          <w:rFonts w:eastAsia="宋体" w:cs="Times New Roman"/>
          <w:sz w:val="21"/>
          <w:lang w:eastAsia="zh-CN"/>
        </w:rPr>
        <w:t>当链路标识缺失、格式错误、超出约束或链路详情查询接口不可用时，拒绝提交无效结果，返回可定位的失败原因并记录模块、方法、对象标识、仿真时刻或操作时间。可恢复异常允许重试；不可恢复异常执行状态回滚或资源清理。</w:t>
      </w:r>
    </w:p>
    <w:p w14:paraId="770FA097" w14:textId="77777777" w:rsidR="000D2AA3" w:rsidRDefault="00000000">
      <w:pPr>
        <w:pStyle w:val="4"/>
        <w:rPr>
          <w:lang w:eastAsia="zh-CN"/>
        </w:rPr>
      </w:pPr>
      <w:bookmarkStart w:id="277" w:name="_Toc3395"/>
      <w:r>
        <w:rPr>
          <w:lang w:eastAsia="zh-CN"/>
        </w:rPr>
        <w:t xml:space="preserve">5.1.2.4 </w:t>
      </w:r>
      <w:r>
        <w:rPr>
          <w:lang w:eastAsia="zh-CN"/>
        </w:rPr>
        <w:t>评估报表可视化操作类</w:t>
      </w:r>
      <w:r>
        <w:rPr>
          <w:lang w:eastAsia="zh-CN"/>
        </w:rPr>
        <w:t>/DSDWRJQTLJS-BJ-QDZS-BBKSH</w:t>
      </w:r>
      <w:bookmarkEnd w:id="277"/>
    </w:p>
    <w:p w14:paraId="2D90C448" w14:textId="77777777" w:rsidR="000D2AA3" w:rsidRDefault="00000000">
      <w:pPr>
        <w:pStyle w:val="5"/>
        <w:rPr>
          <w:lang w:eastAsia="zh-CN"/>
        </w:rPr>
      </w:pPr>
      <w:bookmarkStart w:id="278" w:name="_Toc16649"/>
      <w:r>
        <w:rPr>
          <w:lang w:eastAsia="zh-CN"/>
        </w:rPr>
        <w:t>5.1.2.4.</w:t>
      </w:r>
      <w:proofErr w:type="gramStart"/>
      <w:r>
        <w:rPr>
          <w:lang w:eastAsia="zh-CN"/>
        </w:rPr>
        <w:t xml:space="preserve">1 </w:t>
      </w:r>
      <w:r>
        <w:rPr>
          <w:lang w:eastAsia="zh-CN"/>
        </w:rPr>
        <w:t>功能</w:t>
      </w:r>
      <w:bookmarkEnd w:id="278"/>
      <w:proofErr w:type="gramEnd"/>
    </w:p>
    <w:p w14:paraId="25C6C8B6" w14:textId="77777777" w:rsidR="000D2AA3" w:rsidRDefault="00000000">
      <w:pPr>
        <w:spacing w:after="60"/>
        <w:ind w:firstLine="420"/>
        <w:rPr>
          <w:lang w:eastAsia="zh-CN"/>
        </w:rPr>
      </w:pPr>
      <w:r>
        <w:rPr>
          <w:rFonts w:eastAsia="宋体" w:cs="Times New Roman"/>
          <w:sz w:val="21"/>
          <w:lang w:eastAsia="zh-CN"/>
        </w:rPr>
        <w:t>将链路质量、切换事件和干扰效果按时间、节点及链路聚合，形成曲线、统计表和可导出报表。</w:t>
      </w:r>
    </w:p>
    <w:p w14:paraId="560EBDB1" w14:textId="77777777" w:rsidR="000D2AA3" w:rsidRDefault="00000000">
      <w:pPr>
        <w:pStyle w:val="5"/>
        <w:rPr>
          <w:lang w:eastAsia="zh-CN"/>
        </w:rPr>
      </w:pPr>
      <w:bookmarkStart w:id="279" w:name="_Toc9497"/>
      <w:r>
        <w:rPr>
          <w:lang w:eastAsia="zh-CN"/>
        </w:rPr>
        <w:t>5.1.2.</w:t>
      </w:r>
      <w:proofErr w:type="gramStart"/>
      <w:r>
        <w:rPr>
          <w:lang w:eastAsia="zh-CN"/>
        </w:rPr>
        <w:t xml:space="preserve">4.2 </w:t>
      </w:r>
      <w:r>
        <w:rPr>
          <w:lang w:eastAsia="zh-CN"/>
        </w:rPr>
        <w:t>输入</w:t>
      </w:r>
      <w:proofErr w:type="gramEnd"/>
      <w:r>
        <w:rPr>
          <w:lang w:eastAsia="zh-CN"/>
        </w:rPr>
        <w:t>输出</w:t>
      </w:r>
      <w:bookmarkEnd w:id="279"/>
    </w:p>
    <w:p w14:paraId="0E900566"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-8 </w:t>
      </w:r>
      <w:r>
        <w:rPr>
          <w:rFonts w:eastAsia="宋体" w:cs="Times New Roman"/>
          <w:b w:val="0"/>
          <w:sz w:val="21"/>
          <w:lang w:eastAsia="zh-CN"/>
        </w:rPr>
        <w:t>评估</w:t>
      </w:r>
      <w:proofErr w:type="gramEnd"/>
      <w:r>
        <w:rPr>
          <w:rFonts w:eastAsia="宋体" w:cs="Times New Roman"/>
          <w:b w:val="0"/>
          <w:sz w:val="21"/>
          <w:lang w:eastAsia="zh-CN"/>
        </w:rPr>
        <w:t>报表可视化输入输出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127E3B7D" w14:textId="77777777">
        <w:trPr>
          <w:tblHeader/>
          <w:jc w:val="center"/>
        </w:trPr>
        <w:tc>
          <w:tcPr>
            <w:tcW w:w="397" w:type="dxa"/>
            <w:shd w:val="clear" w:color="auto" w:fill="F2F2F2"/>
            <w:tcMar>
              <w:top w:w="80" w:type="dxa"/>
              <w:left w:w="90" w:type="dxa"/>
              <w:bottom w:w="80" w:type="dxa"/>
              <w:right w:w="90" w:type="dxa"/>
            </w:tcMar>
            <w:vAlign w:val="center"/>
          </w:tcPr>
          <w:p w14:paraId="462BC237"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17C69F9C"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39E5DF2A"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42AF30A4"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55E9CA02"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04F7A50B"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2B834335"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65B6022C"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2181F211" w14:textId="77777777">
        <w:trPr>
          <w:jc w:val="center"/>
        </w:trPr>
        <w:tc>
          <w:tcPr>
            <w:tcW w:w="397" w:type="dxa"/>
            <w:tcMar>
              <w:top w:w="80" w:type="dxa"/>
              <w:left w:w="90" w:type="dxa"/>
              <w:bottom w:w="80" w:type="dxa"/>
              <w:right w:w="90" w:type="dxa"/>
            </w:tcMar>
            <w:vAlign w:val="center"/>
          </w:tcPr>
          <w:p w14:paraId="0FBCD44C"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5A292FB0" w14:textId="77777777" w:rsidR="000D2AA3" w:rsidRDefault="00000000">
            <w:pPr>
              <w:spacing w:line="240" w:lineRule="auto"/>
              <w:ind w:firstLine="0"/>
              <w:jc w:val="left"/>
            </w:pPr>
            <w:proofErr w:type="spellStart"/>
            <w:r>
              <w:rPr>
                <w:rFonts w:eastAsia="宋体" w:cs="Times New Roman"/>
                <w:sz w:val="16"/>
              </w:rPr>
              <w:t>评估报表数据</w:t>
            </w:r>
            <w:proofErr w:type="spellEnd"/>
          </w:p>
        </w:tc>
        <w:tc>
          <w:tcPr>
            <w:tcW w:w="1191" w:type="dxa"/>
            <w:tcMar>
              <w:top w:w="80" w:type="dxa"/>
              <w:left w:w="90" w:type="dxa"/>
              <w:bottom w:w="80" w:type="dxa"/>
              <w:right w:w="90" w:type="dxa"/>
            </w:tcMar>
            <w:vAlign w:val="center"/>
          </w:tcPr>
          <w:p w14:paraId="79176919" w14:textId="77777777" w:rsidR="000D2AA3" w:rsidRDefault="00000000">
            <w:pPr>
              <w:spacing w:line="240" w:lineRule="auto"/>
              <w:ind w:firstLine="0"/>
              <w:jc w:val="left"/>
            </w:pPr>
            <w:proofErr w:type="spellStart"/>
            <w:r>
              <w:rPr>
                <w:rFonts w:eastAsia="宋体" w:cs="Times New Roman"/>
                <w:sz w:val="16"/>
              </w:rPr>
              <w:t>reportData</w:t>
            </w:r>
            <w:proofErr w:type="spellEnd"/>
          </w:p>
        </w:tc>
        <w:tc>
          <w:tcPr>
            <w:tcW w:w="1020" w:type="dxa"/>
            <w:tcMar>
              <w:top w:w="80" w:type="dxa"/>
              <w:left w:w="90" w:type="dxa"/>
              <w:bottom w:w="80" w:type="dxa"/>
              <w:right w:w="90" w:type="dxa"/>
            </w:tcMar>
            <w:vAlign w:val="center"/>
          </w:tcPr>
          <w:p w14:paraId="1227CF15" w14:textId="77777777" w:rsidR="000D2AA3" w:rsidRDefault="00000000">
            <w:pPr>
              <w:spacing w:line="240" w:lineRule="auto"/>
              <w:ind w:firstLine="0"/>
              <w:jc w:val="left"/>
            </w:pPr>
            <w:proofErr w:type="spellStart"/>
            <w:r>
              <w:rPr>
                <w:rFonts w:eastAsia="宋体" w:cs="Times New Roman"/>
                <w:sz w:val="16"/>
              </w:rPr>
              <w:t>EvaluationReport</w:t>
            </w:r>
            <w:proofErr w:type="spellEnd"/>
          </w:p>
        </w:tc>
        <w:tc>
          <w:tcPr>
            <w:tcW w:w="454" w:type="dxa"/>
            <w:tcMar>
              <w:top w:w="80" w:type="dxa"/>
              <w:left w:w="90" w:type="dxa"/>
              <w:bottom w:w="80" w:type="dxa"/>
              <w:right w:w="90" w:type="dxa"/>
            </w:tcMar>
            <w:vAlign w:val="center"/>
          </w:tcPr>
          <w:p w14:paraId="1C401ACB"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6250A021"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4A1C0FA5" w14:textId="77777777" w:rsidR="000D2AA3" w:rsidRDefault="00000000">
            <w:pPr>
              <w:spacing w:line="240" w:lineRule="auto"/>
              <w:ind w:firstLine="0"/>
              <w:jc w:val="left"/>
            </w:pPr>
            <w:proofErr w:type="spellStart"/>
            <w:r>
              <w:rPr>
                <w:rFonts w:eastAsia="宋体" w:cs="Times New Roman"/>
                <w:sz w:val="16"/>
              </w:rPr>
              <w:t>仿真结果与评估数据</w:t>
            </w:r>
            <w:proofErr w:type="spellEnd"/>
          </w:p>
        </w:tc>
        <w:tc>
          <w:tcPr>
            <w:tcW w:w="1871" w:type="dxa"/>
            <w:tcMar>
              <w:top w:w="80" w:type="dxa"/>
              <w:left w:w="90" w:type="dxa"/>
              <w:bottom w:w="80" w:type="dxa"/>
              <w:right w:w="90" w:type="dxa"/>
            </w:tcMar>
            <w:vAlign w:val="center"/>
          </w:tcPr>
          <w:p w14:paraId="3190F7DF"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534700ED" w14:textId="77777777">
        <w:trPr>
          <w:jc w:val="center"/>
        </w:trPr>
        <w:tc>
          <w:tcPr>
            <w:tcW w:w="397" w:type="dxa"/>
            <w:tcMar>
              <w:top w:w="80" w:type="dxa"/>
              <w:left w:w="90" w:type="dxa"/>
              <w:bottom w:w="80" w:type="dxa"/>
              <w:right w:w="90" w:type="dxa"/>
            </w:tcMar>
            <w:vAlign w:val="center"/>
          </w:tcPr>
          <w:p w14:paraId="113037AB" w14:textId="77777777" w:rsidR="000D2AA3" w:rsidRDefault="00000000">
            <w:pPr>
              <w:spacing w:line="240" w:lineRule="auto"/>
              <w:ind w:firstLine="0"/>
              <w:jc w:val="left"/>
            </w:pPr>
            <w:r>
              <w:rPr>
                <w:rFonts w:eastAsia="宋体" w:cs="Times New Roman"/>
                <w:sz w:val="16"/>
              </w:rPr>
              <w:lastRenderedPageBreak/>
              <w:t>2</w:t>
            </w:r>
          </w:p>
        </w:tc>
        <w:tc>
          <w:tcPr>
            <w:tcW w:w="1247" w:type="dxa"/>
            <w:tcMar>
              <w:top w:w="80" w:type="dxa"/>
              <w:left w:w="90" w:type="dxa"/>
              <w:bottom w:w="80" w:type="dxa"/>
              <w:right w:w="90" w:type="dxa"/>
            </w:tcMar>
            <w:vAlign w:val="center"/>
          </w:tcPr>
          <w:p w14:paraId="01D44529" w14:textId="77777777" w:rsidR="000D2AA3" w:rsidRDefault="00000000">
            <w:pPr>
              <w:spacing w:line="240" w:lineRule="auto"/>
              <w:ind w:firstLine="0"/>
              <w:jc w:val="left"/>
            </w:pPr>
            <w:proofErr w:type="spellStart"/>
            <w:r>
              <w:rPr>
                <w:rFonts w:eastAsia="宋体" w:cs="Times New Roman"/>
                <w:sz w:val="16"/>
              </w:rPr>
              <w:t>图表与报表视图</w:t>
            </w:r>
            <w:proofErr w:type="spellEnd"/>
          </w:p>
        </w:tc>
        <w:tc>
          <w:tcPr>
            <w:tcW w:w="1191" w:type="dxa"/>
            <w:tcMar>
              <w:top w:w="80" w:type="dxa"/>
              <w:left w:w="90" w:type="dxa"/>
              <w:bottom w:w="80" w:type="dxa"/>
              <w:right w:w="90" w:type="dxa"/>
            </w:tcMar>
            <w:vAlign w:val="center"/>
          </w:tcPr>
          <w:p w14:paraId="476DE58C" w14:textId="77777777" w:rsidR="000D2AA3" w:rsidRDefault="00000000">
            <w:pPr>
              <w:spacing w:line="240" w:lineRule="auto"/>
              <w:ind w:firstLine="0"/>
              <w:jc w:val="left"/>
            </w:pPr>
            <w:proofErr w:type="spellStart"/>
            <w:r>
              <w:rPr>
                <w:rFonts w:eastAsia="宋体" w:cs="Times New Roman"/>
                <w:sz w:val="16"/>
              </w:rPr>
              <w:t>reportView</w:t>
            </w:r>
            <w:proofErr w:type="spellEnd"/>
          </w:p>
        </w:tc>
        <w:tc>
          <w:tcPr>
            <w:tcW w:w="1020" w:type="dxa"/>
            <w:tcMar>
              <w:top w:w="80" w:type="dxa"/>
              <w:left w:w="90" w:type="dxa"/>
              <w:bottom w:w="80" w:type="dxa"/>
              <w:right w:w="90" w:type="dxa"/>
            </w:tcMar>
            <w:vAlign w:val="center"/>
          </w:tcPr>
          <w:p w14:paraId="5E0C19C8" w14:textId="77777777" w:rsidR="000D2AA3" w:rsidRDefault="00000000">
            <w:pPr>
              <w:spacing w:line="240" w:lineRule="auto"/>
              <w:ind w:firstLine="0"/>
              <w:jc w:val="left"/>
            </w:pPr>
            <w:proofErr w:type="spellStart"/>
            <w:r>
              <w:rPr>
                <w:rFonts w:eastAsia="宋体" w:cs="Times New Roman"/>
                <w:sz w:val="16"/>
              </w:rPr>
              <w:t>ReportView</w:t>
            </w:r>
            <w:proofErr w:type="spellEnd"/>
          </w:p>
        </w:tc>
        <w:tc>
          <w:tcPr>
            <w:tcW w:w="454" w:type="dxa"/>
            <w:tcMar>
              <w:top w:w="80" w:type="dxa"/>
              <w:left w:w="90" w:type="dxa"/>
              <w:bottom w:w="80" w:type="dxa"/>
              <w:right w:w="90" w:type="dxa"/>
            </w:tcMar>
            <w:vAlign w:val="center"/>
          </w:tcPr>
          <w:p w14:paraId="1145EA0C"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42308069"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59BB22DF" w14:textId="77777777" w:rsidR="000D2AA3" w:rsidRDefault="00000000">
            <w:pPr>
              <w:spacing w:line="240" w:lineRule="auto"/>
              <w:ind w:firstLine="0"/>
              <w:jc w:val="left"/>
            </w:pPr>
            <w:proofErr w:type="spellStart"/>
            <w:r>
              <w:rPr>
                <w:rFonts w:eastAsia="宋体" w:cs="Times New Roman"/>
                <w:sz w:val="16"/>
              </w:rPr>
              <w:t>ReportVisualizer</w:t>
            </w:r>
            <w:proofErr w:type="spellEnd"/>
          </w:p>
        </w:tc>
        <w:tc>
          <w:tcPr>
            <w:tcW w:w="1871" w:type="dxa"/>
            <w:tcMar>
              <w:top w:w="80" w:type="dxa"/>
              <w:left w:w="90" w:type="dxa"/>
              <w:bottom w:w="80" w:type="dxa"/>
              <w:right w:w="90" w:type="dxa"/>
            </w:tcMar>
            <w:vAlign w:val="center"/>
          </w:tcPr>
          <w:p w14:paraId="7B359FF9"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65FB6C79" w14:textId="77777777" w:rsidR="000D2AA3" w:rsidRDefault="000D2AA3">
      <w:pPr>
        <w:spacing w:after="40"/>
      </w:pPr>
    </w:p>
    <w:p w14:paraId="797D38C4" w14:textId="77777777" w:rsidR="000D2AA3" w:rsidRDefault="00000000">
      <w:pPr>
        <w:pStyle w:val="5"/>
      </w:pPr>
      <w:bookmarkStart w:id="280" w:name="_Toc22127"/>
      <w:r>
        <w:t xml:space="preserve">5.1.2.4.3 </w:t>
      </w:r>
      <w:proofErr w:type="spellStart"/>
      <w:r>
        <w:t>设计方法</w:t>
      </w:r>
      <w:bookmarkEnd w:id="280"/>
      <w:proofErr w:type="spellEnd"/>
    </w:p>
    <w:p w14:paraId="53F7BD19"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）加载仿真批次结果；</w:t>
      </w:r>
      <w:r>
        <w:rPr>
          <w:rFonts w:eastAsia="宋体" w:cs="Times New Roman"/>
          <w:sz w:val="21"/>
          <w:lang w:eastAsia="zh-CN"/>
        </w:rPr>
        <w:t>2</w:t>
      </w:r>
      <w:r>
        <w:rPr>
          <w:rFonts w:eastAsia="宋体" w:cs="Times New Roman"/>
          <w:sz w:val="21"/>
          <w:lang w:eastAsia="zh-CN"/>
        </w:rPr>
        <w:t>）按评估维度聚合数据；</w:t>
      </w:r>
      <w:r>
        <w:rPr>
          <w:rFonts w:eastAsia="宋体" w:cs="Times New Roman"/>
          <w:sz w:val="21"/>
          <w:lang w:eastAsia="zh-CN"/>
        </w:rPr>
        <w:t>3</w:t>
      </w:r>
      <w:r>
        <w:rPr>
          <w:rFonts w:eastAsia="宋体" w:cs="Times New Roman"/>
          <w:sz w:val="21"/>
          <w:lang w:eastAsia="zh-CN"/>
        </w:rPr>
        <w:t>）生成图表与统计摘要；</w:t>
      </w:r>
      <w:r>
        <w:rPr>
          <w:rFonts w:eastAsia="宋体" w:cs="Times New Roman"/>
          <w:sz w:val="21"/>
          <w:lang w:eastAsia="zh-CN"/>
        </w:rPr>
        <w:t>4</w:t>
      </w:r>
      <w:r>
        <w:rPr>
          <w:rFonts w:eastAsia="宋体" w:cs="Times New Roman"/>
          <w:sz w:val="21"/>
          <w:lang w:eastAsia="zh-CN"/>
        </w:rPr>
        <w:t>）呈现报表并提供导出。</w:t>
      </w:r>
    </w:p>
    <w:p w14:paraId="621E58B3" w14:textId="77777777" w:rsidR="000D2AA3" w:rsidRDefault="00000000">
      <w:pPr>
        <w:keepNext/>
        <w:jc w:val="center"/>
      </w:pPr>
      <w:r>
        <w:rPr>
          <w:noProof/>
        </w:rPr>
        <w:drawing>
          <wp:inline distT="0" distB="0" distL="114300" distR="114300" wp14:anchorId="5B6116A4" wp14:editId="36AE76E2">
            <wp:extent cx="4139565" cy="3380740"/>
            <wp:effectExtent l="0" t="0" r="5715" b="8890"/>
            <wp:docPr id="98" name="Picture 98" descr="评估报表可视化设计流程图" title="评估报表可视化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评估报表可视化设计流程图" title="评估报表可视化设计流程图"/>
                    <pic:cNvPicPr>
                      <a:picLocks noChangeAspect="1"/>
                    </pic:cNvPicPr>
                  </pic:nvPicPr>
                  <pic:blipFill>
                    <a:blip r:embed="rId92"/>
                    <a:stretch>
                      <a:fillRect/>
                    </a:stretch>
                  </pic:blipFill>
                  <pic:spPr>
                    <a:xfrm>
                      <a:off x="0" y="0"/>
                      <a:ext cx="4140000" cy="3381000"/>
                    </a:xfrm>
                    <a:prstGeom prst="rect">
                      <a:avLst/>
                    </a:prstGeom>
                  </pic:spPr>
                </pic:pic>
              </a:graphicData>
            </a:graphic>
          </wp:inline>
        </w:drawing>
      </w:r>
    </w:p>
    <w:p w14:paraId="413DA517"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w:t>
      </w:r>
      <w:proofErr w:type="gramStart"/>
      <w:r>
        <w:rPr>
          <w:rFonts w:eastAsia="宋体" w:cs="Times New Roman"/>
          <w:b w:val="0"/>
          <w:sz w:val="21"/>
          <w:lang w:eastAsia="zh-CN"/>
        </w:rPr>
        <w:t xml:space="preserve">-4 </w:t>
      </w:r>
      <w:r>
        <w:rPr>
          <w:rFonts w:eastAsia="宋体" w:cs="Times New Roman"/>
          <w:b w:val="0"/>
          <w:sz w:val="21"/>
          <w:lang w:eastAsia="zh-CN"/>
        </w:rPr>
        <w:t>评估</w:t>
      </w:r>
      <w:proofErr w:type="gramEnd"/>
      <w:r>
        <w:rPr>
          <w:rFonts w:eastAsia="宋体" w:cs="Times New Roman"/>
          <w:b w:val="0"/>
          <w:sz w:val="21"/>
          <w:lang w:eastAsia="zh-CN"/>
        </w:rPr>
        <w:t>报表可视化设计流程图</w:t>
      </w:r>
    </w:p>
    <w:p w14:paraId="74F349EE" w14:textId="77777777" w:rsidR="000D2AA3" w:rsidRDefault="00000000">
      <w:pPr>
        <w:pStyle w:val="5"/>
      </w:pPr>
      <w:bookmarkStart w:id="281" w:name="_Toc22219"/>
      <w:r>
        <w:t xml:space="preserve">5.1.2.4.4 </w:t>
      </w:r>
      <w:proofErr w:type="spellStart"/>
      <w:r>
        <w:t>内部方法</w:t>
      </w:r>
      <w:bookmarkEnd w:id="281"/>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1F9FC00D" w14:textId="77777777">
        <w:trPr>
          <w:tblHeader/>
          <w:jc w:val="center"/>
        </w:trPr>
        <w:tc>
          <w:tcPr>
            <w:tcW w:w="1361" w:type="dxa"/>
            <w:shd w:val="clear" w:color="auto" w:fill="F2F2F2"/>
            <w:tcMar>
              <w:top w:w="80" w:type="dxa"/>
              <w:left w:w="90" w:type="dxa"/>
              <w:bottom w:w="80" w:type="dxa"/>
              <w:right w:w="90" w:type="dxa"/>
            </w:tcMar>
            <w:vAlign w:val="center"/>
          </w:tcPr>
          <w:p w14:paraId="346822DA"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1A0DD48C"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180E3C64" w14:textId="77777777">
        <w:trPr>
          <w:jc w:val="center"/>
        </w:trPr>
        <w:tc>
          <w:tcPr>
            <w:tcW w:w="1361" w:type="dxa"/>
            <w:tcMar>
              <w:top w:w="80" w:type="dxa"/>
              <w:left w:w="90" w:type="dxa"/>
              <w:bottom w:w="80" w:type="dxa"/>
              <w:right w:w="90" w:type="dxa"/>
            </w:tcMar>
            <w:vAlign w:val="center"/>
          </w:tcPr>
          <w:p w14:paraId="4E97673F"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2160C264" w14:textId="77777777" w:rsidR="000D2AA3" w:rsidRDefault="00000000">
            <w:pPr>
              <w:spacing w:line="240" w:lineRule="auto"/>
              <w:ind w:firstLine="0"/>
              <w:jc w:val="left"/>
              <w:rPr>
                <w:lang w:eastAsia="zh-CN"/>
              </w:rPr>
            </w:pPr>
            <w:r>
              <w:rPr>
                <w:rFonts w:eastAsia="宋体" w:cs="Times New Roman"/>
                <w:sz w:val="18"/>
                <w:lang w:eastAsia="zh-CN"/>
              </w:rPr>
              <w:t>评估报表可视化操作类</w:t>
            </w:r>
          </w:p>
        </w:tc>
      </w:tr>
      <w:tr w:rsidR="000D2AA3" w14:paraId="2DD4AEFC" w14:textId="77777777">
        <w:trPr>
          <w:jc w:val="center"/>
        </w:trPr>
        <w:tc>
          <w:tcPr>
            <w:tcW w:w="1361" w:type="dxa"/>
            <w:tcMar>
              <w:top w:w="80" w:type="dxa"/>
              <w:left w:w="90" w:type="dxa"/>
              <w:bottom w:w="80" w:type="dxa"/>
              <w:right w:w="90" w:type="dxa"/>
            </w:tcMar>
            <w:vAlign w:val="center"/>
          </w:tcPr>
          <w:p w14:paraId="752F756F"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38B90A80" w14:textId="77777777" w:rsidR="000D2AA3" w:rsidRDefault="00000000">
            <w:pPr>
              <w:spacing w:line="240" w:lineRule="auto"/>
              <w:ind w:firstLine="0"/>
              <w:jc w:val="left"/>
            </w:pPr>
            <w:proofErr w:type="spellStart"/>
            <w:r>
              <w:rPr>
                <w:rFonts w:eastAsia="宋体" w:cs="Times New Roman"/>
                <w:sz w:val="18"/>
              </w:rPr>
              <w:t>ReportView</w:t>
            </w:r>
            <w:proofErr w:type="spellEnd"/>
            <w:r>
              <w:rPr>
                <w:rFonts w:eastAsia="宋体" w:cs="Times New Roman"/>
                <w:sz w:val="18"/>
              </w:rPr>
              <w:t xml:space="preserve"> </w:t>
            </w:r>
            <w:proofErr w:type="spellStart"/>
            <w:proofErr w:type="gramStart"/>
            <w:r>
              <w:rPr>
                <w:rFonts w:eastAsia="宋体" w:cs="Times New Roman"/>
                <w:sz w:val="18"/>
              </w:rPr>
              <w:t>renderReport</w:t>
            </w:r>
            <w:proofErr w:type="spellEnd"/>
            <w:r>
              <w:rPr>
                <w:rFonts w:eastAsia="宋体" w:cs="Times New Roman"/>
                <w:sz w:val="18"/>
              </w:rPr>
              <w:t>(</w:t>
            </w:r>
            <w:proofErr w:type="spellStart"/>
            <w:proofErr w:type="gramEnd"/>
            <w:r>
              <w:rPr>
                <w:rFonts w:eastAsia="宋体" w:cs="Times New Roman"/>
                <w:sz w:val="18"/>
              </w:rPr>
              <w:t>EvaluationReport</w:t>
            </w:r>
            <w:proofErr w:type="spellEnd"/>
            <w:r>
              <w:rPr>
                <w:rFonts w:eastAsia="宋体" w:cs="Times New Roman"/>
                <w:sz w:val="18"/>
              </w:rPr>
              <w:t xml:space="preserve"> </w:t>
            </w:r>
            <w:proofErr w:type="spellStart"/>
            <w:r>
              <w:rPr>
                <w:rFonts w:eastAsia="宋体" w:cs="Times New Roman"/>
                <w:sz w:val="18"/>
              </w:rPr>
              <w:t>reportData</w:t>
            </w:r>
            <w:proofErr w:type="spellEnd"/>
            <w:r>
              <w:rPr>
                <w:rFonts w:eastAsia="宋体" w:cs="Times New Roman"/>
                <w:sz w:val="18"/>
              </w:rPr>
              <w:t>)</w:t>
            </w:r>
          </w:p>
        </w:tc>
      </w:tr>
      <w:tr w:rsidR="000D2AA3" w14:paraId="2698F3DF" w14:textId="77777777">
        <w:trPr>
          <w:jc w:val="center"/>
        </w:trPr>
        <w:tc>
          <w:tcPr>
            <w:tcW w:w="1361" w:type="dxa"/>
            <w:tcMar>
              <w:top w:w="80" w:type="dxa"/>
              <w:left w:w="90" w:type="dxa"/>
              <w:bottom w:w="80" w:type="dxa"/>
              <w:right w:w="90" w:type="dxa"/>
            </w:tcMar>
            <w:vAlign w:val="center"/>
          </w:tcPr>
          <w:p w14:paraId="5349D542"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52872B67" w14:textId="77777777" w:rsidR="000D2AA3" w:rsidRDefault="00000000">
            <w:pPr>
              <w:spacing w:line="240" w:lineRule="auto"/>
              <w:ind w:firstLine="0"/>
              <w:jc w:val="left"/>
              <w:rPr>
                <w:lang w:eastAsia="zh-CN"/>
              </w:rPr>
            </w:pPr>
            <w:r>
              <w:rPr>
                <w:rFonts w:eastAsia="宋体" w:cs="Times New Roman"/>
                <w:sz w:val="18"/>
                <w:lang w:eastAsia="zh-CN"/>
              </w:rPr>
              <w:t>将链路质量、切换事件和干扰效果按时间、节点及链路聚合，形成曲线、统计表和可导出报表。</w:t>
            </w:r>
          </w:p>
        </w:tc>
      </w:tr>
    </w:tbl>
    <w:p w14:paraId="54D0899A" w14:textId="77777777" w:rsidR="000D2AA3" w:rsidRDefault="000D2AA3">
      <w:pPr>
        <w:spacing w:after="40"/>
        <w:rPr>
          <w:lang w:eastAsia="zh-CN"/>
        </w:rPr>
      </w:pPr>
    </w:p>
    <w:p w14:paraId="5F3BBFBF" w14:textId="77777777" w:rsidR="000D2AA3" w:rsidRDefault="00000000">
      <w:pPr>
        <w:pStyle w:val="5"/>
        <w:rPr>
          <w:lang w:eastAsia="zh-CN"/>
        </w:rPr>
      </w:pPr>
      <w:bookmarkStart w:id="282" w:name="_Toc20945"/>
      <w:r>
        <w:rPr>
          <w:lang w:eastAsia="zh-CN"/>
        </w:rPr>
        <w:lastRenderedPageBreak/>
        <w:t>5.1.2.</w:t>
      </w:r>
      <w:proofErr w:type="gramStart"/>
      <w:r>
        <w:rPr>
          <w:lang w:eastAsia="zh-CN"/>
        </w:rPr>
        <w:t xml:space="preserve">4.5 </w:t>
      </w:r>
      <w:r>
        <w:rPr>
          <w:lang w:eastAsia="zh-CN"/>
        </w:rPr>
        <w:t>对外</w:t>
      </w:r>
      <w:proofErr w:type="gramEnd"/>
      <w:r>
        <w:rPr>
          <w:lang w:eastAsia="zh-CN"/>
        </w:rPr>
        <w:t>接口</w:t>
      </w:r>
      <w:bookmarkEnd w:id="282"/>
    </w:p>
    <w:p w14:paraId="1237E452" w14:textId="77777777" w:rsidR="000D2AA3" w:rsidRDefault="00000000">
      <w:pPr>
        <w:spacing w:after="60"/>
        <w:ind w:firstLine="420"/>
        <w:rPr>
          <w:lang w:eastAsia="zh-CN"/>
        </w:rPr>
      </w:pPr>
      <w:r>
        <w:rPr>
          <w:rFonts w:eastAsia="宋体" w:cs="Times New Roman"/>
          <w:sz w:val="21"/>
          <w:lang w:eastAsia="zh-CN"/>
        </w:rPr>
        <w:t>通过报表查询与文件导出接口接收评估报表数据并向报表页面</w:t>
      </w:r>
      <w:r>
        <w:rPr>
          <w:rFonts w:eastAsia="宋体" w:cs="Times New Roman"/>
          <w:sz w:val="21"/>
          <w:lang w:eastAsia="zh-CN"/>
        </w:rPr>
        <w:t>/</w:t>
      </w:r>
      <w:r>
        <w:rPr>
          <w:rFonts w:eastAsia="宋体" w:cs="Times New Roman"/>
          <w:sz w:val="21"/>
          <w:lang w:eastAsia="zh-CN"/>
        </w:rPr>
        <w:t>导出组件提供图表与报表视图。接口数据采用</w:t>
      </w:r>
      <w:proofErr w:type="spellStart"/>
      <w:r>
        <w:rPr>
          <w:rFonts w:eastAsia="宋体" w:cs="Times New Roman"/>
          <w:sz w:val="21"/>
          <w:lang w:eastAsia="zh-CN"/>
        </w:rPr>
        <w:t>EvaluationReport</w:t>
      </w:r>
      <w:proofErr w:type="spellEnd"/>
      <w:r>
        <w:rPr>
          <w:rFonts w:eastAsia="宋体" w:cs="Times New Roman"/>
          <w:sz w:val="21"/>
          <w:lang w:eastAsia="zh-CN"/>
        </w:rPr>
        <w:t>与</w:t>
      </w:r>
      <w:proofErr w:type="spellStart"/>
      <w:r>
        <w:rPr>
          <w:rFonts w:eastAsia="宋体" w:cs="Times New Roman"/>
          <w:sz w:val="21"/>
          <w:lang w:eastAsia="zh-CN"/>
        </w:rPr>
        <w:t>ReportView</w:t>
      </w:r>
      <w:proofErr w:type="spellEnd"/>
      <w:r>
        <w:rPr>
          <w:rFonts w:eastAsia="宋体" w:cs="Times New Roman"/>
          <w:sz w:val="21"/>
          <w:lang w:eastAsia="zh-CN"/>
        </w:rPr>
        <w:t>定义，调用方必须处理成功、失败和超时状态。</w:t>
      </w:r>
    </w:p>
    <w:p w14:paraId="053EE0C7" w14:textId="77777777" w:rsidR="000D2AA3" w:rsidRDefault="00000000">
      <w:pPr>
        <w:pStyle w:val="5"/>
        <w:rPr>
          <w:lang w:eastAsia="zh-CN"/>
        </w:rPr>
      </w:pPr>
      <w:bookmarkStart w:id="283" w:name="_Toc224"/>
      <w:r>
        <w:rPr>
          <w:lang w:eastAsia="zh-CN"/>
        </w:rPr>
        <w:t>5.1.2.</w:t>
      </w:r>
      <w:proofErr w:type="gramStart"/>
      <w:r>
        <w:rPr>
          <w:lang w:eastAsia="zh-CN"/>
        </w:rPr>
        <w:t xml:space="preserve">4.6 </w:t>
      </w:r>
      <w:r>
        <w:rPr>
          <w:lang w:eastAsia="zh-CN"/>
        </w:rPr>
        <w:t>限制</w:t>
      </w:r>
      <w:proofErr w:type="gramEnd"/>
      <w:r>
        <w:rPr>
          <w:lang w:eastAsia="zh-CN"/>
        </w:rPr>
        <w:t>条件</w:t>
      </w:r>
      <w:bookmarkEnd w:id="283"/>
    </w:p>
    <w:p w14:paraId="5841F49A" w14:textId="77777777" w:rsidR="000D2AA3" w:rsidRDefault="00000000">
      <w:pPr>
        <w:spacing w:after="60"/>
        <w:ind w:firstLine="420"/>
        <w:rPr>
          <w:lang w:eastAsia="zh-CN"/>
        </w:rPr>
      </w:pPr>
      <w:r>
        <w:rPr>
          <w:rFonts w:eastAsia="宋体" w:cs="Times New Roman"/>
          <w:sz w:val="21"/>
          <w:lang w:eastAsia="zh-CN"/>
        </w:rPr>
        <w:t>图表必须标明数据范围、单位和生成时刻。</w:t>
      </w:r>
    </w:p>
    <w:p w14:paraId="7551AEA1" w14:textId="77777777" w:rsidR="000D2AA3" w:rsidRDefault="00000000">
      <w:pPr>
        <w:pStyle w:val="5"/>
        <w:rPr>
          <w:lang w:eastAsia="zh-CN"/>
        </w:rPr>
      </w:pPr>
      <w:bookmarkStart w:id="284" w:name="_Toc5631"/>
      <w:r>
        <w:rPr>
          <w:lang w:eastAsia="zh-CN"/>
        </w:rPr>
        <w:t>5.1.2.4.</w:t>
      </w:r>
      <w:proofErr w:type="gramStart"/>
      <w:r>
        <w:rPr>
          <w:lang w:eastAsia="zh-CN"/>
        </w:rPr>
        <w:t xml:space="preserve">7 </w:t>
      </w:r>
      <w:r>
        <w:rPr>
          <w:lang w:eastAsia="zh-CN"/>
        </w:rPr>
        <w:t>内部</w:t>
      </w:r>
      <w:proofErr w:type="gramEnd"/>
      <w:r>
        <w:rPr>
          <w:lang w:eastAsia="zh-CN"/>
        </w:rPr>
        <w:t>测试计划</w:t>
      </w:r>
      <w:bookmarkEnd w:id="284"/>
    </w:p>
    <w:p w14:paraId="59A54BE6"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-9 </w:t>
      </w:r>
      <w:r>
        <w:rPr>
          <w:rFonts w:eastAsia="宋体" w:cs="Times New Roman"/>
          <w:b w:val="0"/>
          <w:sz w:val="21"/>
          <w:lang w:eastAsia="zh-CN"/>
        </w:rPr>
        <w:t>评估</w:t>
      </w:r>
      <w:proofErr w:type="gramEnd"/>
      <w:r>
        <w:rPr>
          <w:rFonts w:eastAsia="宋体" w:cs="Times New Roman"/>
          <w:b w:val="0"/>
          <w:sz w:val="21"/>
          <w:lang w:eastAsia="zh-CN"/>
        </w:rPr>
        <w:t>报表可视化内部测试计划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155E81C1" w14:textId="77777777">
        <w:trPr>
          <w:tblHeader/>
          <w:jc w:val="center"/>
        </w:trPr>
        <w:tc>
          <w:tcPr>
            <w:tcW w:w="1417" w:type="dxa"/>
            <w:shd w:val="clear" w:color="auto" w:fill="F2F2F2"/>
            <w:tcMar>
              <w:top w:w="80" w:type="dxa"/>
              <w:left w:w="90" w:type="dxa"/>
              <w:bottom w:w="80" w:type="dxa"/>
              <w:right w:w="90" w:type="dxa"/>
            </w:tcMar>
            <w:vAlign w:val="center"/>
          </w:tcPr>
          <w:p w14:paraId="355DA8AC"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651C9A76"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66177C31" w14:textId="77777777">
        <w:trPr>
          <w:jc w:val="center"/>
        </w:trPr>
        <w:tc>
          <w:tcPr>
            <w:tcW w:w="1417" w:type="dxa"/>
            <w:tcMar>
              <w:top w:w="80" w:type="dxa"/>
              <w:left w:w="90" w:type="dxa"/>
              <w:bottom w:w="80" w:type="dxa"/>
              <w:right w:w="90" w:type="dxa"/>
            </w:tcMar>
            <w:vAlign w:val="center"/>
          </w:tcPr>
          <w:p w14:paraId="65A47744"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718067B5" w14:textId="77777777" w:rsidR="000D2AA3" w:rsidRDefault="00000000">
            <w:pPr>
              <w:spacing w:line="240" w:lineRule="auto"/>
              <w:ind w:firstLine="0"/>
              <w:jc w:val="left"/>
              <w:rPr>
                <w:lang w:eastAsia="zh-CN"/>
              </w:rPr>
            </w:pPr>
            <w:r>
              <w:rPr>
                <w:rFonts w:eastAsia="宋体" w:cs="Times New Roman"/>
                <w:sz w:val="17"/>
                <w:lang w:eastAsia="zh-CN"/>
              </w:rPr>
              <w:t>前端展示模块及依赖服务可用，准备有效与无效评估报表数据样例。</w:t>
            </w:r>
          </w:p>
        </w:tc>
      </w:tr>
      <w:tr w:rsidR="000D2AA3" w14:paraId="0FF4763A" w14:textId="77777777">
        <w:trPr>
          <w:jc w:val="center"/>
        </w:trPr>
        <w:tc>
          <w:tcPr>
            <w:tcW w:w="1417" w:type="dxa"/>
            <w:tcMar>
              <w:top w:w="80" w:type="dxa"/>
              <w:left w:w="90" w:type="dxa"/>
              <w:bottom w:w="80" w:type="dxa"/>
              <w:right w:w="90" w:type="dxa"/>
            </w:tcMar>
            <w:vAlign w:val="center"/>
          </w:tcPr>
          <w:p w14:paraId="2E04644E"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7988CB84" w14:textId="77777777" w:rsidR="000D2AA3" w:rsidRDefault="00000000">
            <w:pPr>
              <w:spacing w:line="240" w:lineRule="auto"/>
              <w:ind w:firstLine="0"/>
              <w:jc w:val="left"/>
              <w:rPr>
                <w:lang w:eastAsia="zh-CN"/>
              </w:rPr>
            </w:pPr>
            <w:r>
              <w:rPr>
                <w:rFonts w:eastAsia="宋体" w:cs="Times New Roman"/>
                <w:sz w:val="17"/>
                <w:lang w:eastAsia="zh-CN"/>
              </w:rPr>
              <w:t>仿真结束或用户打开历史报告</w:t>
            </w:r>
          </w:p>
        </w:tc>
      </w:tr>
      <w:tr w:rsidR="000D2AA3" w14:paraId="7A6ABB72" w14:textId="77777777">
        <w:trPr>
          <w:jc w:val="center"/>
        </w:trPr>
        <w:tc>
          <w:tcPr>
            <w:tcW w:w="1417" w:type="dxa"/>
            <w:tcMar>
              <w:top w:w="80" w:type="dxa"/>
              <w:left w:w="90" w:type="dxa"/>
              <w:bottom w:w="80" w:type="dxa"/>
              <w:right w:w="90" w:type="dxa"/>
            </w:tcMar>
            <w:vAlign w:val="center"/>
          </w:tcPr>
          <w:p w14:paraId="30683882"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294C97DD"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20671AF8" w14:textId="77777777">
        <w:trPr>
          <w:jc w:val="center"/>
        </w:trPr>
        <w:tc>
          <w:tcPr>
            <w:tcW w:w="1417" w:type="dxa"/>
            <w:tcMar>
              <w:top w:w="80" w:type="dxa"/>
              <w:left w:w="90" w:type="dxa"/>
              <w:bottom w:w="80" w:type="dxa"/>
              <w:right w:w="90" w:type="dxa"/>
            </w:tcMar>
            <w:vAlign w:val="center"/>
          </w:tcPr>
          <w:p w14:paraId="6BA5ED29"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57883BB3" w14:textId="77777777" w:rsidR="000D2AA3" w:rsidRDefault="00000000">
            <w:pPr>
              <w:spacing w:line="240" w:lineRule="auto"/>
              <w:ind w:firstLine="0"/>
              <w:jc w:val="left"/>
            </w:pPr>
            <w:proofErr w:type="spellStart"/>
            <w:r>
              <w:rPr>
                <w:rFonts w:eastAsia="宋体" w:cs="Times New Roman"/>
                <w:sz w:val="17"/>
              </w:rPr>
              <w:t>操作员</w:t>
            </w:r>
            <w:proofErr w:type="spellEnd"/>
          </w:p>
        </w:tc>
      </w:tr>
      <w:tr w:rsidR="000D2AA3" w14:paraId="3E5C7481" w14:textId="77777777">
        <w:trPr>
          <w:jc w:val="center"/>
        </w:trPr>
        <w:tc>
          <w:tcPr>
            <w:tcW w:w="1417" w:type="dxa"/>
            <w:tcMar>
              <w:top w:w="80" w:type="dxa"/>
              <w:left w:w="90" w:type="dxa"/>
              <w:bottom w:w="80" w:type="dxa"/>
              <w:right w:w="90" w:type="dxa"/>
            </w:tcMar>
            <w:vAlign w:val="center"/>
          </w:tcPr>
          <w:p w14:paraId="2E8266E0"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5BB15D7D"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reportData</w:t>
            </w:r>
            <w:r>
              <w:rPr>
                <w:rFonts w:eastAsia="宋体" w:cs="Times New Roman"/>
                <w:sz w:val="17"/>
              </w:rPr>
              <w:t>，输出</w:t>
            </w:r>
            <w:r>
              <w:rPr>
                <w:rFonts w:eastAsia="宋体" w:cs="Times New Roman"/>
                <w:sz w:val="17"/>
              </w:rPr>
              <w:t>reportView</w:t>
            </w:r>
            <w:proofErr w:type="spellEnd"/>
            <w:r>
              <w:rPr>
                <w:rFonts w:eastAsia="宋体" w:cs="Times New Roman"/>
                <w:sz w:val="17"/>
              </w:rPr>
              <w:t>。</w:t>
            </w:r>
          </w:p>
        </w:tc>
      </w:tr>
      <w:tr w:rsidR="000D2AA3" w14:paraId="39E61F39" w14:textId="77777777">
        <w:trPr>
          <w:jc w:val="center"/>
        </w:trPr>
        <w:tc>
          <w:tcPr>
            <w:tcW w:w="1417" w:type="dxa"/>
            <w:tcMar>
              <w:top w:w="80" w:type="dxa"/>
              <w:left w:w="90" w:type="dxa"/>
              <w:bottom w:w="80" w:type="dxa"/>
              <w:right w:w="90" w:type="dxa"/>
            </w:tcMar>
            <w:vAlign w:val="center"/>
          </w:tcPr>
          <w:p w14:paraId="7BEE4882"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7F60A6A6"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069E34AB" w14:textId="77777777">
        <w:trPr>
          <w:jc w:val="center"/>
        </w:trPr>
        <w:tc>
          <w:tcPr>
            <w:tcW w:w="1417" w:type="dxa"/>
            <w:tcMar>
              <w:top w:w="80" w:type="dxa"/>
              <w:left w:w="90" w:type="dxa"/>
              <w:bottom w:w="80" w:type="dxa"/>
              <w:right w:w="90" w:type="dxa"/>
            </w:tcMar>
            <w:vAlign w:val="center"/>
          </w:tcPr>
          <w:p w14:paraId="4C489D5B"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18C9891F"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4E7E566A" w14:textId="77777777">
        <w:trPr>
          <w:jc w:val="center"/>
        </w:trPr>
        <w:tc>
          <w:tcPr>
            <w:tcW w:w="1417" w:type="dxa"/>
            <w:tcMar>
              <w:top w:w="80" w:type="dxa"/>
              <w:left w:w="90" w:type="dxa"/>
              <w:bottom w:w="80" w:type="dxa"/>
              <w:right w:w="90" w:type="dxa"/>
            </w:tcMar>
            <w:vAlign w:val="center"/>
          </w:tcPr>
          <w:p w14:paraId="7E5745C1"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751C01CF" w14:textId="77777777" w:rsidR="000D2AA3" w:rsidRDefault="00000000">
            <w:pPr>
              <w:spacing w:line="240" w:lineRule="auto"/>
              <w:ind w:firstLine="0"/>
              <w:jc w:val="left"/>
              <w:rPr>
                <w:lang w:eastAsia="zh-CN"/>
              </w:rPr>
            </w:pPr>
            <w:r>
              <w:rPr>
                <w:rFonts w:eastAsia="宋体" w:cs="Times New Roman"/>
                <w:sz w:val="17"/>
                <w:lang w:eastAsia="zh-CN"/>
              </w:rPr>
              <w:t>按预期生成图表与报表视图且状态、数据和日志一致。</w:t>
            </w:r>
          </w:p>
        </w:tc>
      </w:tr>
      <w:tr w:rsidR="000D2AA3" w14:paraId="68FEE90F" w14:textId="77777777">
        <w:trPr>
          <w:jc w:val="center"/>
        </w:trPr>
        <w:tc>
          <w:tcPr>
            <w:tcW w:w="1417" w:type="dxa"/>
            <w:tcMar>
              <w:top w:w="80" w:type="dxa"/>
              <w:left w:w="90" w:type="dxa"/>
              <w:bottom w:w="80" w:type="dxa"/>
              <w:right w:w="90" w:type="dxa"/>
            </w:tcMar>
            <w:vAlign w:val="center"/>
          </w:tcPr>
          <w:p w14:paraId="5FC5EFDB"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478F8C1C"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150F7E80" w14:textId="77777777">
        <w:trPr>
          <w:jc w:val="center"/>
        </w:trPr>
        <w:tc>
          <w:tcPr>
            <w:tcW w:w="1417" w:type="dxa"/>
            <w:tcMar>
              <w:top w:w="80" w:type="dxa"/>
              <w:left w:w="90" w:type="dxa"/>
              <w:bottom w:w="80" w:type="dxa"/>
              <w:right w:w="90" w:type="dxa"/>
            </w:tcMar>
            <w:vAlign w:val="center"/>
          </w:tcPr>
          <w:p w14:paraId="163FCAF4"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2859B8B3"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31EBA2B4" w14:textId="77777777">
        <w:trPr>
          <w:jc w:val="center"/>
        </w:trPr>
        <w:tc>
          <w:tcPr>
            <w:tcW w:w="1417" w:type="dxa"/>
            <w:tcMar>
              <w:top w:w="80" w:type="dxa"/>
              <w:left w:w="90" w:type="dxa"/>
              <w:bottom w:w="80" w:type="dxa"/>
              <w:right w:w="90" w:type="dxa"/>
            </w:tcMar>
            <w:vAlign w:val="center"/>
          </w:tcPr>
          <w:p w14:paraId="0E74B551"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2E5C9C79" w14:textId="77777777" w:rsidR="000D2AA3" w:rsidRDefault="00000000">
            <w:pPr>
              <w:spacing w:line="240" w:lineRule="auto"/>
              <w:ind w:firstLine="0"/>
              <w:jc w:val="left"/>
              <w:rPr>
                <w:lang w:eastAsia="zh-CN"/>
              </w:rPr>
            </w:pPr>
            <w:r>
              <w:rPr>
                <w:rFonts w:eastAsia="宋体" w:cs="Times New Roman"/>
                <w:sz w:val="17"/>
                <w:lang w:eastAsia="zh-CN"/>
              </w:rPr>
              <w:t>图表必须标明数据范围、单位和生成时刻</w:t>
            </w:r>
          </w:p>
        </w:tc>
      </w:tr>
    </w:tbl>
    <w:p w14:paraId="37CD9794" w14:textId="77777777" w:rsidR="000D2AA3" w:rsidRDefault="000D2AA3">
      <w:pPr>
        <w:spacing w:after="40"/>
        <w:rPr>
          <w:lang w:eastAsia="zh-CN"/>
        </w:rPr>
      </w:pPr>
    </w:p>
    <w:p w14:paraId="653CC77B" w14:textId="77777777" w:rsidR="000D2AA3" w:rsidRDefault="00000000">
      <w:pPr>
        <w:pStyle w:val="5"/>
        <w:rPr>
          <w:lang w:eastAsia="zh-CN"/>
        </w:rPr>
      </w:pPr>
      <w:bookmarkStart w:id="285" w:name="_Toc10154"/>
      <w:r>
        <w:rPr>
          <w:lang w:eastAsia="zh-CN"/>
        </w:rPr>
        <w:t>5.1.2.4.</w:t>
      </w:r>
      <w:proofErr w:type="gramStart"/>
      <w:r>
        <w:rPr>
          <w:lang w:eastAsia="zh-CN"/>
        </w:rPr>
        <w:t xml:space="preserve">8 </w:t>
      </w:r>
      <w:r>
        <w:rPr>
          <w:lang w:eastAsia="zh-CN"/>
        </w:rPr>
        <w:t>尚未</w:t>
      </w:r>
      <w:proofErr w:type="gramEnd"/>
      <w:r>
        <w:rPr>
          <w:lang w:eastAsia="zh-CN"/>
        </w:rPr>
        <w:t>解决的问题</w:t>
      </w:r>
      <w:bookmarkEnd w:id="285"/>
    </w:p>
    <w:p w14:paraId="67BD94CB" w14:textId="77777777" w:rsidR="000D2AA3" w:rsidRDefault="00000000">
      <w:pPr>
        <w:spacing w:after="60"/>
        <w:ind w:firstLine="420"/>
        <w:rPr>
          <w:lang w:eastAsia="zh-CN"/>
        </w:rPr>
      </w:pPr>
      <w:r>
        <w:rPr>
          <w:rFonts w:eastAsia="宋体" w:cs="Times New Roman"/>
          <w:sz w:val="21"/>
          <w:lang w:eastAsia="zh-CN"/>
        </w:rPr>
        <w:t>无。</w:t>
      </w:r>
    </w:p>
    <w:p w14:paraId="6F022B27" w14:textId="77777777" w:rsidR="000D2AA3" w:rsidRDefault="00000000">
      <w:pPr>
        <w:pStyle w:val="5"/>
        <w:rPr>
          <w:lang w:eastAsia="zh-CN"/>
        </w:rPr>
      </w:pPr>
      <w:bookmarkStart w:id="286" w:name="_Toc6081"/>
      <w:r>
        <w:rPr>
          <w:lang w:eastAsia="zh-CN"/>
        </w:rPr>
        <w:t>5.1.2.4.</w:t>
      </w:r>
      <w:proofErr w:type="gramStart"/>
      <w:r>
        <w:rPr>
          <w:lang w:eastAsia="zh-CN"/>
        </w:rPr>
        <w:t xml:space="preserve">9 </w:t>
      </w:r>
      <w:r>
        <w:rPr>
          <w:lang w:eastAsia="zh-CN"/>
        </w:rPr>
        <w:t>异常</w:t>
      </w:r>
      <w:proofErr w:type="gramEnd"/>
      <w:r>
        <w:rPr>
          <w:lang w:eastAsia="zh-CN"/>
        </w:rPr>
        <w:t>和错误处理</w:t>
      </w:r>
      <w:bookmarkEnd w:id="286"/>
    </w:p>
    <w:p w14:paraId="413E573A" w14:textId="77777777" w:rsidR="000D2AA3" w:rsidRDefault="00000000">
      <w:pPr>
        <w:spacing w:after="60"/>
        <w:ind w:firstLine="420"/>
        <w:rPr>
          <w:lang w:eastAsia="zh-CN"/>
        </w:rPr>
      </w:pPr>
      <w:r>
        <w:rPr>
          <w:rFonts w:eastAsia="宋体" w:cs="Times New Roman"/>
          <w:sz w:val="21"/>
          <w:lang w:eastAsia="zh-CN"/>
        </w:rPr>
        <w:t>当评估报表数据缺失、格式错误、超出约束或报表查询与文件导出接口不可用时，拒绝提交无效结果，返回可定位的失败原因并记录模块、方法、对象标识、仿真时刻或操作时间。可恢复异常允许重试；不可恢复异常执行状态回滚或资源清理。</w:t>
      </w:r>
    </w:p>
    <w:p w14:paraId="0FA520D1" w14:textId="77777777" w:rsidR="000D2AA3" w:rsidRDefault="00000000">
      <w:pPr>
        <w:pStyle w:val="31"/>
        <w:rPr>
          <w:lang w:eastAsia="zh-CN"/>
        </w:rPr>
      </w:pPr>
      <w:bookmarkStart w:id="287" w:name="_Toc20391"/>
      <w:r>
        <w:rPr>
          <w:lang w:eastAsia="zh-CN"/>
        </w:rPr>
        <w:lastRenderedPageBreak/>
        <w:t>5.</w:t>
      </w:r>
      <w:proofErr w:type="gramStart"/>
      <w:r>
        <w:rPr>
          <w:lang w:eastAsia="zh-CN"/>
        </w:rPr>
        <w:t xml:space="preserve">1.3 </w:t>
      </w:r>
      <w:r>
        <w:rPr>
          <w:lang w:eastAsia="zh-CN"/>
        </w:rPr>
        <w:t>界面</w:t>
      </w:r>
      <w:proofErr w:type="gramEnd"/>
      <w:r>
        <w:rPr>
          <w:lang w:eastAsia="zh-CN"/>
        </w:rPr>
        <w:t>设计</w:t>
      </w:r>
      <w:bookmarkEnd w:id="287"/>
    </w:p>
    <w:p w14:paraId="4CE8B61C"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-10 </w:t>
      </w:r>
      <w:r>
        <w:rPr>
          <w:rFonts w:eastAsia="宋体" w:cs="Times New Roman"/>
          <w:b w:val="0"/>
          <w:sz w:val="21"/>
          <w:lang w:eastAsia="zh-CN"/>
        </w:rPr>
        <w:t>前端</w:t>
      </w:r>
      <w:proofErr w:type="gramEnd"/>
      <w:r>
        <w:rPr>
          <w:rFonts w:eastAsia="宋体" w:cs="Times New Roman"/>
          <w:b w:val="0"/>
          <w:sz w:val="21"/>
          <w:lang w:eastAsia="zh-CN"/>
        </w:rPr>
        <w:t>展示界面与状态设计</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928"/>
        <w:gridCol w:w="1587"/>
        <w:gridCol w:w="1701"/>
        <w:gridCol w:w="2551"/>
      </w:tblGrid>
      <w:tr w:rsidR="000D2AA3" w14:paraId="5CCBABA3" w14:textId="77777777">
        <w:trPr>
          <w:tblHeader/>
          <w:jc w:val="center"/>
        </w:trPr>
        <w:tc>
          <w:tcPr>
            <w:tcW w:w="454" w:type="dxa"/>
            <w:shd w:val="clear" w:color="auto" w:fill="F2F2F2"/>
            <w:tcMar>
              <w:top w:w="80" w:type="dxa"/>
              <w:left w:w="90" w:type="dxa"/>
              <w:bottom w:w="80" w:type="dxa"/>
              <w:right w:w="90" w:type="dxa"/>
            </w:tcMar>
            <w:vAlign w:val="center"/>
          </w:tcPr>
          <w:p w14:paraId="169F3541"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928" w:type="dxa"/>
            <w:shd w:val="clear" w:color="auto" w:fill="F2F2F2"/>
            <w:tcMar>
              <w:top w:w="80" w:type="dxa"/>
              <w:left w:w="90" w:type="dxa"/>
              <w:bottom w:w="80" w:type="dxa"/>
              <w:right w:w="90" w:type="dxa"/>
            </w:tcMar>
            <w:vAlign w:val="center"/>
          </w:tcPr>
          <w:p w14:paraId="74CAB35C" w14:textId="77777777" w:rsidR="000D2AA3" w:rsidRDefault="00000000">
            <w:pPr>
              <w:keepNext/>
              <w:keepLines/>
              <w:spacing w:line="240" w:lineRule="auto"/>
              <w:ind w:firstLine="0"/>
              <w:jc w:val="center"/>
            </w:pPr>
            <w:proofErr w:type="spellStart"/>
            <w:r>
              <w:rPr>
                <w:rFonts w:eastAsia="宋体" w:cs="Times New Roman"/>
                <w:b/>
                <w:sz w:val="17"/>
              </w:rPr>
              <w:t>界面</w:t>
            </w:r>
            <w:proofErr w:type="spellEnd"/>
            <w:r>
              <w:rPr>
                <w:rFonts w:eastAsia="宋体" w:cs="Times New Roman"/>
                <w:b/>
                <w:sz w:val="17"/>
              </w:rPr>
              <w:t>/</w:t>
            </w:r>
            <w:proofErr w:type="spellStart"/>
            <w:r>
              <w:rPr>
                <w:rFonts w:eastAsia="宋体" w:cs="Times New Roman"/>
                <w:b/>
                <w:sz w:val="17"/>
              </w:rPr>
              <w:t>区域</w:t>
            </w:r>
            <w:proofErr w:type="spellEnd"/>
          </w:p>
        </w:tc>
        <w:tc>
          <w:tcPr>
            <w:tcW w:w="1587" w:type="dxa"/>
            <w:shd w:val="clear" w:color="auto" w:fill="F2F2F2"/>
            <w:tcMar>
              <w:top w:w="80" w:type="dxa"/>
              <w:left w:w="90" w:type="dxa"/>
              <w:bottom w:w="80" w:type="dxa"/>
              <w:right w:w="90" w:type="dxa"/>
            </w:tcMar>
            <w:vAlign w:val="center"/>
          </w:tcPr>
          <w:p w14:paraId="1F4FCBD5" w14:textId="77777777" w:rsidR="000D2AA3" w:rsidRDefault="00000000">
            <w:pPr>
              <w:keepNext/>
              <w:keepLines/>
              <w:spacing w:line="240" w:lineRule="auto"/>
              <w:ind w:firstLine="0"/>
              <w:jc w:val="center"/>
            </w:pPr>
            <w:proofErr w:type="spellStart"/>
            <w:r>
              <w:rPr>
                <w:rFonts w:eastAsia="宋体" w:cs="Times New Roman"/>
                <w:b/>
                <w:sz w:val="17"/>
              </w:rPr>
              <w:t>主要输入</w:t>
            </w:r>
            <w:proofErr w:type="spellEnd"/>
          </w:p>
        </w:tc>
        <w:tc>
          <w:tcPr>
            <w:tcW w:w="1701" w:type="dxa"/>
            <w:shd w:val="clear" w:color="auto" w:fill="F2F2F2"/>
            <w:tcMar>
              <w:top w:w="80" w:type="dxa"/>
              <w:left w:w="90" w:type="dxa"/>
              <w:bottom w:w="80" w:type="dxa"/>
              <w:right w:w="90" w:type="dxa"/>
            </w:tcMar>
            <w:vAlign w:val="center"/>
          </w:tcPr>
          <w:p w14:paraId="534B6426" w14:textId="77777777" w:rsidR="000D2AA3" w:rsidRDefault="00000000">
            <w:pPr>
              <w:keepNext/>
              <w:keepLines/>
              <w:spacing w:line="240" w:lineRule="auto"/>
              <w:ind w:firstLine="0"/>
              <w:jc w:val="center"/>
            </w:pPr>
            <w:proofErr w:type="spellStart"/>
            <w:r>
              <w:rPr>
                <w:rFonts w:eastAsia="宋体" w:cs="Times New Roman"/>
                <w:b/>
                <w:sz w:val="17"/>
              </w:rPr>
              <w:t>主要展示</w:t>
            </w:r>
            <w:proofErr w:type="spellEnd"/>
          </w:p>
        </w:tc>
        <w:tc>
          <w:tcPr>
            <w:tcW w:w="2551" w:type="dxa"/>
            <w:shd w:val="clear" w:color="auto" w:fill="F2F2F2"/>
            <w:tcMar>
              <w:top w:w="80" w:type="dxa"/>
              <w:left w:w="90" w:type="dxa"/>
              <w:bottom w:w="80" w:type="dxa"/>
              <w:right w:w="90" w:type="dxa"/>
            </w:tcMar>
            <w:vAlign w:val="center"/>
          </w:tcPr>
          <w:p w14:paraId="0E4DE15F" w14:textId="77777777" w:rsidR="000D2AA3" w:rsidRDefault="00000000">
            <w:pPr>
              <w:keepNext/>
              <w:keepLines/>
              <w:spacing w:line="240" w:lineRule="auto"/>
              <w:ind w:firstLine="0"/>
              <w:jc w:val="center"/>
            </w:pPr>
            <w:proofErr w:type="spellStart"/>
            <w:r>
              <w:rPr>
                <w:rFonts w:eastAsia="宋体" w:cs="Times New Roman"/>
                <w:b/>
                <w:sz w:val="17"/>
              </w:rPr>
              <w:t>交互与状态</w:t>
            </w:r>
            <w:proofErr w:type="spellEnd"/>
          </w:p>
        </w:tc>
      </w:tr>
      <w:tr w:rsidR="000D2AA3" w14:paraId="0C42DA0C" w14:textId="77777777">
        <w:trPr>
          <w:jc w:val="center"/>
        </w:trPr>
        <w:tc>
          <w:tcPr>
            <w:tcW w:w="454" w:type="dxa"/>
            <w:tcMar>
              <w:top w:w="80" w:type="dxa"/>
              <w:left w:w="90" w:type="dxa"/>
              <w:bottom w:w="80" w:type="dxa"/>
              <w:right w:w="90" w:type="dxa"/>
            </w:tcMar>
            <w:vAlign w:val="center"/>
          </w:tcPr>
          <w:p w14:paraId="0C8479EA" w14:textId="77777777" w:rsidR="000D2AA3" w:rsidRDefault="00000000">
            <w:pPr>
              <w:spacing w:line="240" w:lineRule="auto"/>
              <w:ind w:firstLine="0"/>
              <w:jc w:val="left"/>
            </w:pPr>
            <w:r>
              <w:rPr>
                <w:rFonts w:eastAsia="宋体" w:cs="Times New Roman"/>
                <w:sz w:val="17"/>
              </w:rPr>
              <w:t>1</w:t>
            </w:r>
          </w:p>
        </w:tc>
        <w:tc>
          <w:tcPr>
            <w:tcW w:w="1928" w:type="dxa"/>
            <w:tcMar>
              <w:top w:w="80" w:type="dxa"/>
              <w:left w:w="90" w:type="dxa"/>
              <w:bottom w:w="80" w:type="dxa"/>
              <w:right w:w="90" w:type="dxa"/>
            </w:tcMar>
            <w:vAlign w:val="center"/>
          </w:tcPr>
          <w:p w14:paraId="5145B67C" w14:textId="77777777" w:rsidR="000D2AA3" w:rsidRDefault="00000000">
            <w:pPr>
              <w:spacing w:line="240" w:lineRule="auto"/>
              <w:ind w:firstLine="0"/>
              <w:jc w:val="left"/>
              <w:rPr>
                <w:lang w:eastAsia="zh-CN"/>
              </w:rPr>
            </w:pPr>
            <w:r>
              <w:rPr>
                <w:rFonts w:eastAsia="宋体" w:cs="Times New Roman"/>
                <w:sz w:val="17"/>
                <w:lang w:eastAsia="zh-CN"/>
              </w:rPr>
              <w:t>2D</w:t>
            </w:r>
            <w:r>
              <w:rPr>
                <w:rFonts w:eastAsia="宋体" w:cs="Times New Roman"/>
                <w:sz w:val="17"/>
                <w:lang w:eastAsia="zh-CN"/>
              </w:rPr>
              <w:t>态势渲染（</w:t>
            </w:r>
            <w:r>
              <w:rPr>
                <w:rFonts w:eastAsia="宋体" w:cs="Times New Roman"/>
                <w:sz w:val="17"/>
                <w:lang w:eastAsia="zh-CN"/>
              </w:rPr>
              <w:t>Leaflet</w:t>
            </w:r>
            <w:r>
              <w:rPr>
                <w:rFonts w:eastAsia="宋体" w:cs="Times New Roman"/>
                <w:sz w:val="17"/>
                <w:lang w:eastAsia="zh-CN"/>
              </w:rPr>
              <w:t>）界面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7A76A0E3" w14:textId="77777777" w:rsidR="000D2AA3" w:rsidRDefault="00000000">
            <w:pPr>
              <w:spacing w:line="240" w:lineRule="auto"/>
              <w:ind w:firstLine="0"/>
              <w:jc w:val="left"/>
            </w:pPr>
            <w:proofErr w:type="spellStart"/>
            <w:r>
              <w:rPr>
                <w:rFonts w:eastAsia="宋体" w:cs="Times New Roman"/>
                <w:sz w:val="17"/>
              </w:rPr>
              <w:t>仿真帧数据</w:t>
            </w:r>
            <w:proofErr w:type="spellEnd"/>
          </w:p>
        </w:tc>
        <w:tc>
          <w:tcPr>
            <w:tcW w:w="1701" w:type="dxa"/>
            <w:tcMar>
              <w:top w:w="80" w:type="dxa"/>
              <w:left w:w="90" w:type="dxa"/>
              <w:bottom w:w="80" w:type="dxa"/>
              <w:right w:w="90" w:type="dxa"/>
            </w:tcMar>
            <w:vAlign w:val="center"/>
          </w:tcPr>
          <w:p w14:paraId="34072F9C" w14:textId="77777777" w:rsidR="000D2AA3" w:rsidRDefault="00000000">
            <w:pPr>
              <w:spacing w:line="240" w:lineRule="auto"/>
              <w:ind w:firstLine="0"/>
              <w:jc w:val="left"/>
            </w:pPr>
            <w:proofErr w:type="spellStart"/>
            <w:r>
              <w:rPr>
                <w:rFonts w:eastAsia="宋体" w:cs="Times New Roman"/>
                <w:sz w:val="17"/>
              </w:rPr>
              <w:t>地图图层状态</w:t>
            </w:r>
            <w:proofErr w:type="spellEnd"/>
          </w:p>
        </w:tc>
        <w:tc>
          <w:tcPr>
            <w:tcW w:w="2551" w:type="dxa"/>
            <w:tcMar>
              <w:top w:w="80" w:type="dxa"/>
              <w:left w:w="90" w:type="dxa"/>
              <w:bottom w:w="80" w:type="dxa"/>
              <w:right w:w="90" w:type="dxa"/>
            </w:tcMar>
            <w:vAlign w:val="center"/>
          </w:tcPr>
          <w:p w14:paraId="12BA32FD"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58953785" w14:textId="77777777">
        <w:trPr>
          <w:jc w:val="center"/>
        </w:trPr>
        <w:tc>
          <w:tcPr>
            <w:tcW w:w="454" w:type="dxa"/>
            <w:tcMar>
              <w:top w:w="80" w:type="dxa"/>
              <w:left w:w="90" w:type="dxa"/>
              <w:bottom w:w="80" w:type="dxa"/>
              <w:right w:w="90" w:type="dxa"/>
            </w:tcMar>
            <w:vAlign w:val="center"/>
          </w:tcPr>
          <w:p w14:paraId="7BB3B26E" w14:textId="77777777" w:rsidR="000D2AA3" w:rsidRDefault="00000000">
            <w:pPr>
              <w:spacing w:line="240" w:lineRule="auto"/>
              <w:ind w:firstLine="0"/>
              <w:jc w:val="left"/>
            </w:pPr>
            <w:r>
              <w:rPr>
                <w:rFonts w:eastAsia="宋体" w:cs="Times New Roman"/>
                <w:sz w:val="17"/>
              </w:rPr>
              <w:t>2</w:t>
            </w:r>
          </w:p>
        </w:tc>
        <w:tc>
          <w:tcPr>
            <w:tcW w:w="1928" w:type="dxa"/>
            <w:tcMar>
              <w:top w:w="80" w:type="dxa"/>
              <w:left w:w="90" w:type="dxa"/>
              <w:bottom w:w="80" w:type="dxa"/>
              <w:right w:w="90" w:type="dxa"/>
            </w:tcMar>
            <w:vAlign w:val="center"/>
          </w:tcPr>
          <w:p w14:paraId="37D12F61" w14:textId="77777777" w:rsidR="000D2AA3" w:rsidRDefault="00000000">
            <w:pPr>
              <w:spacing w:line="240" w:lineRule="auto"/>
              <w:ind w:firstLine="0"/>
              <w:jc w:val="left"/>
              <w:rPr>
                <w:lang w:eastAsia="zh-CN"/>
              </w:rPr>
            </w:pPr>
            <w:r>
              <w:rPr>
                <w:rFonts w:eastAsia="宋体" w:cs="Times New Roman"/>
                <w:sz w:val="17"/>
                <w:lang w:eastAsia="zh-CN"/>
              </w:rPr>
              <w:t>实时指标监控面板界面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6F137B2B" w14:textId="77777777" w:rsidR="000D2AA3" w:rsidRDefault="00000000">
            <w:pPr>
              <w:spacing w:line="240" w:lineRule="auto"/>
              <w:ind w:firstLine="0"/>
              <w:jc w:val="left"/>
            </w:pPr>
            <w:proofErr w:type="spellStart"/>
            <w:r>
              <w:rPr>
                <w:rFonts w:eastAsia="宋体" w:cs="Times New Roman"/>
                <w:sz w:val="17"/>
              </w:rPr>
              <w:t>链路指标集合</w:t>
            </w:r>
            <w:proofErr w:type="spellEnd"/>
          </w:p>
        </w:tc>
        <w:tc>
          <w:tcPr>
            <w:tcW w:w="1701" w:type="dxa"/>
            <w:tcMar>
              <w:top w:w="80" w:type="dxa"/>
              <w:left w:w="90" w:type="dxa"/>
              <w:bottom w:w="80" w:type="dxa"/>
              <w:right w:w="90" w:type="dxa"/>
            </w:tcMar>
            <w:vAlign w:val="center"/>
          </w:tcPr>
          <w:p w14:paraId="59692624" w14:textId="77777777" w:rsidR="000D2AA3" w:rsidRDefault="00000000">
            <w:pPr>
              <w:spacing w:line="240" w:lineRule="auto"/>
              <w:ind w:firstLine="0"/>
              <w:jc w:val="left"/>
            </w:pPr>
            <w:proofErr w:type="spellStart"/>
            <w:r>
              <w:rPr>
                <w:rFonts w:eastAsia="宋体" w:cs="Times New Roman"/>
                <w:sz w:val="17"/>
              </w:rPr>
              <w:t>指标面板状态</w:t>
            </w:r>
            <w:proofErr w:type="spellEnd"/>
          </w:p>
        </w:tc>
        <w:tc>
          <w:tcPr>
            <w:tcW w:w="2551" w:type="dxa"/>
            <w:tcMar>
              <w:top w:w="80" w:type="dxa"/>
              <w:left w:w="90" w:type="dxa"/>
              <w:bottom w:w="80" w:type="dxa"/>
              <w:right w:w="90" w:type="dxa"/>
            </w:tcMar>
            <w:vAlign w:val="center"/>
          </w:tcPr>
          <w:p w14:paraId="31E9274B"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2B18869E" w14:textId="77777777">
        <w:trPr>
          <w:jc w:val="center"/>
        </w:trPr>
        <w:tc>
          <w:tcPr>
            <w:tcW w:w="454" w:type="dxa"/>
            <w:tcMar>
              <w:top w:w="80" w:type="dxa"/>
              <w:left w:w="90" w:type="dxa"/>
              <w:bottom w:w="80" w:type="dxa"/>
              <w:right w:w="90" w:type="dxa"/>
            </w:tcMar>
            <w:vAlign w:val="center"/>
          </w:tcPr>
          <w:p w14:paraId="6F7FC9E5" w14:textId="77777777" w:rsidR="000D2AA3" w:rsidRDefault="00000000">
            <w:pPr>
              <w:spacing w:line="240" w:lineRule="auto"/>
              <w:ind w:firstLine="0"/>
              <w:jc w:val="left"/>
            </w:pPr>
            <w:r>
              <w:rPr>
                <w:rFonts w:eastAsia="宋体" w:cs="Times New Roman"/>
                <w:sz w:val="17"/>
              </w:rPr>
              <w:t>3</w:t>
            </w:r>
          </w:p>
        </w:tc>
        <w:tc>
          <w:tcPr>
            <w:tcW w:w="1928" w:type="dxa"/>
            <w:tcMar>
              <w:top w:w="80" w:type="dxa"/>
              <w:left w:w="90" w:type="dxa"/>
              <w:bottom w:w="80" w:type="dxa"/>
              <w:right w:w="90" w:type="dxa"/>
            </w:tcMar>
            <w:vAlign w:val="center"/>
          </w:tcPr>
          <w:p w14:paraId="14715B91" w14:textId="77777777" w:rsidR="000D2AA3" w:rsidRDefault="00000000">
            <w:pPr>
              <w:spacing w:line="240" w:lineRule="auto"/>
              <w:ind w:firstLine="0"/>
              <w:jc w:val="left"/>
              <w:rPr>
                <w:lang w:eastAsia="zh-CN"/>
              </w:rPr>
            </w:pPr>
            <w:r>
              <w:rPr>
                <w:rFonts w:eastAsia="宋体" w:cs="Times New Roman"/>
                <w:sz w:val="17"/>
                <w:lang w:eastAsia="zh-CN"/>
              </w:rPr>
              <w:t>链路质量弹窗展示界面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5BD28970" w14:textId="77777777" w:rsidR="000D2AA3" w:rsidRDefault="00000000">
            <w:pPr>
              <w:spacing w:line="240" w:lineRule="auto"/>
              <w:ind w:firstLine="0"/>
              <w:jc w:val="left"/>
            </w:pPr>
            <w:proofErr w:type="spellStart"/>
            <w:r>
              <w:rPr>
                <w:rFonts w:eastAsia="宋体" w:cs="Times New Roman"/>
                <w:sz w:val="17"/>
              </w:rPr>
              <w:t>链路标识</w:t>
            </w:r>
            <w:proofErr w:type="spellEnd"/>
          </w:p>
        </w:tc>
        <w:tc>
          <w:tcPr>
            <w:tcW w:w="1701" w:type="dxa"/>
            <w:tcMar>
              <w:top w:w="80" w:type="dxa"/>
              <w:left w:w="90" w:type="dxa"/>
              <w:bottom w:w="80" w:type="dxa"/>
              <w:right w:w="90" w:type="dxa"/>
            </w:tcMar>
            <w:vAlign w:val="center"/>
          </w:tcPr>
          <w:p w14:paraId="36EF7DA2" w14:textId="77777777" w:rsidR="000D2AA3" w:rsidRDefault="00000000">
            <w:pPr>
              <w:spacing w:line="240" w:lineRule="auto"/>
              <w:ind w:firstLine="0"/>
              <w:jc w:val="left"/>
            </w:pPr>
            <w:proofErr w:type="spellStart"/>
            <w:r>
              <w:rPr>
                <w:rFonts w:eastAsia="宋体" w:cs="Times New Roman"/>
                <w:sz w:val="17"/>
              </w:rPr>
              <w:t>链路详情视图</w:t>
            </w:r>
            <w:proofErr w:type="spellEnd"/>
          </w:p>
        </w:tc>
        <w:tc>
          <w:tcPr>
            <w:tcW w:w="2551" w:type="dxa"/>
            <w:tcMar>
              <w:top w:w="80" w:type="dxa"/>
              <w:left w:w="90" w:type="dxa"/>
              <w:bottom w:w="80" w:type="dxa"/>
              <w:right w:w="90" w:type="dxa"/>
            </w:tcMar>
            <w:vAlign w:val="center"/>
          </w:tcPr>
          <w:p w14:paraId="1CB37191"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63F096AF" w14:textId="77777777">
        <w:trPr>
          <w:jc w:val="center"/>
        </w:trPr>
        <w:tc>
          <w:tcPr>
            <w:tcW w:w="454" w:type="dxa"/>
            <w:tcMar>
              <w:top w:w="80" w:type="dxa"/>
              <w:left w:w="90" w:type="dxa"/>
              <w:bottom w:w="80" w:type="dxa"/>
              <w:right w:w="90" w:type="dxa"/>
            </w:tcMar>
            <w:vAlign w:val="center"/>
          </w:tcPr>
          <w:p w14:paraId="66F1250D" w14:textId="77777777" w:rsidR="000D2AA3" w:rsidRDefault="00000000">
            <w:pPr>
              <w:spacing w:line="240" w:lineRule="auto"/>
              <w:ind w:firstLine="0"/>
              <w:jc w:val="left"/>
            </w:pPr>
            <w:r>
              <w:rPr>
                <w:rFonts w:eastAsia="宋体" w:cs="Times New Roman"/>
                <w:sz w:val="17"/>
              </w:rPr>
              <w:t>4</w:t>
            </w:r>
          </w:p>
        </w:tc>
        <w:tc>
          <w:tcPr>
            <w:tcW w:w="1928" w:type="dxa"/>
            <w:tcMar>
              <w:top w:w="80" w:type="dxa"/>
              <w:left w:w="90" w:type="dxa"/>
              <w:bottom w:w="80" w:type="dxa"/>
              <w:right w:w="90" w:type="dxa"/>
            </w:tcMar>
            <w:vAlign w:val="center"/>
          </w:tcPr>
          <w:p w14:paraId="4C2752C4" w14:textId="77777777" w:rsidR="000D2AA3" w:rsidRDefault="00000000">
            <w:pPr>
              <w:spacing w:line="240" w:lineRule="auto"/>
              <w:ind w:firstLine="0"/>
              <w:jc w:val="left"/>
              <w:rPr>
                <w:lang w:eastAsia="zh-CN"/>
              </w:rPr>
            </w:pPr>
            <w:r>
              <w:rPr>
                <w:rFonts w:eastAsia="宋体" w:cs="Times New Roman"/>
                <w:sz w:val="17"/>
                <w:lang w:eastAsia="zh-CN"/>
              </w:rPr>
              <w:t>评估报表可视化界面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1B9F0A63" w14:textId="77777777" w:rsidR="000D2AA3" w:rsidRDefault="00000000">
            <w:pPr>
              <w:spacing w:line="240" w:lineRule="auto"/>
              <w:ind w:firstLine="0"/>
              <w:jc w:val="left"/>
            </w:pPr>
            <w:proofErr w:type="spellStart"/>
            <w:r>
              <w:rPr>
                <w:rFonts w:eastAsia="宋体" w:cs="Times New Roman"/>
                <w:sz w:val="17"/>
              </w:rPr>
              <w:t>评估报表数据</w:t>
            </w:r>
            <w:proofErr w:type="spellEnd"/>
          </w:p>
        </w:tc>
        <w:tc>
          <w:tcPr>
            <w:tcW w:w="1701" w:type="dxa"/>
            <w:tcMar>
              <w:top w:w="80" w:type="dxa"/>
              <w:left w:w="90" w:type="dxa"/>
              <w:bottom w:w="80" w:type="dxa"/>
              <w:right w:w="90" w:type="dxa"/>
            </w:tcMar>
            <w:vAlign w:val="center"/>
          </w:tcPr>
          <w:p w14:paraId="3F5E41FF" w14:textId="77777777" w:rsidR="000D2AA3" w:rsidRDefault="00000000">
            <w:pPr>
              <w:spacing w:line="240" w:lineRule="auto"/>
              <w:ind w:firstLine="0"/>
              <w:jc w:val="left"/>
            </w:pPr>
            <w:proofErr w:type="spellStart"/>
            <w:r>
              <w:rPr>
                <w:rFonts w:eastAsia="宋体" w:cs="Times New Roman"/>
                <w:sz w:val="17"/>
              </w:rPr>
              <w:t>图表与报表视图</w:t>
            </w:r>
            <w:proofErr w:type="spellEnd"/>
          </w:p>
        </w:tc>
        <w:tc>
          <w:tcPr>
            <w:tcW w:w="2551" w:type="dxa"/>
            <w:tcMar>
              <w:top w:w="80" w:type="dxa"/>
              <w:left w:w="90" w:type="dxa"/>
              <w:bottom w:w="80" w:type="dxa"/>
              <w:right w:w="90" w:type="dxa"/>
            </w:tcMar>
            <w:vAlign w:val="center"/>
          </w:tcPr>
          <w:p w14:paraId="1E1698CC"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bl>
    <w:p w14:paraId="1FD1A9D8" w14:textId="77777777" w:rsidR="000D2AA3" w:rsidRDefault="000D2AA3">
      <w:pPr>
        <w:spacing w:after="40"/>
        <w:rPr>
          <w:lang w:eastAsia="zh-CN"/>
        </w:rPr>
      </w:pPr>
    </w:p>
    <w:p w14:paraId="496D7705" w14:textId="77777777" w:rsidR="000D2AA3" w:rsidRDefault="00000000">
      <w:pPr>
        <w:pStyle w:val="21"/>
        <w:rPr>
          <w:lang w:eastAsia="zh-CN"/>
        </w:rPr>
      </w:pPr>
      <w:bookmarkStart w:id="288" w:name="_Toc26916"/>
      <w:proofErr w:type="gramStart"/>
      <w:r>
        <w:rPr>
          <w:lang w:eastAsia="zh-CN"/>
        </w:rPr>
        <w:t xml:space="preserve">5.2 </w:t>
      </w:r>
      <w:r>
        <w:rPr>
          <w:lang w:eastAsia="zh-CN"/>
        </w:rPr>
        <w:t>场景</w:t>
      </w:r>
      <w:proofErr w:type="gramEnd"/>
      <w:r>
        <w:rPr>
          <w:lang w:eastAsia="zh-CN"/>
        </w:rPr>
        <w:t>配置与脚本生成</w:t>
      </w:r>
      <w:r>
        <w:rPr>
          <w:lang w:eastAsia="zh-CN"/>
        </w:rPr>
        <w:t>/DSDWRJQTLJS-CJPZYJBSC</w:t>
      </w:r>
      <w:bookmarkEnd w:id="288"/>
    </w:p>
    <w:p w14:paraId="077BD376" w14:textId="77777777" w:rsidR="000D2AA3" w:rsidRDefault="00000000">
      <w:pPr>
        <w:spacing w:after="60"/>
        <w:ind w:firstLine="420"/>
        <w:rPr>
          <w:lang w:eastAsia="zh-CN"/>
        </w:rPr>
      </w:pPr>
      <w:r>
        <w:rPr>
          <w:rFonts w:eastAsia="宋体" w:cs="Times New Roman"/>
          <w:sz w:val="21"/>
          <w:lang w:eastAsia="zh-CN"/>
        </w:rPr>
        <w:t>场景配置与脚本生成模块负责场景要素编辑、参数一致性校验、模板复用及</w:t>
      </w:r>
      <w:r>
        <w:rPr>
          <w:rFonts w:eastAsia="宋体" w:cs="Times New Roman"/>
          <w:sz w:val="21"/>
          <w:lang w:eastAsia="zh-CN"/>
        </w:rPr>
        <w:t>AFSIM</w:t>
      </w:r>
      <w:r>
        <w:rPr>
          <w:rFonts w:eastAsia="宋体" w:cs="Times New Roman"/>
          <w:sz w:val="21"/>
          <w:lang w:eastAsia="zh-CN"/>
        </w:rPr>
        <w:t>脚本生成，是仿真运行的输入准备环节。</w:t>
      </w:r>
    </w:p>
    <w:p w14:paraId="346C04C6" w14:textId="77777777" w:rsidR="000D2AA3" w:rsidRDefault="00000000">
      <w:pPr>
        <w:pStyle w:val="31"/>
        <w:rPr>
          <w:lang w:eastAsia="zh-CN"/>
        </w:rPr>
      </w:pPr>
      <w:bookmarkStart w:id="289" w:name="_Toc3084"/>
      <w:r>
        <w:rPr>
          <w:lang w:eastAsia="zh-CN"/>
        </w:rPr>
        <w:t>5.2.</w:t>
      </w:r>
      <w:proofErr w:type="gramStart"/>
      <w:r>
        <w:rPr>
          <w:lang w:eastAsia="zh-CN"/>
        </w:rPr>
        <w:t xml:space="preserve">1 </w:t>
      </w:r>
      <w:r>
        <w:rPr>
          <w:lang w:eastAsia="zh-CN"/>
        </w:rPr>
        <w:t>类</w:t>
      </w:r>
      <w:proofErr w:type="gramEnd"/>
      <w:r>
        <w:rPr>
          <w:lang w:eastAsia="zh-CN"/>
        </w:rPr>
        <w:t>属性描述</w:t>
      </w:r>
      <w:bookmarkEnd w:id="289"/>
    </w:p>
    <w:p w14:paraId="2EFFEE88"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-11 </w:t>
      </w:r>
      <w:r>
        <w:rPr>
          <w:rFonts w:eastAsia="宋体" w:cs="Times New Roman"/>
          <w:b w:val="0"/>
          <w:sz w:val="21"/>
          <w:lang w:eastAsia="zh-CN"/>
        </w:rPr>
        <w:t>场景</w:t>
      </w:r>
      <w:proofErr w:type="gramEnd"/>
      <w:r>
        <w:rPr>
          <w:rFonts w:eastAsia="宋体" w:cs="Times New Roman"/>
          <w:b w:val="0"/>
          <w:sz w:val="21"/>
          <w:lang w:eastAsia="zh-CN"/>
        </w:rPr>
        <w:t>配置与脚本生成类属性描述</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701"/>
        <w:gridCol w:w="1701"/>
        <w:gridCol w:w="1417"/>
        <w:gridCol w:w="1417"/>
        <w:gridCol w:w="1531"/>
      </w:tblGrid>
      <w:tr w:rsidR="000D2AA3" w14:paraId="2754231A" w14:textId="77777777">
        <w:trPr>
          <w:tblHeader/>
          <w:jc w:val="center"/>
        </w:trPr>
        <w:tc>
          <w:tcPr>
            <w:tcW w:w="454" w:type="dxa"/>
            <w:shd w:val="clear" w:color="auto" w:fill="F2F2F2"/>
            <w:tcMar>
              <w:top w:w="80" w:type="dxa"/>
              <w:left w:w="90" w:type="dxa"/>
              <w:bottom w:w="80" w:type="dxa"/>
              <w:right w:w="90" w:type="dxa"/>
            </w:tcMar>
            <w:vAlign w:val="center"/>
          </w:tcPr>
          <w:p w14:paraId="2B6E9FA4"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701" w:type="dxa"/>
            <w:shd w:val="clear" w:color="auto" w:fill="F2F2F2"/>
            <w:tcMar>
              <w:top w:w="80" w:type="dxa"/>
              <w:left w:w="90" w:type="dxa"/>
              <w:bottom w:w="80" w:type="dxa"/>
              <w:right w:w="90" w:type="dxa"/>
            </w:tcMar>
            <w:vAlign w:val="center"/>
          </w:tcPr>
          <w:p w14:paraId="4DEF0DF3" w14:textId="77777777" w:rsidR="000D2AA3" w:rsidRDefault="00000000">
            <w:pPr>
              <w:keepNext/>
              <w:keepLines/>
              <w:spacing w:line="240" w:lineRule="auto"/>
              <w:ind w:firstLine="0"/>
              <w:jc w:val="center"/>
            </w:pPr>
            <w:proofErr w:type="spellStart"/>
            <w:r>
              <w:rPr>
                <w:rFonts w:eastAsia="宋体" w:cs="Times New Roman"/>
                <w:b/>
                <w:sz w:val="17"/>
              </w:rPr>
              <w:t>类名</w:t>
            </w:r>
            <w:proofErr w:type="spellEnd"/>
          </w:p>
        </w:tc>
        <w:tc>
          <w:tcPr>
            <w:tcW w:w="1701" w:type="dxa"/>
            <w:shd w:val="clear" w:color="auto" w:fill="F2F2F2"/>
            <w:tcMar>
              <w:top w:w="80" w:type="dxa"/>
              <w:left w:w="90" w:type="dxa"/>
              <w:bottom w:w="80" w:type="dxa"/>
              <w:right w:w="90" w:type="dxa"/>
            </w:tcMar>
            <w:vAlign w:val="center"/>
          </w:tcPr>
          <w:p w14:paraId="66F70608" w14:textId="77777777" w:rsidR="000D2AA3" w:rsidRDefault="00000000">
            <w:pPr>
              <w:keepNext/>
              <w:keepLines/>
              <w:spacing w:line="240" w:lineRule="auto"/>
              <w:ind w:firstLine="0"/>
              <w:jc w:val="center"/>
            </w:pPr>
            <w:proofErr w:type="spellStart"/>
            <w:r>
              <w:rPr>
                <w:rFonts w:eastAsia="宋体" w:cs="Times New Roman"/>
                <w:b/>
                <w:sz w:val="17"/>
              </w:rPr>
              <w:t>函数名</w:t>
            </w:r>
            <w:proofErr w:type="spellEnd"/>
          </w:p>
        </w:tc>
        <w:tc>
          <w:tcPr>
            <w:tcW w:w="1417" w:type="dxa"/>
            <w:shd w:val="clear" w:color="auto" w:fill="F2F2F2"/>
            <w:tcMar>
              <w:top w:w="80" w:type="dxa"/>
              <w:left w:w="90" w:type="dxa"/>
              <w:bottom w:w="80" w:type="dxa"/>
              <w:right w:w="90" w:type="dxa"/>
            </w:tcMar>
            <w:vAlign w:val="center"/>
          </w:tcPr>
          <w:p w14:paraId="2DAF4A2F"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p>
        </w:tc>
        <w:tc>
          <w:tcPr>
            <w:tcW w:w="1417" w:type="dxa"/>
            <w:shd w:val="clear" w:color="auto" w:fill="F2F2F2"/>
            <w:tcMar>
              <w:top w:w="80" w:type="dxa"/>
              <w:left w:w="90" w:type="dxa"/>
              <w:bottom w:w="80" w:type="dxa"/>
              <w:right w:w="90" w:type="dxa"/>
            </w:tcMar>
            <w:vAlign w:val="center"/>
          </w:tcPr>
          <w:p w14:paraId="38BDA86B"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p>
        </w:tc>
        <w:tc>
          <w:tcPr>
            <w:tcW w:w="1531" w:type="dxa"/>
            <w:shd w:val="clear" w:color="auto" w:fill="F2F2F2"/>
            <w:tcMar>
              <w:top w:w="80" w:type="dxa"/>
              <w:left w:w="90" w:type="dxa"/>
              <w:bottom w:w="80" w:type="dxa"/>
              <w:right w:w="90" w:type="dxa"/>
            </w:tcMar>
            <w:vAlign w:val="center"/>
          </w:tcPr>
          <w:p w14:paraId="5EF2E550" w14:textId="77777777" w:rsidR="000D2AA3" w:rsidRDefault="00000000">
            <w:pPr>
              <w:keepNext/>
              <w:keepLines/>
              <w:spacing w:line="240" w:lineRule="auto"/>
              <w:ind w:firstLine="0"/>
              <w:jc w:val="center"/>
            </w:pPr>
            <w:proofErr w:type="spellStart"/>
            <w:r>
              <w:rPr>
                <w:rFonts w:eastAsia="宋体" w:cs="Times New Roman"/>
                <w:b/>
                <w:sz w:val="17"/>
              </w:rPr>
              <w:t>说明</w:t>
            </w:r>
            <w:proofErr w:type="spellEnd"/>
          </w:p>
        </w:tc>
      </w:tr>
      <w:tr w:rsidR="000D2AA3" w14:paraId="63FF4F71" w14:textId="77777777">
        <w:trPr>
          <w:jc w:val="center"/>
        </w:trPr>
        <w:tc>
          <w:tcPr>
            <w:tcW w:w="454" w:type="dxa"/>
            <w:tcMar>
              <w:top w:w="80" w:type="dxa"/>
              <w:left w:w="90" w:type="dxa"/>
              <w:bottom w:w="80" w:type="dxa"/>
              <w:right w:w="90" w:type="dxa"/>
            </w:tcMar>
            <w:vAlign w:val="center"/>
          </w:tcPr>
          <w:p w14:paraId="61D36BA5" w14:textId="77777777" w:rsidR="000D2AA3" w:rsidRDefault="00000000">
            <w:pPr>
              <w:spacing w:line="240" w:lineRule="auto"/>
              <w:ind w:firstLine="0"/>
              <w:jc w:val="left"/>
            </w:pPr>
            <w:r>
              <w:rPr>
                <w:rFonts w:eastAsia="宋体" w:cs="Times New Roman"/>
                <w:sz w:val="17"/>
              </w:rPr>
              <w:t>1</w:t>
            </w:r>
          </w:p>
        </w:tc>
        <w:tc>
          <w:tcPr>
            <w:tcW w:w="1701" w:type="dxa"/>
            <w:tcMar>
              <w:top w:w="80" w:type="dxa"/>
              <w:left w:w="90" w:type="dxa"/>
              <w:bottom w:w="80" w:type="dxa"/>
              <w:right w:w="90" w:type="dxa"/>
            </w:tcMar>
            <w:vAlign w:val="center"/>
          </w:tcPr>
          <w:p w14:paraId="06D5728F" w14:textId="77777777" w:rsidR="000D2AA3" w:rsidRDefault="00000000">
            <w:pPr>
              <w:spacing w:line="240" w:lineRule="auto"/>
              <w:ind w:firstLine="0"/>
              <w:jc w:val="left"/>
            </w:pPr>
            <w:proofErr w:type="spellStart"/>
            <w:r>
              <w:rPr>
                <w:rFonts w:eastAsia="宋体" w:cs="Times New Roman"/>
                <w:sz w:val="17"/>
              </w:rPr>
              <w:t>SceneConfigController</w:t>
            </w:r>
            <w:proofErr w:type="spellEnd"/>
          </w:p>
        </w:tc>
        <w:tc>
          <w:tcPr>
            <w:tcW w:w="1701" w:type="dxa"/>
            <w:tcMar>
              <w:top w:w="80" w:type="dxa"/>
              <w:left w:w="90" w:type="dxa"/>
              <w:bottom w:w="80" w:type="dxa"/>
              <w:right w:w="90" w:type="dxa"/>
            </w:tcMar>
            <w:vAlign w:val="center"/>
          </w:tcPr>
          <w:p w14:paraId="459894B7" w14:textId="77777777" w:rsidR="000D2AA3" w:rsidRDefault="00000000">
            <w:pPr>
              <w:spacing w:line="240" w:lineRule="auto"/>
              <w:ind w:firstLine="0"/>
              <w:jc w:val="left"/>
            </w:pPr>
            <w:proofErr w:type="spellStart"/>
            <w:r>
              <w:rPr>
                <w:rFonts w:eastAsia="宋体" w:cs="Times New Roman"/>
                <w:sz w:val="17"/>
              </w:rPr>
              <w:t>saveScenario</w:t>
            </w:r>
            <w:proofErr w:type="spellEnd"/>
          </w:p>
        </w:tc>
        <w:tc>
          <w:tcPr>
            <w:tcW w:w="1417" w:type="dxa"/>
            <w:tcMar>
              <w:top w:w="80" w:type="dxa"/>
              <w:left w:w="90" w:type="dxa"/>
              <w:bottom w:w="80" w:type="dxa"/>
              <w:right w:w="90" w:type="dxa"/>
            </w:tcMar>
            <w:vAlign w:val="center"/>
          </w:tcPr>
          <w:p w14:paraId="098E163D" w14:textId="77777777" w:rsidR="000D2AA3" w:rsidRDefault="00000000">
            <w:pPr>
              <w:spacing w:line="240" w:lineRule="auto"/>
              <w:ind w:firstLine="0"/>
              <w:jc w:val="left"/>
            </w:pPr>
            <w:proofErr w:type="spellStart"/>
            <w:r>
              <w:rPr>
                <w:rFonts w:eastAsia="宋体" w:cs="Times New Roman"/>
                <w:sz w:val="17"/>
              </w:rPr>
              <w:t>ScenarioConfig</w:t>
            </w:r>
            <w:proofErr w:type="spellEnd"/>
          </w:p>
        </w:tc>
        <w:tc>
          <w:tcPr>
            <w:tcW w:w="1417" w:type="dxa"/>
            <w:tcMar>
              <w:top w:w="80" w:type="dxa"/>
              <w:left w:w="90" w:type="dxa"/>
              <w:bottom w:w="80" w:type="dxa"/>
              <w:right w:w="90" w:type="dxa"/>
            </w:tcMar>
            <w:vAlign w:val="center"/>
          </w:tcPr>
          <w:p w14:paraId="2AF7C8E6" w14:textId="77777777" w:rsidR="000D2AA3" w:rsidRDefault="00000000">
            <w:pPr>
              <w:spacing w:line="240" w:lineRule="auto"/>
              <w:ind w:firstLine="0"/>
              <w:jc w:val="left"/>
            </w:pPr>
            <w:proofErr w:type="spellStart"/>
            <w:r>
              <w:rPr>
                <w:rFonts w:eastAsia="宋体" w:cs="Times New Roman"/>
                <w:sz w:val="17"/>
              </w:rPr>
              <w:t>ScenarioConfig</w:t>
            </w:r>
            <w:proofErr w:type="spellEnd"/>
          </w:p>
        </w:tc>
        <w:tc>
          <w:tcPr>
            <w:tcW w:w="1531" w:type="dxa"/>
            <w:tcMar>
              <w:top w:w="80" w:type="dxa"/>
              <w:left w:w="90" w:type="dxa"/>
              <w:bottom w:w="80" w:type="dxa"/>
              <w:right w:w="90" w:type="dxa"/>
            </w:tcMar>
            <w:vAlign w:val="center"/>
          </w:tcPr>
          <w:p w14:paraId="7EE2F5DE" w14:textId="77777777" w:rsidR="000D2AA3" w:rsidRDefault="00000000">
            <w:pPr>
              <w:spacing w:line="240" w:lineRule="auto"/>
              <w:ind w:firstLine="0"/>
              <w:jc w:val="left"/>
              <w:rPr>
                <w:lang w:eastAsia="zh-CN"/>
              </w:rPr>
            </w:pPr>
            <w:r>
              <w:rPr>
                <w:rFonts w:eastAsia="宋体" w:cs="Times New Roman"/>
                <w:sz w:val="17"/>
                <w:lang w:eastAsia="zh-CN"/>
              </w:rPr>
              <w:t>场景可视化配置操作类</w:t>
            </w:r>
          </w:p>
        </w:tc>
      </w:tr>
      <w:tr w:rsidR="000D2AA3" w14:paraId="2E5A64C0" w14:textId="77777777">
        <w:trPr>
          <w:jc w:val="center"/>
        </w:trPr>
        <w:tc>
          <w:tcPr>
            <w:tcW w:w="454" w:type="dxa"/>
            <w:tcMar>
              <w:top w:w="80" w:type="dxa"/>
              <w:left w:w="90" w:type="dxa"/>
              <w:bottom w:w="80" w:type="dxa"/>
              <w:right w:w="90" w:type="dxa"/>
            </w:tcMar>
            <w:vAlign w:val="center"/>
          </w:tcPr>
          <w:p w14:paraId="54977D63" w14:textId="77777777" w:rsidR="000D2AA3" w:rsidRDefault="00000000">
            <w:pPr>
              <w:spacing w:line="240" w:lineRule="auto"/>
              <w:ind w:firstLine="0"/>
              <w:jc w:val="left"/>
            </w:pPr>
            <w:r>
              <w:rPr>
                <w:rFonts w:eastAsia="宋体" w:cs="Times New Roman"/>
                <w:sz w:val="17"/>
              </w:rPr>
              <w:t>2</w:t>
            </w:r>
          </w:p>
        </w:tc>
        <w:tc>
          <w:tcPr>
            <w:tcW w:w="1701" w:type="dxa"/>
            <w:tcMar>
              <w:top w:w="80" w:type="dxa"/>
              <w:left w:w="90" w:type="dxa"/>
              <w:bottom w:w="80" w:type="dxa"/>
              <w:right w:w="90" w:type="dxa"/>
            </w:tcMar>
            <w:vAlign w:val="center"/>
          </w:tcPr>
          <w:p w14:paraId="52B228EA" w14:textId="77777777" w:rsidR="000D2AA3" w:rsidRDefault="00000000">
            <w:pPr>
              <w:spacing w:line="240" w:lineRule="auto"/>
              <w:ind w:firstLine="0"/>
              <w:jc w:val="left"/>
            </w:pPr>
            <w:proofErr w:type="spellStart"/>
            <w:r>
              <w:rPr>
                <w:rFonts w:eastAsia="宋体" w:cs="Times New Roman"/>
                <w:sz w:val="17"/>
              </w:rPr>
              <w:t>ParameterValidator</w:t>
            </w:r>
            <w:proofErr w:type="spellEnd"/>
          </w:p>
        </w:tc>
        <w:tc>
          <w:tcPr>
            <w:tcW w:w="1701" w:type="dxa"/>
            <w:tcMar>
              <w:top w:w="80" w:type="dxa"/>
              <w:left w:w="90" w:type="dxa"/>
              <w:bottom w:w="80" w:type="dxa"/>
              <w:right w:w="90" w:type="dxa"/>
            </w:tcMar>
            <w:vAlign w:val="center"/>
          </w:tcPr>
          <w:p w14:paraId="17D86CB5" w14:textId="77777777" w:rsidR="000D2AA3" w:rsidRDefault="00000000">
            <w:pPr>
              <w:spacing w:line="240" w:lineRule="auto"/>
              <w:ind w:firstLine="0"/>
              <w:jc w:val="left"/>
            </w:pPr>
            <w:proofErr w:type="spellStart"/>
            <w:r>
              <w:rPr>
                <w:rFonts w:eastAsia="宋体" w:cs="Times New Roman"/>
                <w:sz w:val="17"/>
              </w:rPr>
              <w:t>validateScenario</w:t>
            </w:r>
            <w:proofErr w:type="spellEnd"/>
          </w:p>
        </w:tc>
        <w:tc>
          <w:tcPr>
            <w:tcW w:w="1417" w:type="dxa"/>
            <w:tcMar>
              <w:top w:w="80" w:type="dxa"/>
              <w:left w:w="90" w:type="dxa"/>
              <w:bottom w:w="80" w:type="dxa"/>
              <w:right w:w="90" w:type="dxa"/>
            </w:tcMar>
            <w:vAlign w:val="center"/>
          </w:tcPr>
          <w:p w14:paraId="64CF0B1B" w14:textId="77777777" w:rsidR="000D2AA3" w:rsidRDefault="00000000">
            <w:pPr>
              <w:spacing w:line="240" w:lineRule="auto"/>
              <w:ind w:firstLine="0"/>
              <w:jc w:val="left"/>
            </w:pPr>
            <w:proofErr w:type="spellStart"/>
            <w:r>
              <w:rPr>
                <w:rFonts w:eastAsia="宋体" w:cs="Times New Roman"/>
                <w:sz w:val="17"/>
              </w:rPr>
              <w:t>ScenarioConfig</w:t>
            </w:r>
            <w:proofErr w:type="spellEnd"/>
          </w:p>
        </w:tc>
        <w:tc>
          <w:tcPr>
            <w:tcW w:w="1417" w:type="dxa"/>
            <w:tcMar>
              <w:top w:w="80" w:type="dxa"/>
              <w:left w:w="90" w:type="dxa"/>
              <w:bottom w:w="80" w:type="dxa"/>
              <w:right w:w="90" w:type="dxa"/>
            </w:tcMar>
            <w:vAlign w:val="center"/>
          </w:tcPr>
          <w:p w14:paraId="75EA0337" w14:textId="77777777" w:rsidR="000D2AA3" w:rsidRDefault="00000000">
            <w:pPr>
              <w:spacing w:line="240" w:lineRule="auto"/>
              <w:ind w:firstLine="0"/>
              <w:jc w:val="left"/>
            </w:pPr>
            <w:proofErr w:type="spellStart"/>
            <w:r>
              <w:rPr>
                <w:rFonts w:eastAsia="宋体" w:cs="Times New Roman"/>
                <w:sz w:val="17"/>
              </w:rPr>
              <w:t>ValidationResult</w:t>
            </w:r>
            <w:proofErr w:type="spellEnd"/>
          </w:p>
        </w:tc>
        <w:tc>
          <w:tcPr>
            <w:tcW w:w="1531" w:type="dxa"/>
            <w:tcMar>
              <w:top w:w="80" w:type="dxa"/>
              <w:left w:w="90" w:type="dxa"/>
              <w:bottom w:w="80" w:type="dxa"/>
              <w:right w:w="90" w:type="dxa"/>
            </w:tcMar>
            <w:vAlign w:val="center"/>
          </w:tcPr>
          <w:p w14:paraId="2D8A5137" w14:textId="77777777" w:rsidR="000D2AA3" w:rsidRDefault="00000000">
            <w:pPr>
              <w:spacing w:line="240" w:lineRule="auto"/>
              <w:ind w:firstLine="0"/>
              <w:jc w:val="left"/>
              <w:rPr>
                <w:lang w:eastAsia="zh-CN"/>
              </w:rPr>
            </w:pPr>
            <w:r>
              <w:rPr>
                <w:rFonts w:eastAsia="宋体" w:cs="Times New Roman"/>
                <w:sz w:val="17"/>
                <w:lang w:eastAsia="zh-CN"/>
              </w:rPr>
              <w:t>参数校验与冲突检测操作类</w:t>
            </w:r>
          </w:p>
        </w:tc>
      </w:tr>
      <w:tr w:rsidR="000D2AA3" w14:paraId="2324DC8D" w14:textId="77777777">
        <w:trPr>
          <w:jc w:val="center"/>
        </w:trPr>
        <w:tc>
          <w:tcPr>
            <w:tcW w:w="454" w:type="dxa"/>
            <w:tcMar>
              <w:top w:w="80" w:type="dxa"/>
              <w:left w:w="90" w:type="dxa"/>
              <w:bottom w:w="80" w:type="dxa"/>
              <w:right w:w="90" w:type="dxa"/>
            </w:tcMar>
            <w:vAlign w:val="center"/>
          </w:tcPr>
          <w:p w14:paraId="5CD7F550" w14:textId="77777777" w:rsidR="000D2AA3" w:rsidRDefault="00000000">
            <w:pPr>
              <w:spacing w:line="240" w:lineRule="auto"/>
              <w:ind w:firstLine="0"/>
              <w:jc w:val="left"/>
            </w:pPr>
            <w:r>
              <w:rPr>
                <w:rFonts w:eastAsia="宋体" w:cs="Times New Roman"/>
                <w:sz w:val="17"/>
              </w:rPr>
              <w:t>3</w:t>
            </w:r>
          </w:p>
        </w:tc>
        <w:tc>
          <w:tcPr>
            <w:tcW w:w="1701" w:type="dxa"/>
            <w:tcMar>
              <w:top w:w="80" w:type="dxa"/>
              <w:left w:w="90" w:type="dxa"/>
              <w:bottom w:w="80" w:type="dxa"/>
              <w:right w:w="90" w:type="dxa"/>
            </w:tcMar>
            <w:vAlign w:val="center"/>
          </w:tcPr>
          <w:p w14:paraId="63EAD68D" w14:textId="77777777" w:rsidR="000D2AA3" w:rsidRDefault="00000000">
            <w:pPr>
              <w:spacing w:line="240" w:lineRule="auto"/>
              <w:ind w:firstLine="0"/>
              <w:jc w:val="left"/>
            </w:pPr>
            <w:proofErr w:type="spellStart"/>
            <w:r>
              <w:rPr>
                <w:rFonts w:eastAsia="宋体" w:cs="Times New Roman"/>
                <w:sz w:val="17"/>
              </w:rPr>
              <w:t>ScenarioTemplateManager</w:t>
            </w:r>
            <w:proofErr w:type="spellEnd"/>
          </w:p>
        </w:tc>
        <w:tc>
          <w:tcPr>
            <w:tcW w:w="1701" w:type="dxa"/>
            <w:tcMar>
              <w:top w:w="80" w:type="dxa"/>
              <w:left w:w="90" w:type="dxa"/>
              <w:bottom w:w="80" w:type="dxa"/>
              <w:right w:w="90" w:type="dxa"/>
            </w:tcMar>
            <w:vAlign w:val="center"/>
          </w:tcPr>
          <w:p w14:paraId="4335CCEB" w14:textId="77777777" w:rsidR="000D2AA3" w:rsidRDefault="00000000">
            <w:pPr>
              <w:spacing w:line="240" w:lineRule="auto"/>
              <w:ind w:firstLine="0"/>
              <w:jc w:val="left"/>
            </w:pPr>
            <w:proofErr w:type="spellStart"/>
            <w:r>
              <w:rPr>
                <w:rFonts w:eastAsia="宋体" w:cs="Times New Roman"/>
                <w:sz w:val="17"/>
              </w:rPr>
              <w:t>loadTemplate</w:t>
            </w:r>
            <w:proofErr w:type="spellEnd"/>
          </w:p>
        </w:tc>
        <w:tc>
          <w:tcPr>
            <w:tcW w:w="1417" w:type="dxa"/>
            <w:tcMar>
              <w:top w:w="80" w:type="dxa"/>
              <w:left w:w="90" w:type="dxa"/>
              <w:bottom w:w="80" w:type="dxa"/>
              <w:right w:w="90" w:type="dxa"/>
            </w:tcMar>
            <w:vAlign w:val="center"/>
          </w:tcPr>
          <w:p w14:paraId="02032A38" w14:textId="77777777" w:rsidR="000D2AA3" w:rsidRDefault="00000000">
            <w:pPr>
              <w:spacing w:line="240" w:lineRule="auto"/>
              <w:ind w:firstLine="0"/>
              <w:jc w:val="left"/>
            </w:pPr>
            <w:proofErr w:type="spellStart"/>
            <w:r>
              <w:rPr>
                <w:rFonts w:eastAsia="宋体" w:cs="Times New Roman"/>
                <w:sz w:val="17"/>
              </w:rPr>
              <w:t>TemplateRequest</w:t>
            </w:r>
            <w:proofErr w:type="spellEnd"/>
          </w:p>
        </w:tc>
        <w:tc>
          <w:tcPr>
            <w:tcW w:w="1417" w:type="dxa"/>
            <w:tcMar>
              <w:top w:w="80" w:type="dxa"/>
              <w:left w:w="90" w:type="dxa"/>
              <w:bottom w:w="80" w:type="dxa"/>
              <w:right w:w="90" w:type="dxa"/>
            </w:tcMar>
            <w:vAlign w:val="center"/>
          </w:tcPr>
          <w:p w14:paraId="4E774776" w14:textId="77777777" w:rsidR="000D2AA3" w:rsidRDefault="00000000">
            <w:pPr>
              <w:spacing w:line="240" w:lineRule="auto"/>
              <w:ind w:firstLine="0"/>
              <w:jc w:val="left"/>
            </w:pPr>
            <w:proofErr w:type="spellStart"/>
            <w:r>
              <w:rPr>
                <w:rFonts w:eastAsia="宋体" w:cs="Times New Roman"/>
                <w:sz w:val="17"/>
              </w:rPr>
              <w:t>ScenarioTemplate</w:t>
            </w:r>
            <w:proofErr w:type="spellEnd"/>
          </w:p>
        </w:tc>
        <w:tc>
          <w:tcPr>
            <w:tcW w:w="1531" w:type="dxa"/>
            <w:tcMar>
              <w:top w:w="80" w:type="dxa"/>
              <w:left w:w="90" w:type="dxa"/>
              <w:bottom w:w="80" w:type="dxa"/>
              <w:right w:w="90" w:type="dxa"/>
            </w:tcMar>
            <w:vAlign w:val="center"/>
          </w:tcPr>
          <w:p w14:paraId="50FD5EA6" w14:textId="77777777" w:rsidR="000D2AA3" w:rsidRDefault="00000000">
            <w:pPr>
              <w:spacing w:line="240" w:lineRule="auto"/>
              <w:ind w:firstLine="0"/>
              <w:jc w:val="left"/>
            </w:pPr>
            <w:proofErr w:type="spellStart"/>
            <w:r>
              <w:rPr>
                <w:rFonts w:eastAsia="宋体" w:cs="Times New Roman"/>
                <w:sz w:val="17"/>
              </w:rPr>
              <w:t>场景模板管理操作类</w:t>
            </w:r>
            <w:proofErr w:type="spellEnd"/>
          </w:p>
        </w:tc>
      </w:tr>
      <w:tr w:rsidR="000D2AA3" w14:paraId="09B74EE1" w14:textId="77777777">
        <w:trPr>
          <w:jc w:val="center"/>
        </w:trPr>
        <w:tc>
          <w:tcPr>
            <w:tcW w:w="454" w:type="dxa"/>
            <w:tcMar>
              <w:top w:w="80" w:type="dxa"/>
              <w:left w:w="90" w:type="dxa"/>
              <w:bottom w:w="80" w:type="dxa"/>
              <w:right w:w="90" w:type="dxa"/>
            </w:tcMar>
            <w:vAlign w:val="center"/>
          </w:tcPr>
          <w:p w14:paraId="582DC352" w14:textId="77777777" w:rsidR="000D2AA3" w:rsidRDefault="00000000">
            <w:pPr>
              <w:spacing w:line="240" w:lineRule="auto"/>
              <w:ind w:firstLine="0"/>
              <w:jc w:val="left"/>
            </w:pPr>
            <w:r>
              <w:rPr>
                <w:rFonts w:eastAsia="宋体" w:cs="Times New Roman"/>
                <w:sz w:val="17"/>
              </w:rPr>
              <w:t>4</w:t>
            </w:r>
          </w:p>
        </w:tc>
        <w:tc>
          <w:tcPr>
            <w:tcW w:w="1701" w:type="dxa"/>
            <w:tcMar>
              <w:top w:w="80" w:type="dxa"/>
              <w:left w:w="90" w:type="dxa"/>
              <w:bottom w:w="80" w:type="dxa"/>
              <w:right w:w="90" w:type="dxa"/>
            </w:tcMar>
            <w:vAlign w:val="center"/>
          </w:tcPr>
          <w:p w14:paraId="6EAB002C" w14:textId="77777777" w:rsidR="000D2AA3" w:rsidRDefault="00000000">
            <w:pPr>
              <w:spacing w:line="240" w:lineRule="auto"/>
              <w:ind w:firstLine="0"/>
              <w:jc w:val="left"/>
            </w:pPr>
            <w:proofErr w:type="spellStart"/>
            <w:r>
              <w:rPr>
                <w:rFonts w:eastAsia="宋体" w:cs="Times New Roman"/>
                <w:sz w:val="17"/>
              </w:rPr>
              <w:t>AfsimScriptGenerator</w:t>
            </w:r>
            <w:proofErr w:type="spellEnd"/>
          </w:p>
        </w:tc>
        <w:tc>
          <w:tcPr>
            <w:tcW w:w="1701" w:type="dxa"/>
            <w:tcMar>
              <w:top w:w="80" w:type="dxa"/>
              <w:left w:w="90" w:type="dxa"/>
              <w:bottom w:w="80" w:type="dxa"/>
              <w:right w:w="90" w:type="dxa"/>
            </w:tcMar>
            <w:vAlign w:val="center"/>
          </w:tcPr>
          <w:p w14:paraId="31327A97" w14:textId="77777777" w:rsidR="000D2AA3" w:rsidRDefault="00000000">
            <w:pPr>
              <w:spacing w:line="240" w:lineRule="auto"/>
              <w:ind w:firstLine="0"/>
              <w:jc w:val="left"/>
            </w:pPr>
            <w:proofErr w:type="spellStart"/>
            <w:r>
              <w:rPr>
                <w:rFonts w:eastAsia="宋体" w:cs="Times New Roman"/>
                <w:sz w:val="17"/>
              </w:rPr>
              <w:t>generateScript</w:t>
            </w:r>
            <w:proofErr w:type="spellEnd"/>
          </w:p>
        </w:tc>
        <w:tc>
          <w:tcPr>
            <w:tcW w:w="1417" w:type="dxa"/>
            <w:tcMar>
              <w:top w:w="80" w:type="dxa"/>
              <w:left w:w="90" w:type="dxa"/>
              <w:bottom w:w="80" w:type="dxa"/>
              <w:right w:w="90" w:type="dxa"/>
            </w:tcMar>
            <w:vAlign w:val="center"/>
          </w:tcPr>
          <w:p w14:paraId="7895CE31" w14:textId="77777777" w:rsidR="000D2AA3" w:rsidRDefault="00000000">
            <w:pPr>
              <w:spacing w:line="240" w:lineRule="auto"/>
              <w:ind w:firstLine="0"/>
              <w:jc w:val="left"/>
            </w:pPr>
            <w:proofErr w:type="spellStart"/>
            <w:r>
              <w:rPr>
                <w:rFonts w:eastAsia="宋体" w:cs="Times New Roman"/>
                <w:sz w:val="17"/>
              </w:rPr>
              <w:t>ScenarioConfig</w:t>
            </w:r>
            <w:proofErr w:type="spellEnd"/>
          </w:p>
        </w:tc>
        <w:tc>
          <w:tcPr>
            <w:tcW w:w="1417" w:type="dxa"/>
            <w:tcMar>
              <w:top w:w="80" w:type="dxa"/>
              <w:left w:w="90" w:type="dxa"/>
              <w:bottom w:w="80" w:type="dxa"/>
              <w:right w:w="90" w:type="dxa"/>
            </w:tcMar>
            <w:vAlign w:val="center"/>
          </w:tcPr>
          <w:p w14:paraId="261417C0" w14:textId="77777777" w:rsidR="000D2AA3" w:rsidRDefault="00000000">
            <w:pPr>
              <w:spacing w:line="240" w:lineRule="auto"/>
              <w:ind w:firstLine="0"/>
              <w:jc w:val="left"/>
            </w:pPr>
            <w:proofErr w:type="spellStart"/>
            <w:r>
              <w:rPr>
                <w:rFonts w:eastAsia="宋体" w:cs="Times New Roman"/>
                <w:sz w:val="17"/>
              </w:rPr>
              <w:t>TextFile</w:t>
            </w:r>
            <w:proofErr w:type="spellEnd"/>
          </w:p>
        </w:tc>
        <w:tc>
          <w:tcPr>
            <w:tcW w:w="1531" w:type="dxa"/>
            <w:tcMar>
              <w:top w:w="80" w:type="dxa"/>
              <w:left w:w="90" w:type="dxa"/>
              <w:bottom w:w="80" w:type="dxa"/>
              <w:right w:w="90" w:type="dxa"/>
            </w:tcMar>
            <w:vAlign w:val="center"/>
          </w:tcPr>
          <w:p w14:paraId="6BDFF498" w14:textId="77777777" w:rsidR="000D2AA3" w:rsidRDefault="00000000">
            <w:pPr>
              <w:spacing w:line="240" w:lineRule="auto"/>
              <w:ind w:firstLine="0"/>
              <w:jc w:val="left"/>
              <w:rPr>
                <w:lang w:eastAsia="zh-CN"/>
              </w:rPr>
            </w:pPr>
            <w:r>
              <w:rPr>
                <w:rFonts w:eastAsia="宋体" w:cs="Times New Roman"/>
                <w:sz w:val="17"/>
                <w:lang w:eastAsia="zh-CN"/>
              </w:rPr>
              <w:t>AFSIM</w:t>
            </w:r>
            <w:r>
              <w:rPr>
                <w:rFonts w:eastAsia="宋体" w:cs="Times New Roman"/>
                <w:sz w:val="17"/>
                <w:lang w:eastAsia="zh-CN"/>
              </w:rPr>
              <w:t>脚本生成操作类</w:t>
            </w:r>
          </w:p>
        </w:tc>
      </w:tr>
    </w:tbl>
    <w:p w14:paraId="5859B154" w14:textId="77777777" w:rsidR="000D2AA3" w:rsidRDefault="000D2AA3">
      <w:pPr>
        <w:spacing w:after="40"/>
        <w:rPr>
          <w:lang w:eastAsia="zh-CN"/>
        </w:rPr>
      </w:pPr>
    </w:p>
    <w:p w14:paraId="03F4C813" w14:textId="77777777" w:rsidR="000D2AA3" w:rsidRDefault="00000000">
      <w:pPr>
        <w:pStyle w:val="31"/>
        <w:rPr>
          <w:lang w:eastAsia="zh-CN"/>
        </w:rPr>
      </w:pPr>
      <w:bookmarkStart w:id="290" w:name="_Toc31845"/>
      <w:r>
        <w:rPr>
          <w:lang w:eastAsia="zh-CN"/>
        </w:rPr>
        <w:lastRenderedPageBreak/>
        <w:t>5.2.</w:t>
      </w:r>
      <w:proofErr w:type="gramStart"/>
      <w:r>
        <w:rPr>
          <w:lang w:eastAsia="zh-CN"/>
        </w:rPr>
        <w:t xml:space="preserve">2 </w:t>
      </w:r>
      <w:r>
        <w:rPr>
          <w:lang w:eastAsia="zh-CN"/>
        </w:rPr>
        <w:t>详细</w:t>
      </w:r>
      <w:proofErr w:type="gramEnd"/>
      <w:r>
        <w:rPr>
          <w:lang w:eastAsia="zh-CN"/>
        </w:rPr>
        <w:t>操作类</w:t>
      </w:r>
      <w:bookmarkEnd w:id="290"/>
    </w:p>
    <w:p w14:paraId="60AC2B3C" w14:textId="77777777" w:rsidR="000D2AA3" w:rsidRDefault="00000000">
      <w:pPr>
        <w:pStyle w:val="4"/>
        <w:rPr>
          <w:lang w:eastAsia="zh-CN"/>
        </w:rPr>
      </w:pPr>
      <w:bookmarkStart w:id="291" w:name="_Toc27293"/>
      <w:r>
        <w:rPr>
          <w:lang w:eastAsia="zh-CN"/>
        </w:rPr>
        <w:t xml:space="preserve">5.2.2.1 </w:t>
      </w:r>
      <w:r>
        <w:rPr>
          <w:lang w:eastAsia="zh-CN"/>
        </w:rPr>
        <w:t>场景可视化配置操作类</w:t>
      </w:r>
      <w:r>
        <w:rPr>
          <w:lang w:eastAsia="zh-CN"/>
        </w:rPr>
        <w:t>/DSDWRJQTLJS-BJ-CJPZYJBSC-CJKSH</w:t>
      </w:r>
      <w:bookmarkEnd w:id="291"/>
    </w:p>
    <w:p w14:paraId="48038EB0" w14:textId="77777777" w:rsidR="000D2AA3" w:rsidRDefault="00000000">
      <w:pPr>
        <w:pStyle w:val="5"/>
        <w:rPr>
          <w:lang w:eastAsia="zh-CN"/>
        </w:rPr>
      </w:pPr>
      <w:bookmarkStart w:id="292" w:name="_Toc17123"/>
      <w:r>
        <w:rPr>
          <w:lang w:eastAsia="zh-CN"/>
        </w:rPr>
        <w:t>5.2.2.1.</w:t>
      </w:r>
      <w:proofErr w:type="gramStart"/>
      <w:r>
        <w:rPr>
          <w:lang w:eastAsia="zh-CN"/>
        </w:rPr>
        <w:t xml:space="preserve">1 </w:t>
      </w:r>
      <w:r>
        <w:rPr>
          <w:lang w:eastAsia="zh-CN"/>
        </w:rPr>
        <w:t>功能</w:t>
      </w:r>
      <w:bookmarkEnd w:id="292"/>
      <w:proofErr w:type="gramEnd"/>
    </w:p>
    <w:p w14:paraId="4B85D35F" w14:textId="77777777" w:rsidR="000D2AA3" w:rsidRDefault="00000000">
      <w:pPr>
        <w:spacing w:after="60"/>
        <w:ind w:firstLine="420"/>
        <w:rPr>
          <w:lang w:eastAsia="zh-CN"/>
        </w:rPr>
      </w:pPr>
      <w:r>
        <w:rPr>
          <w:rFonts w:eastAsia="宋体" w:cs="Times New Roman"/>
          <w:sz w:val="21"/>
          <w:lang w:eastAsia="zh-CN"/>
        </w:rPr>
        <w:t>通过可视化表单配置节点、链路、干扰设备和仿真时序，并形成统一的场景</w:t>
      </w:r>
      <w:r>
        <w:rPr>
          <w:rFonts w:eastAsia="宋体" w:cs="Times New Roman"/>
          <w:sz w:val="21"/>
          <w:lang w:eastAsia="zh-CN"/>
        </w:rPr>
        <w:t>JSON</w:t>
      </w:r>
      <w:r>
        <w:rPr>
          <w:rFonts w:eastAsia="宋体" w:cs="Times New Roman"/>
          <w:sz w:val="21"/>
          <w:lang w:eastAsia="zh-CN"/>
        </w:rPr>
        <w:t>对象。</w:t>
      </w:r>
    </w:p>
    <w:p w14:paraId="680AD0C1" w14:textId="77777777" w:rsidR="000D2AA3" w:rsidRDefault="00000000">
      <w:pPr>
        <w:pStyle w:val="5"/>
        <w:rPr>
          <w:lang w:eastAsia="zh-CN"/>
        </w:rPr>
      </w:pPr>
      <w:bookmarkStart w:id="293" w:name="_Toc28467"/>
      <w:r>
        <w:rPr>
          <w:lang w:eastAsia="zh-CN"/>
        </w:rPr>
        <w:t>5.2.2.</w:t>
      </w:r>
      <w:proofErr w:type="gramStart"/>
      <w:r>
        <w:rPr>
          <w:lang w:eastAsia="zh-CN"/>
        </w:rPr>
        <w:t xml:space="preserve">1.2 </w:t>
      </w:r>
      <w:r>
        <w:rPr>
          <w:lang w:eastAsia="zh-CN"/>
        </w:rPr>
        <w:t>输入</w:t>
      </w:r>
      <w:proofErr w:type="gramEnd"/>
      <w:r>
        <w:rPr>
          <w:lang w:eastAsia="zh-CN"/>
        </w:rPr>
        <w:t>输出</w:t>
      </w:r>
      <w:bookmarkEnd w:id="293"/>
    </w:p>
    <w:p w14:paraId="01F775E0"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-12 </w:t>
      </w:r>
      <w:r>
        <w:rPr>
          <w:rFonts w:eastAsia="宋体" w:cs="Times New Roman"/>
          <w:b w:val="0"/>
          <w:sz w:val="21"/>
          <w:lang w:eastAsia="zh-CN"/>
        </w:rPr>
        <w:t>场景</w:t>
      </w:r>
      <w:proofErr w:type="gramEnd"/>
      <w:r>
        <w:rPr>
          <w:rFonts w:eastAsia="宋体" w:cs="Times New Roman"/>
          <w:b w:val="0"/>
          <w:sz w:val="21"/>
          <w:lang w:eastAsia="zh-CN"/>
        </w:rPr>
        <w:t>可视化配置输入输出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1D99B28B" w14:textId="77777777">
        <w:trPr>
          <w:tblHeader/>
          <w:jc w:val="center"/>
        </w:trPr>
        <w:tc>
          <w:tcPr>
            <w:tcW w:w="397" w:type="dxa"/>
            <w:shd w:val="clear" w:color="auto" w:fill="F2F2F2"/>
            <w:tcMar>
              <w:top w:w="80" w:type="dxa"/>
              <w:left w:w="90" w:type="dxa"/>
              <w:bottom w:w="80" w:type="dxa"/>
              <w:right w:w="90" w:type="dxa"/>
            </w:tcMar>
            <w:vAlign w:val="center"/>
          </w:tcPr>
          <w:p w14:paraId="0D71CC39"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61B462E0"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604216BF"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626F8263"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6AEA0A78"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2FA09D1F"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3FB88E18"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263014C6"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72DCBC4D" w14:textId="77777777">
        <w:trPr>
          <w:jc w:val="center"/>
        </w:trPr>
        <w:tc>
          <w:tcPr>
            <w:tcW w:w="397" w:type="dxa"/>
            <w:tcMar>
              <w:top w:w="80" w:type="dxa"/>
              <w:left w:w="90" w:type="dxa"/>
              <w:bottom w:w="80" w:type="dxa"/>
              <w:right w:w="90" w:type="dxa"/>
            </w:tcMar>
            <w:vAlign w:val="center"/>
          </w:tcPr>
          <w:p w14:paraId="2C634455"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77412F71" w14:textId="77777777" w:rsidR="000D2AA3" w:rsidRDefault="00000000">
            <w:pPr>
              <w:spacing w:line="240" w:lineRule="auto"/>
              <w:ind w:firstLine="0"/>
              <w:jc w:val="left"/>
            </w:pPr>
            <w:proofErr w:type="spellStart"/>
            <w:r>
              <w:rPr>
                <w:rFonts w:eastAsia="宋体" w:cs="Times New Roman"/>
                <w:sz w:val="16"/>
              </w:rPr>
              <w:t>场景配置表单</w:t>
            </w:r>
            <w:proofErr w:type="spellEnd"/>
          </w:p>
        </w:tc>
        <w:tc>
          <w:tcPr>
            <w:tcW w:w="1191" w:type="dxa"/>
            <w:tcMar>
              <w:top w:w="80" w:type="dxa"/>
              <w:left w:w="90" w:type="dxa"/>
              <w:bottom w:w="80" w:type="dxa"/>
              <w:right w:w="90" w:type="dxa"/>
            </w:tcMar>
            <w:vAlign w:val="center"/>
          </w:tcPr>
          <w:p w14:paraId="1AC5F598" w14:textId="77777777" w:rsidR="000D2AA3" w:rsidRDefault="00000000">
            <w:pPr>
              <w:spacing w:line="240" w:lineRule="auto"/>
              <w:ind w:firstLine="0"/>
              <w:jc w:val="left"/>
            </w:pPr>
            <w:proofErr w:type="spellStart"/>
            <w:r>
              <w:rPr>
                <w:rFonts w:eastAsia="宋体" w:cs="Times New Roman"/>
                <w:sz w:val="16"/>
              </w:rPr>
              <w:t>scenarioForm</w:t>
            </w:r>
            <w:proofErr w:type="spellEnd"/>
          </w:p>
        </w:tc>
        <w:tc>
          <w:tcPr>
            <w:tcW w:w="1020" w:type="dxa"/>
            <w:tcMar>
              <w:top w:w="80" w:type="dxa"/>
              <w:left w:w="90" w:type="dxa"/>
              <w:bottom w:w="80" w:type="dxa"/>
              <w:right w:w="90" w:type="dxa"/>
            </w:tcMar>
            <w:vAlign w:val="center"/>
          </w:tcPr>
          <w:p w14:paraId="376B7F4B" w14:textId="77777777" w:rsidR="000D2AA3" w:rsidRDefault="00000000">
            <w:pPr>
              <w:spacing w:line="240" w:lineRule="auto"/>
              <w:ind w:firstLine="0"/>
              <w:jc w:val="left"/>
            </w:pPr>
            <w:proofErr w:type="spellStart"/>
            <w:r>
              <w:rPr>
                <w:rFonts w:eastAsia="宋体" w:cs="Times New Roman"/>
                <w:sz w:val="16"/>
              </w:rPr>
              <w:t>ScenarioConfig</w:t>
            </w:r>
            <w:proofErr w:type="spellEnd"/>
          </w:p>
        </w:tc>
        <w:tc>
          <w:tcPr>
            <w:tcW w:w="454" w:type="dxa"/>
            <w:tcMar>
              <w:top w:w="80" w:type="dxa"/>
              <w:left w:w="90" w:type="dxa"/>
              <w:bottom w:w="80" w:type="dxa"/>
              <w:right w:w="90" w:type="dxa"/>
            </w:tcMar>
            <w:vAlign w:val="center"/>
          </w:tcPr>
          <w:p w14:paraId="31FF2721"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248CF063"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4DEEBFCF" w14:textId="77777777" w:rsidR="000D2AA3" w:rsidRDefault="00000000">
            <w:pPr>
              <w:spacing w:line="240" w:lineRule="auto"/>
              <w:ind w:firstLine="0"/>
              <w:jc w:val="left"/>
            </w:pPr>
            <w:proofErr w:type="spellStart"/>
            <w:r>
              <w:rPr>
                <w:rFonts w:eastAsia="宋体" w:cs="Times New Roman"/>
                <w:sz w:val="16"/>
              </w:rPr>
              <w:t>用户配置界面</w:t>
            </w:r>
            <w:proofErr w:type="spellEnd"/>
          </w:p>
        </w:tc>
        <w:tc>
          <w:tcPr>
            <w:tcW w:w="1871" w:type="dxa"/>
            <w:tcMar>
              <w:top w:w="80" w:type="dxa"/>
              <w:left w:w="90" w:type="dxa"/>
              <w:bottom w:w="80" w:type="dxa"/>
              <w:right w:w="90" w:type="dxa"/>
            </w:tcMar>
            <w:vAlign w:val="center"/>
          </w:tcPr>
          <w:p w14:paraId="5B414ABB"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2CF380FB" w14:textId="77777777">
        <w:trPr>
          <w:jc w:val="center"/>
        </w:trPr>
        <w:tc>
          <w:tcPr>
            <w:tcW w:w="397" w:type="dxa"/>
            <w:tcMar>
              <w:top w:w="80" w:type="dxa"/>
              <w:left w:w="90" w:type="dxa"/>
              <w:bottom w:w="80" w:type="dxa"/>
              <w:right w:w="90" w:type="dxa"/>
            </w:tcMar>
            <w:vAlign w:val="center"/>
          </w:tcPr>
          <w:p w14:paraId="1930C40C"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7EDDAD63" w14:textId="77777777" w:rsidR="000D2AA3" w:rsidRDefault="00000000">
            <w:pPr>
              <w:spacing w:line="240" w:lineRule="auto"/>
              <w:ind w:firstLine="0"/>
              <w:jc w:val="left"/>
            </w:pPr>
            <w:proofErr w:type="spellStart"/>
            <w:r>
              <w:rPr>
                <w:rFonts w:eastAsia="宋体" w:cs="Times New Roman"/>
                <w:sz w:val="16"/>
              </w:rPr>
              <w:t>场景配置对象</w:t>
            </w:r>
            <w:proofErr w:type="spellEnd"/>
          </w:p>
        </w:tc>
        <w:tc>
          <w:tcPr>
            <w:tcW w:w="1191" w:type="dxa"/>
            <w:tcMar>
              <w:top w:w="80" w:type="dxa"/>
              <w:left w:w="90" w:type="dxa"/>
              <w:bottom w:w="80" w:type="dxa"/>
              <w:right w:w="90" w:type="dxa"/>
            </w:tcMar>
            <w:vAlign w:val="center"/>
          </w:tcPr>
          <w:p w14:paraId="1951B58A" w14:textId="77777777" w:rsidR="000D2AA3" w:rsidRDefault="00000000">
            <w:pPr>
              <w:spacing w:line="240" w:lineRule="auto"/>
              <w:ind w:firstLine="0"/>
              <w:jc w:val="left"/>
            </w:pPr>
            <w:proofErr w:type="spellStart"/>
            <w:r>
              <w:rPr>
                <w:rFonts w:eastAsia="宋体" w:cs="Times New Roman"/>
                <w:sz w:val="16"/>
              </w:rPr>
              <w:t>scenarioConfig</w:t>
            </w:r>
            <w:proofErr w:type="spellEnd"/>
          </w:p>
        </w:tc>
        <w:tc>
          <w:tcPr>
            <w:tcW w:w="1020" w:type="dxa"/>
            <w:tcMar>
              <w:top w:w="80" w:type="dxa"/>
              <w:left w:w="90" w:type="dxa"/>
              <w:bottom w:w="80" w:type="dxa"/>
              <w:right w:w="90" w:type="dxa"/>
            </w:tcMar>
            <w:vAlign w:val="center"/>
          </w:tcPr>
          <w:p w14:paraId="6EAE2B4C" w14:textId="77777777" w:rsidR="000D2AA3" w:rsidRDefault="00000000">
            <w:pPr>
              <w:spacing w:line="240" w:lineRule="auto"/>
              <w:ind w:firstLine="0"/>
              <w:jc w:val="left"/>
            </w:pPr>
            <w:proofErr w:type="spellStart"/>
            <w:r>
              <w:rPr>
                <w:rFonts w:eastAsia="宋体" w:cs="Times New Roman"/>
                <w:sz w:val="16"/>
              </w:rPr>
              <w:t>ScenarioConfig</w:t>
            </w:r>
            <w:proofErr w:type="spellEnd"/>
          </w:p>
        </w:tc>
        <w:tc>
          <w:tcPr>
            <w:tcW w:w="454" w:type="dxa"/>
            <w:tcMar>
              <w:top w:w="80" w:type="dxa"/>
              <w:left w:w="90" w:type="dxa"/>
              <w:bottom w:w="80" w:type="dxa"/>
              <w:right w:w="90" w:type="dxa"/>
            </w:tcMar>
            <w:vAlign w:val="center"/>
          </w:tcPr>
          <w:p w14:paraId="2ABFFD58"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2266E0D4"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5FCBDFE8" w14:textId="77777777" w:rsidR="000D2AA3" w:rsidRDefault="00000000">
            <w:pPr>
              <w:spacing w:line="240" w:lineRule="auto"/>
              <w:ind w:firstLine="0"/>
              <w:jc w:val="left"/>
            </w:pPr>
            <w:proofErr w:type="spellStart"/>
            <w:r>
              <w:rPr>
                <w:rFonts w:eastAsia="宋体" w:cs="Times New Roman"/>
                <w:sz w:val="16"/>
              </w:rPr>
              <w:t>SceneConfigController</w:t>
            </w:r>
            <w:proofErr w:type="spellEnd"/>
          </w:p>
        </w:tc>
        <w:tc>
          <w:tcPr>
            <w:tcW w:w="1871" w:type="dxa"/>
            <w:tcMar>
              <w:top w:w="80" w:type="dxa"/>
              <w:left w:w="90" w:type="dxa"/>
              <w:bottom w:w="80" w:type="dxa"/>
              <w:right w:w="90" w:type="dxa"/>
            </w:tcMar>
            <w:vAlign w:val="center"/>
          </w:tcPr>
          <w:p w14:paraId="2B59BEA5"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14A7EA23" w14:textId="77777777" w:rsidR="000D2AA3" w:rsidRDefault="000D2AA3">
      <w:pPr>
        <w:spacing w:after="40"/>
      </w:pPr>
    </w:p>
    <w:p w14:paraId="08CE0919" w14:textId="77777777" w:rsidR="000D2AA3" w:rsidRDefault="00000000">
      <w:pPr>
        <w:pStyle w:val="5"/>
      </w:pPr>
      <w:bookmarkStart w:id="294" w:name="_Toc12551"/>
      <w:r>
        <w:t xml:space="preserve">5.2.2.1.3 </w:t>
      </w:r>
      <w:proofErr w:type="spellStart"/>
      <w:r>
        <w:t>设计方法</w:t>
      </w:r>
      <w:bookmarkEnd w:id="294"/>
      <w:proofErr w:type="spellEnd"/>
    </w:p>
    <w:p w14:paraId="633FC964"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）加载基础数据与默认参数；</w:t>
      </w:r>
      <w:r>
        <w:rPr>
          <w:rFonts w:eastAsia="宋体" w:cs="Times New Roman"/>
          <w:sz w:val="21"/>
          <w:lang w:eastAsia="zh-CN"/>
        </w:rPr>
        <w:t>2</w:t>
      </w:r>
      <w:r>
        <w:rPr>
          <w:rFonts w:eastAsia="宋体" w:cs="Times New Roman"/>
          <w:sz w:val="21"/>
          <w:lang w:eastAsia="zh-CN"/>
        </w:rPr>
        <w:t>）接收场景要素编辑；</w:t>
      </w:r>
      <w:r>
        <w:rPr>
          <w:rFonts w:eastAsia="宋体" w:cs="Times New Roman"/>
          <w:sz w:val="21"/>
          <w:lang w:eastAsia="zh-CN"/>
        </w:rPr>
        <w:t>3</w:t>
      </w:r>
      <w:r>
        <w:rPr>
          <w:rFonts w:eastAsia="宋体" w:cs="Times New Roman"/>
          <w:sz w:val="21"/>
          <w:lang w:eastAsia="zh-CN"/>
        </w:rPr>
        <w:t>）构建统一场景配置对象；</w:t>
      </w:r>
      <w:r>
        <w:rPr>
          <w:rFonts w:eastAsia="宋体" w:cs="Times New Roman"/>
          <w:sz w:val="21"/>
          <w:lang w:eastAsia="zh-CN"/>
        </w:rPr>
        <w:t>4</w:t>
      </w:r>
      <w:r>
        <w:rPr>
          <w:rFonts w:eastAsia="宋体" w:cs="Times New Roman"/>
          <w:sz w:val="21"/>
          <w:lang w:eastAsia="zh-CN"/>
        </w:rPr>
        <w:t>）提交校验并保存配置。</w:t>
      </w:r>
    </w:p>
    <w:p w14:paraId="211DDBD8" w14:textId="77777777" w:rsidR="000D2AA3" w:rsidRDefault="00000000">
      <w:pPr>
        <w:keepNext/>
        <w:jc w:val="center"/>
      </w:pPr>
      <w:r>
        <w:rPr>
          <w:noProof/>
        </w:rPr>
        <w:drawing>
          <wp:inline distT="0" distB="0" distL="114300" distR="114300" wp14:anchorId="5E1385C1" wp14:editId="2DFF2C29">
            <wp:extent cx="4139565" cy="3380740"/>
            <wp:effectExtent l="0" t="0" r="5715" b="8890"/>
            <wp:docPr id="99" name="Picture 99" descr="场景可视化配置设计流程图" title="场景可视化配置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场景可视化配置设计流程图" title="场景可视化配置设计流程图"/>
                    <pic:cNvPicPr>
                      <a:picLocks noChangeAspect="1"/>
                    </pic:cNvPicPr>
                  </pic:nvPicPr>
                  <pic:blipFill>
                    <a:blip r:embed="rId93"/>
                    <a:stretch>
                      <a:fillRect/>
                    </a:stretch>
                  </pic:blipFill>
                  <pic:spPr>
                    <a:xfrm>
                      <a:off x="0" y="0"/>
                      <a:ext cx="4140000" cy="3381000"/>
                    </a:xfrm>
                    <a:prstGeom prst="rect">
                      <a:avLst/>
                    </a:prstGeom>
                  </pic:spPr>
                </pic:pic>
              </a:graphicData>
            </a:graphic>
          </wp:inline>
        </w:drawing>
      </w:r>
    </w:p>
    <w:p w14:paraId="1187B122"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w:t>
      </w:r>
      <w:proofErr w:type="gramStart"/>
      <w:r>
        <w:rPr>
          <w:rFonts w:eastAsia="宋体" w:cs="Times New Roman"/>
          <w:b w:val="0"/>
          <w:sz w:val="21"/>
          <w:lang w:eastAsia="zh-CN"/>
        </w:rPr>
        <w:t xml:space="preserve">-5 </w:t>
      </w:r>
      <w:r>
        <w:rPr>
          <w:rFonts w:eastAsia="宋体" w:cs="Times New Roman"/>
          <w:b w:val="0"/>
          <w:sz w:val="21"/>
          <w:lang w:eastAsia="zh-CN"/>
        </w:rPr>
        <w:t>场景</w:t>
      </w:r>
      <w:proofErr w:type="gramEnd"/>
      <w:r>
        <w:rPr>
          <w:rFonts w:eastAsia="宋体" w:cs="Times New Roman"/>
          <w:b w:val="0"/>
          <w:sz w:val="21"/>
          <w:lang w:eastAsia="zh-CN"/>
        </w:rPr>
        <w:t>可视化配置设计流程图</w:t>
      </w:r>
    </w:p>
    <w:p w14:paraId="1DA319A7" w14:textId="77777777" w:rsidR="000D2AA3" w:rsidRDefault="00000000">
      <w:pPr>
        <w:pStyle w:val="5"/>
      </w:pPr>
      <w:bookmarkStart w:id="295" w:name="_Toc9390"/>
      <w:r>
        <w:lastRenderedPageBreak/>
        <w:t xml:space="preserve">5.2.2.1.4 </w:t>
      </w:r>
      <w:proofErr w:type="spellStart"/>
      <w:r>
        <w:t>内部方法</w:t>
      </w:r>
      <w:bookmarkEnd w:id="295"/>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60C5C9F8" w14:textId="77777777">
        <w:trPr>
          <w:tblHeader/>
          <w:jc w:val="center"/>
        </w:trPr>
        <w:tc>
          <w:tcPr>
            <w:tcW w:w="1361" w:type="dxa"/>
            <w:shd w:val="clear" w:color="auto" w:fill="F2F2F2"/>
            <w:tcMar>
              <w:top w:w="80" w:type="dxa"/>
              <w:left w:w="90" w:type="dxa"/>
              <w:bottom w:w="80" w:type="dxa"/>
              <w:right w:w="90" w:type="dxa"/>
            </w:tcMar>
            <w:vAlign w:val="center"/>
          </w:tcPr>
          <w:p w14:paraId="151BED45"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6B6A1C1F"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233B608A" w14:textId="77777777">
        <w:trPr>
          <w:jc w:val="center"/>
        </w:trPr>
        <w:tc>
          <w:tcPr>
            <w:tcW w:w="1361" w:type="dxa"/>
            <w:tcMar>
              <w:top w:w="80" w:type="dxa"/>
              <w:left w:w="90" w:type="dxa"/>
              <w:bottom w:w="80" w:type="dxa"/>
              <w:right w:w="90" w:type="dxa"/>
            </w:tcMar>
            <w:vAlign w:val="center"/>
          </w:tcPr>
          <w:p w14:paraId="1EE220EA"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6415611C" w14:textId="77777777" w:rsidR="000D2AA3" w:rsidRDefault="00000000">
            <w:pPr>
              <w:spacing w:line="240" w:lineRule="auto"/>
              <w:ind w:firstLine="0"/>
              <w:jc w:val="left"/>
              <w:rPr>
                <w:lang w:eastAsia="zh-CN"/>
              </w:rPr>
            </w:pPr>
            <w:r>
              <w:rPr>
                <w:rFonts w:eastAsia="宋体" w:cs="Times New Roman"/>
                <w:sz w:val="18"/>
                <w:lang w:eastAsia="zh-CN"/>
              </w:rPr>
              <w:t>场景可视化配置操作类</w:t>
            </w:r>
          </w:p>
        </w:tc>
      </w:tr>
      <w:tr w:rsidR="000D2AA3" w14:paraId="34736054" w14:textId="77777777">
        <w:trPr>
          <w:jc w:val="center"/>
        </w:trPr>
        <w:tc>
          <w:tcPr>
            <w:tcW w:w="1361" w:type="dxa"/>
            <w:tcMar>
              <w:top w:w="80" w:type="dxa"/>
              <w:left w:w="90" w:type="dxa"/>
              <w:bottom w:w="80" w:type="dxa"/>
              <w:right w:w="90" w:type="dxa"/>
            </w:tcMar>
            <w:vAlign w:val="center"/>
          </w:tcPr>
          <w:p w14:paraId="37F36127"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0EE2F8E7" w14:textId="77777777" w:rsidR="000D2AA3" w:rsidRDefault="00000000">
            <w:pPr>
              <w:spacing w:line="240" w:lineRule="auto"/>
              <w:ind w:firstLine="0"/>
              <w:jc w:val="left"/>
            </w:pPr>
            <w:proofErr w:type="spellStart"/>
            <w:r>
              <w:rPr>
                <w:rFonts w:eastAsia="宋体" w:cs="Times New Roman"/>
                <w:sz w:val="18"/>
              </w:rPr>
              <w:t>ScenarioConfig</w:t>
            </w:r>
            <w:proofErr w:type="spellEnd"/>
            <w:r>
              <w:rPr>
                <w:rFonts w:eastAsia="宋体" w:cs="Times New Roman"/>
                <w:sz w:val="18"/>
              </w:rPr>
              <w:t xml:space="preserve"> </w:t>
            </w:r>
            <w:proofErr w:type="spellStart"/>
            <w:proofErr w:type="gramStart"/>
            <w:r>
              <w:rPr>
                <w:rFonts w:eastAsia="宋体" w:cs="Times New Roman"/>
                <w:sz w:val="18"/>
              </w:rPr>
              <w:t>saveScenario</w:t>
            </w:r>
            <w:proofErr w:type="spellEnd"/>
            <w:r>
              <w:rPr>
                <w:rFonts w:eastAsia="宋体" w:cs="Times New Roman"/>
                <w:sz w:val="18"/>
              </w:rPr>
              <w:t>(</w:t>
            </w:r>
            <w:proofErr w:type="spellStart"/>
            <w:proofErr w:type="gramEnd"/>
            <w:r>
              <w:rPr>
                <w:rFonts w:eastAsia="宋体" w:cs="Times New Roman"/>
                <w:sz w:val="18"/>
              </w:rPr>
              <w:t>ScenarioConfig</w:t>
            </w:r>
            <w:proofErr w:type="spellEnd"/>
            <w:r>
              <w:rPr>
                <w:rFonts w:eastAsia="宋体" w:cs="Times New Roman"/>
                <w:sz w:val="18"/>
              </w:rPr>
              <w:t xml:space="preserve"> </w:t>
            </w:r>
            <w:proofErr w:type="spellStart"/>
            <w:r>
              <w:rPr>
                <w:rFonts w:eastAsia="宋体" w:cs="Times New Roman"/>
                <w:sz w:val="18"/>
              </w:rPr>
              <w:t>scenarioForm</w:t>
            </w:r>
            <w:proofErr w:type="spellEnd"/>
            <w:r>
              <w:rPr>
                <w:rFonts w:eastAsia="宋体" w:cs="Times New Roman"/>
                <w:sz w:val="18"/>
              </w:rPr>
              <w:t>)</w:t>
            </w:r>
          </w:p>
        </w:tc>
      </w:tr>
      <w:tr w:rsidR="000D2AA3" w14:paraId="11F24A0B" w14:textId="77777777">
        <w:trPr>
          <w:jc w:val="center"/>
        </w:trPr>
        <w:tc>
          <w:tcPr>
            <w:tcW w:w="1361" w:type="dxa"/>
            <w:tcMar>
              <w:top w:w="80" w:type="dxa"/>
              <w:left w:w="90" w:type="dxa"/>
              <w:bottom w:w="80" w:type="dxa"/>
              <w:right w:w="90" w:type="dxa"/>
            </w:tcMar>
            <w:vAlign w:val="center"/>
          </w:tcPr>
          <w:p w14:paraId="49434903"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3554D168" w14:textId="77777777" w:rsidR="000D2AA3" w:rsidRDefault="00000000">
            <w:pPr>
              <w:spacing w:line="240" w:lineRule="auto"/>
              <w:ind w:firstLine="0"/>
              <w:jc w:val="left"/>
              <w:rPr>
                <w:lang w:eastAsia="zh-CN"/>
              </w:rPr>
            </w:pPr>
            <w:r>
              <w:rPr>
                <w:rFonts w:eastAsia="宋体" w:cs="Times New Roman"/>
                <w:sz w:val="18"/>
                <w:lang w:eastAsia="zh-CN"/>
              </w:rPr>
              <w:t>通过可视化表单配置节点、链路、干扰设备和仿真时序，并形成统一的场景</w:t>
            </w:r>
            <w:r>
              <w:rPr>
                <w:rFonts w:eastAsia="宋体" w:cs="Times New Roman"/>
                <w:sz w:val="18"/>
                <w:lang w:eastAsia="zh-CN"/>
              </w:rPr>
              <w:t>JSON</w:t>
            </w:r>
            <w:r>
              <w:rPr>
                <w:rFonts w:eastAsia="宋体" w:cs="Times New Roman"/>
                <w:sz w:val="18"/>
                <w:lang w:eastAsia="zh-CN"/>
              </w:rPr>
              <w:t>对象。</w:t>
            </w:r>
          </w:p>
        </w:tc>
      </w:tr>
    </w:tbl>
    <w:p w14:paraId="170F3182" w14:textId="77777777" w:rsidR="000D2AA3" w:rsidRDefault="000D2AA3">
      <w:pPr>
        <w:spacing w:after="40"/>
        <w:rPr>
          <w:lang w:eastAsia="zh-CN"/>
        </w:rPr>
      </w:pPr>
    </w:p>
    <w:p w14:paraId="3CEB13D4" w14:textId="77777777" w:rsidR="000D2AA3" w:rsidRDefault="00000000">
      <w:pPr>
        <w:pStyle w:val="5"/>
        <w:rPr>
          <w:lang w:eastAsia="zh-CN"/>
        </w:rPr>
      </w:pPr>
      <w:bookmarkStart w:id="296" w:name="_Toc13826"/>
      <w:r>
        <w:rPr>
          <w:lang w:eastAsia="zh-CN"/>
        </w:rPr>
        <w:t>5.2.2.</w:t>
      </w:r>
      <w:proofErr w:type="gramStart"/>
      <w:r>
        <w:rPr>
          <w:lang w:eastAsia="zh-CN"/>
        </w:rPr>
        <w:t xml:space="preserve">1.5 </w:t>
      </w:r>
      <w:r>
        <w:rPr>
          <w:lang w:eastAsia="zh-CN"/>
        </w:rPr>
        <w:t>对外</w:t>
      </w:r>
      <w:proofErr w:type="gramEnd"/>
      <w:r>
        <w:rPr>
          <w:lang w:eastAsia="zh-CN"/>
        </w:rPr>
        <w:t>接口</w:t>
      </w:r>
      <w:bookmarkEnd w:id="296"/>
    </w:p>
    <w:p w14:paraId="2164906C" w14:textId="77777777" w:rsidR="000D2AA3" w:rsidRDefault="00000000">
      <w:pPr>
        <w:spacing w:after="60"/>
        <w:ind w:firstLine="420"/>
        <w:rPr>
          <w:lang w:eastAsia="zh-CN"/>
        </w:rPr>
      </w:pPr>
      <w:r>
        <w:rPr>
          <w:rFonts w:eastAsia="宋体" w:cs="Times New Roman"/>
          <w:sz w:val="21"/>
          <w:lang w:eastAsia="zh-CN"/>
        </w:rPr>
        <w:t>通过</w:t>
      </w:r>
      <w:r>
        <w:rPr>
          <w:rFonts w:eastAsia="宋体" w:cs="Times New Roman"/>
          <w:sz w:val="21"/>
          <w:lang w:eastAsia="zh-CN"/>
        </w:rPr>
        <w:t>JSON</w:t>
      </w:r>
      <w:r>
        <w:rPr>
          <w:rFonts w:eastAsia="宋体" w:cs="Times New Roman"/>
          <w:sz w:val="21"/>
          <w:lang w:eastAsia="zh-CN"/>
        </w:rPr>
        <w:t>配置保存接口接收场景配置表单并向校验器</w:t>
      </w:r>
      <w:r>
        <w:rPr>
          <w:rFonts w:eastAsia="宋体" w:cs="Times New Roman"/>
          <w:sz w:val="21"/>
          <w:lang w:eastAsia="zh-CN"/>
        </w:rPr>
        <w:t>/</w:t>
      </w:r>
      <w:r>
        <w:rPr>
          <w:rFonts w:eastAsia="宋体" w:cs="Times New Roman"/>
          <w:sz w:val="21"/>
          <w:lang w:eastAsia="zh-CN"/>
        </w:rPr>
        <w:t>模板库</w:t>
      </w:r>
      <w:r>
        <w:rPr>
          <w:rFonts w:eastAsia="宋体" w:cs="Times New Roman"/>
          <w:sz w:val="21"/>
          <w:lang w:eastAsia="zh-CN"/>
        </w:rPr>
        <w:t>/</w:t>
      </w:r>
      <w:r>
        <w:rPr>
          <w:rFonts w:eastAsia="宋体" w:cs="Times New Roman"/>
          <w:sz w:val="21"/>
          <w:lang w:eastAsia="zh-CN"/>
        </w:rPr>
        <w:t>脚本生成器提供场景配置对象。接口数据采用</w:t>
      </w:r>
      <w:proofErr w:type="spellStart"/>
      <w:r>
        <w:rPr>
          <w:rFonts w:eastAsia="宋体" w:cs="Times New Roman"/>
          <w:sz w:val="21"/>
          <w:lang w:eastAsia="zh-CN"/>
        </w:rPr>
        <w:t>ScenarioConfig</w:t>
      </w:r>
      <w:proofErr w:type="spellEnd"/>
      <w:r>
        <w:rPr>
          <w:rFonts w:eastAsia="宋体" w:cs="Times New Roman"/>
          <w:sz w:val="21"/>
          <w:lang w:eastAsia="zh-CN"/>
        </w:rPr>
        <w:t>与</w:t>
      </w:r>
      <w:proofErr w:type="spellStart"/>
      <w:r>
        <w:rPr>
          <w:rFonts w:eastAsia="宋体" w:cs="Times New Roman"/>
          <w:sz w:val="21"/>
          <w:lang w:eastAsia="zh-CN"/>
        </w:rPr>
        <w:t>ScenarioConfig</w:t>
      </w:r>
      <w:proofErr w:type="spellEnd"/>
      <w:r>
        <w:rPr>
          <w:rFonts w:eastAsia="宋体" w:cs="Times New Roman"/>
          <w:sz w:val="21"/>
          <w:lang w:eastAsia="zh-CN"/>
        </w:rPr>
        <w:t>定义，调用方必须处理成功、失败和超时状态。</w:t>
      </w:r>
    </w:p>
    <w:p w14:paraId="2A0541FF" w14:textId="77777777" w:rsidR="000D2AA3" w:rsidRDefault="00000000">
      <w:pPr>
        <w:pStyle w:val="5"/>
        <w:rPr>
          <w:lang w:eastAsia="zh-CN"/>
        </w:rPr>
      </w:pPr>
      <w:bookmarkStart w:id="297" w:name="_Toc13850"/>
      <w:r>
        <w:rPr>
          <w:lang w:eastAsia="zh-CN"/>
        </w:rPr>
        <w:t>5.2.2.</w:t>
      </w:r>
      <w:proofErr w:type="gramStart"/>
      <w:r>
        <w:rPr>
          <w:lang w:eastAsia="zh-CN"/>
        </w:rPr>
        <w:t xml:space="preserve">1.6 </w:t>
      </w:r>
      <w:r>
        <w:rPr>
          <w:lang w:eastAsia="zh-CN"/>
        </w:rPr>
        <w:t>限制</w:t>
      </w:r>
      <w:proofErr w:type="gramEnd"/>
      <w:r>
        <w:rPr>
          <w:lang w:eastAsia="zh-CN"/>
        </w:rPr>
        <w:t>条件</w:t>
      </w:r>
      <w:bookmarkEnd w:id="297"/>
    </w:p>
    <w:p w14:paraId="26C1A769" w14:textId="77777777" w:rsidR="000D2AA3" w:rsidRDefault="00000000">
      <w:pPr>
        <w:spacing w:after="60"/>
        <w:ind w:firstLine="420"/>
        <w:rPr>
          <w:lang w:eastAsia="zh-CN"/>
        </w:rPr>
      </w:pPr>
      <w:r>
        <w:rPr>
          <w:rFonts w:eastAsia="宋体" w:cs="Times New Roman"/>
          <w:sz w:val="21"/>
          <w:lang w:eastAsia="zh-CN"/>
        </w:rPr>
        <w:t>节点、链路与干扰设备标识必须唯一。</w:t>
      </w:r>
    </w:p>
    <w:p w14:paraId="6E401D77" w14:textId="77777777" w:rsidR="000D2AA3" w:rsidRDefault="00000000">
      <w:pPr>
        <w:pStyle w:val="5"/>
        <w:rPr>
          <w:lang w:eastAsia="zh-CN"/>
        </w:rPr>
      </w:pPr>
      <w:bookmarkStart w:id="298" w:name="_Toc28360"/>
      <w:r>
        <w:rPr>
          <w:lang w:eastAsia="zh-CN"/>
        </w:rPr>
        <w:t>5.2.2.1.</w:t>
      </w:r>
      <w:proofErr w:type="gramStart"/>
      <w:r>
        <w:rPr>
          <w:lang w:eastAsia="zh-CN"/>
        </w:rPr>
        <w:t xml:space="preserve">7 </w:t>
      </w:r>
      <w:r>
        <w:rPr>
          <w:lang w:eastAsia="zh-CN"/>
        </w:rPr>
        <w:t>内部</w:t>
      </w:r>
      <w:proofErr w:type="gramEnd"/>
      <w:r>
        <w:rPr>
          <w:lang w:eastAsia="zh-CN"/>
        </w:rPr>
        <w:t>测试计划</w:t>
      </w:r>
      <w:bookmarkEnd w:id="298"/>
    </w:p>
    <w:p w14:paraId="2CB75285"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-13 </w:t>
      </w:r>
      <w:r>
        <w:rPr>
          <w:rFonts w:eastAsia="宋体" w:cs="Times New Roman"/>
          <w:b w:val="0"/>
          <w:sz w:val="21"/>
          <w:lang w:eastAsia="zh-CN"/>
        </w:rPr>
        <w:t>场景</w:t>
      </w:r>
      <w:proofErr w:type="gramEnd"/>
      <w:r>
        <w:rPr>
          <w:rFonts w:eastAsia="宋体" w:cs="Times New Roman"/>
          <w:b w:val="0"/>
          <w:sz w:val="21"/>
          <w:lang w:eastAsia="zh-CN"/>
        </w:rPr>
        <w:t>可视化配置内部测试计划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749FFB86" w14:textId="77777777">
        <w:trPr>
          <w:tblHeader/>
          <w:jc w:val="center"/>
        </w:trPr>
        <w:tc>
          <w:tcPr>
            <w:tcW w:w="1417" w:type="dxa"/>
            <w:shd w:val="clear" w:color="auto" w:fill="F2F2F2"/>
            <w:tcMar>
              <w:top w:w="80" w:type="dxa"/>
              <w:left w:w="90" w:type="dxa"/>
              <w:bottom w:w="80" w:type="dxa"/>
              <w:right w:w="90" w:type="dxa"/>
            </w:tcMar>
            <w:vAlign w:val="center"/>
          </w:tcPr>
          <w:p w14:paraId="0FE58E90"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749AE068"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0686624B" w14:textId="77777777">
        <w:trPr>
          <w:jc w:val="center"/>
        </w:trPr>
        <w:tc>
          <w:tcPr>
            <w:tcW w:w="1417" w:type="dxa"/>
            <w:tcMar>
              <w:top w:w="80" w:type="dxa"/>
              <w:left w:w="90" w:type="dxa"/>
              <w:bottom w:w="80" w:type="dxa"/>
              <w:right w:w="90" w:type="dxa"/>
            </w:tcMar>
            <w:vAlign w:val="center"/>
          </w:tcPr>
          <w:p w14:paraId="38814CB9"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53693796" w14:textId="77777777" w:rsidR="000D2AA3" w:rsidRDefault="00000000">
            <w:pPr>
              <w:spacing w:line="240" w:lineRule="auto"/>
              <w:ind w:firstLine="0"/>
              <w:jc w:val="left"/>
              <w:rPr>
                <w:lang w:eastAsia="zh-CN"/>
              </w:rPr>
            </w:pPr>
            <w:r>
              <w:rPr>
                <w:rFonts w:eastAsia="宋体" w:cs="Times New Roman"/>
                <w:sz w:val="17"/>
                <w:lang w:eastAsia="zh-CN"/>
              </w:rPr>
              <w:t>场景配置与脚本生成模块及依赖服务可用，准备有效与无效场景配置表单样例。</w:t>
            </w:r>
          </w:p>
        </w:tc>
      </w:tr>
      <w:tr w:rsidR="000D2AA3" w14:paraId="064173B7" w14:textId="77777777">
        <w:trPr>
          <w:jc w:val="center"/>
        </w:trPr>
        <w:tc>
          <w:tcPr>
            <w:tcW w:w="1417" w:type="dxa"/>
            <w:tcMar>
              <w:top w:w="80" w:type="dxa"/>
              <w:left w:w="90" w:type="dxa"/>
              <w:bottom w:w="80" w:type="dxa"/>
              <w:right w:w="90" w:type="dxa"/>
            </w:tcMar>
            <w:vAlign w:val="center"/>
          </w:tcPr>
          <w:p w14:paraId="6C7580D4"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72DC3DF2" w14:textId="77777777" w:rsidR="000D2AA3" w:rsidRDefault="00000000">
            <w:pPr>
              <w:spacing w:line="240" w:lineRule="auto"/>
              <w:ind w:firstLine="0"/>
              <w:jc w:val="left"/>
              <w:rPr>
                <w:lang w:eastAsia="zh-CN"/>
              </w:rPr>
            </w:pPr>
            <w:r>
              <w:rPr>
                <w:rFonts w:eastAsia="宋体" w:cs="Times New Roman"/>
                <w:sz w:val="17"/>
                <w:lang w:eastAsia="zh-CN"/>
              </w:rPr>
              <w:t>用户新建、编辑或保存场景</w:t>
            </w:r>
          </w:p>
        </w:tc>
      </w:tr>
      <w:tr w:rsidR="000D2AA3" w14:paraId="7AEFC8EB" w14:textId="77777777">
        <w:trPr>
          <w:jc w:val="center"/>
        </w:trPr>
        <w:tc>
          <w:tcPr>
            <w:tcW w:w="1417" w:type="dxa"/>
            <w:tcMar>
              <w:top w:w="80" w:type="dxa"/>
              <w:left w:w="90" w:type="dxa"/>
              <w:bottom w:w="80" w:type="dxa"/>
              <w:right w:w="90" w:type="dxa"/>
            </w:tcMar>
            <w:vAlign w:val="center"/>
          </w:tcPr>
          <w:p w14:paraId="1800DE44"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745BA5AD"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0F46AA70" w14:textId="77777777">
        <w:trPr>
          <w:jc w:val="center"/>
        </w:trPr>
        <w:tc>
          <w:tcPr>
            <w:tcW w:w="1417" w:type="dxa"/>
            <w:tcMar>
              <w:top w:w="80" w:type="dxa"/>
              <w:left w:w="90" w:type="dxa"/>
              <w:bottom w:w="80" w:type="dxa"/>
              <w:right w:w="90" w:type="dxa"/>
            </w:tcMar>
            <w:vAlign w:val="center"/>
          </w:tcPr>
          <w:p w14:paraId="5BFBCEF0"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663EB8DC" w14:textId="77777777" w:rsidR="000D2AA3" w:rsidRDefault="00000000">
            <w:pPr>
              <w:spacing w:line="240" w:lineRule="auto"/>
              <w:ind w:firstLine="0"/>
              <w:jc w:val="left"/>
            </w:pPr>
            <w:proofErr w:type="spellStart"/>
            <w:r>
              <w:rPr>
                <w:rFonts w:eastAsia="宋体" w:cs="Times New Roman"/>
                <w:sz w:val="17"/>
              </w:rPr>
              <w:t>操作员</w:t>
            </w:r>
            <w:proofErr w:type="spellEnd"/>
          </w:p>
        </w:tc>
      </w:tr>
      <w:tr w:rsidR="000D2AA3" w14:paraId="0496B63D" w14:textId="77777777">
        <w:trPr>
          <w:jc w:val="center"/>
        </w:trPr>
        <w:tc>
          <w:tcPr>
            <w:tcW w:w="1417" w:type="dxa"/>
            <w:tcMar>
              <w:top w:w="80" w:type="dxa"/>
              <w:left w:w="90" w:type="dxa"/>
              <w:bottom w:w="80" w:type="dxa"/>
              <w:right w:w="90" w:type="dxa"/>
            </w:tcMar>
            <w:vAlign w:val="center"/>
          </w:tcPr>
          <w:p w14:paraId="25054E5A"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579B86FF"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scenarioForm</w:t>
            </w:r>
            <w:r>
              <w:rPr>
                <w:rFonts w:eastAsia="宋体" w:cs="Times New Roman"/>
                <w:sz w:val="17"/>
              </w:rPr>
              <w:t>，输出</w:t>
            </w:r>
            <w:r>
              <w:rPr>
                <w:rFonts w:eastAsia="宋体" w:cs="Times New Roman"/>
                <w:sz w:val="17"/>
              </w:rPr>
              <w:t>scenarioConfig</w:t>
            </w:r>
            <w:proofErr w:type="spellEnd"/>
            <w:r>
              <w:rPr>
                <w:rFonts w:eastAsia="宋体" w:cs="Times New Roman"/>
                <w:sz w:val="17"/>
              </w:rPr>
              <w:t>。</w:t>
            </w:r>
          </w:p>
        </w:tc>
      </w:tr>
      <w:tr w:rsidR="000D2AA3" w14:paraId="7DB1CDAD" w14:textId="77777777">
        <w:trPr>
          <w:jc w:val="center"/>
        </w:trPr>
        <w:tc>
          <w:tcPr>
            <w:tcW w:w="1417" w:type="dxa"/>
            <w:tcMar>
              <w:top w:w="80" w:type="dxa"/>
              <w:left w:w="90" w:type="dxa"/>
              <w:bottom w:w="80" w:type="dxa"/>
              <w:right w:w="90" w:type="dxa"/>
            </w:tcMar>
            <w:vAlign w:val="center"/>
          </w:tcPr>
          <w:p w14:paraId="24D9EE38"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5794ACB0"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63C9110A" w14:textId="77777777">
        <w:trPr>
          <w:jc w:val="center"/>
        </w:trPr>
        <w:tc>
          <w:tcPr>
            <w:tcW w:w="1417" w:type="dxa"/>
            <w:tcMar>
              <w:top w:w="80" w:type="dxa"/>
              <w:left w:w="90" w:type="dxa"/>
              <w:bottom w:w="80" w:type="dxa"/>
              <w:right w:w="90" w:type="dxa"/>
            </w:tcMar>
            <w:vAlign w:val="center"/>
          </w:tcPr>
          <w:p w14:paraId="292C5BB6"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25C72451"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3FBEC152" w14:textId="77777777">
        <w:trPr>
          <w:jc w:val="center"/>
        </w:trPr>
        <w:tc>
          <w:tcPr>
            <w:tcW w:w="1417" w:type="dxa"/>
            <w:tcMar>
              <w:top w:w="80" w:type="dxa"/>
              <w:left w:w="90" w:type="dxa"/>
              <w:bottom w:w="80" w:type="dxa"/>
              <w:right w:w="90" w:type="dxa"/>
            </w:tcMar>
            <w:vAlign w:val="center"/>
          </w:tcPr>
          <w:p w14:paraId="339F8FC4"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0B5B1199" w14:textId="77777777" w:rsidR="000D2AA3" w:rsidRDefault="00000000">
            <w:pPr>
              <w:spacing w:line="240" w:lineRule="auto"/>
              <w:ind w:firstLine="0"/>
              <w:jc w:val="left"/>
              <w:rPr>
                <w:lang w:eastAsia="zh-CN"/>
              </w:rPr>
            </w:pPr>
            <w:r>
              <w:rPr>
                <w:rFonts w:eastAsia="宋体" w:cs="Times New Roman"/>
                <w:sz w:val="17"/>
                <w:lang w:eastAsia="zh-CN"/>
              </w:rPr>
              <w:t>按预期生成场景配置对象且状态、数据和日志一致。</w:t>
            </w:r>
          </w:p>
        </w:tc>
      </w:tr>
      <w:tr w:rsidR="000D2AA3" w14:paraId="7F92B76B" w14:textId="77777777">
        <w:trPr>
          <w:jc w:val="center"/>
        </w:trPr>
        <w:tc>
          <w:tcPr>
            <w:tcW w:w="1417" w:type="dxa"/>
            <w:tcMar>
              <w:top w:w="80" w:type="dxa"/>
              <w:left w:w="90" w:type="dxa"/>
              <w:bottom w:w="80" w:type="dxa"/>
              <w:right w:w="90" w:type="dxa"/>
            </w:tcMar>
            <w:vAlign w:val="center"/>
          </w:tcPr>
          <w:p w14:paraId="140B3D1C"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0E34183E"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32E79D53" w14:textId="77777777">
        <w:trPr>
          <w:jc w:val="center"/>
        </w:trPr>
        <w:tc>
          <w:tcPr>
            <w:tcW w:w="1417" w:type="dxa"/>
            <w:tcMar>
              <w:top w:w="80" w:type="dxa"/>
              <w:left w:w="90" w:type="dxa"/>
              <w:bottom w:w="80" w:type="dxa"/>
              <w:right w:w="90" w:type="dxa"/>
            </w:tcMar>
            <w:vAlign w:val="center"/>
          </w:tcPr>
          <w:p w14:paraId="3A938D37"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499D4EDF"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0C31E8B4" w14:textId="77777777">
        <w:trPr>
          <w:jc w:val="center"/>
        </w:trPr>
        <w:tc>
          <w:tcPr>
            <w:tcW w:w="1417" w:type="dxa"/>
            <w:tcMar>
              <w:top w:w="80" w:type="dxa"/>
              <w:left w:w="90" w:type="dxa"/>
              <w:bottom w:w="80" w:type="dxa"/>
              <w:right w:w="90" w:type="dxa"/>
            </w:tcMar>
            <w:vAlign w:val="center"/>
          </w:tcPr>
          <w:p w14:paraId="7A8B4A99"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4CB9BA6E" w14:textId="77777777" w:rsidR="000D2AA3" w:rsidRDefault="00000000">
            <w:pPr>
              <w:spacing w:line="240" w:lineRule="auto"/>
              <w:ind w:firstLine="0"/>
              <w:jc w:val="left"/>
              <w:rPr>
                <w:lang w:eastAsia="zh-CN"/>
              </w:rPr>
            </w:pPr>
            <w:r>
              <w:rPr>
                <w:rFonts w:eastAsia="宋体" w:cs="Times New Roman"/>
                <w:sz w:val="17"/>
                <w:lang w:eastAsia="zh-CN"/>
              </w:rPr>
              <w:t>节点、链路与干扰设备标识必须唯一</w:t>
            </w:r>
          </w:p>
        </w:tc>
      </w:tr>
    </w:tbl>
    <w:p w14:paraId="71B8F397" w14:textId="77777777" w:rsidR="000D2AA3" w:rsidRDefault="000D2AA3">
      <w:pPr>
        <w:spacing w:after="40"/>
        <w:rPr>
          <w:lang w:eastAsia="zh-CN"/>
        </w:rPr>
      </w:pPr>
    </w:p>
    <w:p w14:paraId="5F65DC84" w14:textId="77777777" w:rsidR="000D2AA3" w:rsidRDefault="00000000">
      <w:pPr>
        <w:pStyle w:val="5"/>
        <w:rPr>
          <w:lang w:eastAsia="zh-CN"/>
        </w:rPr>
      </w:pPr>
      <w:bookmarkStart w:id="299" w:name="_Toc23117"/>
      <w:r>
        <w:rPr>
          <w:lang w:eastAsia="zh-CN"/>
        </w:rPr>
        <w:t>5.2.2.1.</w:t>
      </w:r>
      <w:proofErr w:type="gramStart"/>
      <w:r>
        <w:rPr>
          <w:lang w:eastAsia="zh-CN"/>
        </w:rPr>
        <w:t xml:space="preserve">8 </w:t>
      </w:r>
      <w:r>
        <w:rPr>
          <w:lang w:eastAsia="zh-CN"/>
        </w:rPr>
        <w:t>尚未</w:t>
      </w:r>
      <w:proofErr w:type="gramEnd"/>
      <w:r>
        <w:rPr>
          <w:lang w:eastAsia="zh-CN"/>
        </w:rPr>
        <w:t>解决的问题</w:t>
      </w:r>
      <w:bookmarkEnd w:id="299"/>
    </w:p>
    <w:p w14:paraId="61C9AD1C" w14:textId="77777777" w:rsidR="000D2AA3" w:rsidRDefault="00000000">
      <w:pPr>
        <w:spacing w:after="60"/>
        <w:ind w:firstLine="420"/>
        <w:rPr>
          <w:lang w:eastAsia="zh-CN"/>
        </w:rPr>
      </w:pPr>
      <w:r>
        <w:rPr>
          <w:rFonts w:eastAsia="宋体" w:cs="Times New Roman"/>
          <w:sz w:val="21"/>
          <w:lang w:eastAsia="zh-CN"/>
        </w:rPr>
        <w:t>无。</w:t>
      </w:r>
    </w:p>
    <w:p w14:paraId="1103005D" w14:textId="77777777" w:rsidR="000D2AA3" w:rsidRDefault="00000000">
      <w:pPr>
        <w:pStyle w:val="5"/>
        <w:rPr>
          <w:lang w:eastAsia="zh-CN"/>
        </w:rPr>
      </w:pPr>
      <w:bookmarkStart w:id="300" w:name="_Toc21951"/>
      <w:r>
        <w:rPr>
          <w:lang w:eastAsia="zh-CN"/>
        </w:rPr>
        <w:lastRenderedPageBreak/>
        <w:t>5.2.2.1.</w:t>
      </w:r>
      <w:proofErr w:type="gramStart"/>
      <w:r>
        <w:rPr>
          <w:lang w:eastAsia="zh-CN"/>
        </w:rPr>
        <w:t xml:space="preserve">9 </w:t>
      </w:r>
      <w:r>
        <w:rPr>
          <w:lang w:eastAsia="zh-CN"/>
        </w:rPr>
        <w:t>异常</w:t>
      </w:r>
      <w:proofErr w:type="gramEnd"/>
      <w:r>
        <w:rPr>
          <w:lang w:eastAsia="zh-CN"/>
        </w:rPr>
        <w:t>和错误处理</w:t>
      </w:r>
      <w:bookmarkEnd w:id="300"/>
    </w:p>
    <w:p w14:paraId="3B31A68F" w14:textId="77777777" w:rsidR="000D2AA3" w:rsidRDefault="00000000">
      <w:pPr>
        <w:spacing w:after="60"/>
        <w:ind w:firstLine="420"/>
        <w:rPr>
          <w:lang w:eastAsia="zh-CN"/>
        </w:rPr>
      </w:pPr>
      <w:r>
        <w:rPr>
          <w:rFonts w:eastAsia="宋体" w:cs="Times New Roman"/>
          <w:sz w:val="21"/>
          <w:lang w:eastAsia="zh-CN"/>
        </w:rPr>
        <w:t>当场景配置表单缺失、格式错误、超出约束或</w:t>
      </w:r>
      <w:r>
        <w:rPr>
          <w:rFonts w:eastAsia="宋体" w:cs="Times New Roman"/>
          <w:sz w:val="21"/>
          <w:lang w:eastAsia="zh-CN"/>
        </w:rPr>
        <w:t>JSON</w:t>
      </w:r>
      <w:r>
        <w:rPr>
          <w:rFonts w:eastAsia="宋体" w:cs="Times New Roman"/>
          <w:sz w:val="21"/>
          <w:lang w:eastAsia="zh-CN"/>
        </w:rPr>
        <w:t>配置保存接口不可用时，拒绝提交无效结果，返回可定位的失败原因并记录模块、方法、对象标识、仿真时刻或操作时间。可恢复异常允许重试；不可恢复异常执行状态回滚或资源清理。</w:t>
      </w:r>
    </w:p>
    <w:p w14:paraId="7ACF8D51" w14:textId="77777777" w:rsidR="000D2AA3" w:rsidRDefault="00000000">
      <w:pPr>
        <w:pStyle w:val="4"/>
        <w:rPr>
          <w:lang w:eastAsia="zh-CN"/>
        </w:rPr>
      </w:pPr>
      <w:bookmarkStart w:id="301" w:name="_Toc27992"/>
      <w:r>
        <w:rPr>
          <w:lang w:eastAsia="zh-CN"/>
        </w:rPr>
        <w:t xml:space="preserve">5.2.2.2 </w:t>
      </w:r>
      <w:r>
        <w:rPr>
          <w:lang w:eastAsia="zh-CN"/>
        </w:rPr>
        <w:t>参数校验与冲突检测操作类</w:t>
      </w:r>
      <w:r>
        <w:rPr>
          <w:lang w:eastAsia="zh-CN"/>
        </w:rPr>
        <w:t>/DSDWRJQTLJS-BJ-CJPZYJBSC-CSJY</w:t>
      </w:r>
      <w:bookmarkEnd w:id="301"/>
    </w:p>
    <w:p w14:paraId="076D66AC" w14:textId="77777777" w:rsidR="000D2AA3" w:rsidRDefault="00000000">
      <w:pPr>
        <w:pStyle w:val="5"/>
        <w:rPr>
          <w:lang w:eastAsia="zh-CN"/>
        </w:rPr>
      </w:pPr>
      <w:bookmarkStart w:id="302" w:name="_Toc31984"/>
      <w:r>
        <w:rPr>
          <w:lang w:eastAsia="zh-CN"/>
        </w:rPr>
        <w:t>5.2.2.2.</w:t>
      </w:r>
      <w:proofErr w:type="gramStart"/>
      <w:r>
        <w:rPr>
          <w:lang w:eastAsia="zh-CN"/>
        </w:rPr>
        <w:t xml:space="preserve">1 </w:t>
      </w:r>
      <w:r>
        <w:rPr>
          <w:lang w:eastAsia="zh-CN"/>
        </w:rPr>
        <w:t>功能</w:t>
      </w:r>
      <w:bookmarkEnd w:id="302"/>
      <w:proofErr w:type="gramEnd"/>
    </w:p>
    <w:p w14:paraId="0B088CE9" w14:textId="77777777" w:rsidR="000D2AA3" w:rsidRDefault="00000000">
      <w:pPr>
        <w:spacing w:after="60"/>
        <w:ind w:firstLine="420"/>
        <w:rPr>
          <w:lang w:eastAsia="zh-CN"/>
        </w:rPr>
      </w:pPr>
      <w:r>
        <w:rPr>
          <w:rFonts w:eastAsia="宋体" w:cs="Times New Roman"/>
          <w:sz w:val="21"/>
          <w:lang w:eastAsia="zh-CN"/>
        </w:rPr>
        <w:t>校验必填项、取值范围、引用关系、频段与时序冲突，返回可定位到字段的错误和警告。</w:t>
      </w:r>
    </w:p>
    <w:p w14:paraId="62127180" w14:textId="77777777" w:rsidR="000D2AA3" w:rsidRDefault="00000000">
      <w:pPr>
        <w:pStyle w:val="5"/>
        <w:rPr>
          <w:lang w:eastAsia="zh-CN"/>
        </w:rPr>
      </w:pPr>
      <w:bookmarkStart w:id="303" w:name="_Toc11889"/>
      <w:r>
        <w:rPr>
          <w:lang w:eastAsia="zh-CN"/>
        </w:rPr>
        <w:t>5.2.2.</w:t>
      </w:r>
      <w:proofErr w:type="gramStart"/>
      <w:r>
        <w:rPr>
          <w:lang w:eastAsia="zh-CN"/>
        </w:rPr>
        <w:t xml:space="preserve">2.2 </w:t>
      </w:r>
      <w:r>
        <w:rPr>
          <w:lang w:eastAsia="zh-CN"/>
        </w:rPr>
        <w:t>输入</w:t>
      </w:r>
      <w:proofErr w:type="gramEnd"/>
      <w:r>
        <w:rPr>
          <w:lang w:eastAsia="zh-CN"/>
        </w:rPr>
        <w:t>输出</w:t>
      </w:r>
      <w:bookmarkEnd w:id="303"/>
    </w:p>
    <w:p w14:paraId="789937CE"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-14 </w:t>
      </w:r>
      <w:r>
        <w:rPr>
          <w:rFonts w:eastAsia="宋体" w:cs="Times New Roman"/>
          <w:b w:val="0"/>
          <w:sz w:val="21"/>
          <w:lang w:eastAsia="zh-CN"/>
        </w:rPr>
        <w:t>参数</w:t>
      </w:r>
      <w:proofErr w:type="gramEnd"/>
      <w:r>
        <w:rPr>
          <w:rFonts w:eastAsia="宋体" w:cs="Times New Roman"/>
          <w:b w:val="0"/>
          <w:sz w:val="21"/>
          <w:lang w:eastAsia="zh-CN"/>
        </w:rPr>
        <w:t>校验与冲突检测输入输出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459EEC6F" w14:textId="77777777">
        <w:trPr>
          <w:tblHeader/>
          <w:jc w:val="center"/>
        </w:trPr>
        <w:tc>
          <w:tcPr>
            <w:tcW w:w="397" w:type="dxa"/>
            <w:shd w:val="clear" w:color="auto" w:fill="F2F2F2"/>
            <w:tcMar>
              <w:top w:w="80" w:type="dxa"/>
              <w:left w:w="90" w:type="dxa"/>
              <w:bottom w:w="80" w:type="dxa"/>
              <w:right w:w="90" w:type="dxa"/>
            </w:tcMar>
            <w:vAlign w:val="center"/>
          </w:tcPr>
          <w:p w14:paraId="28FEC0CA"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5036CF09"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61B17B50"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70D48D3E"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253B73EB"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74DAC387"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078C04FD"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21A8039A"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1DF36C77" w14:textId="77777777">
        <w:trPr>
          <w:jc w:val="center"/>
        </w:trPr>
        <w:tc>
          <w:tcPr>
            <w:tcW w:w="397" w:type="dxa"/>
            <w:tcMar>
              <w:top w:w="80" w:type="dxa"/>
              <w:left w:w="90" w:type="dxa"/>
              <w:bottom w:w="80" w:type="dxa"/>
              <w:right w:w="90" w:type="dxa"/>
            </w:tcMar>
            <w:vAlign w:val="center"/>
          </w:tcPr>
          <w:p w14:paraId="7CE12EB8"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65CA4539" w14:textId="77777777" w:rsidR="000D2AA3" w:rsidRDefault="00000000">
            <w:pPr>
              <w:spacing w:line="240" w:lineRule="auto"/>
              <w:ind w:firstLine="0"/>
              <w:jc w:val="left"/>
            </w:pPr>
            <w:proofErr w:type="spellStart"/>
            <w:r>
              <w:rPr>
                <w:rFonts w:eastAsia="宋体" w:cs="Times New Roman"/>
                <w:sz w:val="16"/>
              </w:rPr>
              <w:t>场景配置对象</w:t>
            </w:r>
            <w:proofErr w:type="spellEnd"/>
          </w:p>
        </w:tc>
        <w:tc>
          <w:tcPr>
            <w:tcW w:w="1191" w:type="dxa"/>
            <w:tcMar>
              <w:top w:w="80" w:type="dxa"/>
              <w:left w:w="90" w:type="dxa"/>
              <w:bottom w:w="80" w:type="dxa"/>
              <w:right w:w="90" w:type="dxa"/>
            </w:tcMar>
            <w:vAlign w:val="center"/>
          </w:tcPr>
          <w:p w14:paraId="1BCE89A1" w14:textId="77777777" w:rsidR="000D2AA3" w:rsidRDefault="00000000">
            <w:pPr>
              <w:spacing w:line="240" w:lineRule="auto"/>
              <w:ind w:firstLine="0"/>
              <w:jc w:val="left"/>
            </w:pPr>
            <w:proofErr w:type="spellStart"/>
            <w:r>
              <w:rPr>
                <w:rFonts w:eastAsia="宋体" w:cs="Times New Roman"/>
                <w:sz w:val="16"/>
              </w:rPr>
              <w:t>scenarioConfig</w:t>
            </w:r>
            <w:proofErr w:type="spellEnd"/>
          </w:p>
        </w:tc>
        <w:tc>
          <w:tcPr>
            <w:tcW w:w="1020" w:type="dxa"/>
            <w:tcMar>
              <w:top w:w="80" w:type="dxa"/>
              <w:left w:w="90" w:type="dxa"/>
              <w:bottom w:w="80" w:type="dxa"/>
              <w:right w:w="90" w:type="dxa"/>
            </w:tcMar>
            <w:vAlign w:val="center"/>
          </w:tcPr>
          <w:p w14:paraId="5D82AADF" w14:textId="77777777" w:rsidR="000D2AA3" w:rsidRDefault="00000000">
            <w:pPr>
              <w:spacing w:line="240" w:lineRule="auto"/>
              <w:ind w:firstLine="0"/>
              <w:jc w:val="left"/>
            </w:pPr>
            <w:proofErr w:type="spellStart"/>
            <w:r>
              <w:rPr>
                <w:rFonts w:eastAsia="宋体" w:cs="Times New Roman"/>
                <w:sz w:val="16"/>
              </w:rPr>
              <w:t>ScenarioConfig</w:t>
            </w:r>
            <w:proofErr w:type="spellEnd"/>
          </w:p>
        </w:tc>
        <w:tc>
          <w:tcPr>
            <w:tcW w:w="454" w:type="dxa"/>
            <w:tcMar>
              <w:top w:w="80" w:type="dxa"/>
              <w:left w:w="90" w:type="dxa"/>
              <w:bottom w:w="80" w:type="dxa"/>
              <w:right w:w="90" w:type="dxa"/>
            </w:tcMar>
            <w:vAlign w:val="center"/>
          </w:tcPr>
          <w:p w14:paraId="78E20E7E"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1352DDAE"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6D0F10E2" w14:textId="77777777" w:rsidR="000D2AA3" w:rsidRDefault="00000000">
            <w:pPr>
              <w:spacing w:line="240" w:lineRule="auto"/>
              <w:ind w:firstLine="0"/>
              <w:jc w:val="left"/>
            </w:pPr>
            <w:proofErr w:type="spellStart"/>
            <w:r>
              <w:rPr>
                <w:rFonts w:eastAsia="宋体" w:cs="Times New Roman"/>
                <w:sz w:val="16"/>
              </w:rPr>
              <w:t>场景配置控制器</w:t>
            </w:r>
            <w:proofErr w:type="spellEnd"/>
          </w:p>
        </w:tc>
        <w:tc>
          <w:tcPr>
            <w:tcW w:w="1871" w:type="dxa"/>
            <w:tcMar>
              <w:top w:w="80" w:type="dxa"/>
              <w:left w:w="90" w:type="dxa"/>
              <w:bottom w:w="80" w:type="dxa"/>
              <w:right w:w="90" w:type="dxa"/>
            </w:tcMar>
            <w:vAlign w:val="center"/>
          </w:tcPr>
          <w:p w14:paraId="7607A28A"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2624BB9D" w14:textId="77777777">
        <w:trPr>
          <w:jc w:val="center"/>
        </w:trPr>
        <w:tc>
          <w:tcPr>
            <w:tcW w:w="397" w:type="dxa"/>
            <w:tcMar>
              <w:top w:w="80" w:type="dxa"/>
              <w:left w:w="90" w:type="dxa"/>
              <w:bottom w:w="80" w:type="dxa"/>
              <w:right w:w="90" w:type="dxa"/>
            </w:tcMar>
            <w:vAlign w:val="center"/>
          </w:tcPr>
          <w:p w14:paraId="1E94CD1A"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4D8D16F1" w14:textId="77777777" w:rsidR="000D2AA3" w:rsidRDefault="00000000">
            <w:pPr>
              <w:spacing w:line="240" w:lineRule="auto"/>
              <w:ind w:firstLine="0"/>
              <w:jc w:val="left"/>
            </w:pPr>
            <w:proofErr w:type="spellStart"/>
            <w:r>
              <w:rPr>
                <w:rFonts w:eastAsia="宋体" w:cs="Times New Roman"/>
                <w:sz w:val="16"/>
              </w:rPr>
              <w:t>校验结果</w:t>
            </w:r>
            <w:proofErr w:type="spellEnd"/>
          </w:p>
        </w:tc>
        <w:tc>
          <w:tcPr>
            <w:tcW w:w="1191" w:type="dxa"/>
            <w:tcMar>
              <w:top w:w="80" w:type="dxa"/>
              <w:left w:w="90" w:type="dxa"/>
              <w:bottom w:w="80" w:type="dxa"/>
              <w:right w:w="90" w:type="dxa"/>
            </w:tcMar>
            <w:vAlign w:val="center"/>
          </w:tcPr>
          <w:p w14:paraId="38B5F3BE" w14:textId="77777777" w:rsidR="000D2AA3" w:rsidRDefault="00000000">
            <w:pPr>
              <w:spacing w:line="240" w:lineRule="auto"/>
              <w:ind w:firstLine="0"/>
              <w:jc w:val="left"/>
            </w:pPr>
            <w:proofErr w:type="spellStart"/>
            <w:r>
              <w:rPr>
                <w:rFonts w:eastAsia="宋体" w:cs="Times New Roman"/>
                <w:sz w:val="16"/>
              </w:rPr>
              <w:t>validationResult</w:t>
            </w:r>
            <w:proofErr w:type="spellEnd"/>
          </w:p>
        </w:tc>
        <w:tc>
          <w:tcPr>
            <w:tcW w:w="1020" w:type="dxa"/>
            <w:tcMar>
              <w:top w:w="80" w:type="dxa"/>
              <w:left w:w="90" w:type="dxa"/>
              <w:bottom w:w="80" w:type="dxa"/>
              <w:right w:w="90" w:type="dxa"/>
            </w:tcMar>
            <w:vAlign w:val="center"/>
          </w:tcPr>
          <w:p w14:paraId="375491D9" w14:textId="77777777" w:rsidR="000D2AA3" w:rsidRDefault="00000000">
            <w:pPr>
              <w:spacing w:line="240" w:lineRule="auto"/>
              <w:ind w:firstLine="0"/>
              <w:jc w:val="left"/>
            </w:pPr>
            <w:proofErr w:type="spellStart"/>
            <w:r>
              <w:rPr>
                <w:rFonts w:eastAsia="宋体" w:cs="Times New Roman"/>
                <w:sz w:val="16"/>
              </w:rPr>
              <w:t>ValidationResult</w:t>
            </w:r>
            <w:proofErr w:type="spellEnd"/>
          </w:p>
        </w:tc>
        <w:tc>
          <w:tcPr>
            <w:tcW w:w="454" w:type="dxa"/>
            <w:tcMar>
              <w:top w:w="80" w:type="dxa"/>
              <w:left w:w="90" w:type="dxa"/>
              <w:bottom w:w="80" w:type="dxa"/>
              <w:right w:w="90" w:type="dxa"/>
            </w:tcMar>
            <w:vAlign w:val="center"/>
          </w:tcPr>
          <w:p w14:paraId="426BF2CC"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424E4218"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4F4A5F38" w14:textId="77777777" w:rsidR="000D2AA3" w:rsidRDefault="00000000">
            <w:pPr>
              <w:spacing w:line="240" w:lineRule="auto"/>
              <w:ind w:firstLine="0"/>
              <w:jc w:val="left"/>
            </w:pPr>
            <w:proofErr w:type="spellStart"/>
            <w:r>
              <w:rPr>
                <w:rFonts w:eastAsia="宋体" w:cs="Times New Roman"/>
                <w:sz w:val="16"/>
              </w:rPr>
              <w:t>ParameterValidator</w:t>
            </w:r>
            <w:proofErr w:type="spellEnd"/>
          </w:p>
        </w:tc>
        <w:tc>
          <w:tcPr>
            <w:tcW w:w="1871" w:type="dxa"/>
            <w:tcMar>
              <w:top w:w="80" w:type="dxa"/>
              <w:left w:w="90" w:type="dxa"/>
              <w:bottom w:w="80" w:type="dxa"/>
              <w:right w:w="90" w:type="dxa"/>
            </w:tcMar>
            <w:vAlign w:val="center"/>
          </w:tcPr>
          <w:p w14:paraId="7333D2A3"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6A3E4E60" w14:textId="77777777" w:rsidR="000D2AA3" w:rsidRDefault="000D2AA3">
      <w:pPr>
        <w:spacing w:after="40"/>
      </w:pPr>
    </w:p>
    <w:p w14:paraId="735198A1" w14:textId="77777777" w:rsidR="000D2AA3" w:rsidRDefault="00000000">
      <w:pPr>
        <w:pStyle w:val="5"/>
      </w:pPr>
      <w:bookmarkStart w:id="304" w:name="_Toc3778"/>
      <w:r>
        <w:t xml:space="preserve">5.2.2.2.3 </w:t>
      </w:r>
      <w:proofErr w:type="spellStart"/>
      <w:r>
        <w:t>设计方法</w:t>
      </w:r>
      <w:bookmarkEnd w:id="304"/>
      <w:proofErr w:type="spellEnd"/>
    </w:p>
    <w:p w14:paraId="1C595DF0"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）解析场景配置结构；</w:t>
      </w:r>
      <w:r>
        <w:rPr>
          <w:rFonts w:eastAsia="宋体" w:cs="Times New Roman"/>
          <w:sz w:val="21"/>
          <w:lang w:eastAsia="zh-CN"/>
        </w:rPr>
        <w:t>2</w:t>
      </w:r>
      <w:r>
        <w:rPr>
          <w:rFonts w:eastAsia="宋体" w:cs="Times New Roman"/>
          <w:sz w:val="21"/>
          <w:lang w:eastAsia="zh-CN"/>
        </w:rPr>
        <w:t>）执行字段与范围校验；</w:t>
      </w:r>
      <w:r>
        <w:rPr>
          <w:rFonts w:eastAsia="宋体" w:cs="Times New Roman"/>
          <w:sz w:val="21"/>
          <w:lang w:eastAsia="zh-CN"/>
        </w:rPr>
        <w:t>3</w:t>
      </w:r>
      <w:r>
        <w:rPr>
          <w:rFonts w:eastAsia="宋体" w:cs="Times New Roman"/>
          <w:sz w:val="21"/>
          <w:lang w:eastAsia="zh-CN"/>
        </w:rPr>
        <w:t>）检测引用、频段和时序冲突；</w:t>
      </w:r>
      <w:r>
        <w:rPr>
          <w:rFonts w:eastAsia="宋体" w:cs="Times New Roman"/>
          <w:sz w:val="21"/>
          <w:lang w:eastAsia="zh-CN"/>
        </w:rPr>
        <w:t>4</w:t>
      </w:r>
      <w:r>
        <w:rPr>
          <w:rFonts w:eastAsia="宋体" w:cs="Times New Roman"/>
          <w:sz w:val="21"/>
          <w:lang w:eastAsia="zh-CN"/>
        </w:rPr>
        <w:t>）汇总错误、警告与通过状态。</w:t>
      </w:r>
    </w:p>
    <w:p w14:paraId="2B7586FF" w14:textId="77777777" w:rsidR="000D2AA3" w:rsidRDefault="00000000">
      <w:pPr>
        <w:keepNext/>
        <w:jc w:val="center"/>
      </w:pPr>
      <w:r>
        <w:rPr>
          <w:noProof/>
        </w:rPr>
        <w:lastRenderedPageBreak/>
        <w:drawing>
          <wp:inline distT="0" distB="0" distL="114300" distR="114300" wp14:anchorId="314DDBB7" wp14:editId="12F2C583">
            <wp:extent cx="4139565" cy="3380740"/>
            <wp:effectExtent l="0" t="0" r="5715" b="8890"/>
            <wp:docPr id="100" name="Picture 100" descr="参数校验与冲突检测设计流程图" title="参数校验与冲突检测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参数校验与冲突检测设计流程图" title="参数校验与冲突检测设计流程图"/>
                    <pic:cNvPicPr>
                      <a:picLocks noChangeAspect="1"/>
                    </pic:cNvPicPr>
                  </pic:nvPicPr>
                  <pic:blipFill>
                    <a:blip r:embed="rId94"/>
                    <a:stretch>
                      <a:fillRect/>
                    </a:stretch>
                  </pic:blipFill>
                  <pic:spPr>
                    <a:xfrm>
                      <a:off x="0" y="0"/>
                      <a:ext cx="4140000" cy="3381000"/>
                    </a:xfrm>
                    <a:prstGeom prst="rect">
                      <a:avLst/>
                    </a:prstGeom>
                  </pic:spPr>
                </pic:pic>
              </a:graphicData>
            </a:graphic>
          </wp:inline>
        </w:drawing>
      </w:r>
    </w:p>
    <w:p w14:paraId="56C8B110"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w:t>
      </w:r>
      <w:proofErr w:type="gramStart"/>
      <w:r>
        <w:rPr>
          <w:rFonts w:eastAsia="宋体" w:cs="Times New Roman"/>
          <w:b w:val="0"/>
          <w:sz w:val="21"/>
          <w:lang w:eastAsia="zh-CN"/>
        </w:rPr>
        <w:t xml:space="preserve">-6 </w:t>
      </w:r>
      <w:r>
        <w:rPr>
          <w:rFonts w:eastAsia="宋体" w:cs="Times New Roman"/>
          <w:b w:val="0"/>
          <w:sz w:val="21"/>
          <w:lang w:eastAsia="zh-CN"/>
        </w:rPr>
        <w:t>参数</w:t>
      </w:r>
      <w:proofErr w:type="gramEnd"/>
      <w:r>
        <w:rPr>
          <w:rFonts w:eastAsia="宋体" w:cs="Times New Roman"/>
          <w:b w:val="0"/>
          <w:sz w:val="21"/>
          <w:lang w:eastAsia="zh-CN"/>
        </w:rPr>
        <w:t>校验与冲突检测设计流程图</w:t>
      </w:r>
    </w:p>
    <w:p w14:paraId="6C3D9724" w14:textId="77777777" w:rsidR="000D2AA3" w:rsidRDefault="00000000">
      <w:pPr>
        <w:pStyle w:val="5"/>
      </w:pPr>
      <w:bookmarkStart w:id="305" w:name="_Toc3654"/>
      <w:r>
        <w:t xml:space="preserve">5.2.2.2.4 </w:t>
      </w:r>
      <w:proofErr w:type="spellStart"/>
      <w:r>
        <w:t>内部方法</w:t>
      </w:r>
      <w:bookmarkEnd w:id="305"/>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18AA0EFE" w14:textId="77777777">
        <w:trPr>
          <w:tblHeader/>
          <w:jc w:val="center"/>
        </w:trPr>
        <w:tc>
          <w:tcPr>
            <w:tcW w:w="1361" w:type="dxa"/>
            <w:shd w:val="clear" w:color="auto" w:fill="F2F2F2"/>
            <w:tcMar>
              <w:top w:w="80" w:type="dxa"/>
              <w:left w:w="90" w:type="dxa"/>
              <w:bottom w:w="80" w:type="dxa"/>
              <w:right w:w="90" w:type="dxa"/>
            </w:tcMar>
            <w:vAlign w:val="center"/>
          </w:tcPr>
          <w:p w14:paraId="11DC223D"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451A2FD6"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437B38EB" w14:textId="77777777">
        <w:trPr>
          <w:jc w:val="center"/>
        </w:trPr>
        <w:tc>
          <w:tcPr>
            <w:tcW w:w="1361" w:type="dxa"/>
            <w:tcMar>
              <w:top w:w="80" w:type="dxa"/>
              <w:left w:w="90" w:type="dxa"/>
              <w:bottom w:w="80" w:type="dxa"/>
              <w:right w:w="90" w:type="dxa"/>
            </w:tcMar>
            <w:vAlign w:val="center"/>
          </w:tcPr>
          <w:p w14:paraId="4F0DEF7A"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64A906EA" w14:textId="77777777" w:rsidR="000D2AA3" w:rsidRDefault="00000000">
            <w:pPr>
              <w:spacing w:line="240" w:lineRule="auto"/>
              <w:ind w:firstLine="0"/>
              <w:jc w:val="left"/>
              <w:rPr>
                <w:lang w:eastAsia="zh-CN"/>
              </w:rPr>
            </w:pPr>
            <w:r>
              <w:rPr>
                <w:rFonts w:eastAsia="宋体" w:cs="Times New Roman"/>
                <w:sz w:val="18"/>
                <w:lang w:eastAsia="zh-CN"/>
              </w:rPr>
              <w:t>参数校验与冲突检测操作类</w:t>
            </w:r>
          </w:p>
        </w:tc>
      </w:tr>
      <w:tr w:rsidR="000D2AA3" w14:paraId="7D6F569E" w14:textId="77777777">
        <w:trPr>
          <w:jc w:val="center"/>
        </w:trPr>
        <w:tc>
          <w:tcPr>
            <w:tcW w:w="1361" w:type="dxa"/>
            <w:tcMar>
              <w:top w:w="80" w:type="dxa"/>
              <w:left w:w="90" w:type="dxa"/>
              <w:bottom w:w="80" w:type="dxa"/>
              <w:right w:w="90" w:type="dxa"/>
            </w:tcMar>
            <w:vAlign w:val="center"/>
          </w:tcPr>
          <w:p w14:paraId="69435726"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57734D75" w14:textId="77777777" w:rsidR="000D2AA3" w:rsidRDefault="00000000">
            <w:pPr>
              <w:spacing w:line="240" w:lineRule="auto"/>
              <w:ind w:firstLine="0"/>
              <w:jc w:val="left"/>
            </w:pPr>
            <w:proofErr w:type="spellStart"/>
            <w:r>
              <w:rPr>
                <w:rFonts w:eastAsia="宋体" w:cs="Times New Roman"/>
                <w:sz w:val="18"/>
              </w:rPr>
              <w:t>ValidationResult</w:t>
            </w:r>
            <w:proofErr w:type="spellEnd"/>
            <w:r>
              <w:rPr>
                <w:rFonts w:eastAsia="宋体" w:cs="Times New Roman"/>
                <w:sz w:val="18"/>
              </w:rPr>
              <w:t xml:space="preserve"> </w:t>
            </w:r>
            <w:proofErr w:type="spellStart"/>
            <w:proofErr w:type="gramStart"/>
            <w:r>
              <w:rPr>
                <w:rFonts w:eastAsia="宋体" w:cs="Times New Roman"/>
                <w:sz w:val="18"/>
              </w:rPr>
              <w:t>validateScenario</w:t>
            </w:r>
            <w:proofErr w:type="spellEnd"/>
            <w:r>
              <w:rPr>
                <w:rFonts w:eastAsia="宋体" w:cs="Times New Roman"/>
                <w:sz w:val="18"/>
              </w:rPr>
              <w:t>(</w:t>
            </w:r>
            <w:proofErr w:type="spellStart"/>
            <w:proofErr w:type="gramEnd"/>
            <w:r>
              <w:rPr>
                <w:rFonts w:eastAsia="宋体" w:cs="Times New Roman"/>
                <w:sz w:val="18"/>
              </w:rPr>
              <w:t>ScenarioConfig</w:t>
            </w:r>
            <w:proofErr w:type="spellEnd"/>
            <w:r>
              <w:rPr>
                <w:rFonts w:eastAsia="宋体" w:cs="Times New Roman"/>
                <w:sz w:val="18"/>
              </w:rPr>
              <w:t xml:space="preserve"> </w:t>
            </w:r>
            <w:proofErr w:type="spellStart"/>
            <w:r>
              <w:rPr>
                <w:rFonts w:eastAsia="宋体" w:cs="Times New Roman"/>
                <w:sz w:val="18"/>
              </w:rPr>
              <w:t>scenarioConfig</w:t>
            </w:r>
            <w:proofErr w:type="spellEnd"/>
            <w:r>
              <w:rPr>
                <w:rFonts w:eastAsia="宋体" w:cs="Times New Roman"/>
                <w:sz w:val="18"/>
              </w:rPr>
              <w:t>)</w:t>
            </w:r>
          </w:p>
        </w:tc>
      </w:tr>
      <w:tr w:rsidR="000D2AA3" w14:paraId="6279E76A" w14:textId="77777777">
        <w:trPr>
          <w:jc w:val="center"/>
        </w:trPr>
        <w:tc>
          <w:tcPr>
            <w:tcW w:w="1361" w:type="dxa"/>
            <w:tcMar>
              <w:top w:w="80" w:type="dxa"/>
              <w:left w:w="90" w:type="dxa"/>
              <w:bottom w:w="80" w:type="dxa"/>
              <w:right w:w="90" w:type="dxa"/>
            </w:tcMar>
            <w:vAlign w:val="center"/>
          </w:tcPr>
          <w:p w14:paraId="335AF8CA"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44072DEE" w14:textId="77777777" w:rsidR="000D2AA3" w:rsidRDefault="00000000">
            <w:pPr>
              <w:spacing w:line="240" w:lineRule="auto"/>
              <w:ind w:firstLine="0"/>
              <w:jc w:val="left"/>
              <w:rPr>
                <w:lang w:eastAsia="zh-CN"/>
              </w:rPr>
            </w:pPr>
            <w:r>
              <w:rPr>
                <w:rFonts w:eastAsia="宋体" w:cs="Times New Roman"/>
                <w:sz w:val="18"/>
                <w:lang w:eastAsia="zh-CN"/>
              </w:rPr>
              <w:t>校验必填项、取值范围、引用关系、频段与时序冲突，返回可定位到字段的错误和警告。</w:t>
            </w:r>
          </w:p>
        </w:tc>
      </w:tr>
    </w:tbl>
    <w:p w14:paraId="79AFB32F" w14:textId="77777777" w:rsidR="000D2AA3" w:rsidRDefault="000D2AA3">
      <w:pPr>
        <w:spacing w:after="40"/>
        <w:rPr>
          <w:lang w:eastAsia="zh-CN"/>
        </w:rPr>
      </w:pPr>
    </w:p>
    <w:p w14:paraId="6479FE92" w14:textId="77777777" w:rsidR="000D2AA3" w:rsidRDefault="00000000">
      <w:pPr>
        <w:pStyle w:val="5"/>
        <w:rPr>
          <w:lang w:eastAsia="zh-CN"/>
        </w:rPr>
      </w:pPr>
      <w:bookmarkStart w:id="306" w:name="_Toc29059"/>
      <w:r>
        <w:rPr>
          <w:lang w:eastAsia="zh-CN"/>
        </w:rPr>
        <w:t>5.2.2.</w:t>
      </w:r>
      <w:proofErr w:type="gramStart"/>
      <w:r>
        <w:rPr>
          <w:lang w:eastAsia="zh-CN"/>
        </w:rPr>
        <w:t xml:space="preserve">2.5 </w:t>
      </w:r>
      <w:r>
        <w:rPr>
          <w:lang w:eastAsia="zh-CN"/>
        </w:rPr>
        <w:t>对外</w:t>
      </w:r>
      <w:proofErr w:type="gramEnd"/>
      <w:r>
        <w:rPr>
          <w:lang w:eastAsia="zh-CN"/>
        </w:rPr>
        <w:t>接口</w:t>
      </w:r>
      <w:bookmarkEnd w:id="306"/>
    </w:p>
    <w:p w14:paraId="3728017A" w14:textId="77777777" w:rsidR="000D2AA3" w:rsidRDefault="00000000">
      <w:pPr>
        <w:spacing w:after="60"/>
        <w:ind w:firstLine="420"/>
        <w:rPr>
          <w:lang w:eastAsia="zh-CN"/>
        </w:rPr>
      </w:pPr>
      <w:r>
        <w:rPr>
          <w:rFonts w:eastAsia="宋体" w:cs="Times New Roman"/>
          <w:sz w:val="21"/>
          <w:lang w:eastAsia="zh-CN"/>
        </w:rPr>
        <w:t>通过内部校验服务接口接收场景配置对象并向配置界面</w:t>
      </w:r>
      <w:r>
        <w:rPr>
          <w:rFonts w:eastAsia="宋体" w:cs="Times New Roman"/>
          <w:sz w:val="21"/>
          <w:lang w:eastAsia="zh-CN"/>
        </w:rPr>
        <w:t>/</w:t>
      </w:r>
      <w:r>
        <w:rPr>
          <w:rFonts w:eastAsia="宋体" w:cs="Times New Roman"/>
          <w:sz w:val="21"/>
          <w:lang w:eastAsia="zh-CN"/>
        </w:rPr>
        <w:t>脚本生成器提供校验结果。接口数据采用</w:t>
      </w:r>
      <w:proofErr w:type="spellStart"/>
      <w:r>
        <w:rPr>
          <w:rFonts w:eastAsia="宋体" w:cs="Times New Roman"/>
          <w:sz w:val="21"/>
          <w:lang w:eastAsia="zh-CN"/>
        </w:rPr>
        <w:t>ScenarioConfig</w:t>
      </w:r>
      <w:proofErr w:type="spellEnd"/>
      <w:r>
        <w:rPr>
          <w:rFonts w:eastAsia="宋体" w:cs="Times New Roman"/>
          <w:sz w:val="21"/>
          <w:lang w:eastAsia="zh-CN"/>
        </w:rPr>
        <w:t>与</w:t>
      </w:r>
      <w:proofErr w:type="spellStart"/>
      <w:r>
        <w:rPr>
          <w:rFonts w:eastAsia="宋体" w:cs="Times New Roman"/>
          <w:sz w:val="21"/>
          <w:lang w:eastAsia="zh-CN"/>
        </w:rPr>
        <w:t>ValidationResult</w:t>
      </w:r>
      <w:proofErr w:type="spellEnd"/>
      <w:r>
        <w:rPr>
          <w:rFonts w:eastAsia="宋体" w:cs="Times New Roman"/>
          <w:sz w:val="21"/>
          <w:lang w:eastAsia="zh-CN"/>
        </w:rPr>
        <w:t>定义，调用方必须处理成功、失败和超时状态。</w:t>
      </w:r>
    </w:p>
    <w:p w14:paraId="14CD8861" w14:textId="77777777" w:rsidR="000D2AA3" w:rsidRDefault="00000000">
      <w:pPr>
        <w:pStyle w:val="5"/>
        <w:rPr>
          <w:lang w:eastAsia="zh-CN"/>
        </w:rPr>
      </w:pPr>
      <w:bookmarkStart w:id="307" w:name="_Toc6365"/>
      <w:r>
        <w:rPr>
          <w:lang w:eastAsia="zh-CN"/>
        </w:rPr>
        <w:t>5.2.2.</w:t>
      </w:r>
      <w:proofErr w:type="gramStart"/>
      <w:r>
        <w:rPr>
          <w:lang w:eastAsia="zh-CN"/>
        </w:rPr>
        <w:t xml:space="preserve">2.6 </w:t>
      </w:r>
      <w:r>
        <w:rPr>
          <w:lang w:eastAsia="zh-CN"/>
        </w:rPr>
        <w:t>限制</w:t>
      </w:r>
      <w:proofErr w:type="gramEnd"/>
      <w:r>
        <w:rPr>
          <w:lang w:eastAsia="zh-CN"/>
        </w:rPr>
        <w:t>条件</w:t>
      </w:r>
      <w:bookmarkEnd w:id="307"/>
    </w:p>
    <w:p w14:paraId="2BF5A9A9" w14:textId="77777777" w:rsidR="000D2AA3" w:rsidRDefault="00000000">
      <w:pPr>
        <w:spacing w:after="60"/>
        <w:ind w:firstLine="420"/>
        <w:rPr>
          <w:lang w:eastAsia="zh-CN"/>
        </w:rPr>
      </w:pPr>
      <w:r>
        <w:rPr>
          <w:rFonts w:eastAsia="宋体" w:cs="Times New Roman"/>
          <w:sz w:val="21"/>
          <w:lang w:eastAsia="zh-CN"/>
        </w:rPr>
        <w:t>存在阻断性错误时禁止生成脚本。</w:t>
      </w:r>
    </w:p>
    <w:p w14:paraId="0A7A899F" w14:textId="77777777" w:rsidR="000D2AA3" w:rsidRDefault="00000000">
      <w:pPr>
        <w:pStyle w:val="5"/>
        <w:rPr>
          <w:lang w:eastAsia="zh-CN"/>
        </w:rPr>
      </w:pPr>
      <w:bookmarkStart w:id="308" w:name="_Toc3151"/>
      <w:r>
        <w:rPr>
          <w:lang w:eastAsia="zh-CN"/>
        </w:rPr>
        <w:t>5.2.2.2.</w:t>
      </w:r>
      <w:proofErr w:type="gramStart"/>
      <w:r>
        <w:rPr>
          <w:lang w:eastAsia="zh-CN"/>
        </w:rPr>
        <w:t xml:space="preserve">7 </w:t>
      </w:r>
      <w:r>
        <w:rPr>
          <w:lang w:eastAsia="zh-CN"/>
        </w:rPr>
        <w:t>内部</w:t>
      </w:r>
      <w:proofErr w:type="gramEnd"/>
      <w:r>
        <w:rPr>
          <w:lang w:eastAsia="zh-CN"/>
        </w:rPr>
        <w:t>测试计划</w:t>
      </w:r>
      <w:bookmarkEnd w:id="308"/>
    </w:p>
    <w:p w14:paraId="19FE4858"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-15 </w:t>
      </w:r>
      <w:r>
        <w:rPr>
          <w:rFonts w:eastAsia="宋体" w:cs="Times New Roman"/>
          <w:b w:val="0"/>
          <w:sz w:val="21"/>
          <w:lang w:eastAsia="zh-CN"/>
        </w:rPr>
        <w:t>参数</w:t>
      </w:r>
      <w:proofErr w:type="gramEnd"/>
      <w:r>
        <w:rPr>
          <w:rFonts w:eastAsia="宋体" w:cs="Times New Roman"/>
          <w:b w:val="0"/>
          <w:sz w:val="21"/>
          <w:lang w:eastAsia="zh-CN"/>
        </w:rPr>
        <w:t>校验与冲突检测内部测试计划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0A7B1640" w14:textId="77777777">
        <w:trPr>
          <w:tblHeader/>
          <w:jc w:val="center"/>
        </w:trPr>
        <w:tc>
          <w:tcPr>
            <w:tcW w:w="1417" w:type="dxa"/>
            <w:shd w:val="clear" w:color="auto" w:fill="F2F2F2"/>
            <w:tcMar>
              <w:top w:w="80" w:type="dxa"/>
              <w:left w:w="90" w:type="dxa"/>
              <w:bottom w:w="80" w:type="dxa"/>
              <w:right w:w="90" w:type="dxa"/>
            </w:tcMar>
            <w:vAlign w:val="center"/>
          </w:tcPr>
          <w:p w14:paraId="4B2A188E"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28FCEF75"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0B14022D" w14:textId="77777777">
        <w:trPr>
          <w:jc w:val="center"/>
        </w:trPr>
        <w:tc>
          <w:tcPr>
            <w:tcW w:w="1417" w:type="dxa"/>
            <w:tcMar>
              <w:top w:w="80" w:type="dxa"/>
              <w:left w:w="90" w:type="dxa"/>
              <w:bottom w:w="80" w:type="dxa"/>
              <w:right w:w="90" w:type="dxa"/>
            </w:tcMar>
            <w:vAlign w:val="center"/>
          </w:tcPr>
          <w:p w14:paraId="2F115850"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4775BE58" w14:textId="77777777" w:rsidR="000D2AA3" w:rsidRDefault="00000000">
            <w:pPr>
              <w:spacing w:line="240" w:lineRule="auto"/>
              <w:ind w:firstLine="0"/>
              <w:jc w:val="left"/>
              <w:rPr>
                <w:lang w:eastAsia="zh-CN"/>
              </w:rPr>
            </w:pPr>
            <w:r>
              <w:rPr>
                <w:rFonts w:eastAsia="宋体" w:cs="Times New Roman"/>
                <w:sz w:val="17"/>
                <w:lang w:eastAsia="zh-CN"/>
              </w:rPr>
              <w:t>场景配置与脚本生成模块及依赖服务可用，准备有效与无效场景配置对象样例。</w:t>
            </w:r>
          </w:p>
        </w:tc>
      </w:tr>
      <w:tr w:rsidR="000D2AA3" w14:paraId="1D473DBE" w14:textId="77777777">
        <w:trPr>
          <w:jc w:val="center"/>
        </w:trPr>
        <w:tc>
          <w:tcPr>
            <w:tcW w:w="1417" w:type="dxa"/>
            <w:tcMar>
              <w:top w:w="80" w:type="dxa"/>
              <w:left w:w="90" w:type="dxa"/>
              <w:bottom w:w="80" w:type="dxa"/>
              <w:right w:w="90" w:type="dxa"/>
            </w:tcMar>
            <w:vAlign w:val="center"/>
          </w:tcPr>
          <w:p w14:paraId="19A42169" w14:textId="77777777" w:rsidR="000D2AA3" w:rsidRDefault="00000000">
            <w:pPr>
              <w:spacing w:line="240" w:lineRule="auto"/>
              <w:ind w:firstLine="0"/>
              <w:jc w:val="left"/>
            </w:pPr>
            <w:proofErr w:type="spellStart"/>
            <w:r>
              <w:rPr>
                <w:rFonts w:eastAsia="宋体" w:cs="Times New Roman"/>
                <w:sz w:val="17"/>
              </w:rPr>
              <w:lastRenderedPageBreak/>
              <w:t>触发条件</w:t>
            </w:r>
            <w:proofErr w:type="spellEnd"/>
          </w:p>
        </w:tc>
        <w:tc>
          <w:tcPr>
            <w:tcW w:w="6803" w:type="dxa"/>
            <w:tcMar>
              <w:top w:w="80" w:type="dxa"/>
              <w:left w:w="90" w:type="dxa"/>
              <w:bottom w:w="80" w:type="dxa"/>
              <w:right w:w="90" w:type="dxa"/>
            </w:tcMar>
            <w:vAlign w:val="center"/>
          </w:tcPr>
          <w:p w14:paraId="48A2814D" w14:textId="77777777" w:rsidR="000D2AA3" w:rsidRDefault="00000000">
            <w:pPr>
              <w:spacing w:line="240" w:lineRule="auto"/>
              <w:ind w:firstLine="0"/>
              <w:jc w:val="left"/>
              <w:rPr>
                <w:lang w:eastAsia="zh-CN"/>
              </w:rPr>
            </w:pPr>
            <w:r>
              <w:rPr>
                <w:rFonts w:eastAsia="宋体" w:cs="Times New Roman"/>
                <w:sz w:val="17"/>
                <w:lang w:eastAsia="zh-CN"/>
              </w:rPr>
              <w:t>配置保存或脚本生成前</w:t>
            </w:r>
          </w:p>
        </w:tc>
      </w:tr>
      <w:tr w:rsidR="000D2AA3" w14:paraId="376B275A" w14:textId="77777777">
        <w:trPr>
          <w:jc w:val="center"/>
        </w:trPr>
        <w:tc>
          <w:tcPr>
            <w:tcW w:w="1417" w:type="dxa"/>
            <w:tcMar>
              <w:top w:w="80" w:type="dxa"/>
              <w:left w:w="90" w:type="dxa"/>
              <w:bottom w:w="80" w:type="dxa"/>
              <w:right w:w="90" w:type="dxa"/>
            </w:tcMar>
            <w:vAlign w:val="center"/>
          </w:tcPr>
          <w:p w14:paraId="51186289"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2F890AAC"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222E963A" w14:textId="77777777">
        <w:trPr>
          <w:jc w:val="center"/>
        </w:trPr>
        <w:tc>
          <w:tcPr>
            <w:tcW w:w="1417" w:type="dxa"/>
            <w:tcMar>
              <w:top w:w="80" w:type="dxa"/>
              <w:left w:w="90" w:type="dxa"/>
              <w:bottom w:w="80" w:type="dxa"/>
              <w:right w:w="90" w:type="dxa"/>
            </w:tcMar>
            <w:vAlign w:val="center"/>
          </w:tcPr>
          <w:p w14:paraId="24D16A62"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10EAFE68" w14:textId="77777777" w:rsidR="000D2AA3" w:rsidRDefault="00000000">
            <w:pPr>
              <w:spacing w:line="240" w:lineRule="auto"/>
              <w:ind w:firstLine="0"/>
              <w:jc w:val="left"/>
            </w:pPr>
            <w:proofErr w:type="spellStart"/>
            <w:r>
              <w:rPr>
                <w:rFonts w:eastAsia="宋体" w:cs="Times New Roman"/>
                <w:sz w:val="17"/>
              </w:rPr>
              <w:t>操作员</w:t>
            </w:r>
            <w:proofErr w:type="spellEnd"/>
          </w:p>
        </w:tc>
      </w:tr>
      <w:tr w:rsidR="000D2AA3" w14:paraId="3F20BAE6" w14:textId="77777777">
        <w:trPr>
          <w:jc w:val="center"/>
        </w:trPr>
        <w:tc>
          <w:tcPr>
            <w:tcW w:w="1417" w:type="dxa"/>
            <w:tcMar>
              <w:top w:w="80" w:type="dxa"/>
              <w:left w:w="90" w:type="dxa"/>
              <w:bottom w:w="80" w:type="dxa"/>
              <w:right w:w="90" w:type="dxa"/>
            </w:tcMar>
            <w:vAlign w:val="center"/>
          </w:tcPr>
          <w:p w14:paraId="7045FC9E"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47F93987"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scenarioConfig</w:t>
            </w:r>
            <w:r>
              <w:rPr>
                <w:rFonts w:eastAsia="宋体" w:cs="Times New Roman"/>
                <w:sz w:val="17"/>
              </w:rPr>
              <w:t>，输出</w:t>
            </w:r>
            <w:r>
              <w:rPr>
                <w:rFonts w:eastAsia="宋体" w:cs="Times New Roman"/>
                <w:sz w:val="17"/>
              </w:rPr>
              <w:t>validationResult</w:t>
            </w:r>
            <w:proofErr w:type="spellEnd"/>
            <w:r>
              <w:rPr>
                <w:rFonts w:eastAsia="宋体" w:cs="Times New Roman"/>
                <w:sz w:val="17"/>
              </w:rPr>
              <w:t>。</w:t>
            </w:r>
          </w:p>
        </w:tc>
      </w:tr>
      <w:tr w:rsidR="000D2AA3" w14:paraId="19311477" w14:textId="77777777">
        <w:trPr>
          <w:jc w:val="center"/>
        </w:trPr>
        <w:tc>
          <w:tcPr>
            <w:tcW w:w="1417" w:type="dxa"/>
            <w:tcMar>
              <w:top w:w="80" w:type="dxa"/>
              <w:left w:w="90" w:type="dxa"/>
              <w:bottom w:w="80" w:type="dxa"/>
              <w:right w:w="90" w:type="dxa"/>
            </w:tcMar>
            <w:vAlign w:val="center"/>
          </w:tcPr>
          <w:p w14:paraId="65AECEA3"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7E3A2F2F"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4C42406D" w14:textId="77777777">
        <w:trPr>
          <w:jc w:val="center"/>
        </w:trPr>
        <w:tc>
          <w:tcPr>
            <w:tcW w:w="1417" w:type="dxa"/>
            <w:tcMar>
              <w:top w:w="80" w:type="dxa"/>
              <w:left w:w="90" w:type="dxa"/>
              <w:bottom w:w="80" w:type="dxa"/>
              <w:right w:w="90" w:type="dxa"/>
            </w:tcMar>
            <w:vAlign w:val="center"/>
          </w:tcPr>
          <w:p w14:paraId="0AEACC69"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6CB08DF1"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4BC3C2D6" w14:textId="77777777">
        <w:trPr>
          <w:jc w:val="center"/>
        </w:trPr>
        <w:tc>
          <w:tcPr>
            <w:tcW w:w="1417" w:type="dxa"/>
            <w:tcMar>
              <w:top w:w="80" w:type="dxa"/>
              <w:left w:w="90" w:type="dxa"/>
              <w:bottom w:w="80" w:type="dxa"/>
              <w:right w:w="90" w:type="dxa"/>
            </w:tcMar>
            <w:vAlign w:val="center"/>
          </w:tcPr>
          <w:p w14:paraId="24AE6267"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5101C3DC" w14:textId="77777777" w:rsidR="000D2AA3" w:rsidRDefault="00000000">
            <w:pPr>
              <w:spacing w:line="240" w:lineRule="auto"/>
              <w:ind w:firstLine="0"/>
              <w:jc w:val="left"/>
              <w:rPr>
                <w:lang w:eastAsia="zh-CN"/>
              </w:rPr>
            </w:pPr>
            <w:r>
              <w:rPr>
                <w:rFonts w:eastAsia="宋体" w:cs="Times New Roman"/>
                <w:sz w:val="17"/>
                <w:lang w:eastAsia="zh-CN"/>
              </w:rPr>
              <w:t>按预期生成校验结果且状态、数据和日志一致。</w:t>
            </w:r>
          </w:p>
        </w:tc>
      </w:tr>
      <w:tr w:rsidR="000D2AA3" w14:paraId="654DE5F8" w14:textId="77777777">
        <w:trPr>
          <w:jc w:val="center"/>
        </w:trPr>
        <w:tc>
          <w:tcPr>
            <w:tcW w:w="1417" w:type="dxa"/>
            <w:tcMar>
              <w:top w:w="80" w:type="dxa"/>
              <w:left w:w="90" w:type="dxa"/>
              <w:bottom w:w="80" w:type="dxa"/>
              <w:right w:w="90" w:type="dxa"/>
            </w:tcMar>
            <w:vAlign w:val="center"/>
          </w:tcPr>
          <w:p w14:paraId="30166582"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6640F6EE"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6C912930" w14:textId="77777777">
        <w:trPr>
          <w:jc w:val="center"/>
        </w:trPr>
        <w:tc>
          <w:tcPr>
            <w:tcW w:w="1417" w:type="dxa"/>
            <w:tcMar>
              <w:top w:w="80" w:type="dxa"/>
              <w:left w:w="90" w:type="dxa"/>
              <w:bottom w:w="80" w:type="dxa"/>
              <w:right w:w="90" w:type="dxa"/>
            </w:tcMar>
            <w:vAlign w:val="center"/>
          </w:tcPr>
          <w:p w14:paraId="787C4F4E"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53FB58F9"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5BE4D97B" w14:textId="77777777">
        <w:trPr>
          <w:jc w:val="center"/>
        </w:trPr>
        <w:tc>
          <w:tcPr>
            <w:tcW w:w="1417" w:type="dxa"/>
            <w:tcMar>
              <w:top w:w="80" w:type="dxa"/>
              <w:left w:w="90" w:type="dxa"/>
              <w:bottom w:w="80" w:type="dxa"/>
              <w:right w:w="90" w:type="dxa"/>
            </w:tcMar>
            <w:vAlign w:val="center"/>
          </w:tcPr>
          <w:p w14:paraId="17E60363"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6E1CA4A2" w14:textId="77777777" w:rsidR="000D2AA3" w:rsidRDefault="00000000">
            <w:pPr>
              <w:spacing w:line="240" w:lineRule="auto"/>
              <w:ind w:firstLine="0"/>
              <w:jc w:val="left"/>
              <w:rPr>
                <w:lang w:eastAsia="zh-CN"/>
              </w:rPr>
            </w:pPr>
            <w:r>
              <w:rPr>
                <w:rFonts w:eastAsia="宋体" w:cs="Times New Roman"/>
                <w:sz w:val="17"/>
                <w:lang w:eastAsia="zh-CN"/>
              </w:rPr>
              <w:t>存在阻断性错误时禁止生成脚本</w:t>
            </w:r>
          </w:p>
        </w:tc>
      </w:tr>
    </w:tbl>
    <w:p w14:paraId="75781C9F" w14:textId="77777777" w:rsidR="000D2AA3" w:rsidRDefault="000D2AA3">
      <w:pPr>
        <w:spacing w:after="40"/>
        <w:rPr>
          <w:lang w:eastAsia="zh-CN"/>
        </w:rPr>
      </w:pPr>
    </w:p>
    <w:p w14:paraId="1BEEF0E8" w14:textId="77777777" w:rsidR="000D2AA3" w:rsidRDefault="00000000">
      <w:pPr>
        <w:pStyle w:val="5"/>
        <w:rPr>
          <w:lang w:eastAsia="zh-CN"/>
        </w:rPr>
      </w:pPr>
      <w:bookmarkStart w:id="309" w:name="_Toc8036"/>
      <w:r>
        <w:rPr>
          <w:lang w:eastAsia="zh-CN"/>
        </w:rPr>
        <w:t>5.2.2.2.</w:t>
      </w:r>
      <w:proofErr w:type="gramStart"/>
      <w:r>
        <w:rPr>
          <w:lang w:eastAsia="zh-CN"/>
        </w:rPr>
        <w:t xml:space="preserve">8 </w:t>
      </w:r>
      <w:r>
        <w:rPr>
          <w:lang w:eastAsia="zh-CN"/>
        </w:rPr>
        <w:t>尚未</w:t>
      </w:r>
      <w:proofErr w:type="gramEnd"/>
      <w:r>
        <w:rPr>
          <w:lang w:eastAsia="zh-CN"/>
        </w:rPr>
        <w:t>解决的问题</w:t>
      </w:r>
      <w:bookmarkEnd w:id="309"/>
    </w:p>
    <w:p w14:paraId="389CB28C" w14:textId="77777777" w:rsidR="000D2AA3" w:rsidRDefault="00000000">
      <w:pPr>
        <w:spacing w:after="60"/>
        <w:ind w:firstLine="420"/>
        <w:rPr>
          <w:lang w:eastAsia="zh-CN"/>
        </w:rPr>
      </w:pPr>
      <w:r>
        <w:rPr>
          <w:rFonts w:eastAsia="宋体" w:cs="Times New Roman"/>
          <w:sz w:val="21"/>
          <w:lang w:eastAsia="zh-CN"/>
        </w:rPr>
        <w:t>无。</w:t>
      </w:r>
    </w:p>
    <w:p w14:paraId="6E7A7C86" w14:textId="77777777" w:rsidR="000D2AA3" w:rsidRDefault="00000000">
      <w:pPr>
        <w:pStyle w:val="5"/>
        <w:rPr>
          <w:lang w:eastAsia="zh-CN"/>
        </w:rPr>
      </w:pPr>
      <w:bookmarkStart w:id="310" w:name="_Toc24597"/>
      <w:r>
        <w:rPr>
          <w:lang w:eastAsia="zh-CN"/>
        </w:rPr>
        <w:t>5.2.2.2.</w:t>
      </w:r>
      <w:proofErr w:type="gramStart"/>
      <w:r>
        <w:rPr>
          <w:lang w:eastAsia="zh-CN"/>
        </w:rPr>
        <w:t xml:space="preserve">9 </w:t>
      </w:r>
      <w:r>
        <w:rPr>
          <w:lang w:eastAsia="zh-CN"/>
        </w:rPr>
        <w:t>异常</w:t>
      </w:r>
      <w:proofErr w:type="gramEnd"/>
      <w:r>
        <w:rPr>
          <w:lang w:eastAsia="zh-CN"/>
        </w:rPr>
        <w:t>和错误处理</w:t>
      </w:r>
      <w:bookmarkEnd w:id="310"/>
    </w:p>
    <w:p w14:paraId="6C080E73" w14:textId="77777777" w:rsidR="000D2AA3" w:rsidRDefault="00000000">
      <w:pPr>
        <w:spacing w:after="60"/>
        <w:ind w:firstLine="420"/>
        <w:rPr>
          <w:lang w:eastAsia="zh-CN"/>
        </w:rPr>
      </w:pPr>
      <w:r>
        <w:rPr>
          <w:rFonts w:eastAsia="宋体" w:cs="Times New Roman"/>
          <w:sz w:val="21"/>
          <w:lang w:eastAsia="zh-CN"/>
        </w:rPr>
        <w:t>当场景配置对象缺失、格式错误、超出约束或内部校验服务接口不可用时，拒绝提交无效结果，返回可定位的失败原因并记录模块、方法、对象标识、仿真时刻或操作时间。可恢复异常允许重试；不可恢复异常执行状态回滚或资源清理。</w:t>
      </w:r>
    </w:p>
    <w:p w14:paraId="0C1F2FAA" w14:textId="77777777" w:rsidR="000D2AA3" w:rsidRDefault="00000000">
      <w:pPr>
        <w:pStyle w:val="4"/>
        <w:rPr>
          <w:lang w:eastAsia="zh-CN"/>
        </w:rPr>
      </w:pPr>
      <w:bookmarkStart w:id="311" w:name="_Toc10661"/>
      <w:r>
        <w:rPr>
          <w:lang w:eastAsia="zh-CN"/>
        </w:rPr>
        <w:t xml:space="preserve">5.2.2.3 </w:t>
      </w:r>
      <w:r>
        <w:rPr>
          <w:lang w:eastAsia="zh-CN"/>
        </w:rPr>
        <w:t>场景模板管理操作类</w:t>
      </w:r>
      <w:r>
        <w:rPr>
          <w:lang w:eastAsia="zh-CN"/>
        </w:rPr>
        <w:t>/DSDWRJQTLJS-BJ-CJPZYJBSC-CJMB</w:t>
      </w:r>
      <w:bookmarkEnd w:id="311"/>
    </w:p>
    <w:p w14:paraId="2374572A" w14:textId="77777777" w:rsidR="000D2AA3" w:rsidRDefault="00000000">
      <w:pPr>
        <w:pStyle w:val="5"/>
        <w:rPr>
          <w:lang w:eastAsia="zh-CN"/>
        </w:rPr>
      </w:pPr>
      <w:bookmarkStart w:id="312" w:name="_Toc32192"/>
      <w:r>
        <w:rPr>
          <w:lang w:eastAsia="zh-CN"/>
        </w:rPr>
        <w:t>5.2.2.3.</w:t>
      </w:r>
      <w:proofErr w:type="gramStart"/>
      <w:r>
        <w:rPr>
          <w:lang w:eastAsia="zh-CN"/>
        </w:rPr>
        <w:t xml:space="preserve">1 </w:t>
      </w:r>
      <w:r>
        <w:rPr>
          <w:lang w:eastAsia="zh-CN"/>
        </w:rPr>
        <w:t>功能</w:t>
      </w:r>
      <w:bookmarkEnd w:id="312"/>
      <w:proofErr w:type="gramEnd"/>
    </w:p>
    <w:p w14:paraId="4140A7E5" w14:textId="77777777" w:rsidR="000D2AA3" w:rsidRDefault="00000000">
      <w:pPr>
        <w:spacing w:after="60"/>
        <w:ind w:firstLine="420"/>
        <w:rPr>
          <w:lang w:eastAsia="zh-CN"/>
        </w:rPr>
      </w:pPr>
      <w:r>
        <w:rPr>
          <w:rFonts w:eastAsia="宋体" w:cs="Times New Roman"/>
          <w:sz w:val="21"/>
          <w:lang w:eastAsia="zh-CN"/>
        </w:rPr>
        <w:t>维护可复用的场景模板及版本信息，支持新建、复制、加载、更新和受控删除。</w:t>
      </w:r>
    </w:p>
    <w:p w14:paraId="6875DA86" w14:textId="77777777" w:rsidR="000D2AA3" w:rsidRDefault="00000000">
      <w:pPr>
        <w:pStyle w:val="5"/>
        <w:rPr>
          <w:lang w:eastAsia="zh-CN"/>
        </w:rPr>
      </w:pPr>
      <w:bookmarkStart w:id="313" w:name="_Toc13305"/>
      <w:r>
        <w:rPr>
          <w:lang w:eastAsia="zh-CN"/>
        </w:rPr>
        <w:t>5.2.2.</w:t>
      </w:r>
      <w:proofErr w:type="gramStart"/>
      <w:r>
        <w:rPr>
          <w:lang w:eastAsia="zh-CN"/>
        </w:rPr>
        <w:t xml:space="preserve">3.2 </w:t>
      </w:r>
      <w:r>
        <w:rPr>
          <w:lang w:eastAsia="zh-CN"/>
        </w:rPr>
        <w:t>输入</w:t>
      </w:r>
      <w:proofErr w:type="gramEnd"/>
      <w:r>
        <w:rPr>
          <w:lang w:eastAsia="zh-CN"/>
        </w:rPr>
        <w:t>输出</w:t>
      </w:r>
      <w:bookmarkEnd w:id="313"/>
    </w:p>
    <w:p w14:paraId="0C4D3AD2"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-16 </w:t>
      </w:r>
      <w:r>
        <w:rPr>
          <w:rFonts w:eastAsia="宋体" w:cs="Times New Roman"/>
          <w:b w:val="0"/>
          <w:sz w:val="21"/>
          <w:lang w:eastAsia="zh-CN"/>
        </w:rPr>
        <w:t>场景</w:t>
      </w:r>
      <w:proofErr w:type="gramEnd"/>
      <w:r>
        <w:rPr>
          <w:rFonts w:eastAsia="宋体" w:cs="Times New Roman"/>
          <w:b w:val="0"/>
          <w:sz w:val="21"/>
          <w:lang w:eastAsia="zh-CN"/>
        </w:rPr>
        <w:t>模板管理输入输出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5450CB64" w14:textId="77777777">
        <w:trPr>
          <w:tblHeader/>
          <w:jc w:val="center"/>
        </w:trPr>
        <w:tc>
          <w:tcPr>
            <w:tcW w:w="397" w:type="dxa"/>
            <w:shd w:val="clear" w:color="auto" w:fill="F2F2F2"/>
            <w:tcMar>
              <w:top w:w="80" w:type="dxa"/>
              <w:left w:w="90" w:type="dxa"/>
              <w:bottom w:w="80" w:type="dxa"/>
              <w:right w:w="90" w:type="dxa"/>
            </w:tcMar>
            <w:vAlign w:val="center"/>
          </w:tcPr>
          <w:p w14:paraId="09D65299"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7E2B75EB"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6457BD5E"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1508A8E0"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0843582B"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1A9A2557"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26974B88"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15395A7B"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519CD112" w14:textId="77777777">
        <w:trPr>
          <w:jc w:val="center"/>
        </w:trPr>
        <w:tc>
          <w:tcPr>
            <w:tcW w:w="397" w:type="dxa"/>
            <w:tcMar>
              <w:top w:w="80" w:type="dxa"/>
              <w:left w:w="90" w:type="dxa"/>
              <w:bottom w:w="80" w:type="dxa"/>
              <w:right w:w="90" w:type="dxa"/>
            </w:tcMar>
            <w:vAlign w:val="center"/>
          </w:tcPr>
          <w:p w14:paraId="3A97A9B3"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675600DB" w14:textId="77777777" w:rsidR="000D2AA3" w:rsidRDefault="00000000">
            <w:pPr>
              <w:spacing w:line="240" w:lineRule="auto"/>
              <w:ind w:firstLine="0"/>
              <w:jc w:val="left"/>
            </w:pPr>
            <w:proofErr w:type="spellStart"/>
            <w:r>
              <w:rPr>
                <w:rFonts w:eastAsia="宋体" w:cs="Times New Roman"/>
                <w:sz w:val="16"/>
              </w:rPr>
              <w:t>模板操作请求</w:t>
            </w:r>
            <w:proofErr w:type="spellEnd"/>
          </w:p>
        </w:tc>
        <w:tc>
          <w:tcPr>
            <w:tcW w:w="1191" w:type="dxa"/>
            <w:tcMar>
              <w:top w:w="80" w:type="dxa"/>
              <w:left w:w="90" w:type="dxa"/>
              <w:bottom w:w="80" w:type="dxa"/>
              <w:right w:w="90" w:type="dxa"/>
            </w:tcMar>
            <w:vAlign w:val="center"/>
          </w:tcPr>
          <w:p w14:paraId="696BC0AD" w14:textId="77777777" w:rsidR="000D2AA3" w:rsidRDefault="00000000">
            <w:pPr>
              <w:spacing w:line="240" w:lineRule="auto"/>
              <w:ind w:firstLine="0"/>
              <w:jc w:val="left"/>
            </w:pPr>
            <w:proofErr w:type="spellStart"/>
            <w:r>
              <w:rPr>
                <w:rFonts w:eastAsia="宋体" w:cs="Times New Roman"/>
                <w:sz w:val="16"/>
              </w:rPr>
              <w:t>templateRequest</w:t>
            </w:r>
            <w:proofErr w:type="spellEnd"/>
          </w:p>
        </w:tc>
        <w:tc>
          <w:tcPr>
            <w:tcW w:w="1020" w:type="dxa"/>
            <w:tcMar>
              <w:top w:w="80" w:type="dxa"/>
              <w:left w:w="90" w:type="dxa"/>
              <w:bottom w:w="80" w:type="dxa"/>
              <w:right w:w="90" w:type="dxa"/>
            </w:tcMar>
            <w:vAlign w:val="center"/>
          </w:tcPr>
          <w:p w14:paraId="65CB94FF" w14:textId="77777777" w:rsidR="000D2AA3" w:rsidRDefault="00000000">
            <w:pPr>
              <w:spacing w:line="240" w:lineRule="auto"/>
              <w:ind w:firstLine="0"/>
              <w:jc w:val="left"/>
            </w:pPr>
            <w:proofErr w:type="spellStart"/>
            <w:r>
              <w:rPr>
                <w:rFonts w:eastAsia="宋体" w:cs="Times New Roman"/>
                <w:sz w:val="16"/>
              </w:rPr>
              <w:t>TemplateRequest</w:t>
            </w:r>
            <w:proofErr w:type="spellEnd"/>
          </w:p>
        </w:tc>
        <w:tc>
          <w:tcPr>
            <w:tcW w:w="454" w:type="dxa"/>
            <w:tcMar>
              <w:top w:w="80" w:type="dxa"/>
              <w:left w:w="90" w:type="dxa"/>
              <w:bottom w:w="80" w:type="dxa"/>
              <w:right w:w="90" w:type="dxa"/>
            </w:tcMar>
            <w:vAlign w:val="center"/>
          </w:tcPr>
          <w:p w14:paraId="4E1FE6E8"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38EA3E2E"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0D6033C5" w14:textId="77777777" w:rsidR="000D2AA3" w:rsidRDefault="00000000">
            <w:pPr>
              <w:spacing w:line="240" w:lineRule="auto"/>
              <w:ind w:firstLine="0"/>
              <w:jc w:val="left"/>
              <w:rPr>
                <w:lang w:eastAsia="zh-CN"/>
              </w:rPr>
            </w:pPr>
            <w:r>
              <w:rPr>
                <w:rFonts w:eastAsia="宋体" w:cs="Times New Roman"/>
                <w:sz w:val="16"/>
                <w:lang w:eastAsia="zh-CN"/>
              </w:rPr>
              <w:t>用户</w:t>
            </w:r>
            <w:r>
              <w:rPr>
                <w:rFonts w:eastAsia="宋体" w:cs="Times New Roman"/>
                <w:sz w:val="16"/>
                <w:lang w:eastAsia="zh-CN"/>
              </w:rPr>
              <w:t>/SQLite</w:t>
            </w:r>
            <w:r>
              <w:rPr>
                <w:rFonts w:eastAsia="宋体" w:cs="Times New Roman"/>
                <w:sz w:val="16"/>
                <w:lang w:eastAsia="zh-CN"/>
              </w:rPr>
              <w:t>模板库</w:t>
            </w:r>
          </w:p>
        </w:tc>
        <w:tc>
          <w:tcPr>
            <w:tcW w:w="1871" w:type="dxa"/>
            <w:tcMar>
              <w:top w:w="80" w:type="dxa"/>
              <w:left w:w="90" w:type="dxa"/>
              <w:bottom w:w="80" w:type="dxa"/>
              <w:right w:w="90" w:type="dxa"/>
            </w:tcMar>
            <w:vAlign w:val="center"/>
          </w:tcPr>
          <w:p w14:paraId="3EAEC3DD"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2F4A633C" w14:textId="77777777">
        <w:trPr>
          <w:jc w:val="center"/>
        </w:trPr>
        <w:tc>
          <w:tcPr>
            <w:tcW w:w="397" w:type="dxa"/>
            <w:tcMar>
              <w:top w:w="80" w:type="dxa"/>
              <w:left w:w="90" w:type="dxa"/>
              <w:bottom w:w="80" w:type="dxa"/>
              <w:right w:w="90" w:type="dxa"/>
            </w:tcMar>
            <w:vAlign w:val="center"/>
          </w:tcPr>
          <w:p w14:paraId="080D8CF0"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0AE48E29" w14:textId="77777777" w:rsidR="000D2AA3" w:rsidRDefault="00000000">
            <w:pPr>
              <w:spacing w:line="240" w:lineRule="auto"/>
              <w:ind w:firstLine="0"/>
              <w:jc w:val="left"/>
            </w:pPr>
            <w:proofErr w:type="spellStart"/>
            <w:r>
              <w:rPr>
                <w:rFonts w:eastAsia="宋体" w:cs="Times New Roman"/>
                <w:sz w:val="16"/>
              </w:rPr>
              <w:t>场景模板</w:t>
            </w:r>
            <w:proofErr w:type="spellEnd"/>
          </w:p>
        </w:tc>
        <w:tc>
          <w:tcPr>
            <w:tcW w:w="1191" w:type="dxa"/>
            <w:tcMar>
              <w:top w:w="80" w:type="dxa"/>
              <w:left w:w="90" w:type="dxa"/>
              <w:bottom w:w="80" w:type="dxa"/>
              <w:right w:w="90" w:type="dxa"/>
            </w:tcMar>
            <w:vAlign w:val="center"/>
          </w:tcPr>
          <w:p w14:paraId="7D2E6C7E" w14:textId="77777777" w:rsidR="000D2AA3" w:rsidRDefault="00000000">
            <w:pPr>
              <w:spacing w:line="240" w:lineRule="auto"/>
              <w:ind w:firstLine="0"/>
              <w:jc w:val="left"/>
            </w:pPr>
            <w:proofErr w:type="spellStart"/>
            <w:r>
              <w:rPr>
                <w:rFonts w:eastAsia="宋体" w:cs="Times New Roman"/>
                <w:sz w:val="16"/>
              </w:rPr>
              <w:t>scenarioTemplate</w:t>
            </w:r>
            <w:proofErr w:type="spellEnd"/>
          </w:p>
        </w:tc>
        <w:tc>
          <w:tcPr>
            <w:tcW w:w="1020" w:type="dxa"/>
            <w:tcMar>
              <w:top w:w="80" w:type="dxa"/>
              <w:left w:w="90" w:type="dxa"/>
              <w:bottom w:w="80" w:type="dxa"/>
              <w:right w:w="90" w:type="dxa"/>
            </w:tcMar>
            <w:vAlign w:val="center"/>
          </w:tcPr>
          <w:p w14:paraId="7905276A" w14:textId="77777777" w:rsidR="000D2AA3" w:rsidRDefault="00000000">
            <w:pPr>
              <w:spacing w:line="240" w:lineRule="auto"/>
              <w:ind w:firstLine="0"/>
              <w:jc w:val="left"/>
            </w:pPr>
            <w:proofErr w:type="spellStart"/>
            <w:r>
              <w:rPr>
                <w:rFonts w:eastAsia="宋体" w:cs="Times New Roman"/>
                <w:sz w:val="16"/>
              </w:rPr>
              <w:t>ScenarioTemplate</w:t>
            </w:r>
            <w:proofErr w:type="spellEnd"/>
          </w:p>
        </w:tc>
        <w:tc>
          <w:tcPr>
            <w:tcW w:w="454" w:type="dxa"/>
            <w:tcMar>
              <w:top w:w="80" w:type="dxa"/>
              <w:left w:w="90" w:type="dxa"/>
              <w:bottom w:w="80" w:type="dxa"/>
              <w:right w:w="90" w:type="dxa"/>
            </w:tcMar>
            <w:vAlign w:val="center"/>
          </w:tcPr>
          <w:p w14:paraId="55C60145"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282BA655"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2D98E4CB" w14:textId="77777777" w:rsidR="000D2AA3" w:rsidRDefault="00000000">
            <w:pPr>
              <w:spacing w:line="240" w:lineRule="auto"/>
              <w:ind w:firstLine="0"/>
              <w:jc w:val="left"/>
            </w:pPr>
            <w:proofErr w:type="spellStart"/>
            <w:r>
              <w:rPr>
                <w:rFonts w:eastAsia="宋体" w:cs="Times New Roman"/>
                <w:sz w:val="16"/>
              </w:rPr>
              <w:t>ScenarioTemplateManager</w:t>
            </w:r>
            <w:proofErr w:type="spellEnd"/>
          </w:p>
        </w:tc>
        <w:tc>
          <w:tcPr>
            <w:tcW w:w="1871" w:type="dxa"/>
            <w:tcMar>
              <w:top w:w="80" w:type="dxa"/>
              <w:left w:w="90" w:type="dxa"/>
              <w:bottom w:w="80" w:type="dxa"/>
              <w:right w:w="90" w:type="dxa"/>
            </w:tcMar>
            <w:vAlign w:val="center"/>
          </w:tcPr>
          <w:p w14:paraId="5D8E1863"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53CDC365" w14:textId="77777777" w:rsidR="000D2AA3" w:rsidRDefault="000D2AA3">
      <w:pPr>
        <w:spacing w:after="40"/>
      </w:pPr>
    </w:p>
    <w:p w14:paraId="17CDE84A" w14:textId="77777777" w:rsidR="000D2AA3" w:rsidRDefault="00000000">
      <w:pPr>
        <w:pStyle w:val="5"/>
      </w:pPr>
      <w:bookmarkStart w:id="314" w:name="_Toc27358"/>
      <w:r>
        <w:lastRenderedPageBreak/>
        <w:t xml:space="preserve">5.2.2.3.3 </w:t>
      </w:r>
      <w:proofErr w:type="spellStart"/>
      <w:r>
        <w:t>设计方法</w:t>
      </w:r>
      <w:bookmarkEnd w:id="314"/>
      <w:proofErr w:type="spellEnd"/>
    </w:p>
    <w:p w14:paraId="51551641"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）接收模板操作与标识；</w:t>
      </w:r>
      <w:r>
        <w:rPr>
          <w:rFonts w:eastAsia="宋体" w:cs="Times New Roman"/>
          <w:sz w:val="21"/>
          <w:lang w:eastAsia="zh-CN"/>
        </w:rPr>
        <w:t>2</w:t>
      </w:r>
      <w:r>
        <w:rPr>
          <w:rFonts w:eastAsia="宋体" w:cs="Times New Roman"/>
          <w:sz w:val="21"/>
          <w:lang w:eastAsia="zh-CN"/>
        </w:rPr>
        <w:t>）校验名称、权限和版本；</w:t>
      </w:r>
      <w:r>
        <w:rPr>
          <w:rFonts w:eastAsia="宋体" w:cs="Times New Roman"/>
          <w:sz w:val="21"/>
          <w:lang w:eastAsia="zh-CN"/>
        </w:rPr>
        <w:t>3</w:t>
      </w:r>
      <w:r>
        <w:rPr>
          <w:rFonts w:eastAsia="宋体" w:cs="Times New Roman"/>
          <w:sz w:val="21"/>
          <w:lang w:eastAsia="zh-CN"/>
        </w:rPr>
        <w:t>）执行模板持久化操作；</w:t>
      </w:r>
      <w:r>
        <w:rPr>
          <w:rFonts w:eastAsia="宋体" w:cs="Times New Roman"/>
          <w:sz w:val="21"/>
          <w:lang w:eastAsia="zh-CN"/>
        </w:rPr>
        <w:t>4</w:t>
      </w:r>
      <w:r>
        <w:rPr>
          <w:rFonts w:eastAsia="宋体" w:cs="Times New Roman"/>
          <w:sz w:val="21"/>
          <w:lang w:eastAsia="zh-CN"/>
        </w:rPr>
        <w:t>）返回模板内容与操作结果。</w:t>
      </w:r>
    </w:p>
    <w:p w14:paraId="48439E5E" w14:textId="77777777" w:rsidR="000D2AA3" w:rsidRDefault="00000000">
      <w:pPr>
        <w:keepNext/>
        <w:jc w:val="center"/>
      </w:pPr>
      <w:r>
        <w:rPr>
          <w:noProof/>
        </w:rPr>
        <w:drawing>
          <wp:inline distT="0" distB="0" distL="114300" distR="114300" wp14:anchorId="068FF7C1" wp14:editId="5C204D53">
            <wp:extent cx="4139565" cy="3380740"/>
            <wp:effectExtent l="0" t="0" r="5715" b="8890"/>
            <wp:docPr id="101" name="Picture 101" descr="场景模板管理设计流程图" title="场景模板管理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场景模板管理设计流程图" title="场景模板管理设计流程图"/>
                    <pic:cNvPicPr>
                      <a:picLocks noChangeAspect="1"/>
                    </pic:cNvPicPr>
                  </pic:nvPicPr>
                  <pic:blipFill>
                    <a:blip r:embed="rId95"/>
                    <a:stretch>
                      <a:fillRect/>
                    </a:stretch>
                  </pic:blipFill>
                  <pic:spPr>
                    <a:xfrm>
                      <a:off x="0" y="0"/>
                      <a:ext cx="4140000" cy="3381000"/>
                    </a:xfrm>
                    <a:prstGeom prst="rect">
                      <a:avLst/>
                    </a:prstGeom>
                  </pic:spPr>
                </pic:pic>
              </a:graphicData>
            </a:graphic>
          </wp:inline>
        </w:drawing>
      </w:r>
    </w:p>
    <w:p w14:paraId="651F656C"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w:t>
      </w:r>
      <w:proofErr w:type="gramStart"/>
      <w:r>
        <w:rPr>
          <w:rFonts w:eastAsia="宋体" w:cs="Times New Roman"/>
          <w:b w:val="0"/>
          <w:sz w:val="21"/>
          <w:lang w:eastAsia="zh-CN"/>
        </w:rPr>
        <w:t xml:space="preserve">-7 </w:t>
      </w:r>
      <w:r>
        <w:rPr>
          <w:rFonts w:eastAsia="宋体" w:cs="Times New Roman"/>
          <w:b w:val="0"/>
          <w:sz w:val="21"/>
          <w:lang w:eastAsia="zh-CN"/>
        </w:rPr>
        <w:t>场景</w:t>
      </w:r>
      <w:proofErr w:type="gramEnd"/>
      <w:r>
        <w:rPr>
          <w:rFonts w:eastAsia="宋体" w:cs="Times New Roman"/>
          <w:b w:val="0"/>
          <w:sz w:val="21"/>
          <w:lang w:eastAsia="zh-CN"/>
        </w:rPr>
        <w:t>模板管理设计流程图</w:t>
      </w:r>
    </w:p>
    <w:p w14:paraId="0082C1F2" w14:textId="77777777" w:rsidR="000D2AA3" w:rsidRDefault="00000000">
      <w:pPr>
        <w:pStyle w:val="5"/>
      </w:pPr>
      <w:bookmarkStart w:id="315" w:name="_Toc9710"/>
      <w:r>
        <w:t xml:space="preserve">5.2.2.3.4 </w:t>
      </w:r>
      <w:proofErr w:type="spellStart"/>
      <w:r>
        <w:t>内部方法</w:t>
      </w:r>
      <w:bookmarkEnd w:id="315"/>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160FA6C4" w14:textId="77777777">
        <w:trPr>
          <w:tblHeader/>
          <w:jc w:val="center"/>
        </w:trPr>
        <w:tc>
          <w:tcPr>
            <w:tcW w:w="1361" w:type="dxa"/>
            <w:shd w:val="clear" w:color="auto" w:fill="F2F2F2"/>
            <w:tcMar>
              <w:top w:w="80" w:type="dxa"/>
              <w:left w:w="90" w:type="dxa"/>
              <w:bottom w:w="80" w:type="dxa"/>
              <w:right w:w="90" w:type="dxa"/>
            </w:tcMar>
            <w:vAlign w:val="center"/>
          </w:tcPr>
          <w:p w14:paraId="33570EFF"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2DE71B50"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756A8B8E" w14:textId="77777777">
        <w:trPr>
          <w:jc w:val="center"/>
        </w:trPr>
        <w:tc>
          <w:tcPr>
            <w:tcW w:w="1361" w:type="dxa"/>
            <w:tcMar>
              <w:top w:w="80" w:type="dxa"/>
              <w:left w:w="90" w:type="dxa"/>
              <w:bottom w:w="80" w:type="dxa"/>
              <w:right w:w="90" w:type="dxa"/>
            </w:tcMar>
            <w:vAlign w:val="center"/>
          </w:tcPr>
          <w:p w14:paraId="717D6F1A"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741C1BFC" w14:textId="77777777" w:rsidR="000D2AA3" w:rsidRDefault="00000000">
            <w:pPr>
              <w:spacing w:line="240" w:lineRule="auto"/>
              <w:ind w:firstLine="0"/>
              <w:jc w:val="left"/>
            </w:pPr>
            <w:proofErr w:type="spellStart"/>
            <w:r>
              <w:rPr>
                <w:rFonts w:eastAsia="宋体" w:cs="Times New Roman"/>
                <w:sz w:val="18"/>
              </w:rPr>
              <w:t>场景模板管理操作类</w:t>
            </w:r>
            <w:proofErr w:type="spellEnd"/>
          </w:p>
        </w:tc>
      </w:tr>
      <w:tr w:rsidR="000D2AA3" w14:paraId="09D34FA6" w14:textId="77777777">
        <w:trPr>
          <w:jc w:val="center"/>
        </w:trPr>
        <w:tc>
          <w:tcPr>
            <w:tcW w:w="1361" w:type="dxa"/>
            <w:tcMar>
              <w:top w:w="80" w:type="dxa"/>
              <w:left w:w="90" w:type="dxa"/>
              <w:bottom w:w="80" w:type="dxa"/>
              <w:right w:w="90" w:type="dxa"/>
            </w:tcMar>
            <w:vAlign w:val="center"/>
          </w:tcPr>
          <w:p w14:paraId="1378ADEA"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17B4B012" w14:textId="77777777" w:rsidR="000D2AA3" w:rsidRDefault="00000000">
            <w:pPr>
              <w:spacing w:line="240" w:lineRule="auto"/>
              <w:ind w:firstLine="0"/>
              <w:jc w:val="left"/>
            </w:pPr>
            <w:proofErr w:type="spellStart"/>
            <w:r>
              <w:rPr>
                <w:rFonts w:eastAsia="宋体" w:cs="Times New Roman"/>
                <w:sz w:val="18"/>
              </w:rPr>
              <w:t>ScenarioTemplate</w:t>
            </w:r>
            <w:proofErr w:type="spellEnd"/>
            <w:r>
              <w:rPr>
                <w:rFonts w:eastAsia="宋体" w:cs="Times New Roman"/>
                <w:sz w:val="18"/>
              </w:rPr>
              <w:t xml:space="preserve"> </w:t>
            </w:r>
            <w:proofErr w:type="spellStart"/>
            <w:proofErr w:type="gramStart"/>
            <w:r>
              <w:rPr>
                <w:rFonts w:eastAsia="宋体" w:cs="Times New Roman"/>
                <w:sz w:val="18"/>
              </w:rPr>
              <w:t>loadTemplate</w:t>
            </w:r>
            <w:proofErr w:type="spellEnd"/>
            <w:r>
              <w:rPr>
                <w:rFonts w:eastAsia="宋体" w:cs="Times New Roman"/>
                <w:sz w:val="18"/>
              </w:rPr>
              <w:t>(</w:t>
            </w:r>
            <w:proofErr w:type="spellStart"/>
            <w:proofErr w:type="gramEnd"/>
            <w:r>
              <w:rPr>
                <w:rFonts w:eastAsia="宋体" w:cs="Times New Roman"/>
                <w:sz w:val="18"/>
              </w:rPr>
              <w:t>TemplateRequest</w:t>
            </w:r>
            <w:proofErr w:type="spellEnd"/>
            <w:r>
              <w:rPr>
                <w:rFonts w:eastAsia="宋体" w:cs="Times New Roman"/>
                <w:sz w:val="18"/>
              </w:rPr>
              <w:t xml:space="preserve"> </w:t>
            </w:r>
            <w:proofErr w:type="spellStart"/>
            <w:r>
              <w:rPr>
                <w:rFonts w:eastAsia="宋体" w:cs="Times New Roman"/>
                <w:sz w:val="18"/>
              </w:rPr>
              <w:t>templateRequest</w:t>
            </w:r>
            <w:proofErr w:type="spellEnd"/>
            <w:r>
              <w:rPr>
                <w:rFonts w:eastAsia="宋体" w:cs="Times New Roman"/>
                <w:sz w:val="18"/>
              </w:rPr>
              <w:t>)</w:t>
            </w:r>
          </w:p>
        </w:tc>
      </w:tr>
      <w:tr w:rsidR="000D2AA3" w14:paraId="1F766872" w14:textId="77777777">
        <w:trPr>
          <w:jc w:val="center"/>
        </w:trPr>
        <w:tc>
          <w:tcPr>
            <w:tcW w:w="1361" w:type="dxa"/>
            <w:tcMar>
              <w:top w:w="80" w:type="dxa"/>
              <w:left w:w="90" w:type="dxa"/>
              <w:bottom w:w="80" w:type="dxa"/>
              <w:right w:w="90" w:type="dxa"/>
            </w:tcMar>
            <w:vAlign w:val="center"/>
          </w:tcPr>
          <w:p w14:paraId="0AA3541F"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36DEE14F" w14:textId="77777777" w:rsidR="000D2AA3" w:rsidRDefault="00000000">
            <w:pPr>
              <w:spacing w:line="240" w:lineRule="auto"/>
              <w:ind w:firstLine="0"/>
              <w:jc w:val="left"/>
              <w:rPr>
                <w:lang w:eastAsia="zh-CN"/>
              </w:rPr>
            </w:pPr>
            <w:r>
              <w:rPr>
                <w:rFonts w:eastAsia="宋体" w:cs="Times New Roman"/>
                <w:sz w:val="18"/>
                <w:lang w:eastAsia="zh-CN"/>
              </w:rPr>
              <w:t>维护可复用的场景模板及版本信息，支持新建、复制、加载、更新和受控删除。</w:t>
            </w:r>
          </w:p>
        </w:tc>
      </w:tr>
    </w:tbl>
    <w:p w14:paraId="1C91A19A" w14:textId="77777777" w:rsidR="000D2AA3" w:rsidRDefault="000D2AA3">
      <w:pPr>
        <w:spacing w:after="40"/>
        <w:rPr>
          <w:lang w:eastAsia="zh-CN"/>
        </w:rPr>
      </w:pPr>
    </w:p>
    <w:p w14:paraId="19F14FAA" w14:textId="77777777" w:rsidR="000D2AA3" w:rsidRDefault="00000000">
      <w:pPr>
        <w:pStyle w:val="5"/>
        <w:rPr>
          <w:lang w:eastAsia="zh-CN"/>
        </w:rPr>
      </w:pPr>
      <w:bookmarkStart w:id="316" w:name="_Toc20531"/>
      <w:r>
        <w:rPr>
          <w:lang w:eastAsia="zh-CN"/>
        </w:rPr>
        <w:t>5.2.2.</w:t>
      </w:r>
      <w:proofErr w:type="gramStart"/>
      <w:r>
        <w:rPr>
          <w:lang w:eastAsia="zh-CN"/>
        </w:rPr>
        <w:t xml:space="preserve">3.5 </w:t>
      </w:r>
      <w:r>
        <w:rPr>
          <w:lang w:eastAsia="zh-CN"/>
        </w:rPr>
        <w:t>对外</w:t>
      </w:r>
      <w:proofErr w:type="gramEnd"/>
      <w:r>
        <w:rPr>
          <w:lang w:eastAsia="zh-CN"/>
        </w:rPr>
        <w:t>接口</w:t>
      </w:r>
      <w:bookmarkEnd w:id="316"/>
    </w:p>
    <w:p w14:paraId="5989E182" w14:textId="77777777" w:rsidR="000D2AA3" w:rsidRDefault="00000000">
      <w:pPr>
        <w:spacing w:after="60"/>
        <w:ind w:firstLine="420"/>
        <w:rPr>
          <w:lang w:eastAsia="zh-CN"/>
        </w:rPr>
      </w:pPr>
      <w:r>
        <w:rPr>
          <w:rFonts w:eastAsia="宋体" w:cs="Times New Roman"/>
          <w:sz w:val="21"/>
          <w:lang w:eastAsia="zh-CN"/>
        </w:rPr>
        <w:t>通过</w:t>
      </w:r>
      <w:r>
        <w:rPr>
          <w:rFonts w:eastAsia="宋体" w:cs="Times New Roman"/>
          <w:sz w:val="21"/>
          <w:lang w:eastAsia="zh-CN"/>
        </w:rPr>
        <w:t>SQLite</w:t>
      </w:r>
      <w:r>
        <w:rPr>
          <w:rFonts w:eastAsia="宋体" w:cs="Times New Roman"/>
          <w:sz w:val="21"/>
          <w:lang w:eastAsia="zh-CN"/>
        </w:rPr>
        <w:t>模板管理接口接收模板操作请求并向场景配置界面提供场景模板。接口数据采用</w:t>
      </w:r>
      <w:proofErr w:type="spellStart"/>
      <w:r>
        <w:rPr>
          <w:rFonts w:eastAsia="宋体" w:cs="Times New Roman"/>
          <w:sz w:val="21"/>
          <w:lang w:eastAsia="zh-CN"/>
        </w:rPr>
        <w:t>TemplateRequest</w:t>
      </w:r>
      <w:proofErr w:type="spellEnd"/>
      <w:r>
        <w:rPr>
          <w:rFonts w:eastAsia="宋体" w:cs="Times New Roman"/>
          <w:sz w:val="21"/>
          <w:lang w:eastAsia="zh-CN"/>
        </w:rPr>
        <w:t>与</w:t>
      </w:r>
      <w:proofErr w:type="spellStart"/>
      <w:r>
        <w:rPr>
          <w:rFonts w:eastAsia="宋体" w:cs="Times New Roman"/>
          <w:sz w:val="21"/>
          <w:lang w:eastAsia="zh-CN"/>
        </w:rPr>
        <w:t>ScenarioTemplate</w:t>
      </w:r>
      <w:proofErr w:type="spellEnd"/>
      <w:r>
        <w:rPr>
          <w:rFonts w:eastAsia="宋体" w:cs="Times New Roman"/>
          <w:sz w:val="21"/>
          <w:lang w:eastAsia="zh-CN"/>
        </w:rPr>
        <w:t>定义，调用方必须处理成功、失败和超时状态。</w:t>
      </w:r>
    </w:p>
    <w:p w14:paraId="199D0D46" w14:textId="77777777" w:rsidR="000D2AA3" w:rsidRDefault="00000000">
      <w:pPr>
        <w:pStyle w:val="5"/>
        <w:rPr>
          <w:lang w:eastAsia="zh-CN"/>
        </w:rPr>
      </w:pPr>
      <w:bookmarkStart w:id="317" w:name="_Toc3834"/>
      <w:r>
        <w:rPr>
          <w:lang w:eastAsia="zh-CN"/>
        </w:rPr>
        <w:t>5.2.2.</w:t>
      </w:r>
      <w:proofErr w:type="gramStart"/>
      <w:r>
        <w:rPr>
          <w:lang w:eastAsia="zh-CN"/>
        </w:rPr>
        <w:t xml:space="preserve">3.6 </w:t>
      </w:r>
      <w:r>
        <w:rPr>
          <w:lang w:eastAsia="zh-CN"/>
        </w:rPr>
        <w:t>限制</w:t>
      </w:r>
      <w:proofErr w:type="gramEnd"/>
      <w:r>
        <w:rPr>
          <w:lang w:eastAsia="zh-CN"/>
        </w:rPr>
        <w:t>条件</w:t>
      </w:r>
      <w:bookmarkEnd w:id="317"/>
    </w:p>
    <w:p w14:paraId="3912F020" w14:textId="77777777" w:rsidR="000D2AA3" w:rsidRDefault="00000000">
      <w:pPr>
        <w:spacing w:after="60"/>
        <w:ind w:firstLine="420"/>
        <w:rPr>
          <w:lang w:eastAsia="zh-CN"/>
        </w:rPr>
      </w:pPr>
      <w:r>
        <w:rPr>
          <w:rFonts w:eastAsia="宋体" w:cs="Times New Roman"/>
          <w:sz w:val="21"/>
          <w:lang w:eastAsia="zh-CN"/>
        </w:rPr>
        <w:t>删除模板前必须确认且不得影响已归档仿真记录。</w:t>
      </w:r>
    </w:p>
    <w:p w14:paraId="2692D039" w14:textId="77777777" w:rsidR="000D2AA3" w:rsidRDefault="00000000">
      <w:pPr>
        <w:pStyle w:val="5"/>
        <w:rPr>
          <w:lang w:eastAsia="zh-CN"/>
        </w:rPr>
      </w:pPr>
      <w:bookmarkStart w:id="318" w:name="_Toc27153"/>
      <w:r>
        <w:rPr>
          <w:lang w:eastAsia="zh-CN"/>
        </w:rPr>
        <w:lastRenderedPageBreak/>
        <w:t>5.2.2.3.</w:t>
      </w:r>
      <w:proofErr w:type="gramStart"/>
      <w:r>
        <w:rPr>
          <w:lang w:eastAsia="zh-CN"/>
        </w:rPr>
        <w:t xml:space="preserve">7 </w:t>
      </w:r>
      <w:r>
        <w:rPr>
          <w:lang w:eastAsia="zh-CN"/>
        </w:rPr>
        <w:t>内部</w:t>
      </w:r>
      <w:proofErr w:type="gramEnd"/>
      <w:r>
        <w:rPr>
          <w:lang w:eastAsia="zh-CN"/>
        </w:rPr>
        <w:t>测试计划</w:t>
      </w:r>
      <w:bookmarkEnd w:id="318"/>
    </w:p>
    <w:p w14:paraId="694AD0F4"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-17 </w:t>
      </w:r>
      <w:r>
        <w:rPr>
          <w:rFonts w:eastAsia="宋体" w:cs="Times New Roman"/>
          <w:b w:val="0"/>
          <w:sz w:val="21"/>
          <w:lang w:eastAsia="zh-CN"/>
        </w:rPr>
        <w:t>场景</w:t>
      </w:r>
      <w:proofErr w:type="gramEnd"/>
      <w:r>
        <w:rPr>
          <w:rFonts w:eastAsia="宋体" w:cs="Times New Roman"/>
          <w:b w:val="0"/>
          <w:sz w:val="21"/>
          <w:lang w:eastAsia="zh-CN"/>
        </w:rPr>
        <w:t>模板管理内部测试计划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747C922B" w14:textId="77777777">
        <w:trPr>
          <w:tblHeader/>
          <w:jc w:val="center"/>
        </w:trPr>
        <w:tc>
          <w:tcPr>
            <w:tcW w:w="1417" w:type="dxa"/>
            <w:shd w:val="clear" w:color="auto" w:fill="F2F2F2"/>
            <w:tcMar>
              <w:top w:w="80" w:type="dxa"/>
              <w:left w:w="90" w:type="dxa"/>
              <w:bottom w:w="80" w:type="dxa"/>
              <w:right w:w="90" w:type="dxa"/>
            </w:tcMar>
            <w:vAlign w:val="center"/>
          </w:tcPr>
          <w:p w14:paraId="763F0DF5"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6C0770BA"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0CF40AB8" w14:textId="77777777">
        <w:trPr>
          <w:jc w:val="center"/>
        </w:trPr>
        <w:tc>
          <w:tcPr>
            <w:tcW w:w="1417" w:type="dxa"/>
            <w:tcMar>
              <w:top w:w="80" w:type="dxa"/>
              <w:left w:w="90" w:type="dxa"/>
              <w:bottom w:w="80" w:type="dxa"/>
              <w:right w:w="90" w:type="dxa"/>
            </w:tcMar>
            <w:vAlign w:val="center"/>
          </w:tcPr>
          <w:p w14:paraId="6A006C89"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2D50B9C8" w14:textId="77777777" w:rsidR="000D2AA3" w:rsidRDefault="00000000">
            <w:pPr>
              <w:spacing w:line="240" w:lineRule="auto"/>
              <w:ind w:firstLine="0"/>
              <w:jc w:val="left"/>
              <w:rPr>
                <w:lang w:eastAsia="zh-CN"/>
              </w:rPr>
            </w:pPr>
            <w:r>
              <w:rPr>
                <w:rFonts w:eastAsia="宋体" w:cs="Times New Roman"/>
                <w:sz w:val="17"/>
                <w:lang w:eastAsia="zh-CN"/>
              </w:rPr>
              <w:t>场景配置与脚本生成模块及依赖服务可用，准备有效与无效模板操作请求样例。</w:t>
            </w:r>
          </w:p>
        </w:tc>
      </w:tr>
      <w:tr w:rsidR="000D2AA3" w14:paraId="6C4B11CC" w14:textId="77777777">
        <w:trPr>
          <w:jc w:val="center"/>
        </w:trPr>
        <w:tc>
          <w:tcPr>
            <w:tcW w:w="1417" w:type="dxa"/>
            <w:tcMar>
              <w:top w:w="80" w:type="dxa"/>
              <w:left w:w="90" w:type="dxa"/>
              <w:bottom w:w="80" w:type="dxa"/>
              <w:right w:w="90" w:type="dxa"/>
            </w:tcMar>
            <w:vAlign w:val="center"/>
          </w:tcPr>
          <w:p w14:paraId="094BFF40"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438BFBE3" w14:textId="77777777" w:rsidR="000D2AA3" w:rsidRDefault="00000000">
            <w:pPr>
              <w:spacing w:line="240" w:lineRule="auto"/>
              <w:ind w:firstLine="0"/>
              <w:jc w:val="left"/>
              <w:rPr>
                <w:lang w:eastAsia="zh-CN"/>
              </w:rPr>
            </w:pPr>
            <w:r>
              <w:rPr>
                <w:rFonts w:eastAsia="宋体" w:cs="Times New Roman"/>
                <w:sz w:val="17"/>
                <w:lang w:eastAsia="zh-CN"/>
              </w:rPr>
              <w:t>用户新建、加载、复制或删除模板</w:t>
            </w:r>
          </w:p>
        </w:tc>
      </w:tr>
      <w:tr w:rsidR="000D2AA3" w14:paraId="7B3BFA07" w14:textId="77777777">
        <w:trPr>
          <w:jc w:val="center"/>
        </w:trPr>
        <w:tc>
          <w:tcPr>
            <w:tcW w:w="1417" w:type="dxa"/>
            <w:tcMar>
              <w:top w:w="80" w:type="dxa"/>
              <w:left w:w="90" w:type="dxa"/>
              <w:bottom w:w="80" w:type="dxa"/>
              <w:right w:w="90" w:type="dxa"/>
            </w:tcMar>
            <w:vAlign w:val="center"/>
          </w:tcPr>
          <w:p w14:paraId="16F6B340"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114766B5"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319E4CBD" w14:textId="77777777">
        <w:trPr>
          <w:jc w:val="center"/>
        </w:trPr>
        <w:tc>
          <w:tcPr>
            <w:tcW w:w="1417" w:type="dxa"/>
            <w:tcMar>
              <w:top w:w="80" w:type="dxa"/>
              <w:left w:w="90" w:type="dxa"/>
              <w:bottom w:w="80" w:type="dxa"/>
              <w:right w:w="90" w:type="dxa"/>
            </w:tcMar>
            <w:vAlign w:val="center"/>
          </w:tcPr>
          <w:p w14:paraId="46F3DB4C"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1430DD16" w14:textId="77777777" w:rsidR="000D2AA3" w:rsidRDefault="00000000">
            <w:pPr>
              <w:spacing w:line="240" w:lineRule="auto"/>
              <w:ind w:firstLine="0"/>
              <w:jc w:val="left"/>
            </w:pPr>
            <w:proofErr w:type="spellStart"/>
            <w:r>
              <w:rPr>
                <w:rFonts w:eastAsia="宋体" w:cs="Times New Roman"/>
                <w:sz w:val="17"/>
              </w:rPr>
              <w:t>操作员</w:t>
            </w:r>
            <w:proofErr w:type="spellEnd"/>
          </w:p>
        </w:tc>
      </w:tr>
      <w:tr w:rsidR="000D2AA3" w14:paraId="0DC84181" w14:textId="77777777">
        <w:trPr>
          <w:jc w:val="center"/>
        </w:trPr>
        <w:tc>
          <w:tcPr>
            <w:tcW w:w="1417" w:type="dxa"/>
            <w:tcMar>
              <w:top w:w="80" w:type="dxa"/>
              <w:left w:w="90" w:type="dxa"/>
              <w:bottom w:w="80" w:type="dxa"/>
              <w:right w:w="90" w:type="dxa"/>
            </w:tcMar>
            <w:vAlign w:val="center"/>
          </w:tcPr>
          <w:p w14:paraId="20F2CDE5"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1DD19EDD"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templateRequest</w:t>
            </w:r>
            <w:r>
              <w:rPr>
                <w:rFonts w:eastAsia="宋体" w:cs="Times New Roman"/>
                <w:sz w:val="17"/>
              </w:rPr>
              <w:t>，输出</w:t>
            </w:r>
            <w:r>
              <w:rPr>
                <w:rFonts w:eastAsia="宋体" w:cs="Times New Roman"/>
                <w:sz w:val="17"/>
              </w:rPr>
              <w:t>scenarioTemplate</w:t>
            </w:r>
            <w:proofErr w:type="spellEnd"/>
            <w:r>
              <w:rPr>
                <w:rFonts w:eastAsia="宋体" w:cs="Times New Roman"/>
                <w:sz w:val="17"/>
              </w:rPr>
              <w:t>。</w:t>
            </w:r>
          </w:p>
        </w:tc>
      </w:tr>
      <w:tr w:rsidR="000D2AA3" w14:paraId="4D2064C5" w14:textId="77777777">
        <w:trPr>
          <w:jc w:val="center"/>
        </w:trPr>
        <w:tc>
          <w:tcPr>
            <w:tcW w:w="1417" w:type="dxa"/>
            <w:tcMar>
              <w:top w:w="80" w:type="dxa"/>
              <w:left w:w="90" w:type="dxa"/>
              <w:bottom w:w="80" w:type="dxa"/>
              <w:right w:w="90" w:type="dxa"/>
            </w:tcMar>
            <w:vAlign w:val="center"/>
          </w:tcPr>
          <w:p w14:paraId="5685B4B3"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627211C4"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0E877E5F" w14:textId="77777777">
        <w:trPr>
          <w:jc w:val="center"/>
        </w:trPr>
        <w:tc>
          <w:tcPr>
            <w:tcW w:w="1417" w:type="dxa"/>
            <w:tcMar>
              <w:top w:w="80" w:type="dxa"/>
              <w:left w:w="90" w:type="dxa"/>
              <w:bottom w:w="80" w:type="dxa"/>
              <w:right w:w="90" w:type="dxa"/>
            </w:tcMar>
            <w:vAlign w:val="center"/>
          </w:tcPr>
          <w:p w14:paraId="6EC6A7DD"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5622C25E"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223C2CC5" w14:textId="77777777">
        <w:trPr>
          <w:jc w:val="center"/>
        </w:trPr>
        <w:tc>
          <w:tcPr>
            <w:tcW w:w="1417" w:type="dxa"/>
            <w:tcMar>
              <w:top w:w="80" w:type="dxa"/>
              <w:left w:w="90" w:type="dxa"/>
              <w:bottom w:w="80" w:type="dxa"/>
              <w:right w:w="90" w:type="dxa"/>
            </w:tcMar>
            <w:vAlign w:val="center"/>
          </w:tcPr>
          <w:p w14:paraId="7F07BD67"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66FA0FC7" w14:textId="77777777" w:rsidR="000D2AA3" w:rsidRDefault="00000000">
            <w:pPr>
              <w:spacing w:line="240" w:lineRule="auto"/>
              <w:ind w:firstLine="0"/>
              <w:jc w:val="left"/>
              <w:rPr>
                <w:lang w:eastAsia="zh-CN"/>
              </w:rPr>
            </w:pPr>
            <w:r>
              <w:rPr>
                <w:rFonts w:eastAsia="宋体" w:cs="Times New Roman"/>
                <w:sz w:val="17"/>
                <w:lang w:eastAsia="zh-CN"/>
              </w:rPr>
              <w:t>按预期生成场景模板且状态、数据和日志一致。</w:t>
            </w:r>
          </w:p>
        </w:tc>
      </w:tr>
      <w:tr w:rsidR="000D2AA3" w14:paraId="12F36C3F" w14:textId="77777777">
        <w:trPr>
          <w:jc w:val="center"/>
        </w:trPr>
        <w:tc>
          <w:tcPr>
            <w:tcW w:w="1417" w:type="dxa"/>
            <w:tcMar>
              <w:top w:w="80" w:type="dxa"/>
              <w:left w:w="90" w:type="dxa"/>
              <w:bottom w:w="80" w:type="dxa"/>
              <w:right w:w="90" w:type="dxa"/>
            </w:tcMar>
            <w:vAlign w:val="center"/>
          </w:tcPr>
          <w:p w14:paraId="798E557C"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647260AB"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25B49EE2" w14:textId="77777777">
        <w:trPr>
          <w:jc w:val="center"/>
        </w:trPr>
        <w:tc>
          <w:tcPr>
            <w:tcW w:w="1417" w:type="dxa"/>
            <w:tcMar>
              <w:top w:w="80" w:type="dxa"/>
              <w:left w:w="90" w:type="dxa"/>
              <w:bottom w:w="80" w:type="dxa"/>
              <w:right w:w="90" w:type="dxa"/>
            </w:tcMar>
            <w:vAlign w:val="center"/>
          </w:tcPr>
          <w:p w14:paraId="1F8C647C"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67F7BA58"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5343D6F5" w14:textId="77777777">
        <w:trPr>
          <w:jc w:val="center"/>
        </w:trPr>
        <w:tc>
          <w:tcPr>
            <w:tcW w:w="1417" w:type="dxa"/>
            <w:tcMar>
              <w:top w:w="80" w:type="dxa"/>
              <w:left w:w="90" w:type="dxa"/>
              <w:bottom w:w="80" w:type="dxa"/>
              <w:right w:w="90" w:type="dxa"/>
            </w:tcMar>
            <w:vAlign w:val="center"/>
          </w:tcPr>
          <w:p w14:paraId="1D400092"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3B62AAEB" w14:textId="77777777" w:rsidR="000D2AA3" w:rsidRDefault="00000000">
            <w:pPr>
              <w:spacing w:line="240" w:lineRule="auto"/>
              <w:ind w:firstLine="0"/>
              <w:jc w:val="left"/>
              <w:rPr>
                <w:lang w:eastAsia="zh-CN"/>
              </w:rPr>
            </w:pPr>
            <w:r>
              <w:rPr>
                <w:rFonts w:eastAsia="宋体" w:cs="Times New Roman"/>
                <w:sz w:val="17"/>
                <w:lang w:eastAsia="zh-CN"/>
              </w:rPr>
              <w:t>删除模板前必须确认且不得影响已归档仿真记录</w:t>
            </w:r>
          </w:p>
        </w:tc>
      </w:tr>
    </w:tbl>
    <w:p w14:paraId="6C9A49D2" w14:textId="77777777" w:rsidR="000D2AA3" w:rsidRDefault="000D2AA3">
      <w:pPr>
        <w:spacing w:after="40"/>
        <w:rPr>
          <w:lang w:eastAsia="zh-CN"/>
        </w:rPr>
      </w:pPr>
    </w:p>
    <w:p w14:paraId="760EEECD" w14:textId="77777777" w:rsidR="000D2AA3" w:rsidRDefault="00000000">
      <w:pPr>
        <w:pStyle w:val="5"/>
        <w:rPr>
          <w:lang w:eastAsia="zh-CN"/>
        </w:rPr>
      </w:pPr>
      <w:bookmarkStart w:id="319" w:name="_Toc25077"/>
      <w:r>
        <w:rPr>
          <w:lang w:eastAsia="zh-CN"/>
        </w:rPr>
        <w:t>5.2.2.3.</w:t>
      </w:r>
      <w:proofErr w:type="gramStart"/>
      <w:r>
        <w:rPr>
          <w:lang w:eastAsia="zh-CN"/>
        </w:rPr>
        <w:t xml:space="preserve">8 </w:t>
      </w:r>
      <w:r>
        <w:rPr>
          <w:lang w:eastAsia="zh-CN"/>
        </w:rPr>
        <w:t>尚未</w:t>
      </w:r>
      <w:proofErr w:type="gramEnd"/>
      <w:r>
        <w:rPr>
          <w:lang w:eastAsia="zh-CN"/>
        </w:rPr>
        <w:t>解决的问题</w:t>
      </w:r>
      <w:bookmarkEnd w:id="319"/>
    </w:p>
    <w:p w14:paraId="35EC35DE" w14:textId="77777777" w:rsidR="000D2AA3" w:rsidRDefault="00000000">
      <w:pPr>
        <w:spacing w:after="60"/>
        <w:ind w:firstLine="420"/>
        <w:rPr>
          <w:lang w:eastAsia="zh-CN"/>
        </w:rPr>
      </w:pPr>
      <w:r>
        <w:rPr>
          <w:rFonts w:eastAsia="宋体" w:cs="Times New Roman"/>
          <w:sz w:val="21"/>
          <w:lang w:eastAsia="zh-CN"/>
        </w:rPr>
        <w:t>无。</w:t>
      </w:r>
    </w:p>
    <w:p w14:paraId="41DB682E" w14:textId="77777777" w:rsidR="000D2AA3" w:rsidRDefault="00000000">
      <w:pPr>
        <w:pStyle w:val="5"/>
        <w:rPr>
          <w:lang w:eastAsia="zh-CN"/>
        </w:rPr>
      </w:pPr>
      <w:bookmarkStart w:id="320" w:name="_Toc12416"/>
      <w:r>
        <w:rPr>
          <w:lang w:eastAsia="zh-CN"/>
        </w:rPr>
        <w:t>5.2.2.3.</w:t>
      </w:r>
      <w:proofErr w:type="gramStart"/>
      <w:r>
        <w:rPr>
          <w:lang w:eastAsia="zh-CN"/>
        </w:rPr>
        <w:t xml:space="preserve">9 </w:t>
      </w:r>
      <w:r>
        <w:rPr>
          <w:lang w:eastAsia="zh-CN"/>
        </w:rPr>
        <w:t>异常</w:t>
      </w:r>
      <w:proofErr w:type="gramEnd"/>
      <w:r>
        <w:rPr>
          <w:lang w:eastAsia="zh-CN"/>
        </w:rPr>
        <w:t>和错误处理</w:t>
      </w:r>
      <w:bookmarkEnd w:id="320"/>
    </w:p>
    <w:p w14:paraId="19388115" w14:textId="77777777" w:rsidR="000D2AA3" w:rsidRDefault="00000000">
      <w:pPr>
        <w:spacing w:after="60"/>
        <w:ind w:firstLine="420"/>
        <w:rPr>
          <w:lang w:eastAsia="zh-CN"/>
        </w:rPr>
      </w:pPr>
      <w:r>
        <w:rPr>
          <w:rFonts w:eastAsia="宋体" w:cs="Times New Roman"/>
          <w:sz w:val="21"/>
          <w:lang w:eastAsia="zh-CN"/>
        </w:rPr>
        <w:t>当模板操作请求缺失、格式错误、超出约束或</w:t>
      </w:r>
      <w:r>
        <w:rPr>
          <w:rFonts w:eastAsia="宋体" w:cs="Times New Roman"/>
          <w:sz w:val="21"/>
          <w:lang w:eastAsia="zh-CN"/>
        </w:rPr>
        <w:t>SQLite</w:t>
      </w:r>
      <w:r>
        <w:rPr>
          <w:rFonts w:eastAsia="宋体" w:cs="Times New Roman"/>
          <w:sz w:val="21"/>
          <w:lang w:eastAsia="zh-CN"/>
        </w:rPr>
        <w:t>模板管理接口不可用时，拒绝提交无效结果，返回可定位的失败原因并记录模块、方法、对象标识、仿真时刻或操作时间。可恢复异常允许重试；不可恢复异常执行状态回滚或资源清理。</w:t>
      </w:r>
    </w:p>
    <w:p w14:paraId="27BCCA56" w14:textId="77777777" w:rsidR="000D2AA3" w:rsidRDefault="00000000">
      <w:pPr>
        <w:pStyle w:val="4"/>
        <w:rPr>
          <w:lang w:eastAsia="zh-CN"/>
        </w:rPr>
      </w:pPr>
      <w:bookmarkStart w:id="321" w:name="_Toc27949"/>
      <w:r>
        <w:rPr>
          <w:lang w:eastAsia="zh-CN"/>
        </w:rPr>
        <w:t>5.2.2.4 AFSIM</w:t>
      </w:r>
      <w:r>
        <w:rPr>
          <w:lang w:eastAsia="zh-CN"/>
        </w:rPr>
        <w:t>脚本生成操作类</w:t>
      </w:r>
      <w:r>
        <w:rPr>
          <w:lang w:eastAsia="zh-CN"/>
        </w:rPr>
        <w:t>/DSDWRJQTLJS-BJ-CJPZYJBSC-JBSC</w:t>
      </w:r>
      <w:bookmarkEnd w:id="321"/>
    </w:p>
    <w:p w14:paraId="10AB1891" w14:textId="77777777" w:rsidR="000D2AA3" w:rsidRDefault="00000000">
      <w:pPr>
        <w:pStyle w:val="5"/>
        <w:rPr>
          <w:lang w:eastAsia="zh-CN"/>
        </w:rPr>
      </w:pPr>
      <w:bookmarkStart w:id="322" w:name="_Toc7530"/>
      <w:r>
        <w:rPr>
          <w:lang w:eastAsia="zh-CN"/>
        </w:rPr>
        <w:t>5.2.2.4.</w:t>
      </w:r>
      <w:proofErr w:type="gramStart"/>
      <w:r>
        <w:rPr>
          <w:lang w:eastAsia="zh-CN"/>
        </w:rPr>
        <w:t xml:space="preserve">1 </w:t>
      </w:r>
      <w:r>
        <w:rPr>
          <w:lang w:eastAsia="zh-CN"/>
        </w:rPr>
        <w:t>功能</w:t>
      </w:r>
      <w:bookmarkEnd w:id="322"/>
      <w:proofErr w:type="gramEnd"/>
    </w:p>
    <w:p w14:paraId="0EDA258E" w14:textId="77777777" w:rsidR="000D2AA3" w:rsidRDefault="00000000">
      <w:pPr>
        <w:spacing w:after="60"/>
        <w:ind w:firstLine="420"/>
        <w:rPr>
          <w:lang w:eastAsia="zh-CN"/>
        </w:rPr>
      </w:pPr>
      <w:r>
        <w:rPr>
          <w:rFonts w:eastAsia="宋体" w:cs="Times New Roman"/>
          <w:sz w:val="21"/>
          <w:lang w:eastAsia="zh-CN"/>
        </w:rPr>
        <w:t>将场景</w:t>
      </w:r>
      <w:r>
        <w:rPr>
          <w:rFonts w:eastAsia="宋体" w:cs="Times New Roman"/>
          <w:sz w:val="21"/>
          <w:lang w:eastAsia="zh-CN"/>
        </w:rPr>
        <w:t>JSON</w:t>
      </w:r>
      <w:r>
        <w:rPr>
          <w:rFonts w:eastAsia="宋体" w:cs="Times New Roman"/>
          <w:sz w:val="21"/>
          <w:lang w:eastAsia="zh-CN"/>
        </w:rPr>
        <w:t>映射为</w:t>
      </w:r>
      <w:r>
        <w:rPr>
          <w:rFonts w:eastAsia="宋体" w:cs="Times New Roman"/>
          <w:sz w:val="21"/>
          <w:lang w:eastAsia="zh-CN"/>
        </w:rPr>
        <w:t>AFSIM</w:t>
      </w:r>
      <w:r>
        <w:rPr>
          <w:rFonts w:eastAsia="宋体" w:cs="Times New Roman"/>
          <w:sz w:val="21"/>
          <w:lang w:eastAsia="zh-CN"/>
        </w:rPr>
        <w:t>平台、运动、通信、传感器、干扰和时序定义，输出可追溯的场景脚本。</w:t>
      </w:r>
    </w:p>
    <w:p w14:paraId="61DF78DF" w14:textId="77777777" w:rsidR="000D2AA3" w:rsidRDefault="00000000">
      <w:pPr>
        <w:pStyle w:val="5"/>
        <w:rPr>
          <w:lang w:eastAsia="zh-CN"/>
        </w:rPr>
      </w:pPr>
      <w:bookmarkStart w:id="323" w:name="_Toc31827"/>
      <w:r>
        <w:rPr>
          <w:lang w:eastAsia="zh-CN"/>
        </w:rPr>
        <w:t>5.2.2.</w:t>
      </w:r>
      <w:proofErr w:type="gramStart"/>
      <w:r>
        <w:rPr>
          <w:lang w:eastAsia="zh-CN"/>
        </w:rPr>
        <w:t xml:space="preserve">4.2 </w:t>
      </w:r>
      <w:r>
        <w:rPr>
          <w:lang w:eastAsia="zh-CN"/>
        </w:rPr>
        <w:t>输入</w:t>
      </w:r>
      <w:proofErr w:type="gramEnd"/>
      <w:r>
        <w:rPr>
          <w:lang w:eastAsia="zh-CN"/>
        </w:rPr>
        <w:t>输出</w:t>
      </w:r>
      <w:bookmarkEnd w:id="323"/>
    </w:p>
    <w:p w14:paraId="552CFD5E"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5-18 AFSIM</w:t>
      </w:r>
      <w:r>
        <w:rPr>
          <w:rFonts w:eastAsia="宋体" w:cs="Times New Roman"/>
          <w:b w:val="0"/>
          <w:sz w:val="21"/>
          <w:lang w:eastAsia="zh-CN"/>
        </w:rPr>
        <w:t>脚本生成输入输出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5DA64173" w14:textId="77777777">
        <w:trPr>
          <w:tblHeader/>
          <w:jc w:val="center"/>
        </w:trPr>
        <w:tc>
          <w:tcPr>
            <w:tcW w:w="397" w:type="dxa"/>
            <w:shd w:val="clear" w:color="auto" w:fill="F2F2F2"/>
            <w:tcMar>
              <w:top w:w="80" w:type="dxa"/>
              <w:left w:w="90" w:type="dxa"/>
              <w:bottom w:w="80" w:type="dxa"/>
              <w:right w:w="90" w:type="dxa"/>
            </w:tcMar>
            <w:vAlign w:val="center"/>
          </w:tcPr>
          <w:p w14:paraId="3A00F0BE"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51206A96"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63A5D3DB"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6BBD70D1"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5D9DF038"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0F157C93"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4658B9EA"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54E12DC8"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615B0F5E" w14:textId="77777777">
        <w:trPr>
          <w:jc w:val="center"/>
        </w:trPr>
        <w:tc>
          <w:tcPr>
            <w:tcW w:w="397" w:type="dxa"/>
            <w:tcMar>
              <w:top w:w="80" w:type="dxa"/>
              <w:left w:w="90" w:type="dxa"/>
              <w:bottom w:w="80" w:type="dxa"/>
              <w:right w:w="90" w:type="dxa"/>
            </w:tcMar>
            <w:vAlign w:val="center"/>
          </w:tcPr>
          <w:p w14:paraId="4E29B2EA"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30C1A88E" w14:textId="77777777" w:rsidR="000D2AA3" w:rsidRDefault="00000000">
            <w:pPr>
              <w:spacing w:line="240" w:lineRule="auto"/>
              <w:ind w:firstLine="0"/>
              <w:jc w:val="left"/>
            </w:pPr>
            <w:proofErr w:type="spellStart"/>
            <w:r>
              <w:rPr>
                <w:rFonts w:eastAsia="宋体" w:cs="Times New Roman"/>
                <w:sz w:val="16"/>
              </w:rPr>
              <w:t>已校验场景配置</w:t>
            </w:r>
            <w:proofErr w:type="spellEnd"/>
          </w:p>
        </w:tc>
        <w:tc>
          <w:tcPr>
            <w:tcW w:w="1191" w:type="dxa"/>
            <w:tcMar>
              <w:top w:w="80" w:type="dxa"/>
              <w:left w:w="90" w:type="dxa"/>
              <w:bottom w:w="80" w:type="dxa"/>
              <w:right w:w="90" w:type="dxa"/>
            </w:tcMar>
            <w:vAlign w:val="center"/>
          </w:tcPr>
          <w:p w14:paraId="106C187F" w14:textId="77777777" w:rsidR="000D2AA3" w:rsidRDefault="00000000">
            <w:pPr>
              <w:spacing w:line="240" w:lineRule="auto"/>
              <w:ind w:firstLine="0"/>
              <w:jc w:val="left"/>
            </w:pPr>
            <w:proofErr w:type="spellStart"/>
            <w:r>
              <w:rPr>
                <w:rFonts w:eastAsia="宋体" w:cs="Times New Roman"/>
                <w:sz w:val="16"/>
              </w:rPr>
              <w:t>validatedScenario</w:t>
            </w:r>
            <w:proofErr w:type="spellEnd"/>
          </w:p>
        </w:tc>
        <w:tc>
          <w:tcPr>
            <w:tcW w:w="1020" w:type="dxa"/>
            <w:tcMar>
              <w:top w:w="80" w:type="dxa"/>
              <w:left w:w="90" w:type="dxa"/>
              <w:bottom w:w="80" w:type="dxa"/>
              <w:right w:w="90" w:type="dxa"/>
            </w:tcMar>
            <w:vAlign w:val="center"/>
          </w:tcPr>
          <w:p w14:paraId="1DF46980" w14:textId="77777777" w:rsidR="000D2AA3" w:rsidRDefault="00000000">
            <w:pPr>
              <w:spacing w:line="240" w:lineRule="auto"/>
              <w:ind w:firstLine="0"/>
              <w:jc w:val="left"/>
            </w:pPr>
            <w:proofErr w:type="spellStart"/>
            <w:r>
              <w:rPr>
                <w:rFonts w:eastAsia="宋体" w:cs="Times New Roman"/>
                <w:sz w:val="16"/>
              </w:rPr>
              <w:t>ScenarioConfig</w:t>
            </w:r>
            <w:proofErr w:type="spellEnd"/>
          </w:p>
        </w:tc>
        <w:tc>
          <w:tcPr>
            <w:tcW w:w="454" w:type="dxa"/>
            <w:tcMar>
              <w:top w:w="80" w:type="dxa"/>
              <w:left w:w="90" w:type="dxa"/>
              <w:bottom w:w="80" w:type="dxa"/>
              <w:right w:w="90" w:type="dxa"/>
            </w:tcMar>
            <w:vAlign w:val="center"/>
          </w:tcPr>
          <w:p w14:paraId="4480112B"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001F64E8"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4F6EDA4B" w14:textId="77777777" w:rsidR="000D2AA3" w:rsidRDefault="00000000">
            <w:pPr>
              <w:spacing w:line="240" w:lineRule="auto"/>
              <w:ind w:firstLine="0"/>
              <w:jc w:val="left"/>
            </w:pPr>
            <w:proofErr w:type="spellStart"/>
            <w:r>
              <w:rPr>
                <w:rFonts w:eastAsia="宋体" w:cs="Times New Roman"/>
                <w:sz w:val="16"/>
              </w:rPr>
              <w:t>参数校验器</w:t>
            </w:r>
            <w:proofErr w:type="spellEnd"/>
          </w:p>
        </w:tc>
        <w:tc>
          <w:tcPr>
            <w:tcW w:w="1871" w:type="dxa"/>
            <w:tcMar>
              <w:top w:w="80" w:type="dxa"/>
              <w:left w:w="90" w:type="dxa"/>
              <w:bottom w:w="80" w:type="dxa"/>
              <w:right w:w="90" w:type="dxa"/>
            </w:tcMar>
            <w:vAlign w:val="center"/>
          </w:tcPr>
          <w:p w14:paraId="6AB94A0F"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7F9EA73D" w14:textId="77777777">
        <w:trPr>
          <w:jc w:val="center"/>
        </w:trPr>
        <w:tc>
          <w:tcPr>
            <w:tcW w:w="397" w:type="dxa"/>
            <w:tcMar>
              <w:top w:w="80" w:type="dxa"/>
              <w:left w:w="90" w:type="dxa"/>
              <w:bottom w:w="80" w:type="dxa"/>
              <w:right w:w="90" w:type="dxa"/>
            </w:tcMar>
            <w:vAlign w:val="center"/>
          </w:tcPr>
          <w:p w14:paraId="7D6974E4" w14:textId="77777777" w:rsidR="000D2AA3" w:rsidRDefault="00000000">
            <w:pPr>
              <w:spacing w:line="240" w:lineRule="auto"/>
              <w:ind w:firstLine="0"/>
              <w:jc w:val="left"/>
            </w:pPr>
            <w:r>
              <w:rPr>
                <w:rFonts w:eastAsia="宋体" w:cs="Times New Roman"/>
                <w:sz w:val="16"/>
              </w:rPr>
              <w:lastRenderedPageBreak/>
              <w:t>2</w:t>
            </w:r>
          </w:p>
        </w:tc>
        <w:tc>
          <w:tcPr>
            <w:tcW w:w="1247" w:type="dxa"/>
            <w:tcMar>
              <w:top w:w="80" w:type="dxa"/>
              <w:left w:w="90" w:type="dxa"/>
              <w:bottom w:w="80" w:type="dxa"/>
              <w:right w:w="90" w:type="dxa"/>
            </w:tcMar>
            <w:vAlign w:val="center"/>
          </w:tcPr>
          <w:p w14:paraId="51B656AC" w14:textId="77777777" w:rsidR="000D2AA3" w:rsidRDefault="00000000">
            <w:pPr>
              <w:spacing w:line="240" w:lineRule="auto"/>
              <w:ind w:firstLine="0"/>
              <w:jc w:val="left"/>
            </w:pPr>
            <w:proofErr w:type="spellStart"/>
            <w:r>
              <w:rPr>
                <w:rFonts w:eastAsia="宋体" w:cs="Times New Roman"/>
                <w:sz w:val="16"/>
              </w:rPr>
              <w:t>AFSIM</w:t>
            </w:r>
            <w:r>
              <w:rPr>
                <w:rFonts w:eastAsia="宋体" w:cs="Times New Roman"/>
                <w:sz w:val="16"/>
              </w:rPr>
              <w:t>场景脚本</w:t>
            </w:r>
            <w:proofErr w:type="spellEnd"/>
          </w:p>
        </w:tc>
        <w:tc>
          <w:tcPr>
            <w:tcW w:w="1191" w:type="dxa"/>
            <w:tcMar>
              <w:top w:w="80" w:type="dxa"/>
              <w:left w:w="90" w:type="dxa"/>
              <w:bottom w:w="80" w:type="dxa"/>
              <w:right w:w="90" w:type="dxa"/>
            </w:tcMar>
            <w:vAlign w:val="center"/>
          </w:tcPr>
          <w:p w14:paraId="5B27EA76" w14:textId="77777777" w:rsidR="000D2AA3" w:rsidRDefault="00000000">
            <w:pPr>
              <w:spacing w:line="240" w:lineRule="auto"/>
              <w:ind w:firstLine="0"/>
              <w:jc w:val="left"/>
            </w:pPr>
            <w:proofErr w:type="spellStart"/>
            <w:r>
              <w:rPr>
                <w:rFonts w:eastAsia="宋体" w:cs="Times New Roman"/>
                <w:sz w:val="16"/>
              </w:rPr>
              <w:t>scenarioScript</w:t>
            </w:r>
            <w:proofErr w:type="spellEnd"/>
          </w:p>
        </w:tc>
        <w:tc>
          <w:tcPr>
            <w:tcW w:w="1020" w:type="dxa"/>
            <w:tcMar>
              <w:top w:w="80" w:type="dxa"/>
              <w:left w:w="90" w:type="dxa"/>
              <w:bottom w:w="80" w:type="dxa"/>
              <w:right w:w="90" w:type="dxa"/>
            </w:tcMar>
            <w:vAlign w:val="center"/>
          </w:tcPr>
          <w:p w14:paraId="255A92E0" w14:textId="77777777" w:rsidR="000D2AA3" w:rsidRDefault="00000000">
            <w:pPr>
              <w:spacing w:line="240" w:lineRule="auto"/>
              <w:ind w:firstLine="0"/>
              <w:jc w:val="left"/>
            </w:pPr>
            <w:proofErr w:type="spellStart"/>
            <w:r>
              <w:rPr>
                <w:rFonts w:eastAsia="宋体" w:cs="Times New Roman"/>
                <w:sz w:val="16"/>
              </w:rPr>
              <w:t>TextFile</w:t>
            </w:r>
            <w:proofErr w:type="spellEnd"/>
          </w:p>
        </w:tc>
        <w:tc>
          <w:tcPr>
            <w:tcW w:w="454" w:type="dxa"/>
            <w:tcMar>
              <w:top w:w="80" w:type="dxa"/>
              <w:left w:w="90" w:type="dxa"/>
              <w:bottom w:w="80" w:type="dxa"/>
              <w:right w:w="90" w:type="dxa"/>
            </w:tcMar>
            <w:vAlign w:val="center"/>
          </w:tcPr>
          <w:p w14:paraId="1EC16555"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7C592C11"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03FC7F3E" w14:textId="77777777" w:rsidR="000D2AA3" w:rsidRDefault="00000000">
            <w:pPr>
              <w:spacing w:line="240" w:lineRule="auto"/>
              <w:ind w:firstLine="0"/>
              <w:jc w:val="left"/>
            </w:pPr>
            <w:proofErr w:type="spellStart"/>
            <w:r>
              <w:rPr>
                <w:rFonts w:eastAsia="宋体" w:cs="Times New Roman"/>
                <w:sz w:val="16"/>
              </w:rPr>
              <w:t>AfsimScriptGenerator</w:t>
            </w:r>
            <w:proofErr w:type="spellEnd"/>
          </w:p>
        </w:tc>
        <w:tc>
          <w:tcPr>
            <w:tcW w:w="1871" w:type="dxa"/>
            <w:tcMar>
              <w:top w:w="80" w:type="dxa"/>
              <w:left w:w="90" w:type="dxa"/>
              <w:bottom w:w="80" w:type="dxa"/>
              <w:right w:w="90" w:type="dxa"/>
            </w:tcMar>
            <w:vAlign w:val="center"/>
          </w:tcPr>
          <w:p w14:paraId="08AA12C4"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0482DEA7" w14:textId="77777777" w:rsidR="000D2AA3" w:rsidRDefault="000D2AA3">
      <w:pPr>
        <w:spacing w:after="40"/>
      </w:pPr>
    </w:p>
    <w:p w14:paraId="2BA45A27" w14:textId="77777777" w:rsidR="000D2AA3" w:rsidRDefault="00000000">
      <w:pPr>
        <w:pStyle w:val="5"/>
      </w:pPr>
      <w:bookmarkStart w:id="324" w:name="_Toc26990"/>
      <w:r>
        <w:t xml:space="preserve">5.2.2.4.3 </w:t>
      </w:r>
      <w:proofErr w:type="spellStart"/>
      <w:r>
        <w:t>设计方法</w:t>
      </w:r>
      <w:bookmarkEnd w:id="324"/>
      <w:proofErr w:type="spellEnd"/>
    </w:p>
    <w:p w14:paraId="5B234775"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）读取已校验场景配置；</w:t>
      </w:r>
      <w:r>
        <w:rPr>
          <w:rFonts w:eastAsia="宋体" w:cs="Times New Roman"/>
          <w:sz w:val="21"/>
          <w:lang w:eastAsia="zh-CN"/>
        </w:rPr>
        <w:t>2</w:t>
      </w:r>
      <w:r>
        <w:rPr>
          <w:rFonts w:eastAsia="宋体" w:cs="Times New Roman"/>
          <w:sz w:val="21"/>
          <w:lang w:eastAsia="zh-CN"/>
        </w:rPr>
        <w:t>）按依赖顺序映射</w:t>
      </w:r>
      <w:r>
        <w:rPr>
          <w:rFonts w:eastAsia="宋体" w:cs="Times New Roman"/>
          <w:sz w:val="21"/>
          <w:lang w:eastAsia="zh-CN"/>
        </w:rPr>
        <w:t>AFSIM</w:t>
      </w:r>
      <w:r>
        <w:rPr>
          <w:rFonts w:eastAsia="宋体" w:cs="Times New Roman"/>
          <w:sz w:val="21"/>
          <w:lang w:eastAsia="zh-CN"/>
        </w:rPr>
        <w:t>对象；</w:t>
      </w:r>
      <w:r>
        <w:rPr>
          <w:rFonts w:eastAsia="宋体" w:cs="Times New Roman"/>
          <w:sz w:val="21"/>
          <w:lang w:eastAsia="zh-CN"/>
        </w:rPr>
        <w:t>3</w:t>
      </w:r>
      <w:r>
        <w:rPr>
          <w:rFonts w:eastAsia="宋体" w:cs="Times New Roman"/>
          <w:sz w:val="21"/>
          <w:lang w:eastAsia="zh-CN"/>
        </w:rPr>
        <w:t>）生成脚本文本并执行语法预检；</w:t>
      </w:r>
      <w:r>
        <w:rPr>
          <w:rFonts w:eastAsia="宋体" w:cs="Times New Roman"/>
          <w:sz w:val="21"/>
          <w:lang w:eastAsia="zh-CN"/>
        </w:rPr>
        <w:t>4</w:t>
      </w:r>
      <w:r>
        <w:rPr>
          <w:rFonts w:eastAsia="宋体" w:cs="Times New Roman"/>
          <w:sz w:val="21"/>
          <w:lang w:eastAsia="zh-CN"/>
        </w:rPr>
        <w:t>）写入文件并返回校验摘要。</w:t>
      </w:r>
    </w:p>
    <w:p w14:paraId="737943AB" w14:textId="77777777" w:rsidR="000D2AA3" w:rsidRDefault="00000000">
      <w:pPr>
        <w:keepNext/>
        <w:jc w:val="center"/>
      </w:pPr>
      <w:r>
        <w:rPr>
          <w:noProof/>
        </w:rPr>
        <w:drawing>
          <wp:inline distT="0" distB="0" distL="114300" distR="114300" wp14:anchorId="5E435B6B" wp14:editId="5916F1C9">
            <wp:extent cx="4139565" cy="3380740"/>
            <wp:effectExtent l="0" t="0" r="5715" b="8890"/>
            <wp:docPr id="102" name="Picture 102" descr="AFSIM脚本生成设计流程图" title="AFSIM脚本生成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FSIM脚本生成设计流程图" title="AFSIM脚本生成设计流程图"/>
                    <pic:cNvPicPr>
                      <a:picLocks noChangeAspect="1"/>
                    </pic:cNvPicPr>
                  </pic:nvPicPr>
                  <pic:blipFill>
                    <a:blip r:embed="rId96"/>
                    <a:stretch>
                      <a:fillRect/>
                    </a:stretch>
                  </pic:blipFill>
                  <pic:spPr>
                    <a:xfrm>
                      <a:off x="0" y="0"/>
                      <a:ext cx="4140000" cy="3381000"/>
                    </a:xfrm>
                    <a:prstGeom prst="rect">
                      <a:avLst/>
                    </a:prstGeom>
                  </pic:spPr>
                </pic:pic>
              </a:graphicData>
            </a:graphic>
          </wp:inline>
        </w:drawing>
      </w:r>
    </w:p>
    <w:p w14:paraId="0E25F41B"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5-8 AFSIM</w:t>
      </w:r>
      <w:r>
        <w:rPr>
          <w:rFonts w:eastAsia="宋体" w:cs="Times New Roman"/>
          <w:b w:val="0"/>
          <w:sz w:val="21"/>
          <w:lang w:eastAsia="zh-CN"/>
        </w:rPr>
        <w:t>脚本生成设计流程图</w:t>
      </w:r>
    </w:p>
    <w:p w14:paraId="61126262" w14:textId="77777777" w:rsidR="000D2AA3" w:rsidRDefault="00000000">
      <w:pPr>
        <w:pStyle w:val="5"/>
      </w:pPr>
      <w:bookmarkStart w:id="325" w:name="_Toc14990"/>
      <w:r>
        <w:t xml:space="preserve">5.2.2.4.4 </w:t>
      </w:r>
      <w:proofErr w:type="spellStart"/>
      <w:r>
        <w:t>内部方法</w:t>
      </w:r>
      <w:bookmarkEnd w:id="325"/>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32B17198" w14:textId="77777777">
        <w:trPr>
          <w:tblHeader/>
          <w:jc w:val="center"/>
        </w:trPr>
        <w:tc>
          <w:tcPr>
            <w:tcW w:w="1361" w:type="dxa"/>
            <w:shd w:val="clear" w:color="auto" w:fill="F2F2F2"/>
            <w:tcMar>
              <w:top w:w="80" w:type="dxa"/>
              <w:left w:w="90" w:type="dxa"/>
              <w:bottom w:w="80" w:type="dxa"/>
              <w:right w:w="90" w:type="dxa"/>
            </w:tcMar>
            <w:vAlign w:val="center"/>
          </w:tcPr>
          <w:p w14:paraId="19553ABF"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75BB6F80"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133E0886" w14:textId="77777777">
        <w:trPr>
          <w:jc w:val="center"/>
        </w:trPr>
        <w:tc>
          <w:tcPr>
            <w:tcW w:w="1361" w:type="dxa"/>
            <w:tcMar>
              <w:top w:w="80" w:type="dxa"/>
              <w:left w:w="90" w:type="dxa"/>
              <w:bottom w:w="80" w:type="dxa"/>
              <w:right w:w="90" w:type="dxa"/>
            </w:tcMar>
            <w:vAlign w:val="center"/>
          </w:tcPr>
          <w:p w14:paraId="5C5FA3DE"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5C1E58B5" w14:textId="77777777" w:rsidR="000D2AA3" w:rsidRDefault="00000000">
            <w:pPr>
              <w:spacing w:line="240" w:lineRule="auto"/>
              <w:ind w:firstLine="0"/>
              <w:jc w:val="left"/>
              <w:rPr>
                <w:lang w:eastAsia="zh-CN"/>
              </w:rPr>
            </w:pPr>
            <w:r>
              <w:rPr>
                <w:rFonts w:eastAsia="宋体" w:cs="Times New Roman"/>
                <w:sz w:val="18"/>
                <w:lang w:eastAsia="zh-CN"/>
              </w:rPr>
              <w:t>AFSIM</w:t>
            </w:r>
            <w:r>
              <w:rPr>
                <w:rFonts w:eastAsia="宋体" w:cs="Times New Roman"/>
                <w:sz w:val="18"/>
                <w:lang w:eastAsia="zh-CN"/>
              </w:rPr>
              <w:t>脚本生成操作类</w:t>
            </w:r>
          </w:p>
        </w:tc>
      </w:tr>
      <w:tr w:rsidR="000D2AA3" w14:paraId="4CA1919D" w14:textId="77777777">
        <w:trPr>
          <w:jc w:val="center"/>
        </w:trPr>
        <w:tc>
          <w:tcPr>
            <w:tcW w:w="1361" w:type="dxa"/>
            <w:tcMar>
              <w:top w:w="80" w:type="dxa"/>
              <w:left w:w="90" w:type="dxa"/>
              <w:bottom w:w="80" w:type="dxa"/>
              <w:right w:w="90" w:type="dxa"/>
            </w:tcMar>
            <w:vAlign w:val="center"/>
          </w:tcPr>
          <w:p w14:paraId="4DD9BE51"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356707C3" w14:textId="77777777" w:rsidR="000D2AA3" w:rsidRDefault="00000000">
            <w:pPr>
              <w:spacing w:line="240" w:lineRule="auto"/>
              <w:ind w:firstLine="0"/>
              <w:jc w:val="left"/>
            </w:pPr>
            <w:proofErr w:type="spellStart"/>
            <w:r>
              <w:rPr>
                <w:rFonts w:eastAsia="宋体" w:cs="Times New Roman"/>
                <w:sz w:val="18"/>
              </w:rPr>
              <w:t>TextFile</w:t>
            </w:r>
            <w:proofErr w:type="spellEnd"/>
            <w:r>
              <w:rPr>
                <w:rFonts w:eastAsia="宋体" w:cs="Times New Roman"/>
                <w:sz w:val="18"/>
              </w:rPr>
              <w:t xml:space="preserve"> </w:t>
            </w:r>
            <w:proofErr w:type="spellStart"/>
            <w:proofErr w:type="gramStart"/>
            <w:r>
              <w:rPr>
                <w:rFonts w:eastAsia="宋体" w:cs="Times New Roman"/>
                <w:sz w:val="18"/>
              </w:rPr>
              <w:t>generateScript</w:t>
            </w:r>
            <w:proofErr w:type="spellEnd"/>
            <w:r>
              <w:rPr>
                <w:rFonts w:eastAsia="宋体" w:cs="Times New Roman"/>
                <w:sz w:val="18"/>
              </w:rPr>
              <w:t>(</w:t>
            </w:r>
            <w:proofErr w:type="spellStart"/>
            <w:proofErr w:type="gramEnd"/>
            <w:r>
              <w:rPr>
                <w:rFonts w:eastAsia="宋体" w:cs="Times New Roman"/>
                <w:sz w:val="18"/>
              </w:rPr>
              <w:t>ScenarioConfig</w:t>
            </w:r>
            <w:proofErr w:type="spellEnd"/>
            <w:r>
              <w:rPr>
                <w:rFonts w:eastAsia="宋体" w:cs="Times New Roman"/>
                <w:sz w:val="18"/>
              </w:rPr>
              <w:t xml:space="preserve"> </w:t>
            </w:r>
            <w:proofErr w:type="spellStart"/>
            <w:r>
              <w:rPr>
                <w:rFonts w:eastAsia="宋体" w:cs="Times New Roman"/>
                <w:sz w:val="18"/>
              </w:rPr>
              <w:t>validatedScenario</w:t>
            </w:r>
            <w:proofErr w:type="spellEnd"/>
            <w:r>
              <w:rPr>
                <w:rFonts w:eastAsia="宋体" w:cs="Times New Roman"/>
                <w:sz w:val="18"/>
              </w:rPr>
              <w:t>)</w:t>
            </w:r>
          </w:p>
        </w:tc>
      </w:tr>
      <w:tr w:rsidR="000D2AA3" w14:paraId="23F0CF5B" w14:textId="77777777">
        <w:trPr>
          <w:jc w:val="center"/>
        </w:trPr>
        <w:tc>
          <w:tcPr>
            <w:tcW w:w="1361" w:type="dxa"/>
            <w:tcMar>
              <w:top w:w="80" w:type="dxa"/>
              <w:left w:w="90" w:type="dxa"/>
              <w:bottom w:w="80" w:type="dxa"/>
              <w:right w:w="90" w:type="dxa"/>
            </w:tcMar>
            <w:vAlign w:val="center"/>
          </w:tcPr>
          <w:p w14:paraId="6D5C22B4"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02AC3819" w14:textId="77777777" w:rsidR="000D2AA3" w:rsidRDefault="00000000">
            <w:pPr>
              <w:spacing w:line="240" w:lineRule="auto"/>
              <w:ind w:firstLine="0"/>
              <w:jc w:val="left"/>
              <w:rPr>
                <w:lang w:eastAsia="zh-CN"/>
              </w:rPr>
            </w:pPr>
            <w:r>
              <w:rPr>
                <w:rFonts w:eastAsia="宋体" w:cs="Times New Roman"/>
                <w:sz w:val="18"/>
                <w:lang w:eastAsia="zh-CN"/>
              </w:rPr>
              <w:t>将场景</w:t>
            </w:r>
            <w:r>
              <w:rPr>
                <w:rFonts w:eastAsia="宋体" w:cs="Times New Roman"/>
                <w:sz w:val="18"/>
                <w:lang w:eastAsia="zh-CN"/>
              </w:rPr>
              <w:t>JSON</w:t>
            </w:r>
            <w:r>
              <w:rPr>
                <w:rFonts w:eastAsia="宋体" w:cs="Times New Roman"/>
                <w:sz w:val="18"/>
                <w:lang w:eastAsia="zh-CN"/>
              </w:rPr>
              <w:t>映射为</w:t>
            </w:r>
            <w:r>
              <w:rPr>
                <w:rFonts w:eastAsia="宋体" w:cs="Times New Roman"/>
                <w:sz w:val="18"/>
                <w:lang w:eastAsia="zh-CN"/>
              </w:rPr>
              <w:t>AFSIM</w:t>
            </w:r>
            <w:r>
              <w:rPr>
                <w:rFonts w:eastAsia="宋体" w:cs="Times New Roman"/>
                <w:sz w:val="18"/>
                <w:lang w:eastAsia="zh-CN"/>
              </w:rPr>
              <w:t>平台、运动、通信、传感器、干扰和时序定义，输出可追溯的场景脚本。</w:t>
            </w:r>
          </w:p>
        </w:tc>
      </w:tr>
    </w:tbl>
    <w:p w14:paraId="684F9958" w14:textId="77777777" w:rsidR="000D2AA3" w:rsidRDefault="000D2AA3">
      <w:pPr>
        <w:spacing w:after="40"/>
        <w:rPr>
          <w:lang w:eastAsia="zh-CN"/>
        </w:rPr>
      </w:pPr>
    </w:p>
    <w:p w14:paraId="50BABA28" w14:textId="77777777" w:rsidR="000D2AA3" w:rsidRDefault="00000000">
      <w:pPr>
        <w:pStyle w:val="5"/>
        <w:rPr>
          <w:lang w:eastAsia="zh-CN"/>
        </w:rPr>
      </w:pPr>
      <w:bookmarkStart w:id="326" w:name="_Toc7174"/>
      <w:r>
        <w:rPr>
          <w:lang w:eastAsia="zh-CN"/>
        </w:rPr>
        <w:lastRenderedPageBreak/>
        <w:t>5.2.2.</w:t>
      </w:r>
      <w:proofErr w:type="gramStart"/>
      <w:r>
        <w:rPr>
          <w:lang w:eastAsia="zh-CN"/>
        </w:rPr>
        <w:t xml:space="preserve">4.5 </w:t>
      </w:r>
      <w:r>
        <w:rPr>
          <w:lang w:eastAsia="zh-CN"/>
        </w:rPr>
        <w:t>对外</w:t>
      </w:r>
      <w:proofErr w:type="gramEnd"/>
      <w:r>
        <w:rPr>
          <w:lang w:eastAsia="zh-CN"/>
        </w:rPr>
        <w:t>接口</w:t>
      </w:r>
      <w:bookmarkEnd w:id="326"/>
    </w:p>
    <w:p w14:paraId="26846DAB" w14:textId="77777777" w:rsidR="000D2AA3" w:rsidRDefault="00000000">
      <w:pPr>
        <w:spacing w:after="60"/>
        <w:ind w:firstLine="420"/>
        <w:rPr>
          <w:lang w:eastAsia="zh-CN"/>
        </w:rPr>
      </w:pPr>
      <w:r>
        <w:rPr>
          <w:rFonts w:eastAsia="宋体" w:cs="Times New Roman"/>
          <w:sz w:val="21"/>
          <w:lang w:eastAsia="zh-CN"/>
        </w:rPr>
        <w:t>通过本地文件系统接口接收已校验场景配置并向</w:t>
      </w:r>
      <w:r>
        <w:rPr>
          <w:rFonts w:eastAsia="宋体" w:cs="Times New Roman"/>
          <w:sz w:val="21"/>
          <w:lang w:eastAsia="zh-CN"/>
        </w:rPr>
        <w:t>AFSIM</w:t>
      </w:r>
      <w:r>
        <w:rPr>
          <w:rFonts w:eastAsia="宋体" w:cs="Times New Roman"/>
          <w:sz w:val="21"/>
          <w:lang w:eastAsia="zh-CN"/>
        </w:rPr>
        <w:t>进程管理器提供</w:t>
      </w:r>
      <w:r>
        <w:rPr>
          <w:rFonts w:eastAsia="宋体" w:cs="Times New Roman"/>
          <w:sz w:val="21"/>
          <w:lang w:eastAsia="zh-CN"/>
        </w:rPr>
        <w:t>AFSIM</w:t>
      </w:r>
      <w:r>
        <w:rPr>
          <w:rFonts w:eastAsia="宋体" w:cs="Times New Roman"/>
          <w:sz w:val="21"/>
          <w:lang w:eastAsia="zh-CN"/>
        </w:rPr>
        <w:t>场景脚本。接口数据采用</w:t>
      </w:r>
      <w:proofErr w:type="spellStart"/>
      <w:r>
        <w:rPr>
          <w:rFonts w:eastAsia="宋体" w:cs="Times New Roman"/>
          <w:sz w:val="21"/>
          <w:lang w:eastAsia="zh-CN"/>
        </w:rPr>
        <w:t>ScenarioConfig</w:t>
      </w:r>
      <w:proofErr w:type="spellEnd"/>
      <w:r>
        <w:rPr>
          <w:rFonts w:eastAsia="宋体" w:cs="Times New Roman"/>
          <w:sz w:val="21"/>
          <w:lang w:eastAsia="zh-CN"/>
        </w:rPr>
        <w:t>与</w:t>
      </w:r>
      <w:proofErr w:type="spellStart"/>
      <w:r>
        <w:rPr>
          <w:rFonts w:eastAsia="宋体" w:cs="Times New Roman"/>
          <w:sz w:val="21"/>
          <w:lang w:eastAsia="zh-CN"/>
        </w:rPr>
        <w:t>TextFile</w:t>
      </w:r>
      <w:proofErr w:type="spellEnd"/>
      <w:r>
        <w:rPr>
          <w:rFonts w:eastAsia="宋体" w:cs="Times New Roman"/>
          <w:sz w:val="21"/>
          <w:lang w:eastAsia="zh-CN"/>
        </w:rPr>
        <w:t>定义，调用方必须处理成功、失败和超时状态。</w:t>
      </w:r>
    </w:p>
    <w:p w14:paraId="41700A7E" w14:textId="77777777" w:rsidR="000D2AA3" w:rsidRDefault="00000000">
      <w:pPr>
        <w:pStyle w:val="5"/>
        <w:rPr>
          <w:lang w:eastAsia="zh-CN"/>
        </w:rPr>
      </w:pPr>
      <w:bookmarkStart w:id="327" w:name="_Toc24191"/>
      <w:r>
        <w:rPr>
          <w:lang w:eastAsia="zh-CN"/>
        </w:rPr>
        <w:t>5.2.2.</w:t>
      </w:r>
      <w:proofErr w:type="gramStart"/>
      <w:r>
        <w:rPr>
          <w:lang w:eastAsia="zh-CN"/>
        </w:rPr>
        <w:t xml:space="preserve">4.6 </w:t>
      </w:r>
      <w:r>
        <w:rPr>
          <w:lang w:eastAsia="zh-CN"/>
        </w:rPr>
        <w:t>限制</w:t>
      </w:r>
      <w:proofErr w:type="gramEnd"/>
      <w:r>
        <w:rPr>
          <w:lang w:eastAsia="zh-CN"/>
        </w:rPr>
        <w:t>条件</w:t>
      </w:r>
      <w:bookmarkEnd w:id="327"/>
    </w:p>
    <w:p w14:paraId="024F67A8" w14:textId="77777777" w:rsidR="000D2AA3" w:rsidRDefault="00000000">
      <w:pPr>
        <w:spacing w:after="60"/>
        <w:ind w:firstLine="420"/>
        <w:rPr>
          <w:lang w:eastAsia="zh-CN"/>
        </w:rPr>
      </w:pPr>
      <w:r>
        <w:rPr>
          <w:rFonts w:eastAsia="宋体" w:cs="Times New Roman"/>
          <w:sz w:val="21"/>
          <w:lang w:eastAsia="zh-CN"/>
        </w:rPr>
        <w:t>生成结果必须符合</w:t>
      </w:r>
      <w:r>
        <w:rPr>
          <w:rFonts w:eastAsia="宋体" w:cs="Times New Roman"/>
          <w:sz w:val="21"/>
          <w:lang w:eastAsia="zh-CN"/>
        </w:rPr>
        <w:t>AFSIM 2.9.0</w:t>
      </w:r>
      <w:r>
        <w:rPr>
          <w:rFonts w:eastAsia="宋体" w:cs="Times New Roman"/>
          <w:sz w:val="21"/>
          <w:lang w:eastAsia="zh-CN"/>
        </w:rPr>
        <w:t>语法与引用顺序。</w:t>
      </w:r>
    </w:p>
    <w:p w14:paraId="3B485061" w14:textId="77777777" w:rsidR="000D2AA3" w:rsidRDefault="00000000">
      <w:pPr>
        <w:pStyle w:val="5"/>
        <w:rPr>
          <w:lang w:eastAsia="zh-CN"/>
        </w:rPr>
      </w:pPr>
      <w:bookmarkStart w:id="328" w:name="_Toc29222"/>
      <w:r>
        <w:rPr>
          <w:lang w:eastAsia="zh-CN"/>
        </w:rPr>
        <w:t>5.2.2.4.</w:t>
      </w:r>
      <w:proofErr w:type="gramStart"/>
      <w:r>
        <w:rPr>
          <w:lang w:eastAsia="zh-CN"/>
        </w:rPr>
        <w:t xml:space="preserve">7 </w:t>
      </w:r>
      <w:r>
        <w:rPr>
          <w:lang w:eastAsia="zh-CN"/>
        </w:rPr>
        <w:t>内部</w:t>
      </w:r>
      <w:proofErr w:type="gramEnd"/>
      <w:r>
        <w:rPr>
          <w:lang w:eastAsia="zh-CN"/>
        </w:rPr>
        <w:t>测试计划</w:t>
      </w:r>
      <w:bookmarkEnd w:id="328"/>
    </w:p>
    <w:p w14:paraId="6040637E"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5-19 AFSIM</w:t>
      </w:r>
      <w:r>
        <w:rPr>
          <w:rFonts w:eastAsia="宋体" w:cs="Times New Roman"/>
          <w:b w:val="0"/>
          <w:sz w:val="21"/>
          <w:lang w:eastAsia="zh-CN"/>
        </w:rPr>
        <w:t>脚本生成内部测试计划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6B42ED3F" w14:textId="77777777">
        <w:trPr>
          <w:tblHeader/>
          <w:jc w:val="center"/>
        </w:trPr>
        <w:tc>
          <w:tcPr>
            <w:tcW w:w="1417" w:type="dxa"/>
            <w:shd w:val="clear" w:color="auto" w:fill="F2F2F2"/>
            <w:tcMar>
              <w:top w:w="80" w:type="dxa"/>
              <w:left w:w="90" w:type="dxa"/>
              <w:bottom w:w="80" w:type="dxa"/>
              <w:right w:w="90" w:type="dxa"/>
            </w:tcMar>
            <w:vAlign w:val="center"/>
          </w:tcPr>
          <w:p w14:paraId="2135C9D8"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278D1A9E"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7ACE6117" w14:textId="77777777">
        <w:trPr>
          <w:jc w:val="center"/>
        </w:trPr>
        <w:tc>
          <w:tcPr>
            <w:tcW w:w="1417" w:type="dxa"/>
            <w:tcMar>
              <w:top w:w="80" w:type="dxa"/>
              <w:left w:w="90" w:type="dxa"/>
              <w:bottom w:w="80" w:type="dxa"/>
              <w:right w:w="90" w:type="dxa"/>
            </w:tcMar>
            <w:vAlign w:val="center"/>
          </w:tcPr>
          <w:p w14:paraId="01947F87"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38ED186A" w14:textId="77777777" w:rsidR="000D2AA3" w:rsidRDefault="00000000">
            <w:pPr>
              <w:spacing w:line="240" w:lineRule="auto"/>
              <w:ind w:firstLine="0"/>
              <w:jc w:val="left"/>
              <w:rPr>
                <w:lang w:eastAsia="zh-CN"/>
              </w:rPr>
            </w:pPr>
            <w:r>
              <w:rPr>
                <w:rFonts w:eastAsia="宋体" w:cs="Times New Roman"/>
                <w:sz w:val="17"/>
                <w:lang w:eastAsia="zh-CN"/>
              </w:rPr>
              <w:t>场景配置与脚本生成模块及依赖服务可用，准备有效与无效已校验场景配置样例。</w:t>
            </w:r>
          </w:p>
        </w:tc>
      </w:tr>
      <w:tr w:rsidR="000D2AA3" w14:paraId="30F48E3E" w14:textId="77777777">
        <w:trPr>
          <w:jc w:val="center"/>
        </w:trPr>
        <w:tc>
          <w:tcPr>
            <w:tcW w:w="1417" w:type="dxa"/>
            <w:tcMar>
              <w:top w:w="80" w:type="dxa"/>
              <w:left w:w="90" w:type="dxa"/>
              <w:bottom w:w="80" w:type="dxa"/>
              <w:right w:w="90" w:type="dxa"/>
            </w:tcMar>
            <w:vAlign w:val="center"/>
          </w:tcPr>
          <w:p w14:paraId="5A6F98B4"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06421A38" w14:textId="77777777" w:rsidR="000D2AA3" w:rsidRDefault="00000000">
            <w:pPr>
              <w:spacing w:line="240" w:lineRule="auto"/>
              <w:ind w:firstLine="0"/>
              <w:jc w:val="left"/>
              <w:rPr>
                <w:lang w:eastAsia="zh-CN"/>
              </w:rPr>
            </w:pPr>
            <w:r>
              <w:rPr>
                <w:rFonts w:eastAsia="宋体" w:cs="Times New Roman"/>
                <w:sz w:val="17"/>
                <w:lang w:eastAsia="zh-CN"/>
              </w:rPr>
              <w:t>校验通过后用户发起生成</w:t>
            </w:r>
          </w:p>
        </w:tc>
      </w:tr>
      <w:tr w:rsidR="000D2AA3" w14:paraId="094C78AB" w14:textId="77777777">
        <w:trPr>
          <w:jc w:val="center"/>
        </w:trPr>
        <w:tc>
          <w:tcPr>
            <w:tcW w:w="1417" w:type="dxa"/>
            <w:tcMar>
              <w:top w:w="80" w:type="dxa"/>
              <w:left w:w="90" w:type="dxa"/>
              <w:bottom w:w="80" w:type="dxa"/>
              <w:right w:w="90" w:type="dxa"/>
            </w:tcMar>
            <w:vAlign w:val="center"/>
          </w:tcPr>
          <w:p w14:paraId="3101A755"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277D344F"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739166DD" w14:textId="77777777">
        <w:trPr>
          <w:jc w:val="center"/>
        </w:trPr>
        <w:tc>
          <w:tcPr>
            <w:tcW w:w="1417" w:type="dxa"/>
            <w:tcMar>
              <w:top w:w="80" w:type="dxa"/>
              <w:left w:w="90" w:type="dxa"/>
              <w:bottom w:w="80" w:type="dxa"/>
              <w:right w:w="90" w:type="dxa"/>
            </w:tcMar>
            <w:vAlign w:val="center"/>
          </w:tcPr>
          <w:p w14:paraId="55BDF3EA"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73432FE5" w14:textId="77777777" w:rsidR="000D2AA3" w:rsidRDefault="00000000">
            <w:pPr>
              <w:spacing w:line="240" w:lineRule="auto"/>
              <w:ind w:firstLine="0"/>
              <w:jc w:val="left"/>
            </w:pPr>
            <w:proofErr w:type="spellStart"/>
            <w:r>
              <w:rPr>
                <w:rFonts w:eastAsia="宋体" w:cs="Times New Roman"/>
                <w:sz w:val="17"/>
              </w:rPr>
              <w:t>操作员</w:t>
            </w:r>
            <w:proofErr w:type="spellEnd"/>
          </w:p>
        </w:tc>
      </w:tr>
      <w:tr w:rsidR="000D2AA3" w14:paraId="168B5023" w14:textId="77777777">
        <w:trPr>
          <w:jc w:val="center"/>
        </w:trPr>
        <w:tc>
          <w:tcPr>
            <w:tcW w:w="1417" w:type="dxa"/>
            <w:tcMar>
              <w:top w:w="80" w:type="dxa"/>
              <w:left w:w="90" w:type="dxa"/>
              <w:bottom w:w="80" w:type="dxa"/>
              <w:right w:w="90" w:type="dxa"/>
            </w:tcMar>
            <w:vAlign w:val="center"/>
          </w:tcPr>
          <w:p w14:paraId="2C242419"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018997A5"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validatedScenario</w:t>
            </w:r>
            <w:r>
              <w:rPr>
                <w:rFonts w:eastAsia="宋体" w:cs="Times New Roman"/>
                <w:sz w:val="17"/>
              </w:rPr>
              <w:t>，输出</w:t>
            </w:r>
            <w:r>
              <w:rPr>
                <w:rFonts w:eastAsia="宋体" w:cs="Times New Roman"/>
                <w:sz w:val="17"/>
              </w:rPr>
              <w:t>scenarioScript</w:t>
            </w:r>
            <w:proofErr w:type="spellEnd"/>
            <w:r>
              <w:rPr>
                <w:rFonts w:eastAsia="宋体" w:cs="Times New Roman"/>
                <w:sz w:val="17"/>
              </w:rPr>
              <w:t>。</w:t>
            </w:r>
          </w:p>
        </w:tc>
      </w:tr>
      <w:tr w:rsidR="000D2AA3" w14:paraId="2117BEC3" w14:textId="77777777">
        <w:trPr>
          <w:jc w:val="center"/>
        </w:trPr>
        <w:tc>
          <w:tcPr>
            <w:tcW w:w="1417" w:type="dxa"/>
            <w:tcMar>
              <w:top w:w="80" w:type="dxa"/>
              <w:left w:w="90" w:type="dxa"/>
              <w:bottom w:w="80" w:type="dxa"/>
              <w:right w:w="90" w:type="dxa"/>
            </w:tcMar>
            <w:vAlign w:val="center"/>
          </w:tcPr>
          <w:p w14:paraId="798E1538"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5AD10E20"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2E4BA5D9" w14:textId="77777777">
        <w:trPr>
          <w:jc w:val="center"/>
        </w:trPr>
        <w:tc>
          <w:tcPr>
            <w:tcW w:w="1417" w:type="dxa"/>
            <w:tcMar>
              <w:top w:w="80" w:type="dxa"/>
              <w:left w:w="90" w:type="dxa"/>
              <w:bottom w:w="80" w:type="dxa"/>
              <w:right w:w="90" w:type="dxa"/>
            </w:tcMar>
            <w:vAlign w:val="center"/>
          </w:tcPr>
          <w:p w14:paraId="26FE1037"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7BC0CB7E"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0FD90DAB" w14:textId="77777777">
        <w:trPr>
          <w:jc w:val="center"/>
        </w:trPr>
        <w:tc>
          <w:tcPr>
            <w:tcW w:w="1417" w:type="dxa"/>
            <w:tcMar>
              <w:top w:w="80" w:type="dxa"/>
              <w:left w:w="90" w:type="dxa"/>
              <w:bottom w:w="80" w:type="dxa"/>
              <w:right w:w="90" w:type="dxa"/>
            </w:tcMar>
            <w:vAlign w:val="center"/>
          </w:tcPr>
          <w:p w14:paraId="27264016"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0175660F" w14:textId="77777777" w:rsidR="000D2AA3" w:rsidRDefault="00000000">
            <w:pPr>
              <w:spacing w:line="240" w:lineRule="auto"/>
              <w:ind w:firstLine="0"/>
              <w:jc w:val="left"/>
              <w:rPr>
                <w:lang w:eastAsia="zh-CN"/>
              </w:rPr>
            </w:pPr>
            <w:r>
              <w:rPr>
                <w:rFonts w:eastAsia="宋体" w:cs="Times New Roman"/>
                <w:sz w:val="17"/>
                <w:lang w:eastAsia="zh-CN"/>
              </w:rPr>
              <w:t>按预期生成</w:t>
            </w:r>
            <w:r>
              <w:rPr>
                <w:rFonts w:eastAsia="宋体" w:cs="Times New Roman"/>
                <w:sz w:val="17"/>
                <w:lang w:eastAsia="zh-CN"/>
              </w:rPr>
              <w:t>AFSIM</w:t>
            </w:r>
            <w:r>
              <w:rPr>
                <w:rFonts w:eastAsia="宋体" w:cs="Times New Roman"/>
                <w:sz w:val="17"/>
                <w:lang w:eastAsia="zh-CN"/>
              </w:rPr>
              <w:t>场景脚本且状态、数据和日志一致。</w:t>
            </w:r>
          </w:p>
        </w:tc>
      </w:tr>
      <w:tr w:rsidR="000D2AA3" w14:paraId="3FE0E6D9" w14:textId="77777777">
        <w:trPr>
          <w:jc w:val="center"/>
        </w:trPr>
        <w:tc>
          <w:tcPr>
            <w:tcW w:w="1417" w:type="dxa"/>
            <w:tcMar>
              <w:top w:w="80" w:type="dxa"/>
              <w:left w:w="90" w:type="dxa"/>
              <w:bottom w:w="80" w:type="dxa"/>
              <w:right w:w="90" w:type="dxa"/>
            </w:tcMar>
            <w:vAlign w:val="center"/>
          </w:tcPr>
          <w:p w14:paraId="14EDFFCA"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097A9CE0"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151FDCBA" w14:textId="77777777">
        <w:trPr>
          <w:jc w:val="center"/>
        </w:trPr>
        <w:tc>
          <w:tcPr>
            <w:tcW w:w="1417" w:type="dxa"/>
            <w:tcMar>
              <w:top w:w="80" w:type="dxa"/>
              <w:left w:w="90" w:type="dxa"/>
              <w:bottom w:w="80" w:type="dxa"/>
              <w:right w:w="90" w:type="dxa"/>
            </w:tcMar>
            <w:vAlign w:val="center"/>
          </w:tcPr>
          <w:p w14:paraId="3204EE22"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023061AD"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5D2E5CE6" w14:textId="77777777">
        <w:trPr>
          <w:jc w:val="center"/>
        </w:trPr>
        <w:tc>
          <w:tcPr>
            <w:tcW w:w="1417" w:type="dxa"/>
            <w:tcMar>
              <w:top w:w="80" w:type="dxa"/>
              <w:left w:w="90" w:type="dxa"/>
              <w:bottom w:w="80" w:type="dxa"/>
              <w:right w:w="90" w:type="dxa"/>
            </w:tcMar>
            <w:vAlign w:val="center"/>
          </w:tcPr>
          <w:p w14:paraId="02638BDD"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3FF961EB" w14:textId="77777777" w:rsidR="000D2AA3" w:rsidRDefault="00000000">
            <w:pPr>
              <w:spacing w:line="240" w:lineRule="auto"/>
              <w:ind w:firstLine="0"/>
              <w:jc w:val="left"/>
              <w:rPr>
                <w:lang w:eastAsia="zh-CN"/>
              </w:rPr>
            </w:pPr>
            <w:r>
              <w:rPr>
                <w:rFonts w:eastAsia="宋体" w:cs="Times New Roman"/>
                <w:sz w:val="17"/>
                <w:lang w:eastAsia="zh-CN"/>
              </w:rPr>
              <w:t>生成结果必须符合</w:t>
            </w:r>
            <w:r>
              <w:rPr>
                <w:rFonts w:eastAsia="宋体" w:cs="Times New Roman"/>
                <w:sz w:val="17"/>
                <w:lang w:eastAsia="zh-CN"/>
              </w:rPr>
              <w:t>AFSIM 2.9.0</w:t>
            </w:r>
            <w:r>
              <w:rPr>
                <w:rFonts w:eastAsia="宋体" w:cs="Times New Roman"/>
                <w:sz w:val="17"/>
                <w:lang w:eastAsia="zh-CN"/>
              </w:rPr>
              <w:t>语法与引用顺序</w:t>
            </w:r>
          </w:p>
        </w:tc>
      </w:tr>
    </w:tbl>
    <w:p w14:paraId="56AEBCF1" w14:textId="77777777" w:rsidR="000D2AA3" w:rsidRDefault="000D2AA3">
      <w:pPr>
        <w:spacing w:after="40"/>
        <w:rPr>
          <w:lang w:eastAsia="zh-CN"/>
        </w:rPr>
      </w:pPr>
    </w:p>
    <w:p w14:paraId="08935E25" w14:textId="77777777" w:rsidR="000D2AA3" w:rsidRDefault="00000000">
      <w:pPr>
        <w:pStyle w:val="5"/>
        <w:rPr>
          <w:lang w:eastAsia="zh-CN"/>
        </w:rPr>
      </w:pPr>
      <w:bookmarkStart w:id="329" w:name="_Toc14066"/>
      <w:r>
        <w:rPr>
          <w:lang w:eastAsia="zh-CN"/>
        </w:rPr>
        <w:t>5.2.2.4.</w:t>
      </w:r>
      <w:proofErr w:type="gramStart"/>
      <w:r>
        <w:rPr>
          <w:lang w:eastAsia="zh-CN"/>
        </w:rPr>
        <w:t xml:space="preserve">8 </w:t>
      </w:r>
      <w:r>
        <w:rPr>
          <w:lang w:eastAsia="zh-CN"/>
        </w:rPr>
        <w:t>尚未</w:t>
      </w:r>
      <w:proofErr w:type="gramEnd"/>
      <w:r>
        <w:rPr>
          <w:lang w:eastAsia="zh-CN"/>
        </w:rPr>
        <w:t>解决的问题</w:t>
      </w:r>
      <w:bookmarkEnd w:id="329"/>
    </w:p>
    <w:p w14:paraId="188F56D5" w14:textId="77777777" w:rsidR="000D2AA3" w:rsidRDefault="00000000">
      <w:pPr>
        <w:spacing w:after="60"/>
        <w:ind w:firstLine="420"/>
        <w:rPr>
          <w:lang w:eastAsia="zh-CN"/>
        </w:rPr>
      </w:pPr>
      <w:r>
        <w:rPr>
          <w:rFonts w:eastAsia="宋体" w:cs="Times New Roman"/>
          <w:sz w:val="21"/>
          <w:lang w:eastAsia="zh-CN"/>
        </w:rPr>
        <w:t>无。</w:t>
      </w:r>
    </w:p>
    <w:p w14:paraId="4E02F55B" w14:textId="77777777" w:rsidR="000D2AA3" w:rsidRDefault="00000000">
      <w:pPr>
        <w:pStyle w:val="5"/>
        <w:rPr>
          <w:lang w:eastAsia="zh-CN"/>
        </w:rPr>
      </w:pPr>
      <w:bookmarkStart w:id="330" w:name="_Toc30328"/>
      <w:r>
        <w:rPr>
          <w:lang w:eastAsia="zh-CN"/>
        </w:rPr>
        <w:t>5.2.2.4.</w:t>
      </w:r>
      <w:proofErr w:type="gramStart"/>
      <w:r>
        <w:rPr>
          <w:lang w:eastAsia="zh-CN"/>
        </w:rPr>
        <w:t xml:space="preserve">9 </w:t>
      </w:r>
      <w:r>
        <w:rPr>
          <w:lang w:eastAsia="zh-CN"/>
        </w:rPr>
        <w:t>异常</w:t>
      </w:r>
      <w:proofErr w:type="gramEnd"/>
      <w:r>
        <w:rPr>
          <w:lang w:eastAsia="zh-CN"/>
        </w:rPr>
        <w:t>和错误处理</w:t>
      </w:r>
      <w:bookmarkEnd w:id="330"/>
    </w:p>
    <w:p w14:paraId="628B84F0" w14:textId="77777777" w:rsidR="000D2AA3" w:rsidRDefault="00000000">
      <w:pPr>
        <w:spacing w:after="60"/>
        <w:ind w:firstLine="420"/>
        <w:rPr>
          <w:lang w:eastAsia="zh-CN"/>
        </w:rPr>
      </w:pPr>
      <w:r>
        <w:rPr>
          <w:rFonts w:eastAsia="宋体" w:cs="Times New Roman"/>
          <w:sz w:val="21"/>
          <w:lang w:eastAsia="zh-CN"/>
        </w:rPr>
        <w:t>当已校验场景配置缺失、格式错误、超出约束或本地文件系统接口不可用时，拒绝提交无效结果，返回可定位的失败原因并记录模块、方法、对象标识、仿真时刻或操作时间。可恢复异常允许重试；不可恢复异常执行状态回滚或资源清理。</w:t>
      </w:r>
    </w:p>
    <w:p w14:paraId="1D77E613" w14:textId="77777777" w:rsidR="000D2AA3" w:rsidRDefault="00000000">
      <w:pPr>
        <w:pStyle w:val="31"/>
        <w:rPr>
          <w:lang w:eastAsia="zh-CN"/>
        </w:rPr>
      </w:pPr>
      <w:bookmarkStart w:id="331" w:name="_Toc9876"/>
      <w:r>
        <w:rPr>
          <w:lang w:eastAsia="zh-CN"/>
        </w:rPr>
        <w:lastRenderedPageBreak/>
        <w:t>5.</w:t>
      </w:r>
      <w:proofErr w:type="gramStart"/>
      <w:r>
        <w:rPr>
          <w:lang w:eastAsia="zh-CN"/>
        </w:rPr>
        <w:t xml:space="preserve">2.3 </w:t>
      </w:r>
      <w:r>
        <w:rPr>
          <w:lang w:eastAsia="zh-CN"/>
        </w:rPr>
        <w:t>界面</w:t>
      </w:r>
      <w:proofErr w:type="gramEnd"/>
      <w:r>
        <w:rPr>
          <w:lang w:eastAsia="zh-CN"/>
        </w:rPr>
        <w:t>设计</w:t>
      </w:r>
      <w:bookmarkEnd w:id="331"/>
    </w:p>
    <w:p w14:paraId="1BC2162F"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-20 </w:t>
      </w:r>
      <w:r>
        <w:rPr>
          <w:rFonts w:eastAsia="宋体" w:cs="Times New Roman"/>
          <w:b w:val="0"/>
          <w:sz w:val="21"/>
          <w:lang w:eastAsia="zh-CN"/>
        </w:rPr>
        <w:t>场景</w:t>
      </w:r>
      <w:proofErr w:type="gramEnd"/>
      <w:r>
        <w:rPr>
          <w:rFonts w:eastAsia="宋体" w:cs="Times New Roman"/>
          <w:b w:val="0"/>
          <w:sz w:val="21"/>
          <w:lang w:eastAsia="zh-CN"/>
        </w:rPr>
        <w:t>配置与脚本生成界面与状态设计</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928"/>
        <w:gridCol w:w="1587"/>
        <w:gridCol w:w="1701"/>
        <w:gridCol w:w="2551"/>
      </w:tblGrid>
      <w:tr w:rsidR="000D2AA3" w14:paraId="2E5DB346" w14:textId="77777777">
        <w:trPr>
          <w:tblHeader/>
          <w:jc w:val="center"/>
        </w:trPr>
        <w:tc>
          <w:tcPr>
            <w:tcW w:w="454" w:type="dxa"/>
            <w:shd w:val="clear" w:color="auto" w:fill="F2F2F2"/>
            <w:tcMar>
              <w:top w:w="80" w:type="dxa"/>
              <w:left w:w="90" w:type="dxa"/>
              <w:bottom w:w="80" w:type="dxa"/>
              <w:right w:w="90" w:type="dxa"/>
            </w:tcMar>
            <w:vAlign w:val="center"/>
          </w:tcPr>
          <w:p w14:paraId="7FD9D426"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928" w:type="dxa"/>
            <w:shd w:val="clear" w:color="auto" w:fill="F2F2F2"/>
            <w:tcMar>
              <w:top w:w="80" w:type="dxa"/>
              <w:left w:w="90" w:type="dxa"/>
              <w:bottom w:w="80" w:type="dxa"/>
              <w:right w:w="90" w:type="dxa"/>
            </w:tcMar>
            <w:vAlign w:val="center"/>
          </w:tcPr>
          <w:p w14:paraId="62ACB628" w14:textId="77777777" w:rsidR="000D2AA3" w:rsidRDefault="00000000">
            <w:pPr>
              <w:keepNext/>
              <w:keepLines/>
              <w:spacing w:line="240" w:lineRule="auto"/>
              <w:ind w:firstLine="0"/>
              <w:jc w:val="center"/>
            </w:pPr>
            <w:proofErr w:type="spellStart"/>
            <w:r>
              <w:rPr>
                <w:rFonts w:eastAsia="宋体" w:cs="Times New Roman"/>
                <w:b/>
                <w:sz w:val="17"/>
              </w:rPr>
              <w:t>界面</w:t>
            </w:r>
            <w:proofErr w:type="spellEnd"/>
            <w:r>
              <w:rPr>
                <w:rFonts w:eastAsia="宋体" w:cs="Times New Roman"/>
                <w:b/>
                <w:sz w:val="17"/>
              </w:rPr>
              <w:t>/</w:t>
            </w:r>
            <w:proofErr w:type="spellStart"/>
            <w:r>
              <w:rPr>
                <w:rFonts w:eastAsia="宋体" w:cs="Times New Roman"/>
                <w:b/>
                <w:sz w:val="17"/>
              </w:rPr>
              <w:t>区域</w:t>
            </w:r>
            <w:proofErr w:type="spellEnd"/>
          </w:p>
        </w:tc>
        <w:tc>
          <w:tcPr>
            <w:tcW w:w="1587" w:type="dxa"/>
            <w:shd w:val="clear" w:color="auto" w:fill="F2F2F2"/>
            <w:tcMar>
              <w:top w:w="80" w:type="dxa"/>
              <w:left w:w="90" w:type="dxa"/>
              <w:bottom w:w="80" w:type="dxa"/>
              <w:right w:w="90" w:type="dxa"/>
            </w:tcMar>
            <w:vAlign w:val="center"/>
          </w:tcPr>
          <w:p w14:paraId="16D4FC38" w14:textId="77777777" w:rsidR="000D2AA3" w:rsidRDefault="00000000">
            <w:pPr>
              <w:keepNext/>
              <w:keepLines/>
              <w:spacing w:line="240" w:lineRule="auto"/>
              <w:ind w:firstLine="0"/>
              <w:jc w:val="center"/>
            </w:pPr>
            <w:proofErr w:type="spellStart"/>
            <w:r>
              <w:rPr>
                <w:rFonts w:eastAsia="宋体" w:cs="Times New Roman"/>
                <w:b/>
                <w:sz w:val="17"/>
              </w:rPr>
              <w:t>主要输入</w:t>
            </w:r>
            <w:proofErr w:type="spellEnd"/>
          </w:p>
        </w:tc>
        <w:tc>
          <w:tcPr>
            <w:tcW w:w="1701" w:type="dxa"/>
            <w:shd w:val="clear" w:color="auto" w:fill="F2F2F2"/>
            <w:tcMar>
              <w:top w:w="80" w:type="dxa"/>
              <w:left w:w="90" w:type="dxa"/>
              <w:bottom w:w="80" w:type="dxa"/>
              <w:right w:w="90" w:type="dxa"/>
            </w:tcMar>
            <w:vAlign w:val="center"/>
          </w:tcPr>
          <w:p w14:paraId="03DCA21A" w14:textId="77777777" w:rsidR="000D2AA3" w:rsidRDefault="00000000">
            <w:pPr>
              <w:keepNext/>
              <w:keepLines/>
              <w:spacing w:line="240" w:lineRule="auto"/>
              <w:ind w:firstLine="0"/>
              <w:jc w:val="center"/>
            </w:pPr>
            <w:proofErr w:type="spellStart"/>
            <w:r>
              <w:rPr>
                <w:rFonts w:eastAsia="宋体" w:cs="Times New Roman"/>
                <w:b/>
                <w:sz w:val="17"/>
              </w:rPr>
              <w:t>主要展示</w:t>
            </w:r>
            <w:proofErr w:type="spellEnd"/>
          </w:p>
        </w:tc>
        <w:tc>
          <w:tcPr>
            <w:tcW w:w="2551" w:type="dxa"/>
            <w:shd w:val="clear" w:color="auto" w:fill="F2F2F2"/>
            <w:tcMar>
              <w:top w:w="80" w:type="dxa"/>
              <w:left w:w="90" w:type="dxa"/>
              <w:bottom w:w="80" w:type="dxa"/>
              <w:right w:w="90" w:type="dxa"/>
            </w:tcMar>
            <w:vAlign w:val="center"/>
          </w:tcPr>
          <w:p w14:paraId="424363F0" w14:textId="77777777" w:rsidR="000D2AA3" w:rsidRDefault="00000000">
            <w:pPr>
              <w:keepNext/>
              <w:keepLines/>
              <w:spacing w:line="240" w:lineRule="auto"/>
              <w:ind w:firstLine="0"/>
              <w:jc w:val="center"/>
            </w:pPr>
            <w:proofErr w:type="spellStart"/>
            <w:r>
              <w:rPr>
                <w:rFonts w:eastAsia="宋体" w:cs="Times New Roman"/>
                <w:b/>
                <w:sz w:val="17"/>
              </w:rPr>
              <w:t>交互与状态</w:t>
            </w:r>
            <w:proofErr w:type="spellEnd"/>
          </w:p>
        </w:tc>
      </w:tr>
      <w:tr w:rsidR="000D2AA3" w14:paraId="37B05625" w14:textId="77777777">
        <w:trPr>
          <w:jc w:val="center"/>
        </w:trPr>
        <w:tc>
          <w:tcPr>
            <w:tcW w:w="454" w:type="dxa"/>
            <w:tcMar>
              <w:top w:w="80" w:type="dxa"/>
              <w:left w:w="90" w:type="dxa"/>
              <w:bottom w:w="80" w:type="dxa"/>
              <w:right w:w="90" w:type="dxa"/>
            </w:tcMar>
            <w:vAlign w:val="center"/>
          </w:tcPr>
          <w:p w14:paraId="5BB34A09" w14:textId="77777777" w:rsidR="000D2AA3" w:rsidRDefault="00000000">
            <w:pPr>
              <w:spacing w:line="240" w:lineRule="auto"/>
              <w:ind w:firstLine="0"/>
              <w:jc w:val="left"/>
            </w:pPr>
            <w:r>
              <w:rPr>
                <w:rFonts w:eastAsia="宋体" w:cs="Times New Roman"/>
                <w:sz w:val="17"/>
              </w:rPr>
              <w:t>1</w:t>
            </w:r>
          </w:p>
        </w:tc>
        <w:tc>
          <w:tcPr>
            <w:tcW w:w="1928" w:type="dxa"/>
            <w:tcMar>
              <w:top w:w="80" w:type="dxa"/>
              <w:left w:w="90" w:type="dxa"/>
              <w:bottom w:w="80" w:type="dxa"/>
              <w:right w:w="90" w:type="dxa"/>
            </w:tcMar>
            <w:vAlign w:val="center"/>
          </w:tcPr>
          <w:p w14:paraId="082C31A9" w14:textId="77777777" w:rsidR="000D2AA3" w:rsidRDefault="00000000">
            <w:pPr>
              <w:spacing w:line="240" w:lineRule="auto"/>
              <w:ind w:firstLine="0"/>
              <w:jc w:val="left"/>
              <w:rPr>
                <w:lang w:eastAsia="zh-CN"/>
              </w:rPr>
            </w:pPr>
            <w:r>
              <w:rPr>
                <w:rFonts w:eastAsia="宋体" w:cs="Times New Roman"/>
                <w:sz w:val="17"/>
                <w:lang w:eastAsia="zh-CN"/>
              </w:rPr>
              <w:t>场景可视化配置界面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2279D393" w14:textId="77777777" w:rsidR="000D2AA3" w:rsidRDefault="00000000">
            <w:pPr>
              <w:spacing w:line="240" w:lineRule="auto"/>
              <w:ind w:firstLine="0"/>
              <w:jc w:val="left"/>
            </w:pPr>
            <w:proofErr w:type="spellStart"/>
            <w:r>
              <w:rPr>
                <w:rFonts w:eastAsia="宋体" w:cs="Times New Roman"/>
                <w:sz w:val="17"/>
              </w:rPr>
              <w:t>场景配置表单</w:t>
            </w:r>
            <w:proofErr w:type="spellEnd"/>
          </w:p>
        </w:tc>
        <w:tc>
          <w:tcPr>
            <w:tcW w:w="1701" w:type="dxa"/>
            <w:tcMar>
              <w:top w:w="80" w:type="dxa"/>
              <w:left w:w="90" w:type="dxa"/>
              <w:bottom w:w="80" w:type="dxa"/>
              <w:right w:w="90" w:type="dxa"/>
            </w:tcMar>
            <w:vAlign w:val="center"/>
          </w:tcPr>
          <w:p w14:paraId="36B66434" w14:textId="77777777" w:rsidR="000D2AA3" w:rsidRDefault="00000000">
            <w:pPr>
              <w:spacing w:line="240" w:lineRule="auto"/>
              <w:ind w:firstLine="0"/>
              <w:jc w:val="left"/>
            </w:pPr>
            <w:proofErr w:type="spellStart"/>
            <w:r>
              <w:rPr>
                <w:rFonts w:eastAsia="宋体" w:cs="Times New Roman"/>
                <w:sz w:val="17"/>
              </w:rPr>
              <w:t>场景配置对象</w:t>
            </w:r>
            <w:proofErr w:type="spellEnd"/>
          </w:p>
        </w:tc>
        <w:tc>
          <w:tcPr>
            <w:tcW w:w="2551" w:type="dxa"/>
            <w:tcMar>
              <w:top w:w="80" w:type="dxa"/>
              <w:left w:w="90" w:type="dxa"/>
              <w:bottom w:w="80" w:type="dxa"/>
              <w:right w:w="90" w:type="dxa"/>
            </w:tcMar>
            <w:vAlign w:val="center"/>
          </w:tcPr>
          <w:p w14:paraId="0E2EE268"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313DFB18" w14:textId="77777777">
        <w:trPr>
          <w:jc w:val="center"/>
        </w:trPr>
        <w:tc>
          <w:tcPr>
            <w:tcW w:w="454" w:type="dxa"/>
            <w:tcMar>
              <w:top w:w="80" w:type="dxa"/>
              <w:left w:w="90" w:type="dxa"/>
              <w:bottom w:w="80" w:type="dxa"/>
              <w:right w:w="90" w:type="dxa"/>
            </w:tcMar>
            <w:vAlign w:val="center"/>
          </w:tcPr>
          <w:p w14:paraId="02E5A349" w14:textId="77777777" w:rsidR="000D2AA3" w:rsidRDefault="00000000">
            <w:pPr>
              <w:spacing w:line="240" w:lineRule="auto"/>
              <w:ind w:firstLine="0"/>
              <w:jc w:val="left"/>
            </w:pPr>
            <w:r>
              <w:rPr>
                <w:rFonts w:eastAsia="宋体" w:cs="Times New Roman"/>
                <w:sz w:val="17"/>
              </w:rPr>
              <w:t>2</w:t>
            </w:r>
          </w:p>
        </w:tc>
        <w:tc>
          <w:tcPr>
            <w:tcW w:w="1928" w:type="dxa"/>
            <w:tcMar>
              <w:top w:w="80" w:type="dxa"/>
              <w:left w:w="90" w:type="dxa"/>
              <w:bottom w:w="80" w:type="dxa"/>
              <w:right w:w="90" w:type="dxa"/>
            </w:tcMar>
            <w:vAlign w:val="center"/>
          </w:tcPr>
          <w:p w14:paraId="3EB5D2D4" w14:textId="77777777" w:rsidR="000D2AA3" w:rsidRDefault="00000000">
            <w:pPr>
              <w:spacing w:line="240" w:lineRule="auto"/>
              <w:ind w:firstLine="0"/>
              <w:jc w:val="left"/>
              <w:rPr>
                <w:lang w:eastAsia="zh-CN"/>
              </w:rPr>
            </w:pPr>
            <w:r>
              <w:rPr>
                <w:rFonts w:eastAsia="宋体" w:cs="Times New Roman"/>
                <w:sz w:val="17"/>
                <w:lang w:eastAsia="zh-CN"/>
              </w:rPr>
              <w:t>参数校验与冲突检测界面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6065E868" w14:textId="77777777" w:rsidR="000D2AA3" w:rsidRDefault="00000000">
            <w:pPr>
              <w:spacing w:line="240" w:lineRule="auto"/>
              <w:ind w:firstLine="0"/>
              <w:jc w:val="left"/>
            </w:pPr>
            <w:proofErr w:type="spellStart"/>
            <w:r>
              <w:rPr>
                <w:rFonts w:eastAsia="宋体" w:cs="Times New Roman"/>
                <w:sz w:val="17"/>
              </w:rPr>
              <w:t>场景配置对象</w:t>
            </w:r>
            <w:proofErr w:type="spellEnd"/>
          </w:p>
        </w:tc>
        <w:tc>
          <w:tcPr>
            <w:tcW w:w="1701" w:type="dxa"/>
            <w:tcMar>
              <w:top w:w="80" w:type="dxa"/>
              <w:left w:w="90" w:type="dxa"/>
              <w:bottom w:w="80" w:type="dxa"/>
              <w:right w:w="90" w:type="dxa"/>
            </w:tcMar>
            <w:vAlign w:val="center"/>
          </w:tcPr>
          <w:p w14:paraId="4091C302" w14:textId="77777777" w:rsidR="000D2AA3" w:rsidRDefault="00000000">
            <w:pPr>
              <w:spacing w:line="240" w:lineRule="auto"/>
              <w:ind w:firstLine="0"/>
              <w:jc w:val="left"/>
            </w:pPr>
            <w:proofErr w:type="spellStart"/>
            <w:r>
              <w:rPr>
                <w:rFonts w:eastAsia="宋体" w:cs="Times New Roman"/>
                <w:sz w:val="17"/>
              </w:rPr>
              <w:t>校验结果</w:t>
            </w:r>
            <w:proofErr w:type="spellEnd"/>
          </w:p>
        </w:tc>
        <w:tc>
          <w:tcPr>
            <w:tcW w:w="2551" w:type="dxa"/>
            <w:tcMar>
              <w:top w:w="80" w:type="dxa"/>
              <w:left w:w="90" w:type="dxa"/>
              <w:bottom w:w="80" w:type="dxa"/>
              <w:right w:w="90" w:type="dxa"/>
            </w:tcMar>
            <w:vAlign w:val="center"/>
          </w:tcPr>
          <w:p w14:paraId="32F30CC7"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0B0CD8B2" w14:textId="77777777">
        <w:trPr>
          <w:jc w:val="center"/>
        </w:trPr>
        <w:tc>
          <w:tcPr>
            <w:tcW w:w="454" w:type="dxa"/>
            <w:tcMar>
              <w:top w:w="80" w:type="dxa"/>
              <w:left w:w="90" w:type="dxa"/>
              <w:bottom w:w="80" w:type="dxa"/>
              <w:right w:w="90" w:type="dxa"/>
            </w:tcMar>
            <w:vAlign w:val="center"/>
          </w:tcPr>
          <w:p w14:paraId="31D6A887" w14:textId="77777777" w:rsidR="000D2AA3" w:rsidRDefault="00000000">
            <w:pPr>
              <w:spacing w:line="240" w:lineRule="auto"/>
              <w:ind w:firstLine="0"/>
              <w:jc w:val="left"/>
            </w:pPr>
            <w:r>
              <w:rPr>
                <w:rFonts w:eastAsia="宋体" w:cs="Times New Roman"/>
                <w:sz w:val="17"/>
              </w:rPr>
              <w:t>3</w:t>
            </w:r>
          </w:p>
        </w:tc>
        <w:tc>
          <w:tcPr>
            <w:tcW w:w="1928" w:type="dxa"/>
            <w:tcMar>
              <w:top w:w="80" w:type="dxa"/>
              <w:left w:w="90" w:type="dxa"/>
              <w:bottom w:w="80" w:type="dxa"/>
              <w:right w:w="90" w:type="dxa"/>
            </w:tcMar>
            <w:vAlign w:val="center"/>
          </w:tcPr>
          <w:p w14:paraId="130C1099" w14:textId="77777777" w:rsidR="000D2AA3" w:rsidRDefault="00000000">
            <w:pPr>
              <w:spacing w:line="240" w:lineRule="auto"/>
              <w:ind w:firstLine="0"/>
              <w:jc w:val="left"/>
              <w:rPr>
                <w:lang w:eastAsia="zh-CN"/>
              </w:rPr>
            </w:pPr>
            <w:r>
              <w:rPr>
                <w:rFonts w:eastAsia="宋体" w:cs="Times New Roman"/>
                <w:sz w:val="17"/>
                <w:lang w:eastAsia="zh-CN"/>
              </w:rPr>
              <w:t>场景模板管理界面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50E570FB" w14:textId="77777777" w:rsidR="000D2AA3" w:rsidRDefault="00000000">
            <w:pPr>
              <w:spacing w:line="240" w:lineRule="auto"/>
              <w:ind w:firstLine="0"/>
              <w:jc w:val="left"/>
            </w:pPr>
            <w:proofErr w:type="spellStart"/>
            <w:r>
              <w:rPr>
                <w:rFonts w:eastAsia="宋体" w:cs="Times New Roman"/>
                <w:sz w:val="17"/>
              </w:rPr>
              <w:t>模板操作请求</w:t>
            </w:r>
            <w:proofErr w:type="spellEnd"/>
          </w:p>
        </w:tc>
        <w:tc>
          <w:tcPr>
            <w:tcW w:w="1701" w:type="dxa"/>
            <w:tcMar>
              <w:top w:w="80" w:type="dxa"/>
              <w:left w:w="90" w:type="dxa"/>
              <w:bottom w:w="80" w:type="dxa"/>
              <w:right w:w="90" w:type="dxa"/>
            </w:tcMar>
            <w:vAlign w:val="center"/>
          </w:tcPr>
          <w:p w14:paraId="0D2C3E41" w14:textId="77777777" w:rsidR="000D2AA3" w:rsidRDefault="00000000">
            <w:pPr>
              <w:spacing w:line="240" w:lineRule="auto"/>
              <w:ind w:firstLine="0"/>
              <w:jc w:val="left"/>
            </w:pPr>
            <w:proofErr w:type="spellStart"/>
            <w:r>
              <w:rPr>
                <w:rFonts w:eastAsia="宋体" w:cs="Times New Roman"/>
                <w:sz w:val="17"/>
              </w:rPr>
              <w:t>场景模板</w:t>
            </w:r>
            <w:proofErr w:type="spellEnd"/>
          </w:p>
        </w:tc>
        <w:tc>
          <w:tcPr>
            <w:tcW w:w="2551" w:type="dxa"/>
            <w:tcMar>
              <w:top w:w="80" w:type="dxa"/>
              <w:left w:w="90" w:type="dxa"/>
              <w:bottom w:w="80" w:type="dxa"/>
              <w:right w:w="90" w:type="dxa"/>
            </w:tcMar>
            <w:vAlign w:val="center"/>
          </w:tcPr>
          <w:p w14:paraId="755CFAC2"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0BB6E782" w14:textId="77777777">
        <w:trPr>
          <w:jc w:val="center"/>
        </w:trPr>
        <w:tc>
          <w:tcPr>
            <w:tcW w:w="454" w:type="dxa"/>
            <w:tcMar>
              <w:top w:w="80" w:type="dxa"/>
              <w:left w:w="90" w:type="dxa"/>
              <w:bottom w:w="80" w:type="dxa"/>
              <w:right w:w="90" w:type="dxa"/>
            </w:tcMar>
            <w:vAlign w:val="center"/>
          </w:tcPr>
          <w:p w14:paraId="06E1CDA7" w14:textId="77777777" w:rsidR="000D2AA3" w:rsidRDefault="00000000">
            <w:pPr>
              <w:spacing w:line="240" w:lineRule="auto"/>
              <w:ind w:firstLine="0"/>
              <w:jc w:val="left"/>
            </w:pPr>
            <w:r>
              <w:rPr>
                <w:rFonts w:eastAsia="宋体" w:cs="Times New Roman"/>
                <w:sz w:val="17"/>
              </w:rPr>
              <w:t>4</w:t>
            </w:r>
          </w:p>
        </w:tc>
        <w:tc>
          <w:tcPr>
            <w:tcW w:w="1928" w:type="dxa"/>
            <w:tcMar>
              <w:top w:w="80" w:type="dxa"/>
              <w:left w:w="90" w:type="dxa"/>
              <w:bottom w:w="80" w:type="dxa"/>
              <w:right w:w="90" w:type="dxa"/>
            </w:tcMar>
            <w:vAlign w:val="center"/>
          </w:tcPr>
          <w:p w14:paraId="1F9B40DC" w14:textId="77777777" w:rsidR="000D2AA3" w:rsidRDefault="00000000">
            <w:pPr>
              <w:spacing w:line="240" w:lineRule="auto"/>
              <w:ind w:firstLine="0"/>
              <w:jc w:val="left"/>
              <w:rPr>
                <w:lang w:eastAsia="zh-CN"/>
              </w:rPr>
            </w:pPr>
            <w:r>
              <w:rPr>
                <w:rFonts w:eastAsia="宋体" w:cs="Times New Roman"/>
                <w:sz w:val="17"/>
                <w:lang w:eastAsia="zh-CN"/>
              </w:rPr>
              <w:t>AFSIM</w:t>
            </w:r>
            <w:r>
              <w:rPr>
                <w:rFonts w:eastAsia="宋体" w:cs="Times New Roman"/>
                <w:sz w:val="17"/>
                <w:lang w:eastAsia="zh-CN"/>
              </w:rPr>
              <w:t>脚本生成界面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2213EC73" w14:textId="77777777" w:rsidR="000D2AA3" w:rsidRDefault="00000000">
            <w:pPr>
              <w:spacing w:line="240" w:lineRule="auto"/>
              <w:ind w:firstLine="0"/>
              <w:jc w:val="left"/>
            </w:pPr>
            <w:proofErr w:type="spellStart"/>
            <w:r>
              <w:rPr>
                <w:rFonts w:eastAsia="宋体" w:cs="Times New Roman"/>
                <w:sz w:val="17"/>
              </w:rPr>
              <w:t>已校验场景配置</w:t>
            </w:r>
            <w:proofErr w:type="spellEnd"/>
          </w:p>
        </w:tc>
        <w:tc>
          <w:tcPr>
            <w:tcW w:w="1701" w:type="dxa"/>
            <w:tcMar>
              <w:top w:w="80" w:type="dxa"/>
              <w:left w:w="90" w:type="dxa"/>
              <w:bottom w:w="80" w:type="dxa"/>
              <w:right w:w="90" w:type="dxa"/>
            </w:tcMar>
            <w:vAlign w:val="center"/>
          </w:tcPr>
          <w:p w14:paraId="7162B7EA" w14:textId="77777777" w:rsidR="000D2AA3" w:rsidRDefault="00000000">
            <w:pPr>
              <w:spacing w:line="240" w:lineRule="auto"/>
              <w:ind w:firstLine="0"/>
              <w:jc w:val="left"/>
            </w:pPr>
            <w:proofErr w:type="spellStart"/>
            <w:r>
              <w:rPr>
                <w:rFonts w:eastAsia="宋体" w:cs="Times New Roman"/>
                <w:sz w:val="17"/>
              </w:rPr>
              <w:t>AFSIM</w:t>
            </w:r>
            <w:r>
              <w:rPr>
                <w:rFonts w:eastAsia="宋体" w:cs="Times New Roman"/>
                <w:sz w:val="17"/>
              </w:rPr>
              <w:t>场景脚本</w:t>
            </w:r>
            <w:proofErr w:type="spellEnd"/>
          </w:p>
        </w:tc>
        <w:tc>
          <w:tcPr>
            <w:tcW w:w="2551" w:type="dxa"/>
            <w:tcMar>
              <w:top w:w="80" w:type="dxa"/>
              <w:left w:w="90" w:type="dxa"/>
              <w:bottom w:w="80" w:type="dxa"/>
              <w:right w:w="90" w:type="dxa"/>
            </w:tcMar>
            <w:vAlign w:val="center"/>
          </w:tcPr>
          <w:p w14:paraId="7336786D"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bl>
    <w:p w14:paraId="02DC2E16" w14:textId="77777777" w:rsidR="000D2AA3" w:rsidRDefault="000D2AA3">
      <w:pPr>
        <w:spacing w:after="40"/>
        <w:rPr>
          <w:lang w:eastAsia="zh-CN"/>
        </w:rPr>
      </w:pPr>
    </w:p>
    <w:p w14:paraId="53E0BCE3" w14:textId="77777777" w:rsidR="000D2AA3" w:rsidRDefault="00000000">
      <w:pPr>
        <w:pStyle w:val="21"/>
        <w:rPr>
          <w:lang w:eastAsia="zh-CN"/>
        </w:rPr>
      </w:pPr>
      <w:bookmarkStart w:id="332" w:name="_Toc16615"/>
      <w:proofErr w:type="gramStart"/>
      <w:r>
        <w:rPr>
          <w:lang w:eastAsia="zh-CN"/>
        </w:rPr>
        <w:t xml:space="preserve">5.3 </w:t>
      </w:r>
      <w:r>
        <w:rPr>
          <w:lang w:eastAsia="zh-CN"/>
        </w:rPr>
        <w:t>仿真</w:t>
      </w:r>
      <w:proofErr w:type="gramEnd"/>
      <w:r>
        <w:rPr>
          <w:lang w:eastAsia="zh-CN"/>
        </w:rPr>
        <w:t>运行与链路计算</w:t>
      </w:r>
      <w:r>
        <w:rPr>
          <w:lang w:eastAsia="zh-CN"/>
        </w:rPr>
        <w:t>/DSDWRJQTLJS-FZYXYLLJS</w:t>
      </w:r>
      <w:bookmarkEnd w:id="332"/>
    </w:p>
    <w:p w14:paraId="6FBB2176" w14:textId="77777777" w:rsidR="000D2AA3" w:rsidRDefault="00000000">
      <w:pPr>
        <w:spacing w:after="60"/>
        <w:ind w:firstLine="420"/>
        <w:rPr>
          <w:lang w:eastAsia="zh-CN"/>
        </w:rPr>
      </w:pPr>
      <w:r>
        <w:rPr>
          <w:rFonts w:eastAsia="宋体" w:cs="Times New Roman"/>
          <w:sz w:val="21"/>
          <w:lang w:eastAsia="zh-CN"/>
        </w:rPr>
        <w:t>仿真运行与链路计算模块驱动</w:t>
      </w:r>
      <w:r>
        <w:rPr>
          <w:rFonts w:eastAsia="宋体" w:cs="Times New Roman"/>
          <w:sz w:val="21"/>
          <w:lang w:eastAsia="zh-CN"/>
        </w:rPr>
        <w:t>AFSIM</w:t>
      </w:r>
      <w:r>
        <w:rPr>
          <w:rFonts w:eastAsia="宋体" w:cs="Times New Roman"/>
          <w:sz w:val="21"/>
          <w:lang w:eastAsia="zh-CN"/>
        </w:rPr>
        <w:t>按帧执行，计算传播损耗、</w:t>
      </w:r>
      <w:r>
        <w:rPr>
          <w:rFonts w:eastAsia="宋体" w:cs="Times New Roman"/>
          <w:sz w:val="21"/>
          <w:lang w:eastAsia="zh-CN"/>
        </w:rPr>
        <w:t>SNR</w:t>
      </w:r>
      <w:r>
        <w:rPr>
          <w:rFonts w:eastAsia="宋体" w:cs="Times New Roman"/>
          <w:sz w:val="21"/>
          <w:lang w:eastAsia="zh-CN"/>
        </w:rPr>
        <w:t>、</w:t>
      </w:r>
      <w:r>
        <w:rPr>
          <w:rFonts w:eastAsia="宋体" w:cs="Times New Roman"/>
          <w:sz w:val="21"/>
          <w:lang w:eastAsia="zh-CN"/>
        </w:rPr>
        <w:t>BER</w:t>
      </w:r>
      <w:r>
        <w:rPr>
          <w:rFonts w:eastAsia="宋体" w:cs="Times New Roman"/>
          <w:sz w:val="21"/>
          <w:lang w:eastAsia="zh-CN"/>
        </w:rPr>
        <w:t>并判定链路状态，为干扰、选路和展示提供统一指标。</w:t>
      </w:r>
    </w:p>
    <w:p w14:paraId="78FFAA45" w14:textId="77777777" w:rsidR="000D2AA3" w:rsidRDefault="00000000">
      <w:pPr>
        <w:pStyle w:val="31"/>
        <w:rPr>
          <w:lang w:eastAsia="zh-CN"/>
        </w:rPr>
      </w:pPr>
      <w:bookmarkStart w:id="333" w:name="_Toc19946"/>
      <w:r>
        <w:rPr>
          <w:lang w:eastAsia="zh-CN"/>
        </w:rPr>
        <w:t>5.3.</w:t>
      </w:r>
      <w:proofErr w:type="gramStart"/>
      <w:r>
        <w:rPr>
          <w:lang w:eastAsia="zh-CN"/>
        </w:rPr>
        <w:t xml:space="preserve">1 </w:t>
      </w:r>
      <w:r>
        <w:rPr>
          <w:lang w:eastAsia="zh-CN"/>
        </w:rPr>
        <w:t>类</w:t>
      </w:r>
      <w:proofErr w:type="gramEnd"/>
      <w:r>
        <w:rPr>
          <w:lang w:eastAsia="zh-CN"/>
        </w:rPr>
        <w:t>属性描述</w:t>
      </w:r>
      <w:bookmarkEnd w:id="333"/>
    </w:p>
    <w:p w14:paraId="03340365"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-21 </w:t>
      </w:r>
      <w:r>
        <w:rPr>
          <w:rFonts w:eastAsia="宋体" w:cs="Times New Roman"/>
          <w:b w:val="0"/>
          <w:sz w:val="21"/>
          <w:lang w:eastAsia="zh-CN"/>
        </w:rPr>
        <w:t>仿真</w:t>
      </w:r>
      <w:proofErr w:type="gramEnd"/>
      <w:r>
        <w:rPr>
          <w:rFonts w:eastAsia="宋体" w:cs="Times New Roman"/>
          <w:b w:val="0"/>
          <w:sz w:val="21"/>
          <w:lang w:eastAsia="zh-CN"/>
        </w:rPr>
        <w:t>运行与链路计算类属性描述</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701"/>
        <w:gridCol w:w="1701"/>
        <w:gridCol w:w="1417"/>
        <w:gridCol w:w="1417"/>
        <w:gridCol w:w="1531"/>
      </w:tblGrid>
      <w:tr w:rsidR="000D2AA3" w14:paraId="373C0B32" w14:textId="77777777">
        <w:trPr>
          <w:tblHeader/>
          <w:jc w:val="center"/>
        </w:trPr>
        <w:tc>
          <w:tcPr>
            <w:tcW w:w="454" w:type="dxa"/>
            <w:shd w:val="clear" w:color="auto" w:fill="F2F2F2"/>
            <w:tcMar>
              <w:top w:w="80" w:type="dxa"/>
              <w:left w:w="90" w:type="dxa"/>
              <w:bottom w:w="80" w:type="dxa"/>
              <w:right w:w="90" w:type="dxa"/>
            </w:tcMar>
            <w:vAlign w:val="center"/>
          </w:tcPr>
          <w:p w14:paraId="7D72E393"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701" w:type="dxa"/>
            <w:shd w:val="clear" w:color="auto" w:fill="F2F2F2"/>
            <w:tcMar>
              <w:top w:w="80" w:type="dxa"/>
              <w:left w:w="90" w:type="dxa"/>
              <w:bottom w:w="80" w:type="dxa"/>
              <w:right w:w="90" w:type="dxa"/>
            </w:tcMar>
            <w:vAlign w:val="center"/>
          </w:tcPr>
          <w:p w14:paraId="3B916CD9" w14:textId="77777777" w:rsidR="000D2AA3" w:rsidRDefault="00000000">
            <w:pPr>
              <w:keepNext/>
              <w:keepLines/>
              <w:spacing w:line="240" w:lineRule="auto"/>
              <w:ind w:firstLine="0"/>
              <w:jc w:val="center"/>
            </w:pPr>
            <w:proofErr w:type="spellStart"/>
            <w:r>
              <w:rPr>
                <w:rFonts w:eastAsia="宋体" w:cs="Times New Roman"/>
                <w:b/>
                <w:sz w:val="17"/>
              </w:rPr>
              <w:t>类名</w:t>
            </w:r>
            <w:proofErr w:type="spellEnd"/>
          </w:p>
        </w:tc>
        <w:tc>
          <w:tcPr>
            <w:tcW w:w="1701" w:type="dxa"/>
            <w:shd w:val="clear" w:color="auto" w:fill="F2F2F2"/>
            <w:tcMar>
              <w:top w:w="80" w:type="dxa"/>
              <w:left w:w="90" w:type="dxa"/>
              <w:bottom w:w="80" w:type="dxa"/>
              <w:right w:w="90" w:type="dxa"/>
            </w:tcMar>
            <w:vAlign w:val="center"/>
          </w:tcPr>
          <w:p w14:paraId="5509A7B5" w14:textId="77777777" w:rsidR="000D2AA3" w:rsidRDefault="00000000">
            <w:pPr>
              <w:keepNext/>
              <w:keepLines/>
              <w:spacing w:line="240" w:lineRule="auto"/>
              <w:ind w:firstLine="0"/>
              <w:jc w:val="center"/>
            </w:pPr>
            <w:proofErr w:type="spellStart"/>
            <w:r>
              <w:rPr>
                <w:rFonts w:eastAsia="宋体" w:cs="Times New Roman"/>
                <w:b/>
                <w:sz w:val="17"/>
              </w:rPr>
              <w:t>函数名</w:t>
            </w:r>
            <w:proofErr w:type="spellEnd"/>
          </w:p>
        </w:tc>
        <w:tc>
          <w:tcPr>
            <w:tcW w:w="1417" w:type="dxa"/>
            <w:shd w:val="clear" w:color="auto" w:fill="F2F2F2"/>
            <w:tcMar>
              <w:top w:w="80" w:type="dxa"/>
              <w:left w:w="90" w:type="dxa"/>
              <w:bottom w:w="80" w:type="dxa"/>
              <w:right w:w="90" w:type="dxa"/>
            </w:tcMar>
            <w:vAlign w:val="center"/>
          </w:tcPr>
          <w:p w14:paraId="6E73B3A7"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p>
        </w:tc>
        <w:tc>
          <w:tcPr>
            <w:tcW w:w="1417" w:type="dxa"/>
            <w:shd w:val="clear" w:color="auto" w:fill="F2F2F2"/>
            <w:tcMar>
              <w:top w:w="80" w:type="dxa"/>
              <w:left w:w="90" w:type="dxa"/>
              <w:bottom w:w="80" w:type="dxa"/>
              <w:right w:w="90" w:type="dxa"/>
            </w:tcMar>
            <w:vAlign w:val="center"/>
          </w:tcPr>
          <w:p w14:paraId="67BFF2E5"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p>
        </w:tc>
        <w:tc>
          <w:tcPr>
            <w:tcW w:w="1531" w:type="dxa"/>
            <w:shd w:val="clear" w:color="auto" w:fill="F2F2F2"/>
            <w:tcMar>
              <w:top w:w="80" w:type="dxa"/>
              <w:left w:w="90" w:type="dxa"/>
              <w:bottom w:w="80" w:type="dxa"/>
              <w:right w:w="90" w:type="dxa"/>
            </w:tcMar>
            <w:vAlign w:val="center"/>
          </w:tcPr>
          <w:p w14:paraId="49D62451" w14:textId="77777777" w:rsidR="000D2AA3" w:rsidRDefault="00000000">
            <w:pPr>
              <w:keepNext/>
              <w:keepLines/>
              <w:spacing w:line="240" w:lineRule="auto"/>
              <w:ind w:firstLine="0"/>
              <w:jc w:val="center"/>
            </w:pPr>
            <w:proofErr w:type="spellStart"/>
            <w:r>
              <w:rPr>
                <w:rFonts w:eastAsia="宋体" w:cs="Times New Roman"/>
                <w:b/>
                <w:sz w:val="17"/>
              </w:rPr>
              <w:t>说明</w:t>
            </w:r>
            <w:proofErr w:type="spellEnd"/>
          </w:p>
        </w:tc>
      </w:tr>
      <w:tr w:rsidR="000D2AA3" w14:paraId="313EBD16" w14:textId="77777777">
        <w:trPr>
          <w:jc w:val="center"/>
        </w:trPr>
        <w:tc>
          <w:tcPr>
            <w:tcW w:w="454" w:type="dxa"/>
            <w:tcMar>
              <w:top w:w="80" w:type="dxa"/>
              <w:left w:w="90" w:type="dxa"/>
              <w:bottom w:w="80" w:type="dxa"/>
              <w:right w:w="90" w:type="dxa"/>
            </w:tcMar>
            <w:vAlign w:val="center"/>
          </w:tcPr>
          <w:p w14:paraId="158659DA" w14:textId="77777777" w:rsidR="000D2AA3" w:rsidRDefault="00000000">
            <w:pPr>
              <w:spacing w:line="240" w:lineRule="auto"/>
              <w:ind w:firstLine="0"/>
              <w:jc w:val="left"/>
            </w:pPr>
            <w:r>
              <w:rPr>
                <w:rFonts w:eastAsia="宋体" w:cs="Times New Roman"/>
                <w:sz w:val="17"/>
              </w:rPr>
              <w:t>1</w:t>
            </w:r>
          </w:p>
        </w:tc>
        <w:tc>
          <w:tcPr>
            <w:tcW w:w="1701" w:type="dxa"/>
            <w:tcMar>
              <w:top w:w="80" w:type="dxa"/>
              <w:left w:w="90" w:type="dxa"/>
              <w:bottom w:w="80" w:type="dxa"/>
              <w:right w:w="90" w:type="dxa"/>
            </w:tcMar>
            <w:vAlign w:val="center"/>
          </w:tcPr>
          <w:p w14:paraId="5E31CE1F" w14:textId="77777777" w:rsidR="000D2AA3" w:rsidRDefault="00000000">
            <w:pPr>
              <w:spacing w:line="240" w:lineRule="auto"/>
              <w:ind w:firstLine="0"/>
              <w:jc w:val="left"/>
            </w:pPr>
            <w:proofErr w:type="spellStart"/>
            <w:r>
              <w:rPr>
                <w:rFonts w:eastAsia="宋体" w:cs="Times New Roman"/>
                <w:sz w:val="17"/>
              </w:rPr>
              <w:t>AfsimEngineDriver</w:t>
            </w:r>
            <w:proofErr w:type="spellEnd"/>
          </w:p>
        </w:tc>
        <w:tc>
          <w:tcPr>
            <w:tcW w:w="1701" w:type="dxa"/>
            <w:tcMar>
              <w:top w:w="80" w:type="dxa"/>
              <w:left w:w="90" w:type="dxa"/>
              <w:bottom w:w="80" w:type="dxa"/>
              <w:right w:w="90" w:type="dxa"/>
            </w:tcMar>
            <w:vAlign w:val="center"/>
          </w:tcPr>
          <w:p w14:paraId="37BD5181" w14:textId="77777777" w:rsidR="000D2AA3" w:rsidRDefault="00000000">
            <w:pPr>
              <w:spacing w:line="240" w:lineRule="auto"/>
              <w:ind w:firstLine="0"/>
              <w:jc w:val="left"/>
            </w:pPr>
            <w:proofErr w:type="spellStart"/>
            <w:r>
              <w:rPr>
                <w:rFonts w:eastAsia="宋体" w:cs="Times New Roman"/>
                <w:sz w:val="17"/>
              </w:rPr>
              <w:t>runSimulation</w:t>
            </w:r>
            <w:proofErr w:type="spellEnd"/>
          </w:p>
        </w:tc>
        <w:tc>
          <w:tcPr>
            <w:tcW w:w="1417" w:type="dxa"/>
            <w:tcMar>
              <w:top w:w="80" w:type="dxa"/>
              <w:left w:w="90" w:type="dxa"/>
              <w:bottom w:w="80" w:type="dxa"/>
              <w:right w:w="90" w:type="dxa"/>
            </w:tcMar>
            <w:vAlign w:val="center"/>
          </w:tcPr>
          <w:p w14:paraId="74EC9E52" w14:textId="77777777" w:rsidR="000D2AA3" w:rsidRDefault="00000000">
            <w:pPr>
              <w:spacing w:line="240" w:lineRule="auto"/>
              <w:ind w:firstLine="0"/>
              <w:jc w:val="left"/>
            </w:pPr>
            <w:r>
              <w:rPr>
                <w:rFonts w:eastAsia="宋体" w:cs="Times New Roman"/>
                <w:sz w:val="17"/>
              </w:rPr>
              <w:t>String</w:t>
            </w:r>
          </w:p>
        </w:tc>
        <w:tc>
          <w:tcPr>
            <w:tcW w:w="1417" w:type="dxa"/>
            <w:tcMar>
              <w:top w:w="80" w:type="dxa"/>
              <w:left w:w="90" w:type="dxa"/>
              <w:bottom w:w="80" w:type="dxa"/>
              <w:right w:w="90" w:type="dxa"/>
            </w:tcMar>
            <w:vAlign w:val="center"/>
          </w:tcPr>
          <w:p w14:paraId="3482B589" w14:textId="77777777" w:rsidR="000D2AA3" w:rsidRDefault="00000000">
            <w:pPr>
              <w:spacing w:line="240" w:lineRule="auto"/>
              <w:ind w:firstLine="0"/>
              <w:jc w:val="left"/>
            </w:pPr>
            <w:proofErr w:type="spellStart"/>
            <w:r>
              <w:rPr>
                <w:rFonts w:eastAsia="宋体" w:cs="Times New Roman"/>
                <w:sz w:val="17"/>
              </w:rPr>
              <w:t>SimulationState</w:t>
            </w:r>
            <w:proofErr w:type="spellEnd"/>
          </w:p>
        </w:tc>
        <w:tc>
          <w:tcPr>
            <w:tcW w:w="1531" w:type="dxa"/>
            <w:tcMar>
              <w:top w:w="80" w:type="dxa"/>
              <w:left w:w="90" w:type="dxa"/>
              <w:bottom w:w="80" w:type="dxa"/>
              <w:right w:w="90" w:type="dxa"/>
            </w:tcMar>
            <w:vAlign w:val="center"/>
          </w:tcPr>
          <w:p w14:paraId="157B2B74" w14:textId="77777777" w:rsidR="000D2AA3" w:rsidRDefault="00000000">
            <w:pPr>
              <w:spacing w:line="240" w:lineRule="auto"/>
              <w:ind w:firstLine="0"/>
              <w:jc w:val="left"/>
              <w:rPr>
                <w:lang w:eastAsia="zh-CN"/>
              </w:rPr>
            </w:pPr>
            <w:r>
              <w:rPr>
                <w:rFonts w:eastAsia="宋体" w:cs="Times New Roman"/>
                <w:sz w:val="17"/>
                <w:lang w:eastAsia="zh-CN"/>
              </w:rPr>
              <w:t>AFSIM</w:t>
            </w:r>
            <w:r>
              <w:rPr>
                <w:rFonts w:eastAsia="宋体" w:cs="Times New Roman"/>
                <w:sz w:val="17"/>
                <w:lang w:eastAsia="zh-CN"/>
              </w:rPr>
              <w:t>引擎驱动操作类</w:t>
            </w:r>
          </w:p>
        </w:tc>
      </w:tr>
      <w:tr w:rsidR="000D2AA3" w14:paraId="7CBD14AD" w14:textId="77777777">
        <w:trPr>
          <w:jc w:val="center"/>
        </w:trPr>
        <w:tc>
          <w:tcPr>
            <w:tcW w:w="454" w:type="dxa"/>
            <w:tcMar>
              <w:top w:w="80" w:type="dxa"/>
              <w:left w:w="90" w:type="dxa"/>
              <w:bottom w:w="80" w:type="dxa"/>
              <w:right w:w="90" w:type="dxa"/>
            </w:tcMar>
            <w:vAlign w:val="center"/>
          </w:tcPr>
          <w:p w14:paraId="4EE8B475" w14:textId="77777777" w:rsidR="000D2AA3" w:rsidRDefault="00000000">
            <w:pPr>
              <w:spacing w:line="240" w:lineRule="auto"/>
              <w:ind w:firstLine="0"/>
              <w:jc w:val="left"/>
            </w:pPr>
            <w:r>
              <w:rPr>
                <w:rFonts w:eastAsia="宋体" w:cs="Times New Roman"/>
                <w:sz w:val="17"/>
              </w:rPr>
              <w:t>2</w:t>
            </w:r>
          </w:p>
        </w:tc>
        <w:tc>
          <w:tcPr>
            <w:tcW w:w="1701" w:type="dxa"/>
            <w:tcMar>
              <w:top w:w="80" w:type="dxa"/>
              <w:left w:w="90" w:type="dxa"/>
              <w:bottom w:w="80" w:type="dxa"/>
              <w:right w:w="90" w:type="dxa"/>
            </w:tcMar>
            <w:vAlign w:val="center"/>
          </w:tcPr>
          <w:p w14:paraId="505FC093" w14:textId="77777777" w:rsidR="000D2AA3" w:rsidRDefault="00000000">
            <w:pPr>
              <w:spacing w:line="240" w:lineRule="auto"/>
              <w:ind w:firstLine="0"/>
              <w:jc w:val="left"/>
            </w:pPr>
            <w:proofErr w:type="spellStart"/>
            <w:r>
              <w:rPr>
                <w:rFonts w:eastAsia="宋体" w:cs="Times New Roman"/>
                <w:sz w:val="17"/>
              </w:rPr>
              <w:t>LinkCalculator</w:t>
            </w:r>
            <w:proofErr w:type="spellEnd"/>
          </w:p>
        </w:tc>
        <w:tc>
          <w:tcPr>
            <w:tcW w:w="1701" w:type="dxa"/>
            <w:tcMar>
              <w:top w:w="80" w:type="dxa"/>
              <w:left w:w="90" w:type="dxa"/>
              <w:bottom w:w="80" w:type="dxa"/>
              <w:right w:w="90" w:type="dxa"/>
            </w:tcMar>
            <w:vAlign w:val="center"/>
          </w:tcPr>
          <w:p w14:paraId="046B999A" w14:textId="77777777" w:rsidR="000D2AA3" w:rsidRDefault="00000000">
            <w:pPr>
              <w:spacing w:line="240" w:lineRule="auto"/>
              <w:ind w:firstLine="0"/>
              <w:jc w:val="left"/>
            </w:pPr>
            <w:proofErr w:type="spellStart"/>
            <w:r>
              <w:rPr>
                <w:rFonts w:eastAsia="宋体" w:cs="Times New Roman"/>
                <w:sz w:val="17"/>
              </w:rPr>
              <w:t>calculateLink</w:t>
            </w:r>
            <w:proofErr w:type="spellEnd"/>
          </w:p>
        </w:tc>
        <w:tc>
          <w:tcPr>
            <w:tcW w:w="1417" w:type="dxa"/>
            <w:tcMar>
              <w:top w:w="80" w:type="dxa"/>
              <w:left w:w="90" w:type="dxa"/>
              <w:bottom w:w="80" w:type="dxa"/>
              <w:right w:w="90" w:type="dxa"/>
            </w:tcMar>
            <w:vAlign w:val="center"/>
          </w:tcPr>
          <w:p w14:paraId="2EF06663" w14:textId="77777777" w:rsidR="000D2AA3" w:rsidRDefault="00000000">
            <w:pPr>
              <w:spacing w:line="240" w:lineRule="auto"/>
              <w:ind w:firstLine="0"/>
              <w:jc w:val="left"/>
            </w:pPr>
            <w:proofErr w:type="spellStart"/>
            <w:r>
              <w:rPr>
                <w:rFonts w:eastAsia="宋体" w:cs="Times New Roman"/>
                <w:sz w:val="17"/>
              </w:rPr>
              <w:t>LinkContext</w:t>
            </w:r>
            <w:proofErr w:type="spellEnd"/>
          </w:p>
        </w:tc>
        <w:tc>
          <w:tcPr>
            <w:tcW w:w="1417" w:type="dxa"/>
            <w:tcMar>
              <w:top w:w="80" w:type="dxa"/>
              <w:left w:w="90" w:type="dxa"/>
              <w:bottom w:w="80" w:type="dxa"/>
              <w:right w:w="90" w:type="dxa"/>
            </w:tcMar>
            <w:vAlign w:val="center"/>
          </w:tcPr>
          <w:p w14:paraId="5794BBB4" w14:textId="77777777" w:rsidR="000D2AA3" w:rsidRDefault="00000000">
            <w:pPr>
              <w:spacing w:line="240" w:lineRule="auto"/>
              <w:ind w:firstLine="0"/>
              <w:jc w:val="left"/>
            </w:pPr>
            <w:proofErr w:type="spellStart"/>
            <w:r>
              <w:rPr>
                <w:rFonts w:eastAsia="宋体" w:cs="Times New Roman"/>
                <w:sz w:val="17"/>
              </w:rPr>
              <w:t>LinkMetric</w:t>
            </w:r>
            <w:proofErr w:type="spellEnd"/>
          </w:p>
        </w:tc>
        <w:tc>
          <w:tcPr>
            <w:tcW w:w="1531" w:type="dxa"/>
            <w:tcMar>
              <w:top w:w="80" w:type="dxa"/>
              <w:left w:w="90" w:type="dxa"/>
              <w:bottom w:w="80" w:type="dxa"/>
              <w:right w:w="90" w:type="dxa"/>
            </w:tcMar>
            <w:vAlign w:val="center"/>
          </w:tcPr>
          <w:p w14:paraId="7FF1DD20" w14:textId="77777777" w:rsidR="000D2AA3" w:rsidRDefault="00000000">
            <w:pPr>
              <w:spacing w:line="240" w:lineRule="auto"/>
              <w:ind w:firstLine="0"/>
              <w:jc w:val="left"/>
            </w:pPr>
            <w:proofErr w:type="spellStart"/>
            <w:r>
              <w:rPr>
                <w:rFonts w:eastAsia="宋体" w:cs="Times New Roman"/>
                <w:sz w:val="17"/>
              </w:rPr>
              <w:t>LinkCalculator</w:t>
            </w:r>
            <w:r>
              <w:rPr>
                <w:rFonts w:eastAsia="宋体" w:cs="Times New Roman"/>
                <w:sz w:val="17"/>
              </w:rPr>
              <w:t>插件（链路计算）类</w:t>
            </w:r>
            <w:proofErr w:type="spellEnd"/>
          </w:p>
        </w:tc>
      </w:tr>
      <w:tr w:rsidR="000D2AA3" w14:paraId="02949B99" w14:textId="77777777">
        <w:trPr>
          <w:jc w:val="center"/>
        </w:trPr>
        <w:tc>
          <w:tcPr>
            <w:tcW w:w="454" w:type="dxa"/>
            <w:tcMar>
              <w:top w:w="80" w:type="dxa"/>
              <w:left w:w="90" w:type="dxa"/>
              <w:bottom w:w="80" w:type="dxa"/>
              <w:right w:w="90" w:type="dxa"/>
            </w:tcMar>
            <w:vAlign w:val="center"/>
          </w:tcPr>
          <w:p w14:paraId="7CCF1B05" w14:textId="77777777" w:rsidR="000D2AA3" w:rsidRDefault="00000000">
            <w:pPr>
              <w:spacing w:line="240" w:lineRule="auto"/>
              <w:ind w:firstLine="0"/>
              <w:jc w:val="left"/>
            </w:pPr>
            <w:r>
              <w:rPr>
                <w:rFonts w:eastAsia="宋体" w:cs="Times New Roman"/>
                <w:sz w:val="17"/>
              </w:rPr>
              <w:t>3</w:t>
            </w:r>
          </w:p>
        </w:tc>
        <w:tc>
          <w:tcPr>
            <w:tcW w:w="1701" w:type="dxa"/>
            <w:tcMar>
              <w:top w:w="80" w:type="dxa"/>
              <w:left w:w="90" w:type="dxa"/>
              <w:bottom w:w="80" w:type="dxa"/>
              <w:right w:w="90" w:type="dxa"/>
            </w:tcMar>
            <w:vAlign w:val="center"/>
          </w:tcPr>
          <w:p w14:paraId="304C777E" w14:textId="77777777" w:rsidR="000D2AA3" w:rsidRDefault="00000000">
            <w:pPr>
              <w:spacing w:line="240" w:lineRule="auto"/>
              <w:ind w:firstLine="0"/>
              <w:jc w:val="left"/>
            </w:pPr>
            <w:proofErr w:type="spellStart"/>
            <w:r>
              <w:rPr>
                <w:rFonts w:eastAsia="宋体" w:cs="Times New Roman"/>
                <w:sz w:val="17"/>
              </w:rPr>
              <w:t>CompositeLossModel</w:t>
            </w:r>
            <w:proofErr w:type="spellEnd"/>
          </w:p>
        </w:tc>
        <w:tc>
          <w:tcPr>
            <w:tcW w:w="1701" w:type="dxa"/>
            <w:tcMar>
              <w:top w:w="80" w:type="dxa"/>
              <w:left w:w="90" w:type="dxa"/>
              <w:bottom w:w="80" w:type="dxa"/>
              <w:right w:w="90" w:type="dxa"/>
            </w:tcMar>
            <w:vAlign w:val="center"/>
          </w:tcPr>
          <w:p w14:paraId="0090ED2D" w14:textId="77777777" w:rsidR="000D2AA3" w:rsidRDefault="00000000">
            <w:pPr>
              <w:spacing w:line="240" w:lineRule="auto"/>
              <w:ind w:firstLine="0"/>
              <w:jc w:val="left"/>
            </w:pPr>
            <w:proofErr w:type="spellStart"/>
            <w:r>
              <w:rPr>
                <w:rFonts w:eastAsia="宋体" w:cs="Times New Roman"/>
                <w:sz w:val="17"/>
              </w:rPr>
              <w:t>calculateLoss</w:t>
            </w:r>
            <w:proofErr w:type="spellEnd"/>
          </w:p>
        </w:tc>
        <w:tc>
          <w:tcPr>
            <w:tcW w:w="1417" w:type="dxa"/>
            <w:tcMar>
              <w:top w:w="80" w:type="dxa"/>
              <w:left w:w="90" w:type="dxa"/>
              <w:bottom w:w="80" w:type="dxa"/>
              <w:right w:w="90" w:type="dxa"/>
            </w:tcMar>
            <w:vAlign w:val="center"/>
          </w:tcPr>
          <w:p w14:paraId="52E78700" w14:textId="77777777" w:rsidR="000D2AA3" w:rsidRDefault="00000000">
            <w:pPr>
              <w:spacing w:line="240" w:lineRule="auto"/>
              <w:ind w:firstLine="0"/>
              <w:jc w:val="left"/>
            </w:pPr>
            <w:proofErr w:type="spellStart"/>
            <w:r>
              <w:rPr>
                <w:rFonts w:eastAsia="宋体" w:cs="Times New Roman"/>
                <w:sz w:val="17"/>
              </w:rPr>
              <w:t>PropagationContext</w:t>
            </w:r>
            <w:proofErr w:type="spellEnd"/>
          </w:p>
        </w:tc>
        <w:tc>
          <w:tcPr>
            <w:tcW w:w="1417" w:type="dxa"/>
            <w:tcMar>
              <w:top w:w="80" w:type="dxa"/>
              <w:left w:w="90" w:type="dxa"/>
              <w:bottom w:w="80" w:type="dxa"/>
              <w:right w:w="90" w:type="dxa"/>
            </w:tcMar>
            <w:vAlign w:val="center"/>
          </w:tcPr>
          <w:p w14:paraId="1732F8EC" w14:textId="77777777" w:rsidR="000D2AA3" w:rsidRDefault="00000000">
            <w:pPr>
              <w:spacing w:line="240" w:lineRule="auto"/>
              <w:ind w:firstLine="0"/>
              <w:jc w:val="left"/>
            </w:pPr>
            <w:r>
              <w:rPr>
                <w:rFonts w:eastAsia="宋体" w:cs="Times New Roman"/>
                <w:sz w:val="17"/>
              </w:rPr>
              <w:t>Double</w:t>
            </w:r>
          </w:p>
        </w:tc>
        <w:tc>
          <w:tcPr>
            <w:tcW w:w="1531" w:type="dxa"/>
            <w:tcMar>
              <w:top w:w="80" w:type="dxa"/>
              <w:left w:w="90" w:type="dxa"/>
              <w:bottom w:w="80" w:type="dxa"/>
              <w:right w:w="90" w:type="dxa"/>
            </w:tcMar>
            <w:vAlign w:val="center"/>
          </w:tcPr>
          <w:p w14:paraId="19844696" w14:textId="77777777" w:rsidR="000D2AA3" w:rsidRDefault="00000000">
            <w:pPr>
              <w:spacing w:line="240" w:lineRule="auto"/>
              <w:ind w:firstLine="0"/>
              <w:jc w:val="left"/>
            </w:pPr>
            <w:proofErr w:type="spellStart"/>
            <w:r>
              <w:rPr>
                <w:rFonts w:eastAsia="宋体" w:cs="Times New Roman"/>
                <w:sz w:val="17"/>
              </w:rPr>
              <w:t>复合损耗模型计算类</w:t>
            </w:r>
            <w:proofErr w:type="spellEnd"/>
          </w:p>
        </w:tc>
      </w:tr>
      <w:tr w:rsidR="000D2AA3" w14:paraId="1BD6666B" w14:textId="77777777">
        <w:trPr>
          <w:jc w:val="center"/>
        </w:trPr>
        <w:tc>
          <w:tcPr>
            <w:tcW w:w="454" w:type="dxa"/>
            <w:tcMar>
              <w:top w:w="80" w:type="dxa"/>
              <w:left w:w="90" w:type="dxa"/>
              <w:bottom w:w="80" w:type="dxa"/>
              <w:right w:w="90" w:type="dxa"/>
            </w:tcMar>
            <w:vAlign w:val="center"/>
          </w:tcPr>
          <w:p w14:paraId="1A21EB6A" w14:textId="77777777" w:rsidR="000D2AA3" w:rsidRDefault="00000000">
            <w:pPr>
              <w:spacing w:line="240" w:lineRule="auto"/>
              <w:ind w:firstLine="0"/>
              <w:jc w:val="left"/>
            </w:pPr>
            <w:r>
              <w:rPr>
                <w:rFonts w:eastAsia="宋体" w:cs="Times New Roman"/>
                <w:sz w:val="17"/>
              </w:rPr>
              <w:t>4</w:t>
            </w:r>
          </w:p>
        </w:tc>
        <w:tc>
          <w:tcPr>
            <w:tcW w:w="1701" w:type="dxa"/>
            <w:tcMar>
              <w:top w:w="80" w:type="dxa"/>
              <w:left w:w="90" w:type="dxa"/>
              <w:bottom w:w="80" w:type="dxa"/>
              <w:right w:w="90" w:type="dxa"/>
            </w:tcMar>
            <w:vAlign w:val="center"/>
          </w:tcPr>
          <w:p w14:paraId="22510925" w14:textId="77777777" w:rsidR="000D2AA3" w:rsidRDefault="00000000">
            <w:pPr>
              <w:spacing w:line="240" w:lineRule="auto"/>
              <w:ind w:firstLine="0"/>
              <w:jc w:val="left"/>
            </w:pPr>
            <w:proofErr w:type="spellStart"/>
            <w:r>
              <w:rPr>
                <w:rFonts w:eastAsia="宋体" w:cs="Times New Roman"/>
                <w:sz w:val="17"/>
              </w:rPr>
              <w:t>SnrBerSolver</w:t>
            </w:r>
            <w:proofErr w:type="spellEnd"/>
          </w:p>
        </w:tc>
        <w:tc>
          <w:tcPr>
            <w:tcW w:w="1701" w:type="dxa"/>
            <w:tcMar>
              <w:top w:w="80" w:type="dxa"/>
              <w:left w:w="90" w:type="dxa"/>
              <w:bottom w:w="80" w:type="dxa"/>
              <w:right w:w="90" w:type="dxa"/>
            </w:tcMar>
            <w:vAlign w:val="center"/>
          </w:tcPr>
          <w:p w14:paraId="19D88D70" w14:textId="77777777" w:rsidR="000D2AA3" w:rsidRDefault="00000000">
            <w:pPr>
              <w:spacing w:line="240" w:lineRule="auto"/>
              <w:ind w:firstLine="0"/>
              <w:jc w:val="left"/>
            </w:pPr>
            <w:proofErr w:type="spellStart"/>
            <w:r>
              <w:rPr>
                <w:rFonts w:eastAsia="宋体" w:cs="Times New Roman"/>
                <w:sz w:val="17"/>
              </w:rPr>
              <w:t>solveFrame</w:t>
            </w:r>
            <w:proofErr w:type="spellEnd"/>
          </w:p>
        </w:tc>
        <w:tc>
          <w:tcPr>
            <w:tcW w:w="1417" w:type="dxa"/>
            <w:tcMar>
              <w:top w:w="80" w:type="dxa"/>
              <w:left w:w="90" w:type="dxa"/>
              <w:bottom w:w="80" w:type="dxa"/>
              <w:right w:w="90" w:type="dxa"/>
            </w:tcMar>
            <w:vAlign w:val="center"/>
          </w:tcPr>
          <w:p w14:paraId="23B6AF9F" w14:textId="77777777" w:rsidR="000D2AA3" w:rsidRDefault="00000000">
            <w:pPr>
              <w:spacing w:line="240" w:lineRule="auto"/>
              <w:ind w:firstLine="0"/>
              <w:jc w:val="left"/>
            </w:pPr>
            <w:proofErr w:type="spellStart"/>
            <w:r>
              <w:rPr>
                <w:rFonts w:eastAsia="宋体" w:cs="Times New Roman"/>
                <w:sz w:val="17"/>
              </w:rPr>
              <w:t>QualityContext</w:t>
            </w:r>
            <w:proofErr w:type="spellEnd"/>
          </w:p>
        </w:tc>
        <w:tc>
          <w:tcPr>
            <w:tcW w:w="1417" w:type="dxa"/>
            <w:tcMar>
              <w:top w:w="80" w:type="dxa"/>
              <w:left w:w="90" w:type="dxa"/>
              <w:bottom w:w="80" w:type="dxa"/>
              <w:right w:w="90" w:type="dxa"/>
            </w:tcMar>
            <w:vAlign w:val="center"/>
          </w:tcPr>
          <w:p w14:paraId="327C2780" w14:textId="77777777" w:rsidR="000D2AA3" w:rsidRDefault="00000000">
            <w:pPr>
              <w:spacing w:line="240" w:lineRule="auto"/>
              <w:ind w:firstLine="0"/>
              <w:jc w:val="left"/>
            </w:pPr>
            <w:proofErr w:type="spellStart"/>
            <w:r>
              <w:rPr>
                <w:rFonts w:eastAsia="宋体" w:cs="Times New Roman"/>
                <w:sz w:val="17"/>
              </w:rPr>
              <w:t>QualityMetric</w:t>
            </w:r>
            <w:proofErr w:type="spellEnd"/>
          </w:p>
        </w:tc>
        <w:tc>
          <w:tcPr>
            <w:tcW w:w="1531" w:type="dxa"/>
            <w:tcMar>
              <w:top w:w="80" w:type="dxa"/>
              <w:left w:w="90" w:type="dxa"/>
              <w:bottom w:w="80" w:type="dxa"/>
              <w:right w:w="90" w:type="dxa"/>
            </w:tcMar>
            <w:vAlign w:val="center"/>
          </w:tcPr>
          <w:p w14:paraId="600430F1" w14:textId="77777777" w:rsidR="000D2AA3" w:rsidRDefault="00000000">
            <w:pPr>
              <w:spacing w:line="240" w:lineRule="auto"/>
              <w:ind w:firstLine="0"/>
              <w:jc w:val="left"/>
            </w:pPr>
            <w:r>
              <w:rPr>
                <w:rFonts w:eastAsia="宋体" w:cs="Times New Roman"/>
                <w:sz w:val="17"/>
              </w:rPr>
              <w:t>SNR/</w:t>
            </w:r>
            <w:proofErr w:type="spellStart"/>
            <w:r>
              <w:rPr>
                <w:rFonts w:eastAsia="宋体" w:cs="Times New Roman"/>
                <w:sz w:val="17"/>
              </w:rPr>
              <w:t>BER</w:t>
            </w:r>
            <w:r>
              <w:rPr>
                <w:rFonts w:eastAsia="宋体" w:cs="Times New Roman"/>
                <w:sz w:val="17"/>
              </w:rPr>
              <w:t>逐帧求解类</w:t>
            </w:r>
            <w:proofErr w:type="spellEnd"/>
          </w:p>
        </w:tc>
      </w:tr>
      <w:tr w:rsidR="000D2AA3" w14:paraId="35EF0CD0" w14:textId="77777777">
        <w:trPr>
          <w:jc w:val="center"/>
        </w:trPr>
        <w:tc>
          <w:tcPr>
            <w:tcW w:w="454" w:type="dxa"/>
            <w:tcMar>
              <w:top w:w="80" w:type="dxa"/>
              <w:left w:w="90" w:type="dxa"/>
              <w:bottom w:w="80" w:type="dxa"/>
              <w:right w:w="90" w:type="dxa"/>
            </w:tcMar>
            <w:vAlign w:val="center"/>
          </w:tcPr>
          <w:p w14:paraId="0B23DAAF" w14:textId="77777777" w:rsidR="000D2AA3" w:rsidRDefault="00000000">
            <w:pPr>
              <w:spacing w:line="240" w:lineRule="auto"/>
              <w:ind w:firstLine="0"/>
              <w:jc w:val="left"/>
            </w:pPr>
            <w:r>
              <w:rPr>
                <w:rFonts w:eastAsia="宋体" w:cs="Times New Roman"/>
                <w:sz w:val="17"/>
              </w:rPr>
              <w:t>5</w:t>
            </w:r>
          </w:p>
        </w:tc>
        <w:tc>
          <w:tcPr>
            <w:tcW w:w="1701" w:type="dxa"/>
            <w:tcMar>
              <w:top w:w="80" w:type="dxa"/>
              <w:left w:w="90" w:type="dxa"/>
              <w:bottom w:w="80" w:type="dxa"/>
              <w:right w:w="90" w:type="dxa"/>
            </w:tcMar>
            <w:vAlign w:val="center"/>
          </w:tcPr>
          <w:p w14:paraId="79892DCF" w14:textId="77777777" w:rsidR="000D2AA3" w:rsidRDefault="00000000">
            <w:pPr>
              <w:spacing w:line="240" w:lineRule="auto"/>
              <w:ind w:firstLine="0"/>
              <w:jc w:val="left"/>
            </w:pPr>
            <w:proofErr w:type="spellStart"/>
            <w:r>
              <w:rPr>
                <w:rFonts w:eastAsia="宋体" w:cs="Times New Roman"/>
                <w:sz w:val="17"/>
              </w:rPr>
              <w:t>LinkStateEvaluator</w:t>
            </w:r>
            <w:proofErr w:type="spellEnd"/>
          </w:p>
        </w:tc>
        <w:tc>
          <w:tcPr>
            <w:tcW w:w="1701" w:type="dxa"/>
            <w:tcMar>
              <w:top w:w="80" w:type="dxa"/>
              <w:left w:w="90" w:type="dxa"/>
              <w:bottom w:w="80" w:type="dxa"/>
              <w:right w:w="90" w:type="dxa"/>
            </w:tcMar>
            <w:vAlign w:val="center"/>
          </w:tcPr>
          <w:p w14:paraId="1EAF4DEB" w14:textId="77777777" w:rsidR="000D2AA3" w:rsidRDefault="00000000">
            <w:pPr>
              <w:spacing w:line="240" w:lineRule="auto"/>
              <w:ind w:firstLine="0"/>
              <w:jc w:val="left"/>
            </w:pPr>
            <w:proofErr w:type="spellStart"/>
            <w:r>
              <w:rPr>
                <w:rFonts w:eastAsia="宋体" w:cs="Times New Roman"/>
                <w:sz w:val="17"/>
              </w:rPr>
              <w:t>evaluateState</w:t>
            </w:r>
            <w:proofErr w:type="spellEnd"/>
          </w:p>
        </w:tc>
        <w:tc>
          <w:tcPr>
            <w:tcW w:w="1417" w:type="dxa"/>
            <w:tcMar>
              <w:top w:w="80" w:type="dxa"/>
              <w:left w:w="90" w:type="dxa"/>
              <w:bottom w:w="80" w:type="dxa"/>
              <w:right w:w="90" w:type="dxa"/>
            </w:tcMar>
            <w:vAlign w:val="center"/>
          </w:tcPr>
          <w:p w14:paraId="464D039E" w14:textId="77777777" w:rsidR="000D2AA3" w:rsidRDefault="00000000">
            <w:pPr>
              <w:spacing w:line="240" w:lineRule="auto"/>
              <w:ind w:firstLine="0"/>
              <w:jc w:val="left"/>
            </w:pPr>
            <w:proofErr w:type="spellStart"/>
            <w:r>
              <w:rPr>
                <w:rFonts w:eastAsia="宋体" w:cs="Times New Roman"/>
                <w:sz w:val="17"/>
              </w:rPr>
              <w:t>QualityMetric</w:t>
            </w:r>
            <w:proofErr w:type="spellEnd"/>
          </w:p>
        </w:tc>
        <w:tc>
          <w:tcPr>
            <w:tcW w:w="1417" w:type="dxa"/>
            <w:tcMar>
              <w:top w:w="80" w:type="dxa"/>
              <w:left w:w="90" w:type="dxa"/>
              <w:bottom w:w="80" w:type="dxa"/>
              <w:right w:w="90" w:type="dxa"/>
            </w:tcMar>
            <w:vAlign w:val="center"/>
          </w:tcPr>
          <w:p w14:paraId="139096AC" w14:textId="77777777" w:rsidR="000D2AA3" w:rsidRDefault="00000000">
            <w:pPr>
              <w:spacing w:line="240" w:lineRule="auto"/>
              <w:ind w:firstLine="0"/>
              <w:jc w:val="left"/>
            </w:pPr>
            <w:proofErr w:type="spellStart"/>
            <w:r>
              <w:rPr>
                <w:rFonts w:eastAsia="宋体" w:cs="Times New Roman"/>
                <w:sz w:val="17"/>
              </w:rPr>
              <w:t>LinkState</w:t>
            </w:r>
            <w:proofErr w:type="spellEnd"/>
          </w:p>
        </w:tc>
        <w:tc>
          <w:tcPr>
            <w:tcW w:w="1531" w:type="dxa"/>
            <w:tcMar>
              <w:top w:w="80" w:type="dxa"/>
              <w:left w:w="90" w:type="dxa"/>
              <w:bottom w:w="80" w:type="dxa"/>
              <w:right w:w="90" w:type="dxa"/>
            </w:tcMar>
            <w:vAlign w:val="center"/>
          </w:tcPr>
          <w:p w14:paraId="2CF108E5" w14:textId="77777777" w:rsidR="000D2AA3" w:rsidRDefault="00000000">
            <w:pPr>
              <w:spacing w:line="240" w:lineRule="auto"/>
              <w:ind w:firstLine="0"/>
              <w:jc w:val="left"/>
            </w:pPr>
            <w:proofErr w:type="spellStart"/>
            <w:r>
              <w:rPr>
                <w:rFonts w:eastAsia="宋体" w:cs="Times New Roman"/>
                <w:sz w:val="17"/>
              </w:rPr>
              <w:t>链路状态判定类</w:t>
            </w:r>
            <w:proofErr w:type="spellEnd"/>
          </w:p>
        </w:tc>
      </w:tr>
    </w:tbl>
    <w:p w14:paraId="2ECB5650" w14:textId="77777777" w:rsidR="000D2AA3" w:rsidRDefault="000D2AA3">
      <w:pPr>
        <w:spacing w:after="40"/>
      </w:pPr>
    </w:p>
    <w:p w14:paraId="49BB113B" w14:textId="77777777" w:rsidR="000D2AA3" w:rsidRDefault="00000000">
      <w:pPr>
        <w:pStyle w:val="31"/>
      </w:pPr>
      <w:bookmarkStart w:id="334" w:name="_Toc16153"/>
      <w:r>
        <w:lastRenderedPageBreak/>
        <w:t xml:space="preserve">5.3.2 </w:t>
      </w:r>
      <w:proofErr w:type="spellStart"/>
      <w:r>
        <w:t>详细操作类</w:t>
      </w:r>
      <w:bookmarkEnd w:id="334"/>
      <w:proofErr w:type="spellEnd"/>
    </w:p>
    <w:p w14:paraId="2890D9EE" w14:textId="77777777" w:rsidR="000D2AA3" w:rsidRDefault="00000000">
      <w:pPr>
        <w:pStyle w:val="4"/>
      </w:pPr>
      <w:bookmarkStart w:id="335" w:name="_Toc24148"/>
      <w:r>
        <w:t xml:space="preserve">5.3.2.1 </w:t>
      </w:r>
      <w:proofErr w:type="spellStart"/>
      <w:r>
        <w:t>AFSIM</w:t>
      </w:r>
      <w:r>
        <w:t>引擎驱动操作类</w:t>
      </w:r>
      <w:proofErr w:type="spellEnd"/>
      <w:r>
        <w:t>/DSDWRJQTLJS-BJ-FZYXYLLJS-YQQD</w:t>
      </w:r>
      <w:bookmarkEnd w:id="335"/>
    </w:p>
    <w:p w14:paraId="58053C9A" w14:textId="77777777" w:rsidR="000D2AA3" w:rsidRDefault="00000000">
      <w:pPr>
        <w:pStyle w:val="5"/>
      </w:pPr>
      <w:bookmarkStart w:id="336" w:name="_Toc13820"/>
      <w:r>
        <w:t xml:space="preserve">5.3.2.1.1 </w:t>
      </w:r>
      <w:proofErr w:type="spellStart"/>
      <w:r>
        <w:t>功能</w:t>
      </w:r>
      <w:bookmarkEnd w:id="336"/>
      <w:proofErr w:type="spellEnd"/>
    </w:p>
    <w:p w14:paraId="5BF2C22D" w14:textId="77777777" w:rsidR="000D2AA3" w:rsidRDefault="00000000">
      <w:pPr>
        <w:spacing w:after="60"/>
        <w:ind w:firstLine="420"/>
        <w:rPr>
          <w:lang w:eastAsia="zh-CN"/>
        </w:rPr>
      </w:pPr>
      <w:r>
        <w:rPr>
          <w:rFonts w:eastAsia="宋体" w:cs="Times New Roman"/>
          <w:sz w:val="21"/>
          <w:lang w:eastAsia="zh-CN"/>
        </w:rPr>
        <w:t>启动并控制</w:t>
      </w:r>
      <w:r>
        <w:rPr>
          <w:rFonts w:eastAsia="宋体" w:cs="Times New Roman"/>
          <w:sz w:val="21"/>
          <w:lang w:eastAsia="zh-CN"/>
        </w:rPr>
        <w:t>AFSIM 2.9.0</w:t>
      </w:r>
      <w:r>
        <w:rPr>
          <w:rFonts w:eastAsia="宋体" w:cs="Times New Roman"/>
          <w:sz w:val="21"/>
          <w:lang w:eastAsia="zh-CN"/>
        </w:rPr>
        <w:t>仿真进程，接收逐帧回调、维护运行状态并在结束时释放资源。</w:t>
      </w:r>
    </w:p>
    <w:p w14:paraId="0B101736" w14:textId="77777777" w:rsidR="000D2AA3" w:rsidRDefault="00000000">
      <w:pPr>
        <w:pStyle w:val="5"/>
        <w:rPr>
          <w:lang w:eastAsia="zh-CN"/>
        </w:rPr>
      </w:pPr>
      <w:bookmarkStart w:id="337" w:name="_Toc9706"/>
      <w:r>
        <w:rPr>
          <w:lang w:eastAsia="zh-CN"/>
        </w:rPr>
        <w:t>5.3.2.</w:t>
      </w:r>
      <w:proofErr w:type="gramStart"/>
      <w:r>
        <w:rPr>
          <w:lang w:eastAsia="zh-CN"/>
        </w:rPr>
        <w:t xml:space="preserve">1.2 </w:t>
      </w:r>
      <w:r>
        <w:rPr>
          <w:lang w:eastAsia="zh-CN"/>
        </w:rPr>
        <w:t>输入</w:t>
      </w:r>
      <w:proofErr w:type="gramEnd"/>
      <w:r>
        <w:rPr>
          <w:lang w:eastAsia="zh-CN"/>
        </w:rPr>
        <w:t>输出</w:t>
      </w:r>
      <w:bookmarkEnd w:id="337"/>
    </w:p>
    <w:p w14:paraId="03572473"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5-22 AFSIM</w:t>
      </w:r>
      <w:r>
        <w:rPr>
          <w:rFonts w:eastAsia="宋体" w:cs="Times New Roman"/>
          <w:b w:val="0"/>
          <w:sz w:val="21"/>
          <w:lang w:eastAsia="zh-CN"/>
        </w:rPr>
        <w:t>引擎驱动输入输出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066E9C04" w14:textId="77777777">
        <w:trPr>
          <w:tblHeader/>
          <w:jc w:val="center"/>
        </w:trPr>
        <w:tc>
          <w:tcPr>
            <w:tcW w:w="397" w:type="dxa"/>
            <w:shd w:val="clear" w:color="auto" w:fill="F2F2F2"/>
            <w:tcMar>
              <w:top w:w="80" w:type="dxa"/>
              <w:left w:w="90" w:type="dxa"/>
              <w:bottom w:w="80" w:type="dxa"/>
              <w:right w:w="90" w:type="dxa"/>
            </w:tcMar>
            <w:vAlign w:val="center"/>
          </w:tcPr>
          <w:p w14:paraId="411DFB3C"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363C1420"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39DCD59C"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67FB8E2C"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388A1948"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24F8BD31"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757ED910"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1E5A39F8"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162E851D" w14:textId="77777777">
        <w:trPr>
          <w:jc w:val="center"/>
        </w:trPr>
        <w:tc>
          <w:tcPr>
            <w:tcW w:w="397" w:type="dxa"/>
            <w:tcMar>
              <w:top w:w="80" w:type="dxa"/>
              <w:left w:w="90" w:type="dxa"/>
              <w:bottom w:w="80" w:type="dxa"/>
              <w:right w:w="90" w:type="dxa"/>
            </w:tcMar>
            <w:vAlign w:val="center"/>
          </w:tcPr>
          <w:p w14:paraId="5C63EC6A"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007189BC" w14:textId="77777777" w:rsidR="000D2AA3" w:rsidRDefault="00000000">
            <w:pPr>
              <w:spacing w:line="240" w:lineRule="auto"/>
              <w:ind w:firstLine="0"/>
              <w:jc w:val="left"/>
            </w:pPr>
            <w:proofErr w:type="spellStart"/>
            <w:r>
              <w:rPr>
                <w:rFonts w:eastAsia="宋体" w:cs="Times New Roman"/>
                <w:sz w:val="16"/>
              </w:rPr>
              <w:t>场景脚本路径</w:t>
            </w:r>
            <w:proofErr w:type="spellEnd"/>
          </w:p>
        </w:tc>
        <w:tc>
          <w:tcPr>
            <w:tcW w:w="1191" w:type="dxa"/>
            <w:tcMar>
              <w:top w:w="80" w:type="dxa"/>
              <w:left w:w="90" w:type="dxa"/>
              <w:bottom w:w="80" w:type="dxa"/>
              <w:right w:w="90" w:type="dxa"/>
            </w:tcMar>
            <w:vAlign w:val="center"/>
          </w:tcPr>
          <w:p w14:paraId="1EBDA201" w14:textId="77777777" w:rsidR="000D2AA3" w:rsidRDefault="00000000">
            <w:pPr>
              <w:spacing w:line="240" w:lineRule="auto"/>
              <w:ind w:firstLine="0"/>
              <w:jc w:val="left"/>
            </w:pPr>
            <w:proofErr w:type="spellStart"/>
            <w:r>
              <w:rPr>
                <w:rFonts w:eastAsia="宋体" w:cs="Times New Roman"/>
                <w:sz w:val="16"/>
              </w:rPr>
              <w:t>scriptPath</w:t>
            </w:r>
            <w:proofErr w:type="spellEnd"/>
          </w:p>
        </w:tc>
        <w:tc>
          <w:tcPr>
            <w:tcW w:w="1020" w:type="dxa"/>
            <w:tcMar>
              <w:top w:w="80" w:type="dxa"/>
              <w:left w:w="90" w:type="dxa"/>
              <w:bottom w:w="80" w:type="dxa"/>
              <w:right w:w="90" w:type="dxa"/>
            </w:tcMar>
            <w:vAlign w:val="center"/>
          </w:tcPr>
          <w:p w14:paraId="6BFCB663" w14:textId="77777777" w:rsidR="000D2AA3" w:rsidRDefault="00000000">
            <w:pPr>
              <w:spacing w:line="240" w:lineRule="auto"/>
              <w:ind w:firstLine="0"/>
              <w:jc w:val="left"/>
            </w:pPr>
            <w:r>
              <w:rPr>
                <w:rFonts w:eastAsia="宋体" w:cs="Times New Roman"/>
                <w:sz w:val="16"/>
              </w:rPr>
              <w:t>String</w:t>
            </w:r>
          </w:p>
        </w:tc>
        <w:tc>
          <w:tcPr>
            <w:tcW w:w="454" w:type="dxa"/>
            <w:tcMar>
              <w:top w:w="80" w:type="dxa"/>
              <w:left w:w="90" w:type="dxa"/>
              <w:bottom w:w="80" w:type="dxa"/>
              <w:right w:w="90" w:type="dxa"/>
            </w:tcMar>
            <w:vAlign w:val="center"/>
          </w:tcPr>
          <w:p w14:paraId="58EDD7E1"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377FC827"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3C2E4BD9" w14:textId="77777777" w:rsidR="000D2AA3" w:rsidRDefault="00000000">
            <w:pPr>
              <w:spacing w:line="240" w:lineRule="auto"/>
              <w:ind w:firstLine="0"/>
              <w:jc w:val="left"/>
            </w:pPr>
            <w:proofErr w:type="spellStart"/>
            <w:r>
              <w:rPr>
                <w:rFonts w:eastAsia="宋体" w:cs="Times New Roman"/>
                <w:sz w:val="16"/>
              </w:rPr>
              <w:t>进程管理器</w:t>
            </w:r>
            <w:proofErr w:type="spellEnd"/>
            <w:r>
              <w:rPr>
                <w:rFonts w:eastAsia="宋体" w:cs="Times New Roman"/>
                <w:sz w:val="16"/>
              </w:rPr>
              <w:t>/</w:t>
            </w:r>
            <w:proofErr w:type="spellStart"/>
            <w:r>
              <w:rPr>
                <w:rFonts w:eastAsia="宋体" w:cs="Times New Roman"/>
                <w:sz w:val="16"/>
              </w:rPr>
              <w:t>脚本文件</w:t>
            </w:r>
            <w:proofErr w:type="spellEnd"/>
          </w:p>
        </w:tc>
        <w:tc>
          <w:tcPr>
            <w:tcW w:w="1871" w:type="dxa"/>
            <w:tcMar>
              <w:top w:w="80" w:type="dxa"/>
              <w:left w:w="90" w:type="dxa"/>
              <w:bottom w:w="80" w:type="dxa"/>
              <w:right w:w="90" w:type="dxa"/>
            </w:tcMar>
            <w:vAlign w:val="center"/>
          </w:tcPr>
          <w:p w14:paraId="572088D7"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45B83F9F" w14:textId="77777777">
        <w:trPr>
          <w:jc w:val="center"/>
        </w:trPr>
        <w:tc>
          <w:tcPr>
            <w:tcW w:w="397" w:type="dxa"/>
            <w:tcMar>
              <w:top w:w="80" w:type="dxa"/>
              <w:left w:w="90" w:type="dxa"/>
              <w:bottom w:w="80" w:type="dxa"/>
              <w:right w:w="90" w:type="dxa"/>
            </w:tcMar>
            <w:vAlign w:val="center"/>
          </w:tcPr>
          <w:p w14:paraId="11B55752"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74E39796" w14:textId="77777777" w:rsidR="000D2AA3" w:rsidRDefault="00000000">
            <w:pPr>
              <w:spacing w:line="240" w:lineRule="auto"/>
              <w:ind w:firstLine="0"/>
              <w:jc w:val="left"/>
            </w:pPr>
            <w:proofErr w:type="spellStart"/>
            <w:r>
              <w:rPr>
                <w:rFonts w:eastAsia="宋体" w:cs="Times New Roman"/>
                <w:sz w:val="16"/>
              </w:rPr>
              <w:t>仿真帧与运行状态</w:t>
            </w:r>
            <w:proofErr w:type="spellEnd"/>
          </w:p>
        </w:tc>
        <w:tc>
          <w:tcPr>
            <w:tcW w:w="1191" w:type="dxa"/>
            <w:tcMar>
              <w:top w:w="80" w:type="dxa"/>
              <w:left w:w="90" w:type="dxa"/>
              <w:bottom w:w="80" w:type="dxa"/>
              <w:right w:w="90" w:type="dxa"/>
            </w:tcMar>
            <w:vAlign w:val="center"/>
          </w:tcPr>
          <w:p w14:paraId="5A3B5B8A" w14:textId="77777777" w:rsidR="000D2AA3" w:rsidRDefault="00000000">
            <w:pPr>
              <w:spacing w:line="240" w:lineRule="auto"/>
              <w:ind w:firstLine="0"/>
              <w:jc w:val="left"/>
            </w:pPr>
            <w:proofErr w:type="spellStart"/>
            <w:r>
              <w:rPr>
                <w:rFonts w:eastAsia="宋体" w:cs="Times New Roman"/>
                <w:sz w:val="16"/>
              </w:rPr>
              <w:t>simulationState</w:t>
            </w:r>
            <w:proofErr w:type="spellEnd"/>
          </w:p>
        </w:tc>
        <w:tc>
          <w:tcPr>
            <w:tcW w:w="1020" w:type="dxa"/>
            <w:tcMar>
              <w:top w:w="80" w:type="dxa"/>
              <w:left w:w="90" w:type="dxa"/>
              <w:bottom w:w="80" w:type="dxa"/>
              <w:right w:w="90" w:type="dxa"/>
            </w:tcMar>
            <w:vAlign w:val="center"/>
          </w:tcPr>
          <w:p w14:paraId="32339553" w14:textId="77777777" w:rsidR="000D2AA3" w:rsidRDefault="00000000">
            <w:pPr>
              <w:spacing w:line="240" w:lineRule="auto"/>
              <w:ind w:firstLine="0"/>
              <w:jc w:val="left"/>
            </w:pPr>
            <w:proofErr w:type="spellStart"/>
            <w:r>
              <w:rPr>
                <w:rFonts w:eastAsia="宋体" w:cs="Times New Roman"/>
                <w:sz w:val="16"/>
              </w:rPr>
              <w:t>SimulationState</w:t>
            </w:r>
            <w:proofErr w:type="spellEnd"/>
          </w:p>
        </w:tc>
        <w:tc>
          <w:tcPr>
            <w:tcW w:w="454" w:type="dxa"/>
            <w:tcMar>
              <w:top w:w="80" w:type="dxa"/>
              <w:left w:w="90" w:type="dxa"/>
              <w:bottom w:w="80" w:type="dxa"/>
              <w:right w:w="90" w:type="dxa"/>
            </w:tcMar>
            <w:vAlign w:val="center"/>
          </w:tcPr>
          <w:p w14:paraId="7FF462F8"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5D85D1C8"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71CDD213" w14:textId="77777777" w:rsidR="000D2AA3" w:rsidRDefault="00000000">
            <w:pPr>
              <w:spacing w:line="240" w:lineRule="auto"/>
              <w:ind w:firstLine="0"/>
              <w:jc w:val="left"/>
            </w:pPr>
            <w:proofErr w:type="spellStart"/>
            <w:r>
              <w:rPr>
                <w:rFonts w:eastAsia="宋体" w:cs="Times New Roman"/>
                <w:sz w:val="16"/>
              </w:rPr>
              <w:t>AfsimEngineDriver</w:t>
            </w:r>
            <w:proofErr w:type="spellEnd"/>
          </w:p>
        </w:tc>
        <w:tc>
          <w:tcPr>
            <w:tcW w:w="1871" w:type="dxa"/>
            <w:tcMar>
              <w:top w:w="80" w:type="dxa"/>
              <w:left w:w="90" w:type="dxa"/>
              <w:bottom w:w="80" w:type="dxa"/>
              <w:right w:w="90" w:type="dxa"/>
            </w:tcMar>
            <w:vAlign w:val="center"/>
          </w:tcPr>
          <w:p w14:paraId="00011CBD"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486DA31C" w14:textId="77777777" w:rsidR="000D2AA3" w:rsidRDefault="000D2AA3">
      <w:pPr>
        <w:spacing w:after="40"/>
      </w:pPr>
    </w:p>
    <w:p w14:paraId="31174389" w14:textId="77777777" w:rsidR="000D2AA3" w:rsidRDefault="00000000">
      <w:pPr>
        <w:pStyle w:val="5"/>
      </w:pPr>
      <w:bookmarkStart w:id="338" w:name="_Toc27807"/>
      <w:r>
        <w:t xml:space="preserve">5.3.2.1.3 </w:t>
      </w:r>
      <w:proofErr w:type="spellStart"/>
      <w:r>
        <w:t>设计方法</w:t>
      </w:r>
      <w:bookmarkEnd w:id="338"/>
      <w:proofErr w:type="spellEnd"/>
    </w:p>
    <w:p w14:paraId="6486BADB"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）校验脚本和运行目录；</w:t>
      </w:r>
      <w:r>
        <w:rPr>
          <w:rFonts w:eastAsia="宋体" w:cs="Times New Roman"/>
          <w:sz w:val="21"/>
          <w:lang w:eastAsia="zh-CN"/>
        </w:rPr>
        <w:t>2</w:t>
      </w:r>
      <w:r>
        <w:rPr>
          <w:rFonts w:eastAsia="宋体" w:cs="Times New Roman"/>
          <w:sz w:val="21"/>
          <w:lang w:eastAsia="zh-CN"/>
        </w:rPr>
        <w:t>）启动</w:t>
      </w:r>
      <w:r>
        <w:rPr>
          <w:rFonts w:eastAsia="宋体" w:cs="Times New Roman"/>
          <w:sz w:val="21"/>
          <w:lang w:eastAsia="zh-CN"/>
        </w:rPr>
        <w:t>AFSIM</w:t>
      </w:r>
      <w:r>
        <w:rPr>
          <w:rFonts w:eastAsia="宋体" w:cs="Times New Roman"/>
          <w:sz w:val="21"/>
          <w:lang w:eastAsia="zh-CN"/>
        </w:rPr>
        <w:t>并注册帧回调；</w:t>
      </w:r>
      <w:r>
        <w:rPr>
          <w:rFonts w:eastAsia="宋体" w:cs="Times New Roman"/>
          <w:sz w:val="21"/>
          <w:lang w:eastAsia="zh-CN"/>
        </w:rPr>
        <w:t>3</w:t>
      </w:r>
      <w:r>
        <w:rPr>
          <w:rFonts w:eastAsia="宋体" w:cs="Times New Roman"/>
          <w:sz w:val="21"/>
          <w:lang w:eastAsia="zh-CN"/>
        </w:rPr>
        <w:t>）按仿真步长发布实体状态；</w:t>
      </w:r>
      <w:r>
        <w:rPr>
          <w:rFonts w:eastAsia="宋体" w:cs="Times New Roman"/>
          <w:sz w:val="21"/>
          <w:lang w:eastAsia="zh-CN"/>
        </w:rPr>
        <w:t>4</w:t>
      </w:r>
      <w:r>
        <w:rPr>
          <w:rFonts w:eastAsia="宋体" w:cs="Times New Roman"/>
          <w:sz w:val="21"/>
          <w:lang w:eastAsia="zh-CN"/>
        </w:rPr>
        <w:t>）处理停止条件并归档运行结果。</w:t>
      </w:r>
    </w:p>
    <w:p w14:paraId="1FBB4677" w14:textId="77777777" w:rsidR="000D2AA3" w:rsidRDefault="00000000">
      <w:pPr>
        <w:keepNext/>
        <w:jc w:val="center"/>
      </w:pPr>
      <w:r>
        <w:rPr>
          <w:noProof/>
        </w:rPr>
        <w:drawing>
          <wp:inline distT="0" distB="0" distL="114300" distR="114300" wp14:anchorId="604684A8" wp14:editId="0C5C1CAB">
            <wp:extent cx="4139565" cy="3380740"/>
            <wp:effectExtent l="0" t="0" r="5715" b="8890"/>
            <wp:docPr id="103" name="Picture 103" descr="AFSIM引擎驱动设计流程图" title="AFSIM引擎驱动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AFSIM引擎驱动设计流程图" title="AFSIM引擎驱动设计流程图"/>
                    <pic:cNvPicPr>
                      <a:picLocks noChangeAspect="1"/>
                    </pic:cNvPicPr>
                  </pic:nvPicPr>
                  <pic:blipFill>
                    <a:blip r:embed="rId97"/>
                    <a:stretch>
                      <a:fillRect/>
                    </a:stretch>
                  </pic:blipFill>
                  <pic:spPr>
                    <a:xfrm>
                      <a:off x="0" y="0"/>
                      <a:ext cx="4140000" cy="3381000"/>
                    </a:xfrm>
                    <a:prstGeom prst="rect">
                      <a:avLst/>
                    </a:prstGeom>
                  </pic:spPr>
                </pic:pic>
              </a:graphicData>
            </a:graphic>
          </wp:inline>
        </w:drawing>
      </w:r>
    </w:p>
    <w:p w14:paraId="6E8B1413"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5-9 AFSIM</w:t>
      </w:r>
      <w:r>
        <w:rPr>
          <w:rFonts w:eastAsia="宋体" w:cs="Times New Roman"/>
          <w:b w:val="0"/>
          <w:sz w:val="21"/>
          <w:lang w:eastAsia="zh-CN"/>
        </w:rPr>
        <w:t>引擎驱动设计流程图</w:t>
      </w:r>
    </w:p>
    <w:p w14:paraId="688E1CBA" w14:textId="77777777" w:rsidR="000D2AA3" w:rsidRDefault="00000000">
      <w:pPr>
        <w:pStyle w:val="5"/>
      </w:pPr>
      <w:bookmarkStart w:id="339" w:name="_Toc9069"/>
      <w:r>
        <w:lastRenderedPageBreak/>
        <w:t xml:space="preserve">5.3.2.1.4 </w:t>
      </w:r>
      <w:proofErr w:type="spellStart"/>
      <w:r>
        <w:t>内部方法</w:t>
      </w:r>
      <w:bookmarkEnd w:id="339"/>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750127E4" w14:textId="77777777">
        <w:trPr>
          <w:tblHeader/>
          <w:jc w:val="center"/>
        </w:trPr>
        <w:tc>
          <w:tcPr>
            <w:tcW w:w="1361" w:type="dxa"/>
            <w:shd w:val="clear" w:color="auto" w:fill="F2F2F2"/>
            <w:tcMar>
              <w:top w:w="80" w:type="dxa"/>
              <w:left w:w="90" w:type="dxa"/>
              <w:bottom w:w="80" w:type="dxa"/>
              <w:right w:w="90" w:type="dxa"/>
            </w:tcMar>
            <w:vAlign w:val="center"/>
          </w:tcPr>
          <w:p w14:paraId="2EF10747"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6FB1045C"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140EDEB0" w14:textId="77777777">
        <w:trPr>
          <w:jc w:val="center"/>
        </w:trPr>
        <w:tc>
          <w:tcPr>
            <w:tcW w:w="1361" w:type="dxa"/>
            <w:tcMar>
              <w:top w:w="80" w:type="dxa"/>
              <w:left w:w="90" w:type="dxa"/>
              <w:bottom w:w="80" w:type="dxa"/>
              <w:right w:w="90" w:type="dxa"/>
            </w:tcMar>
            <w:vAlign w:val="center"/>
          </w:tcPr>
          <w:p w14:paraId="48645A60"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4CEBFB27" w14:textId="77777777" w:rsidR="000D2AA3" w:rsidRDefault="00000000">
            <w:pPr>
              <w:spacing w:line="240" w:lineRule="auto"/>
              <w:ind w:firstLine="0"/>
              <w:jc w:val="left"/>
              <w:rPr>
                <w:lang w:eastAsia="zh-CN"/>
              </w:rPr>
            </w:pPr>
            <w:r>
              <w:rPr>
                <w:rFonts w:eastAsia="宋体" w:cs="Times New Roman"/>
                <w:sz w:val="18"/>
                <w:lang w:eastAsia="zh-CN"/>
              </w:rPr>
              <w:t>AFSIM</w:t>
            </w:r>
            <w:r>
              <w:rPr>
                <w:rFonts w:eastAsia="宋体" w:cs="Times New Roman"/>
                <w:sz w:val="18"/>
                <w:lang w:eastAsia="zh-CN"/>
              </w:rPr>
              <w:t>引擎驱动操作类</w:t>
            </w:r>
          </w:p>
        </w:tc>
      </w:tr>
      <w:tr w:rsidR="000D2AA3" w14:paraId="00A97A5C" w14:textId="77777777">
        <w:trPr>
          <w:jc w:val="center"/>
        </w:trPr>
        <w:tc>
          <w:tcPr>
            <w:tcW w:w="1361" w:type="dxa"/>
            <w:tcMar>
              <w:top w:w="80" w:type="dxa"/>
              <w:left w:w="90" w:type="dxa"/>
              <w:bottom w:w="80" w:type="dxa"/>
              <w:right w:w="90" w:type="dxa"/>
            </w:tcMar>
            <w:vAlign w:val="center"/>
          </w:tcPr>
          <w:p w14:paraId="1981BF69"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2198DED6" w14:textId="77777777" w:rsidR="000D2AA3" w:rsidRDefault="00000000">
            <w:pPr>
              <w:spacing w:line="240" w:lineRule="auto"/>
              <w:ind w:firstLine="0"/>
              <w:jc w:val="left"/>
            </w:pPr>
            <w:proofErr w:type="spellStart"/>
            <w:r>
              <w:rPr>
                <w:rFonts w:eastAsia="宋体" w:cs="Times New Roman"/>
                <w:sz w:val="18"/>
              </w:rPr>
              <w:t>SimulationState</w:t>
            </w:r>
            <w:proofErr w:type="spellEnd"/>
            <w:r>
              <w:rPr>
                <w:rFonts w:eastAsia="宋体" w:cs="Times New Roman"/>
                <w:sz w:val="18"/>
              </w:rPr>
              <w:t xml:space="preserve"> </w:t>
            </w:r>
            <w:proofErr w:type="spellStart"/>
            <w:proofErr w:type="gramStart"/>
            <w:r>
              <w:rPr>
                <w:rFonts w:eastAsia="宋体" w:cs="Times New Roman"/>
                <w:sz w:val="18"/>
              </w:rPr>
              <w:t>runSimulation</w:t>
            </w:r>
            <w:proofErr w:type="spellEnd"/>
            <w:r>
              <w:rPr>
                <w:rFonts w:eastAsia="宋体" w:cs="Times New Roman"/>
                <w:sz w:val="18"/>
              </w:rPr>
              <w:t>(</w:t>
            </w:r>
            <w:proofErr w:type="gramEnd"/>
            <w:r>
              <w:rPr>
                <w:rFonts w:eastAsia="宋体" w:cs="Times New Roman"/>
                <w:sz w:val="18"/>
              </w:rPr>
              <w:t xml:space="preserve">String </w:t>
            </w:r>
            <w:proofErr w:type="spellStart"/>
            <w:r>
              <w:rPr>
                <w:rFonts w:eastAsia="宋体" w:cs="Times New Roman"/>
                <w:sz w:val="18"/>
              </w:rPr>
              <w:t>scriptPath</w:t>
            </w:r>
            <w:proofErr w:type="spellEnd"/>
            <w:r>
              <w:rPr>
                <w:rFonts w:eastAsia="宋体" w:cs="Times New Roman"/>
                <w:sz w:val="18"/>
              </w:rPr>
              <w:t>)</w:t>
            </w:r>
          </w:p>
        </w:tc>
      </w:tr>
      <w:tr w:rsidR="000D2AA3" w14:paraId="4E9F6827" w14:textId="77777777">
        <w:trPr>
          <w:jc w:val="center"/>
        </w:trPr>
        <w:tc>
          <w:tcPr>
            <w:tcW w:w="1361" w:type="dxa"/>
            <w:tcMar>
              <w:top w:w="80" w:type="dxa"/>
              <w:left w:w="90" w:type="dxa"/>
              <w:bottom w:w="80" w:type="dxa"/>
              <w:right w:w="90" w:type="dxa"/>
            </w:tcMar>
            <w:vAlign w:val="center"/>
          </w:tcPr>
          <w:p w14:paraId="00C7BAE5"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0959A1C3" w14:textId="77777777" w:rsidR="000D2AA3" w:rsidRDefault="00000000">
            <w:pPr>
              <w:spacing w:line="240" w:lineRule="auto"/>
              <w:ind w:firstLine="0"/>
              <w:jc w:val="left"/>
              <w:rPr>
                <w:lang w:eastAsia="zh-CN"/>
              </w:rPr>
            </w:pPr>
            <w:r>
              <w:rPr>
                <w:rFonts w:eastAsia="宋体" w:cs="Times New Roman"/>
                <w:sz w:val="18"/>
                <w:lang w:eastAsia="zh-CN"/>
              </w:rPr>
              <w:t>启动并控制</w:t>
            </w:r>
            <w:r>
              <w:rPr>
                <w:rFonts w:eastAsia="宋体" w:cs="Times New Roman"/>
                <w:sz w:val="18"/>
                <w:lang w:eastAsia="zh-CN"/>
              </w:rPr>
              <w:t>AFSIM 2.9.0</w:t>
            </w:r>
            <w:r>
              <w:rPr>
                <w:rFonts w:eastAsia="宋体" w:cs="Times New Roman"/>
                <w:sz w:val="18"/>
                <w:lang w:eastAsia="zh-CN"/>
              </w:rPr>
              <w:t>仿真进程，接收逐帧回调、维护运行状态并在结束时释放资源。</w:t>
            </w:r>
          </w:p>
        </w:tc>
      </w:tr>
    </w:tbl>
    <w:p w14:paraId="546B751C" w14:textId="77777777" w:rsidR="000D2AA3" w:rsidRDefault="000D2AA3">
      <w:pPr>
        <w:spacing w:after="40"/>
        <w:rPr>
          <w:lang w:eastAsia="zh-CN"/>
        </w:rPr>
      </w:pPr>
    </w:p>
    <w:p w14:paraId="397884D8" w14:textId="77777777" w:rsidR="000D2AA3" w:rsidRDefault="00000000">
      <w:pPr>
        <w:pStyle w:val="5"/>
        <w:rPr>
          <w:lang w:eastAsia="zh-CN"/>
        </w:rPr>
      </w:pPr>
      <w:bookmarkStart w:id="340" w:name="_Toc13035"/>
      <w:r>
        <w:rPr>
          <w:lang w:eastAsia="zh-CN"/>
        </w:rPr>
        <w:t>5.3.2.</w:t>
      </w:r>
      <w:proofErr w:type="gramStart"/>
      <w:r>
        <w:rPr>
          <w:lang w:eastAsia="zh-CN"/>
        </w:rPr>
        <w:t xml:space="preserve">1.5 </w:t>
      </w:r>
      <w:r>
        <w:rPr>
          <w:lang w:eastAsia="zh-CN"/>
        </w:rPr>
        <w:t>对外</w:t>
      </w:r>
      <w:proofErr w:type="gramEnd"/>
      <w:r>
        <w:rPr>
          <w:lang w:eastAsia="zh-CN"/>
        </w:rPr>
        <w:t>接口</w:t>
      </w:r>
      <w:bookmarkEnd w:id="340"/>
    </w:p>
    <w:p w14:paraId="5F8D2BDB" w14:textId="77777777" w:rsidR="000D2AA3" w:rsidRDefault="00000000">
      <w:pPr>
        <w:spacing w:after="60"/>
        <w:ind w:firstLine="420"/>
        <w:rPr>
          <w:lang w:eastAsia="zh-CN"/>
        </w:rPr>
      </w:pPr>
      <w:r>
        <w:rPr>
          <w:rFonts w:eastAsia="宋体" w:cs="Times New Roman"/>
          <w:sz w:val="21"/>
          <w:lang w:eastAsia="zh-CN"/>
        </w:rPr>
        <w:t>通过</w:t>
      </w:r>
      <w:r>
        <w:rPr>
          <w:rFonts w:eastAsia="宋体" w:cs="Times New Roman"/>
          <w:sz w:val="21"/>
          <w:lang w:eastAsia="zh-CN"/>
        </w:rPr>
        <w:t>AFSIM</w:t>
      </w:r>
      <w:r>
        <w:rPr>
          <w:rFonts w:eastAsia="宋体" w:cs="Times New Roman"/>
          <w:sz w:val="21"/>
          <w:lang w:eastAsia="zh-CN"/>
        </w:rPr>
        <w:t>进程与插件回调接口接收场景脚本路径并向链路计算与数据交换模块提供仿真帧与运行状态。接口数据采用</w:t>
      </w:r>
      <w:r>
        <w:rPr>
          <w:rFonts w:eastAsia="宋体" w:cs="Times New Roman"/>
          <w:sz w:val="21"/>
          <w:lang w:eastAsia="zh-CN"/>
        </w:rPr>
        <w:t>String</w:t>
      </w:r>
      <w:r>
        <w:rPr>
          <w:rFonts w:eastAsia="宋体" w:cs="Times New Roman"/>
          <w:sz w:val="21"/>
          <w:lang w:eastAsia="zh-CN"/>
        </w:rPr>
        <w:t>与</w:t>
      </w:r>
      <w:proofErr w:type="spellStart"/>
      <w:r>
        <w:rPr>
          <w:rFonts w:eastAsia="宋体" w:cs="Times New Roman"/>
          <w:sz w:val="21"/>
          <w:lang w:eastAsia="zh-CN"/>
        </w:rPr>
        <w:t>SimulationState</w:t>
      </w:r>
      <w:proofErr w:type="spellEnd"/>
      <w:r>
        <w:rPr>
          <w:rFonts w:eastAsia="宋体" w:cs="Times New Roman"/>
          <w:sz w:val="21"/>
          <w:lang w:eastAsia="zh-CN"/>
        </w:rPr>
        <w:t>定义，调用方必须处理成功、失败和超时状态。</w:t>
      </w:r>
    </w:p>
    <w:p w14:paraId="45D86526" w14:textId="77777777" w:rsidR="000D2AA3" w:rsidRDefault="00000000">
      <w:pPr>
        <w:pStyle w:val="5"/>
        <w:rPr>
          <w:lang w:eastAsia="zh-CN"/>
        </w:rPr>
      </w:pPr>
      <w:bookmarkStart w:id="341" w:name="_Toc19186"/>
      <w:r>
        <w:rPr>
          <w:lang w:eastAsia="zh-CN"/>
        </w:rPr>
        <w:t>5.3.2.</w:t>
      </w:r>
      <w:proofErr w:type="gramStart"/>
      <w:r>
        <w:rPr>
          <w:lang w:eastAsia="zh-CN"/>
        </w:rPr>
        <w:t xml:space="preserve">1.6 </w:t>
      </w:r>
      <w:r>
        <w:rPr>
          <w:lang w:eastAsia="zh-CN"/>
        </w:rPr>
        <w:t>限制</w:t>
      </w:r>
      <w:proofErr w:type="gramEnd"/>
      <w:r>
        <w:rPr>
          <w:lang w:eastAsia="zh-CN"/>
        </w:rPr>
        <w:t>条件</w:t>
      </w:r>
      <w:bookmarkEnd w:id="341"/>
    </w:p>
    <w:p w14:paraId="19AD2E8F" w14:textId="77777777" w:rsidR="000D2AA3" w:rsidRDefault="00000000">
      <w:pPr>
        <w:spacing w:after="60"/>
        <w:ind w:firstLine="420"/>
        <w:rPr>
          <w:lang w:eastAsia="zh-CN"/>
        </w:rPr>
      </w:pPr>
      <w:r>
        <w:rPr>
          <w:rFonts w:eastAsia="宋体" w:cs="Times New Roman"/>
          <w:sz w:val="21"/>
          <w:lang w:eastAsia="zh-CN"/>
        </w:rPr>
        <w:t>同一仿真批次仅允许一个活动引擎实例。</w:t>
      </w:r>
    </w:p>
    <w:p w14:paraId="23DFEFEE" w14:textId="77777777" w:rsidR="000D2AA3" w:rsidRDefault="00000000">
      <w:pPr>
        <w:pStyle w:val="5"/>
        <w:rPr>
          <w:lang w:eastAsia="zh-CN"/>
        </w:rPr>
      </w:pPr>
      <w:bookmarkStart w:id="342" w:name="_Toc9468"/>
      <w:r>
        <w:rPr>
          <w:lang w:eastAsia="zh-CN"/>
        </w:rPr>
        <w:t>5.3.2.1.</w:t>
      </w:r>
      <w:proofErr w:type="gramStart"/>
      <w:r>
        <w:rPr>
          <w:lang w:eastAsia="zh-CN"/>
        </w:rPr>
        <w:t xml:space="preserve">7 </w:t>
      </w:r>
      <w:r>
        <w:rPr>
          <w:lang w:eastAsia="zh-CN"/>
        </w:rPr>
        <w:t>内部</w:t>
      </w:r>
      <w:proofErr w:type="gramEnd"/>
      <w:r>
        <w:rPr>
          <w:lang w:eastAsia="zh-CN"/>
        </w:rPr>
        <w:t>测试计划</w:t>
      </w:r>
      <w:bookmarkEnd w:id="342"/>
    </w:p>
    <w:p w14:paraId="610437FA"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5-23 AFSIM</w:t>
      </w:r>
      <w:r>
        <w:rPr>
          <w:rFonts w:eastAsia="宋体" w:cs="Times New Roman"/>
          <w:b w:val="0"/>
          <w:sz w:val="21"/>
          <w:lang w:eastAsia="zh-CN"/>
        </w:rPr>
        <w:t>引擎驱动内部测试计划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4D53236C" w14:textId="77777777">
        <w:trPr>
          <w:tblHeader/>
          <w:jc w:val="center"/>
        </w:trPr>
        <w:tc>
          <w:tcPr>
            <w:tcW w:w="1417" w:type="dxa"/>
            <w:shd w:val="clear" w:color="auto" w:fill="F2F2F2"/>
            <w:tcMar>
              <w:top w:w="80" w:type="dxa"/>
              <w:left w:w="90" w:type="dxa"/>
              <w:bottom w:w="80" w:type="dxa"/>
              <w:right w:w="90" w:type="dxa"/>
            </w:tcMar>
            <w:vAlign w:val="center"/>
          </w:tcPr>
          <w:p w14:paraId="79E46CB3"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4B2B0B09"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6E99AE67" w14:textId="77777777">
        <w:trPr>
          <w:jc w:val="center"/>
        </w:trPr>
        <w:tc>
          <w:tcPr>
            <w:tcW w:w="1417" w:type="dxa"/>
            <w:tcMar>
              <w:top w:w="80" w:type="dxa"/>
              <w:left w:w="90" w:type="dxa"/>
              <w:bottom w:w="80" w:type="dxa"/>
              <w:right w:w="90" w:type="dxa"/>
            </w:tcMar>
            <w:vAlign w:val="center"/>
          </w:tcPr>
          <w:p w14:paraId="0982C732"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79207E49" w14:textId="77777777" w:rsidR="000D2AA3" w:rsidRDefault="00000000">
            <w:pPr>
              <w:spacing w:line="240" w:lineRule="auto"/>
              <w:ind w:firstLine="0"/>
              <w:jc w:val="left"/>
              <w:rPr>
                <w:lang w:eastAsia="zh-CN"/>
              </w:rPr>
            </w:pPr>
            <w:r>
              <w:rPr>
                <w:rFonts w:eastAsia="宋体" w:cs="Times New Roman"/>
                <w:sz w:val="17"/>
                <w:lang w:eastAsia="zh-CN"/>
              </w:rPr>
              <w:t>仿真运行与链路计算模块及依赖服务可用，准备有效与无效场景脚本路径样例。</w:t>
            </w:r>
          </w:p>
        </w:tc>
      </w:tr>
      <w:tr w:rsidR="000D2AA3" w14:paraId="6E556E93" w14:textId="77777777">
        <w:trPr>
          <w:jc w:val="center"/>
        </w:trPr>
        <w:tc>
          <w:tcPr>
            <w:tcW w:w="1417" w:type="dxa"/>
            <w:tcMar>
              <w:top w:w="80" w:type="dxa"/>
              <w:left w:w="90" w:type="dxa"/>
              <w:bottom w:w="80" w:type="dxa"/>
              <w:right w:w="90" w:type="dxa"/>
            </w:tcMar>
            <w:vAlign w:val="center"/>
          </w:tcPr>
          <w:p w14:paraId="18C4973D"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48EAAF57" w14:textId="77777777" w:rsidR="000D2AA3" w:rsidRDefault="00000000">
            <w:pPr>
              <w:spacing w:line="240" w:lineRule="auto"/>
              <w:ind w:firstLine="0"/>
              <w:jc w:val="left"/>
              <w:rPr>
                <w:lang w:eastAsia="zh-CN"/>
              </w:rPr>
            </w:pPr>
            <w:r>
              <w:rPr>
                <w:rFonts w:eastAsia="宋体" w:cs="Times New Roman"/>
                <w:sz w:val="17"/>
                <w:lang w:eastAsia="zh-CN"/>
              </w:rPr>
              <w:t>用户启动、暂停、继续或停止仿真</w:t>
            </w:r>
          </w:p>
        </w:tc>
      </w:tr>
      <w:tr w:rsidR="000D2AA3" w14:paraId="600D9668" w14:textId="77777777">
        <w:trPr>
          <w:jc w:val="center"/>
        </w:trPr>
        <w:tc>
          <w:tcPr>
            <w:tcW w:w="1417" w:type="dxa"/>
            <w:tcMar>
              <w:top w:w="80" w:type="dxa"/>
              <w:left w:w="90" w:type="dxa"/>
              <w:bottom w:w="80" w:type="dxa"/>
              <w:right w:w="90" w:type="dxa"/>
            </w:tcMar>
            <w:vAlign w:val="center"/>
          </w:tcPr>
          <w:p w14:paraId="5E7FF2AA"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6D8D47EF"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4EC04087" w14:textId="77777777">
        <w:trPr>
          <w:jc w:val="center"/>
        </w:trPr>
        <w:tc>
          <w:tcPr>
            <w:tcW w:w="1417" w:type="dxa"/>
            <w:tcMar>
              <w:top w:w="80" w:type="dxa"/>
              <w:left w:w="90" w:type="dxa"/>
              <w:bottom w:w="80" w:type="dxa"/>
              <w:right w:w="90" w:type="dxa"/>
            </w:tcMar>
            <w:vAlign w:val="center"/>
          </w:tcPr>
          <w:p w14:paraId="044FF3EB"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0A4D3393" w14:textId="77777777" w:rsidR="000D2AA3" w:rsidRDefault="00000000">
            <w:pPr>
              <w:spacing w:line="240" w:lineRule="auto"/>
              <w:ind w:firstLine="0"/>
              <w:jc w:val="left"/>
            </w:pPr>
            <w:proofErr w:type="spellStart"/>
            <w:r>
              <w:rPr>
                <w:rFonts w:eastAsia="宋体" w:cs="Times New Roman"/>
                <w:sz w:val="17"/>
              </w:rPr>
              <w:t>操作员</w:t>
            </w:r>
            <w:proofErr w:type="spellEnd"/>
          </w:p>
        </w:tc>
      </w:tr>
      <w:tr w:rsidR="000D2AA3" w14:paraId="307BA959" w14:textId="77777777">
        <w:trPr>
          <w:jc w:val="center"/>
        </w:trPr>
        <w:tc>
          <w:tcPr>
            <w:tcW w:w="1417" w:type="dxa"/>
            <w:tcMar>
              <w:top w:w="80" w:type="dxa"/>
              <w:left w:w="90" w:type="dxa"/>
              <w:bottom w:w="80" w:type="dxa"/>
              <w:right w:w="90" w:type="dxa"/>
            </w:tcMar>
            <w:vAlign w:val="center"/>
          </w:tcPr>
          <w:p w14:paraId="407868BD"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6656F180"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scriptPath</w:t>
            </w:r>
            <w:r>
              <w:rPr>
                <w:rFonts w:eastAsia="宋体" w:cs="Times New Roman"/>
                <w:sz w:val="17"/>
              </w:rPr>
              <w:t>，输出</w:t>
            </w:r>
            <w:r>
              <w:rPr>
                <w:rFonts w:eastAsia="宋体" w:cs="Times New Roman"/>
                <w:sz w:val="17"/>
              </w:rPr>
              <w:t>simulationState</w:t>
            </w:r>
            <w:proofErr w:type="spellEnd"/>
            <w:r>
              <w:rPr>
                <w:rFonts w:eastAsia="宋体" w:cs="Times New Roman"/>
                <w:sz w:val="17"/>
              </w:rPr>
              <w:t>。</w:t>
            </w:r>
          </w:p>
        </w:tc>
      </w:tr>
      <w:tr w:rsidR="000D2AA3" w14:paraId="708FC46F" w14:textId="77777777">
        <w:trPr>
          <w:jc w:val="center"/>
        </w:trPr>
        <w:tc>
          <w:tcPr>
            <w:tcW w:w="1417" w:type="dxa"/>
            <w:tcMar>
              <w:top w:w="80" w:type="dxa"/>
              <w:left w:w="90" w:type="dxa"/>
              <w:bottom w:w="80" w:type="dxa"/>
              <w:right w:w="90" w:type="dxa"/>
            </w:tcMar>
            <w:vAlign w:val="center"/>
          </w:tcPr>
          <w:p w14:paraId="131C79C0"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467779FD"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1A1876BA" w14:textId="77777777">
        <w:trPr>
          <w:jc w:val="center"/>
        </w:trPr>
        <w:tc>
          <w:tcPr>
            <w:tcW w:w="1417" w:type="dxa"/>
            <w:tcMar>
              <w:top w:w="80" w:type="dxa"/>
              <w:left w:w="90" w:type="dxa"/>
              <w:bottom w:w="80" w:type="dxa"/>
              <w:right w:w="90" w:type="dxa"/>
            </w:tcMar>
            <w:vAlign w:val="center"/>
          </w:tcPr>
          <w:p w14:paraId="566FDB3F"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1C3AE2B8"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799ED9D3" w14:textId="77777777">
        <w:trPr>
          <w:jc w:val="center"/>
        </w:trPr>
        <w:tc>
          <w:tcPr>
            <w:tcW w:w="1417" w:type="dxa"/>
            <w:tcMar>
              <w:top w:w="80" w:type="dxa"/>
              <w:left w:w="90" w:type="dxa"/>
              <w:bottom w:w="80" w:type="dxa"/>
              <w:right w:w="90" w:type="dxa"/>
            </w:tcMar>
            <w:vAlign w:val="center"/>
          </w:tcPr>
          <w:p w14:paraId="378F74CB"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15806491" w14:textId="77777777" w:rsidR="000D2AA3" w:rsidRDefault="00000000">
            <w:pPr>
              <w:spacing w:line="240" w:lineRule="auto"/>
              <w:ind w:firstLine="0"/>
              <w:jc w:val="left"/>
              <w:rPr>
                <w:lang w:eastAsia="zh-CN"/>
              </w:rPr>
            </w:pPr>
            <w:r>
              <w:rPr>
                <w:rFonts w:eastAsia="宋体" w:cs="Times New Roman"/>
                <w:sz w:val="17"/>
                <w:lang w:eastAsia="zh-CN"/>
              </w:rPr>
              <w:t>按预期生成仿真帧与运行状态且状态、数据和日志一致。</w:t>
            </w:r>
          </w:p>
        </w:tc>
      </w:tr>
      <w:tr w:rsidR="000D2AA3" w14:paraId="2A533E2E" w14:textId="77777777">
        <w:trPr>
          <w:jc w:val="center"/>
        </w:trPr>
        <w:tc>
          <w:tcPr>
            <w:tcW w:w="1417" w:type="dxa"/>
            <w:tcMar>
              <w:top w:w="80" w:type="dxa"/>
              <w:left w:w="90" w:type="dxa"/>
              <w:bottom w:w="80" w:type="dxa"/>
              <w:right w:w="90" w:type="dxa"/>
            </w:tcMar>
            <w:vAlign w:val="center"/>
          </w:tcPr>
          <w:p w14:paraId="5E177AF9"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45D57E18"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77358D99" w14:textId="77777777">
        <w:trPr>
          <w:jc w:val="center"/>
        </w:trPr>
        <w:tc>
          <w:tcPr>
            <w:tcW w:w="1417" w:type="dxa"/>
            <w:tcMar>
              <w:top w:w="80" w:type="dxa"/>
              <w:left w:w="90" w:type="dxa"/>
              <w:bottom w:w="80" w:type="dxa"/>
              <w:right w:w="90" w:type="dxa"/>
            </w:tcMar>
            <w:vAlign w:val="center"/>
          </w:tcPr>
          <w:p w14:paraId="56852DEC"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4E3F8DF3"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514CC989" w14:textId="77777777">
        <w:trPr>
          <w:jc w:val="center"/>
        </w:trPr>
        <w:tc>
          <w:tcPr>
            <w:tcW w:w="1417" w:type="dxa"/>
            <w:tcMar>
              <w:top w:w="80" w:type="dxa"/>
              <w:left w:w="90" w:type="dxa"/>
              <w:bottom w:w="80" w:type="dxa"/>
              <w:right w:w="90" w:type="dxa"/>
            </w:tcMar>
            <w:vAlign w:val="center"/>
          </w:tcPr>
          <w:p w14:paraId="5C861D1E"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2017EF87" w14:textId="77777777" w:rsidR="000D2AA3" w:rsidRDefault="00000000">
            <w:pPr>
              <w:spacing w:line="240" w:lineRule="auto"/>
              <w:ind w:firstLine="0"/>
              <w:jc w:val="left"/>
              <w:rPr>
                <w:lang w:eastAsia="zh-CN"/>
              </w:rPr>
            </w:pPr>
            <w:r>
              <w:rPr>
                <w:rFonts w:eastAsia="宋体" w:cs="Times New Roman"/>
                <w:sz w:val="17"/>
                <w:lang w:eastAsia="zh-CN"/>
              </w:rPr>
              <w:t>同一仿真批次仅允许一个活动引擎实例</w:t>
            </w:r>
          </w:p>
        </w:tc>
      </w:tr>
    </w:tbl>
    <w:p w14:paraId="09DC6F27" w14:textId="77777777" w:rsidR="000D2AA3" w:rsidRDefault="000D2AA3">
      <w:pPr>
        <w:spacing w:after="40"/>
        <w:rPr>
          <w:lang w:eastAsia="zh-CN"/>
        </w:rPr>
      </w:pPr>
    </w:p>
    <w:p w14:paraId="68A0F199" w14:textId="77777777" w:rsidR="000D2AA3" w:rsidRDefault="00000000">
      <w:pPr>
        <w:pStyle w:val="5"/>
        <w:rPr>
          <w:lang w:eastAsia="zh-CN"/>
        </w:rPr>
      </w:pPr>
      <w:bookmarkStart w:id="343" w:name="_Toc12784"/>
      <w:r>
        <w:rPr>
          <w:lang w:eastAsia="zh-CN"/>
        </w:rPr>
        <w:t>5.3.2.1.</w:t>
      </w:r>
      <w:proofErr w:type="gramStart"/>
      <w:r>
        <w:rPr>
          <w:lang w:eastAsia="zh-CN"/>
        </w:rPr>
        <w:t xml:space="preserve">8 </w:t>
      </w:r>
      <w:r>
        <w:rPr>
          <w:lang w:eastAsia="zh-CN"/>
        </w:rPr>
        <w:t>尚未</w:t>
      </w:r>
      <w:proofErr w:type="gramEnd"/>
      <w:r>
        <w:rPr>
          <w:lang w:eastAsia="zh-CN"/>
        </w:rPr>
        <w:t>解决的问题</w:t>
      </w:r>
      <w:bookmarkEnd w:id="343"/>
    </w:p>
    <w:p w14:paraId="016170E6" w14:textId="77777777" w:rsidR="000D2AA3" w:rsidRDefault="00000000">
      <w:pPr>
        <w:spacing w:after="60"/>
        <w:ind w:firstLine="420"/>
        <w:rPr>
          <w:lang w:eastAsia="zh-CN"/>
        </w:rPr>
      </w:pPr>
      <w:r>
        <w:rPr>
          <w:rFonts w:eastAsia="宋体" w:cs="Times New Roman"/>
          <w:sz w:val="21"/>
          <w:lang w:eastAsia="zh-CN"/>
        </w:rPr>
        <w:t>无。</w:t>
      </w:r>
    </w:p>
    <w:p w14:paraId="1234D3C4" w14:textId="77777777" w:rsidR="000D2AA3" w:rsidRDefault="00000000">
      <w:pPr>
        <w:pStyle w:val="5"/>
        <w:rPr>
          <w:lang w:eastAsia="zh-CN"/>
        </w:rPr>
      </w:pPr>
      <w:bookmarkStart w:id="344" w:name="_Toc5837"/>
      <w:r>
        <w:rPr>
          <w:lang w:eastAsia="zh-CN"/>
        </w:rPr>
        <w:lastRenderedPageBreak/>
        <w:t>5.3.2.1.</w:t>
      </w:r>
      <w:proofErr w:type="gramStart"/>
      <w:r>
        <w:rPr>
          <w:lang w:eastAsia="zh-CN"/>
        </w:rPr>
        <w:t xml:space="preserve">9 </w:t>
      </w:r>
      <w:r>
        <w:rPr>
          <w:lang w:eastAsia="zh-CN"/>
        </w:rPr>
        <w:t>异常</w:t>
      </w:r>
      <w:proofErr w:type="gramEnd"/>
      <w:r>
        <w:rPr>
          <w:lang w:eastAsia="zh-CN"/>
        </w:rPr>
        <w:t>和错误处理</w:t>
      </w:r>
      <w:bookmarkEnd w:id="344"/>
    </w:p>
    <w:p w14:paraId="0FACC021" w14:textId="77777777" w:rsidR="000D2AA3" w:rsidRDefault="00000000">
      <w:pPr>
        <w:spacing w:after="60"/>
        <w:ind w:firstLine="420"/>
        <w:rPr>
          <w:lang w:eastAsia="zh-CN"/>
        </w:rPr>
      </w:pPr>
      <w:r>
        <w:rPr>
          <w:rFonts w:eastAsia="宋体" w:cs="Times New Roman"/>
          <w:sz w:val="21"/>
          <w:lang w:eastAsia="zh-CN"/>
        </w:rPr>
        <w:t>当场景脚本路径缺失、格式错误、超出约束或</w:t>
      </w:r>
      <w:r>
        <w:rPr>
          <w:rFonts w:eastAsia="宋体" w:cs="Times New Roman"/>
          <w:sz w:val="21"/>
          <w:lang w:eastAsia="zh-CN"/>
        </w:rPr>
        <w:t>AFSIM</w:t>
      </w:r>
      <w:r>
        <w:rPr>
          <w:rFonts w:eastAsia="宋体" w:cs="Times New Roman"/>
          <w:sz w:val="21"/>
          <w:lang w:eastAsia="zh-CN"/>
        </w:rPr>
        <w:t>进程与插件回调接口不可用时，拒绝提交无效结果，返回可定位的失败原因并记录模块、方法、对象标识、仿真时刻或操作时间。可恢复异常允许重试；不可恢复异常执行状态回滚或资源清理。</w:t>
      </w:r>
    </w:p>
    <w:p w14:paraId="71535A42" w14:textId="77777777" w:rsidR="000D2AA3" w:rsidRDefault="00000000">
      <w:pPr>
        <w:pStyle w:val="4"/>
        <w:rPr>
          <w:lang w:eastAsia="zh-CN"/>
        </w:rPr>
      </w:pPr>
      <w:bookmarkStart w:id="345" w:name="_Toc28219"/>
      <w:r>
        <w:rPr>
          <w:lang w:eastAsia="zh-CN"/>
        </w:rPr>
        <w:t xml:space="preserve">5.3.2.2 </w:t>
      </w:r>
      <w:proofErr w:type="spellStart"/>
      <w:r>
        <w:rPr>
          <w:lang w:eastAsia="zh-CN"/>
        </w:rPr>
        <w:t>LinkCalculator</w:t>
      </w:r>
      <w:proofErr w:type="spellEnd"/>
      <w:r>
        <w:rPr>
          <w:lang w:eastAsia="zh-CN"/>
        </w:rPr>
        <w:t>插件（链路计算）类</w:t>
      </w:r>
      <w:r>
        <w:rPr>
          <w:lang w:eastAsia="zh-CN"/>
        </w:rPr>
        <w:t>/DSDWRJQTLJS-BJ-FZYXYLLJS-LLJS</w:t>
      </w:r>
      <w:bookmarkEnd w:id="345"/>
    </w:p>
    <w:p w14:paraId="25BA9B3D" w14:textId="77777777" w:rsidR="000D2AA3" w:rsidRDefault="00000000">
      <w:pPr>
        <w:pStyle w:val="5"/>
        <w:rPr>
          <w:lang w:eastAsia="zh-CN"/>
        </w:rPr>
      </w:pPr>
      <w:bookmarkStart w:id="346" w:name="_Toc6736"/>
      <w:r>
        <w:rPr>
          <w:lang w:eastAsia="zh-CN"/>
        </w:rPr>
        <w:t>5.3.2.2.</w:t>
      </w:r>
      <w:proofErr w:type="gramStart"/>
      <w:r>
        <w:rPr>
          <w:lang w:eastAsia="zh-CN"/>
        </w:rPr>
        <w:t xml:space="preserve">1 </w:t>
      </w:r>
      <w:r>
        <w:rPr>
          <w:lang w:eastAsia="zh-CN"/>
        </w:rPr>
        <w:t>功能</w:t>
      </w:r>
      <w:bookmarkEnd w:id="346"/>
      <w:proofErr w:type="gramEnd"/>
    </w:p>
    <w:p w14:paraId="02E23BC5" w14:textId="77777777" w:rsidR="000D2AA3" w:rsidRDefault="00000000">
      <w:pPr>
        <w:spacing w:after="60"/>
        <w:ind w:firstLine="420"/>
        <w:rPr>
          <w:lang w:eastAsia="zh-CN"/>
        </w:rPr>
      </w:pPr>
      <w:r>
        <w:rPr>
          <w:rFonts w:eastAsia="宋体" w:cs="Times New Roman"/>
          <w:sz w:val="21"/>
          <w:lang w:eastAsia="zh-CN"/>
        </w:rPr>
        <w:t>在</w:t>
      </w:r>
      <w:r>
        <w:rPr>
          <w:rFonts w:eastAsia="宋体" w:cs="Times New Roman"/>
          <w:sz w:val="21"/>
          <w:lang w:eastAsia="zh-CN"/>
        </w:rPr>
        <w:t>AFSIM</w:t>
      </w:r>
      <w:r>
        <w:rPr>
          <w:rFonts w:eastAsia="宋体" w:cs="Times New Roman"/>
          <w:sz w:val="21"/>
          <w:lang w:eastAsia="zh-CN"/>
        </w:rPr>
        <w:t>插件中组织收发端几何、设备和环境参数，调度损耗与质量求解并形成标准链路指标。</w:t>
      </w:r>
    </w:p>
    <w:p w14:paraId="3C1BA86B" w14:textId="77777777" w:rsidR="000D2AA3" w:rsidRDefault="00000000">
      <w:pPr>
        <w:pStyle w:val="5"/>
      </w:pPr>
      <w:bookmarkStart w:id="347" w:name="_Toc29097"/>
      <w:r>
        <w:t xml:space="preserve">5.3.2.2.2 </w:t>
      </w:r>
      <w:proofErr w:type="spellStart"/>
      <w:r>
        <w:t>输入输出</w:t>
      </w:r>
      <w:bookmarkEnd w:id="347"/>
      <w:proofErr w:type="spellEnd"/>
    </w:p>
    <w:p w14:paraId="0C18DF07" w14:textId="77777777" w:rsidR="000D2AA3"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5-24 </w:t>
      </w:r>
      <w:proofErr w:type="spellStart"/>
      <w:r>
        <w:rPr>
          <w:rFonts w:eastAsia="宋体" w:cs="Times New Roman"/>
          <w:b w:val="0"/>
          <w:sz w:val="21"/>
        </w:rPr>
        <w:t>LinkCalculator</w:t>
      </w:r>
      <w:r>
        <w:rPr>
          <w:rFonts w:eastAsia="宋体" w:cs="Times New Roman"/>
          <w:b w:val="0"/>
          <w:sz w:val="21"/>
        </w:rPr>
        <w:t>插件（链路计算）输入输出</w:t>
      </w:r>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636DF94F" w14:textId="77777777">
        <w:trPr>
          <w:tblHeader/>
          <w:jc w:val="center"/>
        </w:trPr>
        <w:tc>
          <w:tcPr>
            <w:tcW w:w="397" w:type="dxa"/>
            <w:shd w:val="clear" w:color="auto" w:fill="F2F2F2"/>
            <w:tcMar>
              <w:top w:w="80" w:type="dxa"/>
              <w:left w:w="90" w:type="dxa"/>
              <w:bottom w:w="80" w:type="dxa"/>
              <w:right w:w="90" w:type="dxa"/>
            </w:tcMar>
            <w:vAlign w:val="center"/>
          </w:tcPr>
          <w:p w14:paraId="3130C4F8"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37012520"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41FA1DF5"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335C17F9"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6F10685F"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6380F833"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65BEA7BF"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5E3647D1"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19F71A49" w14:textId="77777777">
        <w:trPr>
          <w:jc w:val="center"/>
        </w:trPr>
        <w:tc>
          <w:tcPr>
            <w:tcW w:w="397" w:type="dxa"/>
            <w:tcMar>
              <w:top w:w="80" w:type="dxa"/>
              <w:left w:w="90" w:type="dxa"/>
              <w:bottom w:w="80" w:type="dxa"/>
              <w:right w:w="90" w:type="dxa"/>
            </w:tcMar>
            <w:vAlign w:val="center"/>
          </w:tcPr>
          <w:p w14:paraId="0D024A7B"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2BF0110C" w14:textId="77777777" w:rsidR="000D2AA3" w:rsidRDefault="00000000">
            <w:pPr>
              <w:spacing w:line="240" w:lineRule="auto"/>
              <w:ind w:firstLine="0"/>
              <w:jc w:val="left"/>
            </w:pPr>
            <w:proofErr w:type="spellStart"/>
            <w:r>
              <w:rPr>
                <w:rFonts w:eastAsia="宋体" w:cs="Times New Roman"/>
                <w:sz w:val="16"/>
              </w:rPr>
              <w:t>收发节点与帧状态</w:t>
            </w:r>
            <w:proofErr w:type="spellEnd"/>
          </w:p>
        </w:tc>
        <w:tc>
          <w:tcPr>
            <w:tcW w:w="1191" w:type="dxa"/>
            <w:tcMar>
              <w:top w:w="80" w:type="dxa"/>
              <w:left w:w="90" w:type="dxa"/>
              <w:bottom w:w="80" w:type="dxa"/>
              <w:right w:w="90" w:type="dxa"/>
            </w:tcMar>
            <w:vAlign w:val="center"/>
          </w:tcPr>
          <w:p w14:paraId="33CAD453" w14:textId="77777777" w:rsidR="000D2AA3" w:rsidRDefault="00000000">
            <w:pPr>
              <w:spacing w:line="240" w:lineRule="auto"/>
              <w:ind w:firstLine="0"/>
              <w:jc w:val="left"/>
            </w:pPr>
            <w:proofErr w:type="spellStart"/>
            <w:r>
              <w:rPr>
                <w:rFonts w:eastAsia="宋体" w:cs="Times New Roman"/>
                <w:sz w:val="16"/>
              </w:rPr>
              <w:t>linkContext</w:t>
            </w:r>
            <w:proofErr w:type="spellEnd"/>
          </w:p>
        </w:tc>
        <w:tc>
          <w:tcPr>
            <w:tcW w:w="1020" w:type="dxa"/>
            <w:tcMar>
              <w:top w:w="80" w:type="dxa"/>
              <w:left w:w="90" w:type="dxa"/>
              <w:bottom w:w="80" w:type="dxa"/>
              <w:right w:w="90" w:type="dxa"/>
            </w:tcMar>
            <w:vAlign w:val="center"/>
          </w:tcPr>
          <w:p w14:paraId="07403B43" w14:textId="77777777" w:rsidR="000D2AA3" w:rsidRDefault="00000000">
            <w:pPr>
              <w:spacing w:line="240" w:lineRule="auto"/>
              <w:ind w:firstLine="0"/>
              <w:jc w:val="left"/>
            </w:pPr>
            <w:proofErr w:type="spellStart"/>
            <w:r>
              <w:rPr>
                <w:rFonts w:eastAsia="宋体" w:cs="Times New Roman"/>
                <w:sz w:val="16"/>
              </w:rPr>
              <w:t>LinkContext</w:t>
            </w:r>
            <w:proofErr w:type="spellEnd"/>
          </w:p>
        </w:tc>
        <w:tc>
          <w:tcPr>
            <w:tcW w:w="454" w:type="dxa"/>
            <w:tcMar>
              <w:top w:w="80" w:type="dxa"/>
              <w:left w:w="90" w:type="dxa"/>
              <w:bottom w:w="80" w:type="dxa"/>
              <w:right w:w="90" w:type="dxa"/>
            </w:tcMar>
            <w:vAlign w:val="center"/>
          </w:tcPr>
          <w:p w14:paraId="462E3B47"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76A4E6A2"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2F30DEDF" w14:textId="77777777" w:rsidR="000D2AA3" w:rsidRDefault="00000000">
            <w:pPr>
              <w:spacing w:line="240" w:lineRule="auto"/>
              <w:ind w:firstLine="0"/>
              <w:jc w:val="left"/>
            </w:pPr>
            <w:proofErr w:type="spellStart"/>
            <w:r>
              <w:rPr>
                <w:rFonts w:eastAsia="宋体" w:cs="Times New Roman"/>
                <w:sz w:val="16"/>
              </w:rPr>
              <w:t>AFSIM</w:t>
            </w:r>
            <w:r>
              <w:rPr>
                <w:rFonts w:eastAsia="宋体" w:cs="Times New Roman"/>
                <w:sz w:val="16"/>
              </w:rPr>
              <w:t>帧回调</w:t>
            </w:r>
            <w:proofErr w:type="spellEnd"/>
          </w:p>
        </w:tc>
        <w:tc>
          <w:tcPr>
            <w:tcW w:w="1871" w:type="dxa"/>
            <w:tcMar>
              <w:top w:w="80" w:type="dxa"/>
              <w:left w:w="90" w:type="dxa"/>
              <w:bottom w:w="80" w:type="dxa"/>
              <w:right w:w="90" w:type="dxa"/>
            </w:tcMar>
            <w:vAlign w:val="center"/>
          </w:tcPr>
          <w:p w14:paraId="00E2DAF8"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622F1075" w14:textId="77777777">
        <w:trPr>
          <w:jc w:val="center"/>
        </w:trPr>
        <w:tc>
          <w:tcPr>
            <w:tcW w:w="397" w:type="dxa"/>
            <w:tcMar>
              <w:top w:w="80" w:type="dxa"/>
              <w:left w:w="90" w:type="dxa"/>
              <w:bottom w:w="80" w:type="dxa"/>
              <w:right w:w="90" w:type="dxa"/>
            </w:tcMar>
            <w:vAlign w:val="center"/>
          </w:tcPr>
          <w:p w14:paraId="37B83338"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3091C260" w14:textId="77777777" w:rsidR="000D2AA3" w:rsidRDefault="00000000">
            <w:pPr>
              <w:spacing w:line="240" w:lineRule="auto"/>
              <w:ind w:firstLine="0"/>
              <w:jc w:val="left"/>
            </w:pPr>
            <w:proofErr w:type="spellStart"/>
            <w:r>
              <w:rPr>
                <w:rFonts w:eastAsia="宋体" w:cs="Times New Roman"/>
                <w:sz w:val="16"/>
              </w:rPr>
              <w:t>链路计算结果</w:t>
            </w:r>
            <w:proofErr w:type="spellEnd"/>
          </w:p>
        </w:tc>
        <w:tc>
          <w:tcPr>
            <w:tcW w:w="1191" w:type="dxa"/>
            <w:tcMar>
              <w:top w:w="80" w:type="dxa"/>
              <w:left w:w="90" w:type="dxa"/>
              <w:bottom w:w="80" w:type="dxa"/>
              <w:right w:w="90" w:type="dxa"/>
            </w:tcMar>
            <w:vAlign w:val="center"/>
          </w:tcPr>
          <w:p w14:paraId="62DAA28E" w14:textId="77777777" w:rsidR="000D2AA3" w:rsidRDefault="00000000">
            <w:pPr>
              <w:spacing w:line="240" w:lineRule="auto"/>
              <w:ind w:firstLine="0"/>
              <w:jc w:val="left"/>
            </w:pPr>
            <w:proofErr w:type="spellStart"/>
            <w:r>
              <w:rPr>
                <w:rFonts w:eastAsia="宋体" w:cs="Times New Roman"/>
                <w:sz w:val="16"/>
              </w:rPr>
              <w:t>linkMetric</w:t>
            </w:r>
            <w:proofErr w:type="spellEnd"/>
          </w:p>
        </w:tc>
        <w:tc>
          <w:tcPr>
            <w:tcW w:w="1020" w:type="dxa"/>
            <w:tcMar>
              <w:top w:w="80" w:type="dxa"/>
              <w:left w:w="90" w:type="dxa"/>
              <w:bottom w:w="80" w:type="dxa"/>
              <w:right w:w="90" w:type="dxa"/>
            </w:tcMar>
            <w:vAlign w:val="center"/>
          </w:tcPr>
          <w:p w14:paraId="789B1EF0" w14:textId="77777777" w:rsidR="000D2AA3" w:rsidRDefault="00000000">
            <w:pPr>
              <w:spacing w:line="240" w:lineRule="auto"/>
              <w:ind w:firstLine="0"/>
              <w:jc w:val="left"/>
            </w:pPr>
            <w:proofErr w:type="spellStart"/>
            <w:r>
              <w:rPr>
                <w:rFonts w:eastAsia="宋体" w:cs="Times New Roman"/>
                <w:sz w:val="16"/>
              </w:rPr>
              <w:t>LinkMetric</w:t>
            </w:r>
            <w:proofErr w:type="spellEnd"/>
          </w:p>
        </w:tc>
        <w:tc>
          <w:tcPr>
            <w:tcW w:w="454" w:type="dxa"/>
            <w:tcMar>
              <w:top w:w="80" w:type="dxa"/>
              <w:left w:w="90" w:type="dxa"/>
              <w:bottom w:w="80" w:type="dxa"/>
              <w:right w:w="90" w:type="dxa"/>
            </w:tcMar>
            <w:vAlign w:val="center"/>
          </w:tcPr>
          <w:p w14:paraId="71FED8F7"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58D67EA1"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37C4CCEB" w14:textId="77777777" w:rsidR="000D2AA3" w:rsidRDefault="00000000">
            <w:pPr>
              <w:spacing w:line="240" w:lineRule="auto"/>
              <w:ind w:firstLine="0"/>
              <w:jc w:val="left"/>
            </w:pPr>
            <w:proofErr w:type="spellStart"/>
            <w:r>
              <w:rPr>
                <w:rFonts w:eastAsia="宋体" w:cs="Times New Roman"/>
                <w:sz w:val="16"/>
              </w:rPr>
              <w:t>LinkCalculator</w:t>
            </w:r>
            <w:proofErr w:type="spellEnd"/>
          </w:p>
        </w:tc>
        <w:tc>
          <w:tcPr>
            <w:tcW w:w="1871" w:type="dxa"/>
            <w:tcMar>
              <w:top w:w="80" w:type="dxa"/>
              <w:left w:w="90" w:type="dxa"/>
              <w:bottom w:w="80" w:type="dxa"/>
              <w:right w:w="90" w:type="dxa"/>
            </w:tcMar>
            <w:vAlign w:val="center"/>
          </w:tcPr>
          <w:p w14:paraId="13F61277"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42973F4E" w14:textId="77777777" w:rsidR="000D2AA3" w:rsidRDefault="000D2AA3">
      <w:pPr>
        <w:spacing w:after="40"/>
      </w:pPr>
    </w:p>
    <w:p w14:paraId="3F647544" w14:textId="77777777" w:rsidR="000D2AA3" w:rsidRDefault="00000000">
      <w:pPr>
        <w:pStyle w:val="5"/>
      </w:pPr>
      <w:bookmarkStart w:id="348" w:name="_Toc16577"/>
      <w:r>
        <w:t xml:space="preserve">5.3.2.2.3 </w:t>
      </w:r>
      <w:proofErr w:type="spellStart"/>
      <w:r>
        <w:t>设计方法</w:t>
      </w:r>
      <w:bookmarkEnd w:id="348"/>
      <w:proofErr w:type="spellEnd"/>
    </w:p>
    <w:p w14:paraId="0BF39B0E"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）读取同帧收发节点状态；</w:t>
      </w:r>
      <w:r>
        <w:rPr>
          <w:rFonts w:eastAsia="宋体" w:cs="Times New Roman"/>
          <w:sz w:val="21"/>
          <w:lang w:eastAsia="zh-CN"/>
        </w:rPr>
        <w:t>2</w:t>
      </w:r>
      <w:r>
        <w:rPr>
          <w:rFonts w:eastAsia="宋体" w:cs="Times New Roman"/>
          <w:sz w:val="21"/>
          <w:lang w:eastAsia="zh-CN"/>
        </w:rPr>
        <w:t>）建立链路计算上下文；</w:t>
      </w:r>
      <w:r>
        <w:rPr>
          <w:rFonts w:eastAsia="宋体" w:cs="Times New Roman"/>
          <w:sz w:val="21"/>
          <w:lang w:eastAsia="zh-CN"/>
        </w:rPr>
        <w:t>3</w:t>
      </w:r>
      <w:r>
        <w:rPr>
          <w:rFonts w:eastAsia="宋体" w:cs="Times New Roman"/>
          <w:sz w:val="21"/>
          <w:lang w:eastAsia="zh-CN"/>
        </w:rPr>
        <w:t>）调用损耗与</w:t>
      </w:r>
      <w:r>
        <w:rPr>
          <w:rFonts w:eastAsia="宋体" w:cs="Times New Roman"/>
          <w:sz w:val="21"/>
          <w:lang w:eastAsia="zh-CN"/>
        </w:rPr>
        <w:t>SNR/BER</w:t>
      </w:r>
      <w:r>
        <w:rPr>
          <w:rFonts w:eastAsia="宋体" w:cs="Times New Roman"/>
          <w:sz w:val="21"/>
          <w:lang w:eastAsia="zh-CN"/>
        </w:rPr>
        <w:t>模型；</w:t>
      </w:r>
      <w:r>
        <w:rPr>
          <w:rFonts w:eastAsia="宋体" w:cs="Times New Roman"/>
          <w:sz w:val="21"/>
          <w:lang w:eastAsia="zh-CN"/>
        </w:rPr>
        <w:t>4</w:t>
      </w:r>
      <w:r>
        <w:rPr>
          <w:rFonts w:eastAsia="宋体" w:cs="Times New Roman"/>
          <w:sz w:val="21"/>
          <w:lang w:eastAsia="zh-CN"/>
        </w:rPr>
        <w:t>）输出带时间戳的链路指标。</w:t>
      </w:r>
    </w:p>
    <w:p w14:paraId="1B902A66" w14:textId="77777777" w:rsidR="000D2AA3" w:rsidRDefault="00000000">
      <w:pPr>
        <w:keepNext/>
        <w:jc w:val="center"/>
      </w:pPr>
      <w:r>
        <w:rPr>
          <w:noProof/>
        </w:rPr>
        <w:lastRenderedPageBreak/>
        <w:drawing>
          <wp:inline distT="0" distB="0" distL="114300" distR="114300" wp14:anchorId="44C4745C" wp14:editId="3FB0B5A7">
            <wp:extent cx="4139565" cy="3380740"/>
            <wp:effectExtent l="0" t="0" r="5715" b="8890"/>
            <wp:docPr id="104" name="Picture 104" descr="LinkCalculator插件（链路计算）设计流程图" title="LinkCalculator插件（链路计算）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LinkCalculator插件（链路计算）设计流程图" title="LinkCalculator插件（链路计算）设计流程图"/>
                    <pic:cNvPicPr>
                      <a:picLocks noChangeAspect="1"/>
                    </pic:cNvPicPr>
                  </pic:nvPicPr>
                  <pic:blipFill>
                    <a:blip r:embed="rId98"/>
                    <a:stretch>
                      <a:fillRect/>
                    </a:stretch>
                  </pic:blipFill>
                  <pic:spPr>
                    <a:xfrm>
                      <a:off x="0" y="0"/>
                      <a:ext cx="4140000" cy="3381000"/>
                    </a:xfrm>
                    <a:prstGeom prst="rect">
                      <a:avLst/>
                    </a:prstGeom>
                  </pic:spPr>
                </pic:pic>
              </a:graphicData>
            </a:graphic>
          </wp:inline>
        </w:drawing>
      </w:r>
    </w:p>
    <w:p w14:paraId="04B75B62" w14:textId="77777777" w:rsidR="000D2AA3" w:rsidRDefault="00000000">
      <w:pPr>
        <w:pStyle w:val="a7"/>
        <w:keepLines/>
        <w:spacing w:before="60" w:after="120"/>
      </w:pPr>
      <w:r>
        <w:rPr>
          <w:rFonts w:eastAsia="宋体" w:cs="Times New Roman"/>
          <w:b w:val="0"/>
          <w:sz w:val="21"/>
        </w:rPr>
        <w:t>图</w:t>
      </w:r>
      <w:r>
        <w:rPr>
          <w:rFonts w:eastAsia="宋体" w:cs="Times New Roman"/>
          <w:b w:val="0"/>
          <w:sz w:val="21"/>
        </w:rPr>
        <w:t xml:space="preserve"> 5-10 </w:t>
      </w:r>
      <w:proofErr w:type="spellStart"/>
      <w:r>
        <w:rPr>
          <w:rFonts w:eastAsia="宋体" w:cs="Times New Roman"/>
          <w:b w:val="0"/>
          <w:sz w:val="21"/>
        </w:rPr>
        <w:t>LinkCalculator</w:t>
      </w:r>
      <w:r>
        <w:rPr>
          <w:rFonts w:eastAsia="宋体" w:cs="Times New Roman"/>
          <w:b w:val="0"/>
          <w:sz w:val="21"/>
        </w:rPr>
        <w:t>插件（链路计算）设计流程图</w:t>
      </w:r>
      <w:proofErr w:type="spellEnd"/>
    </w:p>
    <w:p w14:paraId="0939674B" w14:textId="77777777" w:rsidR="000D2AA3" w:rsidRDefault="00000000">
      <w:pPr>
        <w:pStyle w:val="5"/>
      </w:pPr>
      <w:bookmarkStart w:id="349" w:name="_Toc23613"/>
      <w:r>
        <w:t xml:space="preserve">5.3.2.2.4 </w:t>
      </w:r>
      <w:proofErr w:type="spellStart"/>
      <w:r>
        <w:t>内部方法</w:t>
      </w:r>
      <w:bookmarkEnd w:id="349"/>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00FAF8DF" w14:textId="77777777">
        <w:trPr>
          <w:tblHeader/>
          <w:jc w:val="center"/>
        </w:trPr>
        <w:tc>
          <w:tcPr>
            <w:tcW w:w="1361" w:type="dxa"/>
            <w:shd w:val="clear" w:color="auto" w:fill="F2F2F2"/>
            <w:tcMar>
              <w:top w:w="80" w:type="dxa"/>
              <w:left w:w="90" w:type="dxa"/>
              <w:bottom w:w="80" w:type="dxa"/>
              <w:right w:w="90" w:type="dxa"/>
            </w:tcMar>
            <w:vAlign w:val="center"/>
          </w:tcPr>
          <w:p w14:paraId="7A3C4D8F"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76785252"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296A1B84" w14:textId="77777777">
        <w:trPr>
          <w:jc w:val="center"/>
        </w:trPr>
        <w:tc>
          <w:tcPr>
            <w:tcW w:w="1361" w:type="dxa"/>
            <w:tcMar>
              <w:top w:w="80" w:type="dxa"/>
              <w:left w:w="90" w:type="dxa"/>
              <w:bottom w:w="80" w:type="dxa"/>
              <w:right w:w="90" w:type="dxa"/>
            </w:tcMar>
            <w:vAlign w:val="center"/>
          </w:tcPr>
          <w:p w14:paraId="372A37D6"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69ACE8C1" w14:textId="77777777" w:rsidR="000D2AA3" w:rsidRDefault="00000000">
            <w:pPr>
              <w:spacing w:line="240" w:lineRule="auto"/>
              <w:ind w:firstLine="0"/>
              <w:jc w:val="left"/>
            </w:pPr>
            <w:proofErr w:type="spellStart"/>
            <w:r>
              <w:rPr>
                <w:rFonts w:eastAsia="宋体" w:cs="Times New Roman"/>
                <w:sz w:val="18"/>
              </w:rPr>
              <w:t>LinkCalculator</w:t>
            </w:r>
            <w:r>
              <w:rPr>
                <w:rFonts w:eastAsia="宋体" w:cs="Times New Roman"/>
                <w:sz w:val="18"/>
              </w:rPr>
              <w:t>插件（链路计算）类</w:t>
            </w:r>
            <w:proofErr w:type="spellEnd"/>
          </w:p>
        </w:tc>
      </w:tr>
      <w:tr w:rsidR="000D2AA3" w14:paraId="4536D611" w14:textId="77777777">
        <w:trPr>
          <w:jc w:val="center"/>
        </w:trPr>
        <w:tc>
          <w:tcPr>
            <w:tcW w:w="1361" w:type="dxa"/>
            <w:tcMar>
              <w:top w:w="80" w:type="dxa"/>
              <w:left w:w="90" w:type="dxa"/>
              <w:bottom w:w="80" w:type="dxa"/>
              <w:right w:w="90" w:type="dxa"/>
            </w:tcMar>
            <w:vAlign w:val="center"/>
          </w:tcPr>
          <w:p w14:paraId="66AE63E7"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4B3B83A9" w14:textId="77777777" w:rsidR="000D2AA3" w:rsidRDefault="00000000">
            <w:pPr>
              <w:spacing w:line="240" w:lineRule="auto"/>
              <w:ind w:firstLine="0"/>
              <w:jc w:val="left"/>
            </w:pPr>
            <w:proofErr w:type="spellStart"/>
            <w:r>
              <w:rPr>
                <w:rFonts w:eastAsia="宋体" w:cs="Times New Roman"/>
                <w:sz w:val="18"/>
              </w:rPr>
              <w:t>LinkMetric</w:t>
            </w:r>
            <w:proofErr w:type="spellEnd"/>
            <w:r>
              <w:rPr>
                <w:rFonts w:eastAsia="宋体" w:cs="Times New Roman"/>
                <w:sz w:val="18"/>
              </w:rPr>
              <w:t xml:space="preserve"> </w:t>
            </w:r>
            <w:proofErr w:type="spellStart"/>
            <w:proofErr w:type="gramStart"/>
            <w:r>
              <w:rPr>
                <w:rFonts w:eastAsia="宋体" w:cs="Times New Roman"/>
                <w:sz w:val="18"/>
              </w:rPr>
              <w:t>calculateLink</w:t>
            </w:r>
            <w:proofErr w:type="spellEnd"/>
            <w:r>
              <w:rPr>
                <w:rFonts w:eastAsia="宋体" w:cs="Times New Roman"/>
                <w:sz w:val="18"/>
              </w:rPr>
              <w:t>(</w:t>
            </w:r>
            <w:proofErr w:type="spellStart"/>
            <w:proofErr w:type="gramEnd"/>
            <w:r>
              <w:rPr>
                <w:rFonts w:eastAsia="宋体" w:cs="Times New Roman"/>
                <w:sz w:val="18"/>
              </w:rPr>
              <w:t>LinkContext</w:t>
            </w:r>
            <w:proofErr w:type="spellEnd"/>
            <w:r>
              <w:rPr>
                <w:rFonts w:eastAsia="宋体" w:cs="Times New Roman"/>
                <w:sz w:val="18"/>
              </w:rPr>
              <w:t xml:space="preserve"> </w:t>
            </w:r>
            <w:proofErr w:type="spellStart"/>
            <w:r>
              <w:rPr>
                <w:rFonts w:eastAsia="宋体" w:cs="Times New Roman"/>
                <w:sz w:val="18"/>
              </w:rPr>
              <w:t>linkContext</w:t>
            </w:r>
            <w:proofErr w:type="spellEnd"/>
            <w:r>
              <w:rPr>
                <w:rFonts w:eastAsia="宋体" w:cs="Times New Roman"/>
                <w:sz w:val="18"/>
              </w:rPr>
              <w:t>)</w:t>
            </w:r>
          </w:p>
        </w:tc>
      </w:tr>
      <w:tr w:rsidR="000D2AA3" w14:paraId="17F48108" w14:textId="77777777">
        <w:trPr>
          <w:jc w:val="center"/>
        </w:trPr>
        <w:tc>
          <w:tcPr>
            <w:tcW w:w="1361" w:type="dxa"/>
            <w:tcMar>
              <w:top w:w="80" w:type="dxa"/>
              <w:left w:w="90" w:type="dxa"/>
              <w:bottom w:w="80" w:type="dxa"/>
              <w:right w:w="90" w:type="dxa"/>
            </w:tcMar>
            <w:vAlign w:val="center"/>
          </w:tcPr>
          <w:p w14:paraId="63BF24B0"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36EF5DF6" w14:textId="77777777" w:rsidR="000D2AA3" w:rsidRDefault="00000000">
            <w:pPr>
              <w:spacing w:line="240" w:lineRule="auto"/>
              <w:ind w:firstLine="0"/>
              <w:jc w:val="left"/>
              <w:rPr>
                <w:lang w:eastAsia="zh-CN"/>
              </w:rPr>
            </w:pPr>
            <w:r>
              <w:rPr>
                <w:rFonts w:eastAsia="宋体" w:cs="Times New Roman"/>
                <w:sz w:val="18"/>
                <w:lang w:eastAsia="zh-CN"/>
              </w:rPr>
              <w:t>在</w:t>
            </w:r>
            <w:r>
              <w:rPr>
                <w:rFonts w:eastAsia="宋体" w:cs="Times New Roman"/>
                <w:sz w:val="18"/>
                <w:lang w:eastAsia="zh-CN"/>
              </w:rPr>
              <w:t>AFSIM</w:t>
            </w:r>
            <w:r>
              <w:rPr>
                <w:rFonts w:eastAsia="宋体" w:cs="Times New Roman"/>
                <w:sz w:val="18"/>
                <w:lang w:eastAsia="zh-CN"/>
              </w:rPr>
              <w:t>插件中组织收发端几何、设备和环境参数，调度损耗与质量求解并形成标准链路指标。</w:t>
            </w:r>
          </w:p>
        </w:tc>
      </w:tr>
    </w:tbl>
    <w:p w14:paraId="1A06E181" w14:textId="77777777" w:rsidR="000D2AA3" w:rsidRDefault="000D2AA3">
      <w:pPr>
        <w:spacing w:after="40"/>
        <w:rPr>
          <w:lang w:eastAsia="zh-CN"/>
        </w:rPr>
      </w:pPr>
    </w:p>
    <w:p w14:paraId="1505E44A" w14:textId="77777777" w:rsidR="000D2AA3" w:rsidRDefault="00000000">
      <w:pPr>
        <w:pStyle w:val="5"/>
        <w:rPr>
          <w:lang w:eastAsia="zh-CN"/>
        </w:rPr>
      </w:pPr>
      <w:bookmarkStart w:id="350" w:name="_Toc5872"/>
      <w:r>
        <w:rPr>
          <w:lang w:eastAsia="zh-CN"/>
        </w:rPr>
        <w:t>5.3.2.</w:t>
      </w:r>
      <w:proofErr w:type="gramStart"/>
      <w:r>
        <w:rPr>
          <w:lang w:eastAsia="zh-CN"/>
        </w:rPr>
        <w:t xml:space="preserve">2.5 </w:t>
      </w:r>
      <w:r>
        <w:rPr>
          <w:lang w:eastAsia="zh-CN"/>
        </w:rPr>
        <w:t>对外</w:t>
      </w:r>
      <w:proofErr w:type="gramEnd"/>
      <w:r>
        <w:rPr>
          <w:lang w:eastAsia="zh-CN"/>
        </w:rPr>
        <w:t>接口</w:t>
      </w:r>
      <w:bookmarkEnd w:id="350"/>
    </w:p>
    <w:p w14:paraId="1E1396DE" w14:textId="77777777" w:rsidR="000D2AA3" w:rsidRDefault="00000000">
      <w:pPr>
        <w:spacing w:after="60"/>
        <w:ind w:firstLine="420"/>
        <w:rPr>
          <w:lang w:eastAsia="zh-CN"/>
        </w:rPr>
      </w:pPr>
      <w:r>
        <w:rPr>
          <w:rFonts w:eastAsia="宋体" w:cs="Times New Roman"/>
          <w:sz w:val="21"/>
          <w:lang w:eastAsia="zh-CN"/>
        </w:rPr>
        <w:t>通过</w:t>
      </w:r>
      <w:r>
        <w:rPr>
          <w:rFonts w:eastAsia="宋体" w:cs="Times New Roman"/>
          <w:sz w:val="21"/>
          <w:lang w:eastAsia="zh-CN"/>
        </w:rPr>
        <w:t>AFSIM C++</w:t>
      </w:r>
      <w:r>
        <w:rPr>
          <w:rFonts w:eastAsia="宋体" w:cs="Times New Roman"/>
          <w:sz w:val="21"/>
          <w:lang w:eastAsia="zh-CN"/>
        </w:rPr>
        <w:t>插件接口接收收发节点与帧状态并向损耗模型</w:t>
      </w:r>
      <w:r>
        <w:rPr>
          <w:rFonts w:eastAsia="宋体" w:cs="Times New Roman"/>
          <w:sz w:val="21"/>
          <w:lang w:eastAsia="zh-CN"/>
        </w:rPr>
        <w:t>/SNR-BER</w:t>
      </w:r>
      <w:r>
        <w:rPr>
          <w:rFonts w:eastAsia="宋体" w:cs="Times New Roman"/>
          <w:sz w:val="21"/>
          <w:lang w:eastAsia="zh-CN"/>
        </w:rPr>
        <w:t>求解器提供链路计算结果。接口数据采用</w:t>
      </w:r>
      <w:proofErr w:type="spellStart"/>
      <w:r>
        <w:rPr>
          <w:rFonts w:eastAsia="宋体" w:cs="Times New Roman"/>
          <w:sz w:val="21"/>
          <w:lang w:eastAsia="zh-CN"/>
        </w:rPr>
        <w:t>LinkContext</w:t>
      </w:r>
      <w:proofErr w:type="spellEnd"/>
      <w:r>
        <w:rPr>
          <w:rFonts w:eastAsia="宋体" w:cs="Times New Roman"/>
          <w:sz w:val="21"/>
          <w:lang w:eastAsia="zh-CN"/>
        </w:rPr>
        <w:t>与</w:t>
      </w:r>
      <w:proofErr w:type="spellStart"/>
      <w:r>
        <w:rPr>
          <w:rFonts w:eastAsia="宋体" w:cs="Times New Roman"/>
          <w:sz w:val="21"/>
          <w:lang w:eastAsia="zh-CN"/>
        </w:rPr>
        <w:t>LinkMetric</w:t>
      </w:r>
      <w:proofErr w:type="spellEnd"/>
      <w:r>
        <w:rPr>
          <w:rFonts w:eastAsia="宋体" w:cs="Times New Roman"/>
          <w:sz w:val="21"/>
          <w:lang w:eastAsia="zh-CN"/>
        </w:rPr>
        <w:t>定义，调用方必须处理成功、失败和超时状态。</w:t>
      </w:r>
    </w:p>
    <w:p w14:paraId="708F8E06" w14:textId="77777777" w:rsidR="000D2AA3" w:rsidRDefault="00000000">
      <w:pPr>
        <w:pStyle w:val="5"/>
        <w:rPr>
          <w:lang w:eastAsia="zh-CN"/>
        </w:rPr>
      </w:pPr>
      <w:bookmarkStart w:id="351" w:name="_Toc2323"/>
      <w:r>
        <w:rPr>
          <w:lang w:eastAsia="zh-CN"/>
        </w:rPr>
        <w:t>5.3.2.</w:t>
      </w:r>
      <w:proofErr w:type="gramStart"/>
      <w:r>
        <w:rPr>
          <w:lang w:eastAsia="zh-CN"/>
        </w:rPr>
        <w:t xml:space="preserve">2.6 </w:t>
      </w:r>
      <w:r>
        <w:rPr>
          <w:lang w:eastAsia="zh-CN"/>
        </w:rPr>
        <w:t>限制</w:t>
      </w:r>
      <w:proofErr w:type="gramEnd"/>
      <w:r>
        <w:rPr>
          <w:lang w:eastAsia="zh-CN"/>
        </w:rPr>
        <w:t>条件</w:t>
      </w:r>
      <w:bookmarkEnd w:id="351"/>
    </w:p>
    <w:p w14:paraId="4E48720B" w14:textId="77777777" w:rsidR="000D2AA3" w:rsidRDefault="00000000">
      <w:pPr>
        <w:spacing w:after="60"/>
        <w:ind w:firstLine="420"/>
        <w:rPr>
          <w:lang w:eastAsia="zh-CN"/>
        </w:rPr>
      </w:pPr>
      <w:r>
        <w:rPr>
          <w:rFonts w:eastAsia="宋体" w:cs="Times New Roman"/>
          <w:sz w:val="21"/>
          <w:lang w:eastAsia="zh-CN"/>
        </w:rPr>
        <w:t>计算使用的节点状态必须来自同一仿真帧。</w:t>
      </w:r>
    </w:p>
    <w:p w14:paraId="4C4BDF32" w14:textId="77777777" w:rsidR="000D2AA3" w:rsidRDefault="00000000">
      <w:pPr>
        <w:pStyle w:val="5"/>
        <w:rPr>
          <w:lang w:eastAsia="zh-CN"/>
        </w:rPr>
      </w:pPr>
      <w:bookmarkStart w:id="352" w:name="_Toc12006"/>
      <w:r>
        <w:rPr>
          <w:lang w:eastAsia="zh-CN"/>
        </w:rPr>
        <w:t>5.3.2.2.</w:t>
      </w:r>
      <w:proofErr w:type="gramStart"/>
      <w:r>
        <w:rPr>
          <w:lang w:eastAsia="zh-CN"/>
        </w:rPr>
        <w:t xml:space="preserve">7 </w:t>
      </w:r>
      <w:r>
        <w:rPr>
          <w:lang w:eastAsia="zh-CN"/>
        </w:rPr>
        <w:t>内部</w:t>
      </w:r>
      <w:proofErr w:type="gramEnd"/>
      <w:r>
        <w:rPr>
          <w:lang w:eastAsia="zh-CN"/>
        </w:rPr>
        <w:t>测试计划</w:t>
      </w:r>
      <w:bookmarkEnd w:id="352"/>
    </w:p>
    <w:p w14:paraId="15BE5AC8"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5-25 </w:t>
      </w:r>
      <w:proofErr w:type="spellStart"/>
      <w:r>
        <w:rPr>
          <w:rFonts w:eastAsia="宋体" w:cs="Times New Roman"/>
          <w:b w:val="0"/>
          <w:sz w:val="21"/>
          <w:lang w:eastAsia="zh-CN"/>
        </w:rPr>
        <w:t>LinkCalculator</w:t>
      </w:r>
      <w:proofErr w:type="spellEnd"/>
      <w:r>
        <w:rPr>
          <w:rFonts w:eastAsia="宋体" w:cs="Times New Roman"/>
          <w:b w:val="0"/>
          <w:sz w:val="21"/>
          <w:lang w:eastAsia="zh-CN"/>
        </w:rPr>
        <w:t>插件（链路计算）内部测试计划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7DEBDA02" w14:textId="77777777">
        <w:trPr>
          <w:tblHeader/>
          <w:jc w:val="center"/>
        </w:trPr>
        <w:tc>
          <w:tcPr>
            <w:tcW w:w="1417" w:type="dxa"/>
            <w:shd w:val="clear" w:color="auto" w:fill="F2F2F2"/>
            <w:tcMar>
              <w:top w:w="80" w:type="dxa"/>
              <w:left w:w="90" w:type="dxa"/>
              <w:bottom w:w="80" w:type="dxa"/>
              <w:right w:w="90" w:type="dxa"/>
            </w:tcMar>
            <w:vAlign w:val="center"/>
          </w:tcPr>
          <w:p w14:paraId="42AD676C"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11657FFD"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17A17AE2" w14:textId="77777777">
        <w:trPr>
          <w:jc w:val="center"/>
        </w:trPr>
        <w:tc>
          <w:tcPr>
            <w:tcW w:w="1417" w:type="dxa"/>
            <w:tcMar>
              <w:top w:w="80" w:type="dxa"/>
              <w:left w:w="90" w:type="dxa"/>
              <w:bottom w:w="80" w:type="dxa"/>
              <w:right w:w="90" w:type="dxa"/>
            </w:tcMar>
            <w:vAlign w:val="center"/>
          </w:tcPr>
          <w:p w14:paraId="5C177B68"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0BE62837" w14:textId="77777777" w:rsidR="000D2AA3" w:rsidRDefault="00000000">
            <w:pPr>
              <w:spacing w:line="240" w:lineRule="auto"/>
              <w:ind w:firstLine="0"/>
              <w:jc w:val="left"/>
              <w:rPr>
                <w:lang w:eastAsia="zh-CN"/>
              </w:rPr>
            </w:pPr>
            <w:r>
              <w:rPr>
                <w:rFonts w:eastAsia="宋体" w:cs="Times New Roman"/>
                <w:sz w:val="17"/>
                <w:lang w:eastAsia="zh-CN"/>
              </w:rPr>
              <w:t>仿真运行与链路计算模块及依赖服务可用，准备有效与无效收发节点与帧状态样例。</w:t>
            </w:r>
          </w:p>
        </w:tc>
      </w:tr>
      <w:tr w:rsidR="000D2AA3" w14:paraId="4950F6BD" w14:textId="77777777">
        <w:trPr>
          <w:jc w:val="center"/>
        </w:trPr>
        <w:tc>
          <w:tcPr>
            <w:tcW w:w="1417" w:type="dxa"/>
            <w:tcMar>
              <w:top w:w="80" w:type="dxa"/>
              <w:left w:w="90" w:type="dxa"/>
              <w:bottom w:w="80" w:type="dxa"/>
              <w:right w:w="90" w:type="dxa"/>
            </w:tcMar>
            <w:vAlign w:val="center"/>
          </w:tcPr>
          <w:p w14:paraId="28F3ECB8" w14:textId="77777777" w:rsidR="000D2AA3" w:rsidRDefault="00000000">
            <w:pPr>
              <w:spacing w:line="240" w:lineRule="auto"/>
              <w:ind w:firstLine="0"/>
              <w:jc w:val="left"/>
            </w:pPr>
            <w:proofErr w:type="spellStart"/>
            <w:r>
              <w:rPr>
                <w:rFonts w:eastAsia="宋体" w:cs="Times New Roman"/>
                <w:sz w:val="17"/>
              </w:rPr>
              <w:lastRenderedPageBreak/>
              <w:t>触发条件</w:t>
            </w:r>
            <w:proofErr w:type="spellEnd"/>
          </w:p>
        </w:tc>
        <w:tc>
          <w:tcPr>
            <w:tcW w:w="6803" w:type="dxa"/>
            <w:tcMar>
              <w:top w:w="80" w:type="dxa"/>
              <w:left w:w="90" w:type="dxa"/>
              <w:bottom w:w="80" w:type="dxa"/>
              <w:right w:w="90" w:type="dxa"/>
            </w:tcMar>
            <w:vAlign w:val="center"/>
          </w:tcPr>
          <w:p w14:paraId="30CD26A9" w14:textId="77777777" w:rsidR="000D2AA3" w:rsidRDefault="00000000">
            <w:pPr>
              <w:spacing w:line="240" w:lineRule="auto"/>
              <w:ind w:firstLine="0"/>
              <w:jc w:val="left"/>
              <w:rPr>
                <w:lang w:eastAsia="zh-CN"/>
              </w:rPr>
            </w:pPr>
            <w:r>
              <w:rPr>
                <w:rFonts w:eastAsia="宋体" w:cs="Times New Roman"/>
                <w:sz w:val="17"/>
                <w:lang w:eastAsia="zh-CN"/>
              </w:rPr>
              <w:t>每个仿真帧对候选链路求值</w:t>
            </w:r>
          </w:p>
        </w:tc>
      </w:tr>
      <w:tr w:rsidR="000D2AA3" w14:paraId="259A379C" w14:textId="77777777">
        <w:trPr>
          <w:jc w:val="center"/>
        </w:trPr>
        <w:tc>
          <w:tcPr>
            <w:tcW w:w="1417" w:type="dxa"/>
            <w:tcMar>
              <w:top w:w="80" w:type="dxa"/>
              <w:left w:w="90" w:type="dxa"/>
              <w:bottom w:w="80" w:type="dxa"/>
              <w:right w:w="90" w:type="dxa"/>
            </w:tcMar>
            <w:vAlign w:val="center"/>
          </w:tcPr>
          <w:p w14:paraId="4216863A"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7528498A"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1E2B47D7" w14:textId="77777777">
        <w:trPr>
          <w:jc w:val="center"/>
        </w:trPr>
        <w:tc>
          <w:tcPr>
            <w:tcW w:w="1417" w:type="dxa"/>
            <w:tcMar>
              <w:top w:w="80" w:type="dxa"/>
              <w:left w:w="90" w:type="dxa"/>
              <w:bottom w:w="80" w:type="dxa"/>
              <w:right w:w="90" w:type="dxa"/>
            </w:tcMar>
            <w:vAlign w:val="center"/>
          </w:tcPr>
          <w:p w14:paraId="2854148B"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3CA4ED2A" w14:textId="77777777" w:rsidR="000D2AA3" w:rsidRDefault="00000000">
            <w:pPr>
              <w:spacing w:line="240" w:lineRule="auto"/>
              <w:ind w:firstLine="0"/>
              <w:jc w:val="left"/>
            </w:pPr>
            <w:proofErr w:type="spellStart"/>
            <w:r>
              <w:rPr>
                <w:rFonts w:eastAsia="宋体" w:cs="Times New Roman"/>
                <w:sz w:val="17"/>
              </w:rPr>
              <w:t>仿真引擎</w:t>
            </w:r>
            <w:proofErr w:type="spellEnd"/>
          </w:p>
        </w:tc>
      </w:tr>
      <w:tr w:rsidR="000D2AA3" w14:paraId="3CE4B486" w14:textId="77777777">
        <w:trPr>
          <w:jc w:val="center"/>
        </w:trPr>
        <w:tc>
          <w:tcPr>
            <w:tcW w:w="1417" w:type="dxa"/>
            <w:tcMar>
              <w:top w:w="80" w:type="dxa"/>
              <w:left w:w="90" w:type="dxa"/>
              <w:bottom w:w="80" w:type="dxa"/>
              <w:right w:w="90" w:type="dxa"/>
            </w:tcMar>
            <w:vAlign w:val="center"/>
          </w:tcPr>
          <w:p w14:paraId="7D6FC5F0"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4409894A"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linkContext</w:t>
            </w:r>
            <w:r>
              <w:rPr>
                <w:rFonts w:eastAsia="宋体" w:cs="Times New Roman"/>
                <w:sz w:val="17"/>
              </w:rPr>
              <w:t>，输出</w:t>
            </w:r>
            <w:r>
              <w:rPr>
                <w:rFonts w:eastAsia="宋体" w:cs="Times New Roman"/>
                <w:sz w:val="17"/>
              </w:rPr>
              <w:t>linkMetric</w:t>
            </w:r>
            <w:proofErr w:type="spellEnd"/>
            <w:r>
              <w:rPr>
                <w:rFonts w:eastAsia="宋体" w:cs="Times New Roman"/>
                <w:sz w:val="17"/>
              </w:rPr>
              <w:t>。</w:t>
            </w:r>
          </w:p>
        </w:tc>
      </w:tr>
      <w:tr w:rsidR="000D2AA3" w14:paraId="73534CF7" w14:textId="77777777">
        <w:trPr>
          <w:jc w:val="center"/>
        </w:trPr>
        <w:tc>
          <w:tcPr>
            <w:tcW w:w="1417" w:type="dxa"/>
            <w:tcMar>
              <w:top w:w="80" w:type="dxa"/>
              <w:left w:w="90" w:type="dxa"/>
              <w:bottom w:w="80" w:type="dxa"/>
              <w:right w:w="90" w:type="dxa"/>
            </w:tcMar>
            <w:vAlign w:val="center"/>
          </w:tcPr>
          <w:p w14:paraId="2CEE4DF3"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4D3131E0"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15A2F4B7" w14:textId="77777777">
        <w:trPr>
          <w:jc w:val="center"/>
        </w:trPr>
        <w:tc>
          <w:tcPr>
            <w:tcW w:w="1417" w:type="dxa"/>
            <w:tcMar>
              <w:top w:w="80" w:type="dxa"/>
              <w:left w:w="90" w:type="dxa"/>
              <w:bottom w:w="80" w:type="dxa"/>
              <w:right w:w="90" w:type="dxa"/>
            </w:tcMar>
            <w:vAlign w:val="center"/>
          </w:tcPr>
          <w:p w14:paraId="5DBCA3D4"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28E5DED9"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4947F7C5" w14:textId="77777777">
        <w:trPr>
          <w:jc w:val="center"/>
        </w:trPr>
        <w:tc>
          <w:tcPr>
            <w:tcW w:w="1417" w:type="dxa"/>
            <w:tcMar>
              <w:top w:w="80" w:type="dxa"/>
              <w:left w:w="90" w:type="dxa"/>
              <w:bottom w:w="80" w:type="dxa"/>
              <w:right w:w="90" w:type="dxa"/>
            </w:tcMar>
            <w:vAlign w:val="center"/>
          </w:tcPr>
          <w:p w14:paraId="2792C7B4"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45041936" w14:textId="77777777" w:rsidR="000D2AA3" w:rsidRDefault="00000000">
            <w:pPr>
              <w:spacing w:line="240" w:lineRule="auto"/>
              <w:ind w:firstLine="0"/>
              <w:jc w:val="left"/>
              <w:rPr>
                <w:lang w:eastAsia="zh-CN"/>
              </w:rPr>
            </w:pPr>
            <w:r>
              <w:rPr>
                <w:rFonts w:eastAsia="宋体" w:cs="Times New Roman"/>
                <w:sz w:val="17"/>
                <w:lang w:eastAsia="zh-CN"/>
              </w:rPr>
              <w:t>按预期生成链路计算结果且状态、数据和日志一致。</w:t>
            </w:r>
          </w:p>
        </w:tc>
      </w:tr>
      <w:tr w:rsidR="000D2AA3" w14:paraId="51A25C24" w14:textId="77777777">
        <w:trPr>
          <w:jc w:val="center"/>
        </w:trPr>
        <w:tc>
          <w:tcPr>
            <w:tcW w:w="1417" w:type="dxa"/>
            <w:tcMar>
              <w:top w:w="80" w:type="dxa"/>
              <w:left w:w="90" w:type="dxa"/>
              <w:bottom w:w="80" w:type="dxa"/>
              <w:right w:w="90" w:type="dxa"/>
            </w:tcMar>
            <w:vAlign w:val="center"/>
          </w:tcPr>
          <w:p w14:paraId="68F92185"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3887ED2B"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34009B66" w14:textId="77777777">
        <w:trPr>
          <w:jc w:val="center"/>
        </w:trPr>
        <w:tc>
          <w:tcPr>
            <w:tcW w:w="1417" w:type="dxa"/>
            <w:tcMar>
              <w:top w:w="80" w:type="dxa"/>
              <w:left w:w="90" w:type="dxa"/>
              <w:bottom w:w="80" w:type="dxa"/>
              <w:right w:w="90" w:type="dxa"/>
            </w:tcMar>
            <w:vAlign w:val="center"/>
          </w:tcPr>
          <w:p w14:paraId="5CB5C2E5"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4402A1A9"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719D669F" w14:textId="77777777">
        <w:trPr>
          <w:jc w:val="center"/>
        </w:trPr>
        <w:tc>
          <w:tcPr>
            <w:tcW w:w="1417" w:type="dxa"/>
            <w:tcMar>
              <w:top w:w="80" w:type="dxa"/>
              <w:left w:w="90" w:type="dxa"/>
              <w:bottom w:w="80" w:type="dxa"/>
              <w:right w:w="90" w:type="dxa"/>
            </w:tcMar>
            <w:vAlign w:val="center"/>
          </w:tcPr>
          <w:p w14:paraId="16566B14"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0C569BA3" w14:textId="77777777" w:rsidR="000D2AA3" w:rsidRDefault="00000000">
            <w:pPr>
              <w:spacing w:line="240" w:lineRule="auto"/>
              <w:ind w:firstLine="0"/>
              <w:jc w:val="left"/>
              <w:rPr>
                <w:lang w:eastAsia="zh-CN"/>
              </w:rPr>
            </w:pPr>
            <w:r>
              <w:rPr>
                <w:rFonts w:eastAsia="宋体" w:cs="Times New Roman"/>
                <w:sz w:val="17"/>
                <w:lang w:eastAsia="zh-CN"/>
              </w:rPr>
              <w:t>计算使用的节点状态必须来自同一仿真帧</w:t>
            </w:r>
          </w:p>
        </w:tc>
      </w:tr>
    </w:tbl>
    <w:p w14:paraId="3E76DA9F" w14:textId="77777777" w:rsidR="000D2AA3" w:rsidRDefault="000D2AA3">
      <w:pPr>
        <w:spacing w:after="40"/>
        <w:rPr>
          <w:lang w:eastAsia="zh-CN"/>
        </w:rPr>
      </w:pPr>
    </w:p>
    <w:p w14:paraId="70ADDF26" w14:textId="77777777" w:rsidR="000D2AA3" w:rsidRDefault="00000000">
      <w:pPr>
        <w:pStyle w:val="5"/>
        <w:rPr>
          <w:lang w:eastAsia="zh-CN"/>
        </w:rPr>
      </w:pPr>
      <w:bookmarkStart w:id="353" w:name="_Toc24552"/>
      <w:r>
        <w:rPr>
          <w:lang w:eastAsia="zh-CN"/>
        </w:rPr>
        <w:t>5.3.2.2.</w:t>
      </w:r>
      <w:proofErr w:type="gramStart"/>
      <w:r>
        <w:rPr>
          <w:lang w:eastAsia="zh-CN"/>
        </w:rPr>
        <w:t xml:space="preserve">8 </w:t>
      </w:r>
      <w:r>
        <w:rPr>
          <w:lang w:eastAsia="zh-CN"/>
        </w:rPr>
        <w:t>尚未</w:t>
      </w:r>
      <w:proofErr w:type="gramEnd"/>
      <w:r>
        <w:rPr>
          <w:lang w:eastAsia="zh-CN"/>
        </w:rPr>
        <w:t>解决的问题</w:t>
      </w:r>
      <w:bookmarkEnd w:id="353"/>
    </w:p>
    <w:p w14:paraId="5956A964" w14:textId="77777777" w:rsidR="000D2AA3" w:rsidRDefault="00000000">
      <w:pPr>
        <w:spacing w:after="60"/>
        <w:ind w:firstLine="420"/>
        <w:rPr>
          <w:lang w:eastAsia="zh-CN"/>
        </w:rPr>
      </w:pPr>
      <w:r>
        <w:rPr>
          <w:rFonts w:eastAsia="宋体" w:cs="Times New Roman"/>
          <w:sz w:val="21"/>
          <w:lang w:eastAsia="zh-CN"/>
        </w:rPr>
        <w:t>无。</w:t>
      </w:r>
    </w:p>
    <w:p w14:paraId="6CAD5371" w14:textId="77777777" w:rsidR="000D2AA3" w:rsidRDefault="00000000">
      <w:pPr>
        <w:pStyle w:val="5"/>
        <w:rPr>
          <w:lang w:eastAsia="zh-CN"/>
        </w:rPr>
      </w:pPr>
      <w:bookmarkStart w:id="354" w:name="_Toc24543"/>
      <w:r>
        <w:rPr>
          <w:lang w:eastAsia="zh-CN"/>
        </w:rPr>
        <w:t>5.3.2.2.</w:t>
      </w:r>
      <w:proofErr w:type="gramStart"/>
      <w:r>
        <w:rPr>
          <w:lang w:eastAsia="zh-CN"/>
        </w:rPr>
        <w:t xml:space="preserve">9 </w:t>
      </w:r>
      <w:r>
        <w:rPr>
          <w:lang w:eastAsia="zh-CN"/>
        </w:rPr>
        <w:t>异常</w:t>
      </w:r>
      <w:proofErr w:type="gramEnd"/>
      <w:r>
        <w:rPr>
          <w:lang w:eastAsia="zh-CN"/>
        </w:rPr>
        <w:t>和错误处理</w:t>
      </w:r>
      <w:bookmarkEnd w:id="354"/>
    </w:p>
    <w:p w14:paraId="50670864" w14:textId="77777777" w:rsidR="000D2AA3" w:rsidRDefault="00000000">
      <w:pPr>
        <w:spacing w:after="60"/>
        <w:ind w:firstLine="420"/>
        <w:rPr>
          <w:lang w:eastAsia="zh-CN"/>
        </w:rPr>
      </w:pPr>
      <w:r>
        <w:rPr>
          <w:rFonts w:eastAsia="宋体" w:cs="Times New Roman"/>
          <w:sz w:val="21"/>
          <w:lang w:eastAsia="zh-CN"/>
        </w:rPr>
        <w:t>当收发节点与帧状态缺失、格式错误、超出约束或</w:t>
      </w:r>
      <w:r>
        <w:rPr>
          <w:rFonts w:eastAsia="宋体" w:cs="Times New Roman"/>
          <w:sz w:val="21"/>
          <w:lang w:eastAsia="zh-CN"/>
        </w:rPr>
        <w:t>AFSIM C++</w:t>
      </w:r>
      <w:r>
        <w:rPr>
          <w:rFonts w:eastAsia="宋体" w:cs="Times New Roman"/>
          <w:sz w:val="21"/>
          <w:lang w:eastAsia="zh-CN"/>
        </w:rPr>
        <w:t>插件接口不可用时，拒绝提交无效结果，返回可定位的失败原因并记录模块、方法、对象标识、仿真时刻或操作时间。可恢复异常允许重试；不可恢复异常执行状态回滚或资源清理。</w:t>
      </w:r>
    </w:p>
    <w:p w14:paraId="1BB9C55D" w14:textId="77777777" w:rsidR="000D2AA3" w:rsidRDefault="00000000">
      <w:pPr>
        <w:pStyle w:val="4"/>
        <w:rPr>
          <w:lang w:eastAsia="zh-CN"/>
        </w:rPr>
      </w:pPr>
      <w:bookmarkStart w:id="355" w:name="_Toc30645"/>
      <w:r>
        <w:rPr>
          <w:lang w:eastAsia="zh-CN"/>
        </w:rPr>
        <w:t xml:space="preserve">5.3.2.3 </w:t>
      </w:r>
      <w:r>
        <w:rPr>
          <w:lang w:eastAsia="zh-CN"/>
        </w:rPr>
        <w:t>复合损耗模型计算类</w:t>
      </w:r>
      <w:r>
        <w:rPr>
          <w:lang w:eastAsia="zh-CN"/>
        </w:rPr>
        <w:t>/DSDWRJQTLJS-BJ-FZYXYLLJS-FHSX</w:t>
      </w:r>
      <w:bookmarkEnd w:id="355"/>
    </w:p>
    <w:p w14:paraId="40D53CE1" w14:textId="77777777" w:rsidR="000D2AA3" w:rsidRDefault="00000000">
      <w:pPr>
        <w:pStyle w:val="5"/>
        <w:rPr>
          <w:lang w:eastAsia="zh-CN"/>
        </w:rPr>
      </w:pPr>
      <w:bookmarkStart w:id="356" w:name="_Toc15147"/>
      <w:r>
        <w:rPr>
          <w:lang w:eastAsia="zh-CN"/>
        </w:rPr>
        <w:t>5.3.2.3.</w:t>
      </w:r>
      <w:proofErr w:type="gramStart"/>
      <w:r>
        <w:rPr>
          <w:lang w:eastAsia="zh-CN"/>
        </w:rPr>
        <w:t xml:space="preserve">1 </w:t>
      </w:r>
      <w:r>
        <w:rPr>
          <w:lang w:eastAsia="zh-CN"/>
        </w:rPr>
        <w:t>功能</w:t>
      </w:r>
      <w:bookmarkEnd w:id="356"/>
      <w:proofErr w:type="gramEnd"/>
    </w:p>
    <w:p w14:paraId="4F8D5123" w14:textId="77777777" w:rsidR="000D2AA3" w:rsidRDefault="00000000">
      <w:pPr>
        <w:spacing w:after="60"/>
        <w:ind w:firstLine="420"/>
        <w:rPr>
          <w:lang w:eastAsia="zh-CN"/>
        </w:rPr>
      </w:pPr>
      <w:r>
        <w:rPr>
          <w:rFonts w:eastAsia="宋体" w:cs="Times New Roman"/>
          <w:sz w:val="21"/>
          <w:lang w:eastAsia="zh-CN"/>
        </w:rPr>
        <w:t>组合自由空间、系统、遮挡及干扰相关损耗，输出总损耗和分量明细以支持结果追溯。</w:t>
      </w:r>
    </w:p>
    <w:p w14:paraId="7B6E9DE7" w14:textId="77777777" w:rsidR="000D2AA3" w:rsidRDefault="00000000">
      <w:pPr>
        <w:pStyle w:val="5"/>
        <w:rPr>
          <w:lang w:eastAsia="zh-CN"/>
        </w:rPr>
      </w:pPr>
      <w:bookmarkStart w:id="357" w:name="_Toc9758"/>
      <w:r>
        <w:rPr>
          <w:lang w:eastAsia="zh-CN"/>
        </w:rPr>
        <w:t>5.3.2.</w:t>
      </w:r>
      <w:proofErr w:type="gramStart"/>
      <w:r>
        <w:rPr>
          <w:lang w:eastAsia="zh-CN"/>
        </w:rPr>
        <w:t xml:space="preserve">3.2 </w:t>
      </w:r>
      <w:r>
        <w:rPr>
          <w:lang w:eastAsia="zh-CN"/>
        </w:rPr>
        <w:t>输入</w:t>
      </w:r>
      <w:proofErr w:type="gramEnd"/>
      <w:r>
        <w:rPr>
          <w:lang w:eastAsia="zh-CN"/>
        </w:rPr>
        <w:t>输出</w:t>
      </w:r>
      <w:bookmarkEnd w:id="357"/>
    </w:p>
    <w:p w14:paraId="5DACA03A"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-26 </w:t>
      </w:r>
      <w:r>
        <w:rPr>
          <w:rFonts w:eastAsia="宋体" w:cs="Times New Roman"/>
          <w:b w:val="0"/>
          <w:sz w:val="21"/>
          <w:lang w:eastAsia="zh-CN"/>
        </w:rPr>
        <w:t>复合</w:t>
      </w:r>
      <w:proofErr w:type="gramEnd"/>
      <w:r>
        <w:rPr>
          <w:rFonts w:eastAsia="宋体" w:cs="Times New Roman"/>
          <w:b w:val="0"/>
          <w:sz w:val="21"/>
          <w:lang w:eastAsia="zh-CN"/>
        </w:rPr>
        <w:t>损耗模型计算输入输出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109AC0E0" w14:textId="77777777">
        <w:trPr>
          <w:tblHeader/>
          <w:jc w:val="center"/>
        </w:trPr>
        <w:tc>
          <w:tcPr>
            <w:tcW w:w="397" w:type="dxa"/>
            <w:shd w:val="clear" w:color="auto" w:fill="F2F2F2"/>
            <w:tcMar>
              <w:top w:w="80" w:type="dxa"/>
              <w:left w:w="90" w:type="dxa"/>
              <w:bottom w:w="80" w:type="dxa"/>
              <w:right w:w="90" w:type="dxa"/>
            </w:tcMar>
            <w:vAlign w:val="center"/>
          </w:tcPr>
          <w:p w14:paraId="428BADE8"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039B7926"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7E834E70"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0E652244"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58E03CAE"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2D84BEF9"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589F0F2D"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69161E71"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15867741" w14:textId="77777777">
        <w:trPr>
          <w:jc w:val="center"/>
        </w:trPr>
        <w:tc>
          <w:tcPr>
            <w:tcW w:w="397" w:type="dxa"/>
            <w:tcMar>
              <w:top w:w="80" w:type="dxa"/>
              <w:left w:w="90" w:type="dxa"/>
              <w:bottom w:w="80" w:type="dxa"/>
              <w:right w:w="90" w:type="dxa"/>
            </w:tcMar>
            <w:vAlign w:val="center"/>
          </w:tcPr>
          <w:p w14:paraId="1BE61377"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648577A6" w14:textId="77777777" w:rsidR="000D2AA3" w:rsidRDefault="00000000">
            <w:pPr>
              <w:spacing w:line="240" w:lineRule="auto"/>
              <w:ind w:firstLine="0"/>
              <w:jc w:val="left"/>
            </w:pPr>
            <w:proofErr w:type="spellStart"/>
            <w:r>
              <w:rPr>
                <w:rFonts w:eastAsia="宋体" w:cs="Times New Roman"/>
                <w:sz w:val="16"/>
              </w:rPr>
              <w:t>传播环境参数</w:t>
            </w:r>
            <w:proofErr w:type="spellEnd"/>
          </w:p>
        </w:tc>
        <w:tc>
          <w:tcPr>
            <w:tcW w:w="1191" w:type="dxa"/>
            <w:tcMar>
              <w:top w:w="80" w:type="dxa"/>
              <w:left w:w="90" w:type="dxa"/>
              <w:bottom w:w="80" w:type="dxa"/>
              <w:right w:w="90" w:type="dxa"/>
            </w:tcMar>
            <w:vAlign w:val="center"/>
          </w:tcPr>
          <w:p w14:paraId="6F4BF6B7" w14:textId="77777777" w:rsidR="000D2AA3" w:rsidRDefault="00000000">
            <w:pPr>
              <w:spacing w:line="240" w:lineRule="auto"/>
              <w:ind w:firstLine="0"/>
              <w:jc w:val="left"/>
            </w:pPr>
            <w:proofErr w:type="spellStart"/>
            <w:r>
              <w:rPr>
                <w:rFonts w:eastAsia="宋体" w:cs="Times New Roman"/>
                <w:sz w:val="16"/>
              </w:rPr>
              <w:t>propagationContext</w:t>
            </w:r>
            <w:proofErr w:type="spellEnd"/>
          </w:p>
        </w:tc>
        <w:tc>
          <w:tcPr>
            <w:tcW w:w="1020" w:type="dxa"/>
            <w:tcMar>
              <w:top w:w="80" w:type="dxa"/>
              <w:left w:w="90" w:type="dxa"/>
              <w:bottom w:w="80" w:type="dxa"/>
              <w:right w:w="90" w:type="dxa"/>
            </w:tcMar>
            <w:vAlign w:val="center"/>
          </w:tcPr>
          <w:p w14:paraId="5044BB66" w14:textId="77777777" w:rsidR="000D2AA3" w:rsidRDefault="00000000">
            <w:pPr>
              <w:spacing w:line="240" w:lineRule="auto"/>
              <w:ind w:firstLine="0"/>
              <w:jc w:val="left"/>
            </w:pPr>
            <w:proofErr w:type="spellStart"/>
            <w:r>
              <w:rPr>
                <w:rFonts w:eastAsia="宋体" w:cs="Times New Roman"/>
                <w:sz w:val="16"/>
              </w:rPr>
              <w:t>PropagationContext</w:t>
            </w:r>
            <w:proofErr w:type="spellEnd"/>
          </w:p>
        </w:tc>
        <w:tc>
          <w:tcPr>
            <w:tcW w:w="454" w:type="dxa"/>
            <w:tcMar>
              <w:top w:w="80" w:type="dxa"/>
              <w:left w:w="90" w:type="dxa"/>
              <w:bottom w:w="80" w:type="dxa"/>
              <w:right w:w="90" w:type="dxa"/>
            </w:tcMar>
            <w:vAlign w:val="center"/>
          </w:tcPr>
          <w:p w14:paraId="77D607B3"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68F26173"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359169B2" w14:textId="77777777" w:rsidR="000D2AA3" w:rsidRDefault="00000000">
            <w:pPr>
              <w:spacing w:line="240" w:lineRule="auto"/>
              <w:ind w:firstLine="0"/>
              <w:jc w:val="left"/>
            </w:pPr>
            <w:proofErr w:type="spellStart"/>
            <w:r>
              <w:rPr>
                <w:rFonts w:eastAsia="宋体" w:cs="Times New Roman"/>
                <w:sz w:val="16"/>
              </w:rPr>
              <w:t>LinkCalculator</w:t>
            </w:r>
            <w:proofErr w:type="spellEnd"/>
          </w:p>
        </w:tc>
        <w:tc>
          <w:tcPr>
            <w:tcW w:w="1871" w:type="dxa"/>
            <w:tcMar>
              <w:top w:w="80" w:type="dxa"/>
              <w:left w:w="90" w:type="dxa"/>
              <w:bottom w:w="80" w:type="dxa"/>
              <w:right w:w="90" w:type="dxa"/>
            </w:tcMar>
            <w:vAlign w:val="center"/>
          </w:tcPr>
          <w:p w14:paraId="2690A13D"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1554EC35" w14:textId="77777777">
        <w:trPr>
          <w:jc w:val="center"/>
        </w:trPr>
        <w:tc>
          <w:tcPr>
            <w:tcW w:w="397" w:type="dxa"/>
            <w:tcMar>
              <w:top w:w="80" w:type="dxa"/>
              <w:left w:w="90" w:type="dxa"/>
              <w:bottom w:w="80" w:type="dxa"/>
              <w:right w:w="90" w:type="dxa"/>
            </w:tcMar>
            <w:vAlign w:val="center"/>
          </w:tcPr>
          <w:p w14:paraId="6299C723"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40797157" w14:textId="77777777" w:rsidR="000D2AA3" w:rsidRDefault="00000000">
            <w:pPr>
              <w:spacing w:line="240" w:lineRule="auto"/>
              <w:ind w:firstLine="0"/>
              <w:jc w:val="left"/>
            </w:pPr>
            <w:proofErr w:type="spellStart"/>
            <w:r>
              <w:rPr>
                <w:rFonts w:eastAsia="宋体" w:cs="Times New Roman"/>
                <w:sz w:val="16"/>
              </w:rPr>
              <w:t>总路径损耗</w:t>
            </w:r>
            <w:proofErr w:type="spellEnd"/>
          </w:p>
        </w:tc>
        <w:tc>
          <w:tcPr>
            <w:tcW w:w="1191" w:type="dxa"/>
            <w:tcMar>
              <w:top w:w="80" w:type="dxa"/>
              <w:left w:w="90" w:type="dxa"/>
              <w:bottom w:w="80" w:type="dxa"/>
              <w:right w:w="90" w:type="dxa"/>
            </w:tcMar>
            <w:vAlign w:val="center"/>
          </w:tcPr>
          <w:p w14:paraId="0DFDF877" w14:textId="77777777" w:rsidR="000D2AA3" w:rsidRDefault="00000000">
            <w:pPr>
              <w:spacing w:line="240" w:lineRule="auto"/>
              <w:ind w:firstLine="0"/>
              <w:jc w:val="left"/>
            </w:pPr>
            <w:proofErr w:type="spellStart"/>
            <w:r>
              <w:rPr>
                <w:rFonts w:eastAsia="宋体" w:cs="Times New Roman"/>
                <w:sz w:val="16"/>
              </w:rPr>
              <w:t>totalLossDb</w:t>
            </w:r>
            <w:proofErr w:type="spellEnd"/>
          </w:p>
        </w:tc>
        <w:tc>
          <w:tcPr>
            <w:tcW w:w="1020" w:type="dxa"/>
            <w:tcMar>
              <w:top w:w="80" w:type="dxa"/>
              <w:left w:w="90" w:type="dxa"/>
              <w:bottom w:w="80" w:type="dxa"/>
              <w:right w:w="90" w:type="dxa"/>
            </w:tcMar>
            <w:vAlign w:val="center"/>
          </w:tcPr>
          <w:p w14:paraId="6331A93F" w14:textId="77777777" w:rsidR="000D2AA3" w:rsidRDefault="00000000">
            <w:pPr>
              <w:spacing w:line="240" w:lineRule="auto"/>
              <w:ind w:firstLine="0"/>
              <w:jc w:val="left"/>
            </w:pPr>
            <w:r>
              <w:rPr>
                <w:rFonts w:eastAsia="宋体" w:cs="Times New Roman"/>
                <w:sz w:val="16"/>
              </w:rPr>
              <w:t>Double</w:t>
            </w:r>
          </w:p>
        </w:tc>
        <w:tc>
          <w:tcPr>
            <w:tcW w:w="454" w:type="dxa"/>
            <w:tcMar>
              <w:top w:w="80" w:type="dxa"/>
              <w:left w:w="90" w:type="dxa"/>
              <w:bottom w:w="80" w:type="dxa"/>
              <w:right w:w="90" w:type="dxa"/>
            </w:tcMar>
            <w:vAlign w:val="center"/>
          </w:tcPr>
          <w:p w14:paraId="0336C2B0"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66D78385"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74DD7E40" w14:textId="77777777" w:rsidR="000D2AA3" w:rsidRDefault="00000000">
            <w:pPr>
              <w:spacing w:line="240" w:lineRule="auto"/>
              <w:ind w:firstLine="0"/>
              <w:jc w:val="left"/>
            </w:pPr>
            <w:proofErr w:type="spellStart"/>
            <w:r>
              <w:rPr>
                <w:rFonts w:eastAsia="宋体" w:cs="Times New Roman"/>
                <w:sz w:val="16"/>
              </w:rPr>
              <w:t>CompositeLossModel</w:t>
            </w:r>
            <w:proofErr w:type="spellEnd"/>
          </w:p>
        </w:tc>
        <w:tc>
          <w:tcPr>
            <w:tcW w:w="1871" w:type="dxa"/>
            <w:tcMar>
              <w:top w:w="80" w:type="dxa"/>
              <w:left w:w="90" w:type="dxa"/>
              <w:bottom w:w="80" w:type="dxa"/>
              <w:right w:w="90" w:type="dxa"/>
            </w:tcMar>
            <w:vAlign w:val="center"/>
          </w:tcPr>
          <w:p w14:paraId="70415489"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75F65809" w14:textId="77777777" w:rsidR="000D2AA3" w:rsidRDefault="000D2AA3">
      <w:pPr>
        <w:spacing w:after="40"/>
      </w:pPr>
    </w:p>
    <w:p w14:paraId="069C469C" w14:textId="77777777" w:rsidR="000D2AA3" w:rsidRDefault="00000000">
      <w:pPr>
        <w:pStyle w:val="5"/>
      </w:pPr>
      <w:bookmarkStart w:id="358" w:name="_Toc1563"/>
      <w:r>
        <w:lastRenderedPageBreak/>
        <w:t xml:space="preserve">5.3.2.3.3 </w:t>
      </w:r>
      <w:proofErr w:type="spellStart"/>
      <w:r>
        <w:t>设计方法</w:t>
      </w:r>
      <w:bookmarkEnd w:id="358"/>
      <w:proofErr w:type="spellEnd"/>
    </w:p>
    <w:p w14:paraId="344D9388"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）读取距离、频率和环境参数；</w:t>
      </w:r>
      <w:r>
        <w:rPr>
          <w:rFonts w:eastAsia="宋体" w:cs="Times New Roman"/>
          <w:sz w:val="21"/>
          <w:lang w:eastAsia="zh-CN"/>
        </w:rPr>
        <w:t>2</w:t>
      </w:r>
      <w:r>
        <w:rPr>
          <w:rFonts w:eastAsia="宋体" w:cs="Times New Roman"/>
          <w:sz w:val="21"/>
          <w:lang w:eastAsia="zh-CN"/>
        </w:rPr>
        <w:t>）计算各损耗分量；</w:t>
      </w:r>
      <w:r>
        <w:rPr>
          <w:rFonts w:eastAsia="宋体" w:cs="Times New Roman"/>
          <w:sz w:val="21"/>
          <w:lang w:eastAsia="zh-CN"/>
        </w:rPr>
        <w:t>3</w:t>
      </w:r>
      <w:r>
        <w:rPr>
          <w:rFonts w:eastAsia="宋体" w:cs="Times New Roman"/>
          <w:sz w:val="21"/>
          <w:lang w:eastAsia="zh-CN"/>
        </w:rPr>
        <w:t>）检查量纲与异常边界；</w:t>
      </w:r>
      <w:r>
        <w:rPr>
          <w:rFonts w:eastAsia="宋体" w:cs="Times New Roman"/>
          <w:sz w:val="21"/>
          <w:lang w:eastAsia="zh-CN"/>
        </w:rPr>
        <w:t>4</w:t>
      </w:r>
      <w:r>
        <w:rPr>
          <w:rFonts w:eastAsia="宋体" w:cs="Times New Roman"/>
          <w:sz w:val="21"/>
          <w:lang w:eastAsia="zh-CN"/>
        </w:rPr>
        <w:t>）汇总总损耗及分量明细。</w:t>
      </w:r>
    </w:p>
    <w:p w14:paraId="1F219F7A" w14:textId="77777777" w:rsidR="000D2AA3" w:rsidRDefault="00000000">
      <w:pPr>
        <w:keepNext/>
        <w:jc w:val="center"/>
      </w:pPr>
      <w:r>
        <w:rPr>
          <w:noProof/>
        </w:rPr>
        <w:drawing>
          <wp:inline distT="0" distB="0" distL="114300" distR="114300" wp14:anchorId="7935A566" wp14:editId="1A17432D">
            <wp:extent cx="4139565" cy="3380740"/>
            <wp:effectExtent l="0" t="0" r="5715" b="8890"/>
            <wp:docPr id="105" name="Picture 105" descr="复合损耗模型计算设计流程图" title="复合损耗模型计算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复合损耗模型计算设计流程图" title="复合损耗模型计算设计流程图"/>
                    <pic:cNvPicPr>
                      <a:picLocks noChangeAspect="1"/>
                    </pic:cNvPicPr>
                  </pic:nvPicPr>
                  <pic:blipFill>
                    <a:blip r:embed="rId99"/>
                    <a:stretch>
                      <a:fillRect/>
                    </a:stretch>
                  </pic:blipFill>
                  <pic:spPr>
                    <a:xfrm>
                      <a:off x="0" y="0"/>
                      <a:ext cx="4140000" cy="3381000"/>
                    </a:xfrm>
                    <a:prstGeom prst="rect">
                      <a:avLst/>
                    </a:prstGeom>
                  </pic:spPr>
                </pic:pic>
              </a:graphicData>
            </a:graphic>
          </wp:inline>
        </w:drawing>
      </w:r>
    </w:p>
    <w:p w14:paraId="67EFC157"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w:t>
      </w:r>
      <w:proofErr w:type="gramStart"/>
      <w:r>
        <w:rPr>
          <w:rFonts w:eastAsia="宋体" w:cs="Times New Roman"/>
          <w:b w:val="0"/>
          <w:sz w:val="21"/>
          <w:lang w:eastAsia="zh-CN"/>
        </w:rPr>
        <w:t xml:space="preserve">-11 </w:t>
      </w:r>
      <w:r>
        <w:rPr>
          <w:rFonts w:eastAsia="宋体" w:cs="Times New Roman"/>
          <w:b w:val="0"/>
          <w:sz w:val="21"/>
          <w:lang w:eastAsia="zh-CN"/>
        </w:rPr>
        <w:t>复合</w:t>
      </w:r>
      <w:proofErr w:type="gramEnd"/>
      <w:r>
        <w:rPr>
          <w:rFonts w:eastAsia="宋体" w:cs="Times New Roman"/>
          <w:b w:val="0"/>
          <w:sz w:val="21"/>
          <w:lang w:eastAsia="zh-CN"/>
        </w:rPr>
        <w:t>损耗模型计算设计流程图</w:t>
      </w:r>
    </w:p>
    <w:p w14:paraId="73D92562" w14:textId="77777777" w:rsidR="000D2AA3" w:rsidRDefault="00000000">
      <w:pPr>
        <w:pStyle w:val="5"/>
      </w:pPr>
      <w:bookmarkStart w:id="359" w:name="_Toc11412"/>
      <w:r>
        <w:t xml:space="preserve">5.3.2.3.4 </w:t>
      </w:r>
      <w:proofErr w:type="spellStart"/>
      <w:r>
        <w:t>内部方法</w:t>
      </w:r>
      <w:bookmarkEnd w:id="359"/>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31B2A1BD" w14:textId="77777777">
        <w:trPr>
          <w:tblHeader/>
          <w:jc w:val="center"/>
        </w:trPr>
        <w:tc>
          <w:tcPr>
            <w:tcW w:w="1361" w:type="dxa"/>
            <w:shd w:val="clear" w:color="auto" w:fill="F2F2F2"/>
            <w:tcMar>
              <w:top w:w="80" w:type="dxa"/>
              <w:left w:w="90" w:type="dxa"/>
              <w:bottom w:w="80" w:type="dxa"/>
              <w:right w:w="90" w:type="dxa"/>
            </w:tcMar>
            <w:vAlign w:val="center"/>
          </w:tcPr>
          <w:p w14:paraId="6C7C0753"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6D31FC8D"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5EC450FD" w14:textId="77777777">
        <w:trPr>
          <w:jc w:val="center"/>
        </w:trPr>
        <w:tc>
          <w:tcPr>
            <w:tcW w:w="1361" w:type="dxa"/>
            <w:tcMar>
              <w:top w:w="80" w:type="dxa"/>
              <w:left w:w="90" w:type="dxa"/>
              <w:bottom w:w="80" w:type="dxa"/>
              <w:right w:w="90" w:type="dxa"/>
            </w:tcMar>
            <w:vAlign w:val="center"/>
          </w:tcPr>
          <w:p w14:paraId="2CF39485"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17958963" w14:textId="77777777" w:rsidR="000D2AA3" w:rsidRDefault="00000000">
            <w:pPr>
              <w:spacing w:line="240" w:lineRule="auto"/>
              <w:ind w:firstLine="0"/>
              <w:jc w:val="left"/>
            </w:pPr>
            <w:proofErr w:type="spellStart"/>
            <w:r>
              <w:rPr>
                <w:rFonts w:eastAsia="宋体" w:cs="Times New Roman"/>
                <w:sz w:val="18"/>
              </w:rPr>
              <w:t>复合损耗模型计算类</w:t>
            </w:r>
            <w:proofErr w:type="spellEnd"/>
          </w:p>
        </w:tc>
      </w:tr>
      <w:tr w:rsidR="000D2AA3" w14:paraId="7090B2B3" w14:textId="77777777">
        <w:trPr>
          <w:jc w:val="center"/>
        </w:trPr>
        <w:tc>
          <w:tcPr>
            <w:tcW w:w="1361" w:type="dxa"/>
            <w:tcMar>
              <w:top w:w="80" w:type="dxa"/>
              <w:left w:w="90" w:type="dxa"/>
              <w:bottom w:w="80" w:type="dxa"/>
              <w:right w:w="90" w:type="dxa"/>
            </w:tcMar>
            <w:vAlign w:val="center"/>
          </w:tcPr>
          <w:p w14:paraId="2C63D254"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0C88A0E2" w14:textId="77777777" w:rsidR="000D2AA3" w:rsidRDefault="00000000">
            <w:pPr>
              <w:spacing w:line="240" w:lineRule="auto"/>
              <w:ind w:firstLine="0"/>
              <w:jc w:val="left"/>
            </w:pPr>
            <w:r>
              <w:rPr>
                <w:rFonts w:eastAsia="宋体" w:cs="Times New Roman"/>
                <w:sz w:val="18"/>
              </w:rPr>
              <w:t xml:space="preserve">Double </w:t>
            </w:r>
            <w:proofErr w:type="spellStart"/>
            <w:proofErr w:type="gramStart"/>
            <w:r>
              <w:rPr>
                <w:rFonts w:eastAsia="宋体" w:cs="Times New Roman"/>
                <w:sz w:val="18"/>
              </w:rPr>
              <w:t>calculateLoss</w:t>
            </w:r>
            <w:proofErr w:type="spellEnd"/>
            <w:r>
              <w:rPr>
                <w:rFonts w:eastAsia="宋体" w:cs="Times New Roman"/>
                <w:sz w:val="18"/>
              </w:rPr>
              <w:t>(</w:t>
            </w:r>
            <w:proofErr w:type="spellStart"/>
            <w:proofErr w:type="gramEnd"/>
            <w:r>
              <w:rPr>
                <w:rFonts w:eastAsia="宋体" w:cs="Times New Roman"/>
                <w:sz w:val="18"/>
              </w:rPr>
              <w:t>PropagationContext</w:t>
            </w:r>
            <w:proofErr w:type="spellEnd"/>
            <w:r>
              <w:rPr>
                <w:rFonts w:eastAsia="宋体" w:cs="Times New Roman"/>
                <w:sz w:val="18"/>
              </w:rPr>
              <w:t xml:space="preserve"> </w:t>
            </w:r>
            <w:proofErr w:type="spellStart"/>
            <w:r>
              <w:rPr>
                <w:rFonts w:eastAsia="宋体" w:cs="Times New Roman"/>
                <w:sz w:val="18"/>
              </w:rPr>
              <w:t>propagationContext</w:t>
            </w:r>
            <w:proofErr w:type="spellEnd"/>
            <w:r>
              <w:rPr>
                <w:rFonts w:eastAsia="宋体" w:cs="Times New Roman"/>
                <w:sz w:val="18"/>
              </w:rPr>
              <w:t>)</w:t>
            </w:r>
          </w:p>
        </w:tc>
      </w:tr>
      <w:tr w:rsidR="000D2AA3" w14:paraId="1233E67B" w14:textId="77777777">
        <w:trPr>
          <w:jc w:val="center"/>
        </w:trPr>
        <w:tc>
          <w:tcPr>
            <w:tcW w:w="1361" w:type="dxa"/>
            <w:tcMar>
              <w:top w:w="80" w:type="dxa"/>
              <w:left w:w="90" w:type="dxa"/>
              <w:bottom w:w="80" w:type="dxa"/>
              <w:right w:w="90" w:type="dxa"/>
            </w:tcMar>
            <w:vAlign w:val="center"/>
          </w:tcPr>
          <w:p w14:paraId="7A246A7F"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62167283" w14:textId="77777777" w:rsidR="000D2AA3" w:rsidRDefault="00000000">
            <w:pPr>
              <w:spacing w:line="240" w:lineRule="auto"/>
              <w:ind w:firstLine="0"/>
              <w:jc w:val="left"/>
              <w:rPr>
                <w:lang w:eastAsia="zh-CN"/>
              </w:rPr>
            </w:pPr>
            <w:r>
              <w:rPr>
                <w:rFonts w:eastAsia="宋体" w:cs="Times New Roman"/>
                <w:sz w:val="18"/>
                <w:lang w:eastAsia="zh-CN"/>
              </w:rPr>
              <w:t>组合自由空间、系统、遮挡及干扰相关损耗，输出总损耗和分量明细以支持结果追溯。</w:t>
            </w:r>
          </w:p>
        </w:tc>
      </w:tr>
    </w:tbl>
    <w:p w14:paraId="6C1DBCD2" w14:textId="77777777" w:rsidR="000D2AA3" w:rsidRDefault="000D2AA3">
      <w:pPr>
        <w:spacing w:after="40"/>
        <w:rPr>
          <w:lang w:eastAsia="zh-CN"/>
        </w:rPr>
      </w:pPr>
    </w:p>
    <w:p w14:paraId="4BE1B0B6" w14:textId="77777777" w:rsidR="000D2AA3" w:rsidRDefault="00000000">
      <w:pPr>
        <w:pStyle w:val="5"/>
        <w:rPr>
          <w:lang w:eastAsia="zh-CN"/>
        </w:rPr>
      </w:pPr>
      <w:bookmarkStart w:id="360" w:name="_Toc11019"/>
      <w:r>
        <w:rPr>
          <w:lang w:eastAsia="zh-CN"/>
        </w:rPr>
        <w:t>5.3.2.</w:t>
      </w:r>
      <w:proofErr w:type="gramStart"/>
      <w:r>
        <w:rPr>
          <w:lang w:eastAsia="zh-CN"/>
        </w:rPr>
        <w:t xml:space="preserve">3.5 </w:t>
      </w:r>
      <w:r>
        <w:rPr>
          <w:lang w:eastAsia="zh-CN"/>
        </w:rPr>
        <w:t>对外</w:t>
      </w:r>
      <w:proofErr w:type="gramEnd"/>
      <w:r>
        <w:rPr>
          <w:lang w:eastAsia="zh-CN"/>
        </w:rPr>
        <w:t>接口</w:t>
      </w:r>
      <w:bookmarkEnd w:id="360"/>
    </w:p>
    <w:p w14:paraId="2C4509AA" w14:textId="77777777" w:rsidR="000D2AA3" w:rsidRDefault="00000000">
      <w:pPr>
        <w:spacing w:after="60"/>
        <w:ind w:firstLine="420"/>
        <w:rPr>
          <w:lang w:eastAsia="zh-CN"/>
        </w:rPr>
      </w:pPr>
      <w:r>
        <w:rPr>
          <w:rFonts w:eastAsia="宋体" w:cs="Times New Roman"/>
          <w:sz w:val="21"/>
          <w:lang w:eastAsia="zh-CN"/>
        </w:rPr>
        <w:t>通过内部模型调用接口接收传播环境参数并向</w:t>
      </w:r>
      <w:r>
        <w:rPr>
          <w:rFonts w:eastAsia="宋体" w:cs="Times New Roman"/>
          <w:sz w:val="21"/>
          <w:lang w:eastAsia="zh-CN"/>
        </w:rPr>
        <w:t>SNR/BER</w:t>
      </w:r>
      <w:r>
        <w:rPr>
          <w:rFonts w:eastAsia="宋体" w:cs="Times New Roman"/>
          <w:sz w:val="21"/>
          <w:lang w:eastAsia="zh-CN"/>
        </w:rPr>
        <w:t>求解器提供总路径损耗。接口数据采用</w:t>
      </w:r>
      <w:proofErr w:type="spellStart"/>
      <w:r>
        <w:rPr>
          <w:rFonts w:eastAsia="宋体" w:cs="Times New Roman"/>
          <w:sz w:val="21"/>
          <w:lang w:eastAsia="zh-CN"/>
        </w:rPr>
        <w:t>PropagationContext</w:t>
      </w:r>
      <w:proofErr w:type="spellEnd"/>
      <w:r>
        <w:rPr>
          <w:rFonts w:eastAsia="宋体" w:cs="Times New Roman"/>
          <w:sz w:val="21"/>
          <w:lang w:eastAsia="zh-CN"/>
        </w:rPr>
        <w:t>与</w:t>
      </w:r>
      <w:r>
        <w:rPr>
          <w:rFonts w:eastAsia="宋体" w:cs="Times New Roman"/>
          <w:sz w:val="21"/>
          <w:lang w:eastAsia="zh-CN"/>
        </w:rPr>
        <w:t>Double</w:t>
      </w:r>
      <w:r>
        <w:rPr>
          <w:rFonts w:eastAsia="宋体" w:cs="Times New Roman"/>
          <w:sz w:val="21"/>
          <w:lang w:eastAsia="zh-CN"/>
        </w:rPr>
        <w:t>定义，调用方必须处理成功、失败和超时状态。</w:t>
      </w:r>
    </w:p>
    <w:p w14:paraId="6F908689" w14:textId="77777777" w:rsidR="000D2AA3" w:rsidRDefault="00000000">
      <w:pPr>
        <w:pStyle w:val="5"/>
        <w:rPr>
          <w:lang w:eastAsia="zh-CN"/>
        </w:rPr>
      </w:pPr>
      <w:bookmarkStart w:id="361" w:name="_Toc19059"/>
      <w:r>
        <w:rPr>
          <w:lang w:eastAsia="zh-CN"/>
        </w:rPr>
        <w:t>5.3.2.</w:t>
      </w:r>
      <w:proofErr w:type="gramStart"/>
      <w:r>
        <w:rPr>
          <w:lang w:eastAsia="zh-CN"/>
        </w:rPr>
        <w:t xml:space="preserve">3.6 </w:t>
      </w:r>
      <w:r>
        <w:rPr>
          <w:lang w:eastAsia="zh-CN"/>
        </w:rPr>
        <w:t>限制</w:t>
      </w:r>
      <w:proofErr w:type="gramEnd"/>
      <w:r>
        <w:rPr>
          <w:lang w:eastAsia="zh-CN"/>
        </w:rPr>
        <w:t>条件</w:t>
      </w:r>
      <w:bookmarkEnd w:id="361"/>
    </w:p>
    <w:p w14:paraId="1686366D" w14:textId="77777777" w:rsidR="000D2AA3" w:rsidRDefault="00000000">
      <w:pPr>
        <w:spacing w:after="60"/>
        <w:ind w:firstLine="420"/>
        <w:rPr>
          <w:lang w:eastAsia="zh-CN"/>
        </w:rPr>
      </w:pPr>
      <w:r>
        <w:rPr>
          <w:rFonts w:eastAsia="宋体" w:cs="Times New Roman"/>
          <w:sz w:val="21"/>
          <w:lang w:eastAsia="zh-CN"/>
        </w:rPr>
        <w:t>各损耗分量统一采用</w:t>
      </w:r>
      <w:r>
        <w:rPr>
          <w:rFonts w:eastAsia="宋体" w:cs="Times New Roman"/>
          <w:sz w:val="21"/>
          <w:lang w:eastAsia="zh-CN"/>
        </w:rPr>
        <w:t>dB</w:t>
      </w:r>
      <w:r>
        <w:rPr>
          <w:rFonts w:eastAsia="宋体" w:cs="Times New Roman"/>
          <w:sz w:val="21"/>
          <w:lang w:eastAsia="zh-CN"/>
        </w:rPr>
        <w:t>量纲并保留来源。</w:t>
      </w:r>
    </w:p>
    <w:p w14:paraId="35E2A26E" w14:textId="77777777" w:rsidR="000D2AA3" w:rsidRDefault="00000000">
      <w:pPr>
        <w:pStyle w:val="5"/>
        <w:rPr>
          <w:lang w:eastAsia="zh-CN"/>
        </w:rPr>
      </w:pPr>
      <w:bookmarkStart w:id="362" w:name="_Toc2694"/>
      <w:r>
        <w:rPr>
          <w:lang w:eastAsia="zh-CN"/>
        </w:rPr>
        <w:lastRenderedPageBreak/>
        <w:t>5.3.2.3.</w:t>
      </w:r>
      <w:proofErr w:type="gramStart"/>
      <w:r>
        <w:rPr>
          <w:lang w:eastAsia="zh-CN"/>
        </w:rPr>
        <w:t xml:space="preserve">7 </w:t>
      </w:r>
      <w:r>
        <w:rPr>
          <w:lang w:eastAsia="zh-CN"/>
        </w:rPr>
        <w:t>内部</w:t>
      </w:r>
      <w:proofErr w:type="gramEnd"/>
      <w:r>
        <w:rPr>
          <w:lang w:eastAsia="zh-CN"/>
        </w:rPr>
        <w:t>测试计划</w:t>
      </w:r>
      <w:bookmarkEnd w:id="362"/>
    </w:p>
    <w:p w14:paraId="527E1D97"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-27 </w:t>
      </w:r>
      <w:r>
        <w:rPr>
          <w:rFonts w:eastAsia="宋体" w:cs="Times New Roman"/>
          <w:b w:val="0"/>
          <w:sz w:val="21"/>
          <w:lang w:eastAsia="zh-CN"/>
        </w:rPr>
        <w:t>复合</w:t>
      </w:r>
      <w:proofErr w:type="gramEnd"/>
      <w:r>
        <w:rPr>
          <w:rFonts w:eastAsia="宋体" w:cs="Times New Roman"/>
          <w:b w:val="0"/>
          <w:sz w:val="21"/>
          <w:lang w:eastAsia="zh-CN"/>
        </w:rPr>
        <w:t>损耗模型计算内部测试计划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68833154" w14:textId="77777777">
        <w:trPr>
          <w:tblHeader/>
          <w:jc w:val="center"/>
        </w:trPr>
        <w:tc>
          <w:tcPr>
            <w:tcW w:w="1417" w:type="dxa"/>
            <w:shd w:val="clear" w:color="auto" w:fill="F2F2F2"/>
            <w:tcMar>
              <w:top w:w="80" w:type="dxa"/>
              <w:left w:w="90" w:type="dxa"/>
              <w:bottom w:w="80" w:type="dxa"/>
              <w:right w:w="90" w:type="dxa"/>
            </w:tcMar>
            <w:vAlign w:val="center"/>
          </w:tcPr>
          <w:p w14:paraId="4B421C92"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424EEA66"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1DCADDBC" w14:textId="77777777">
        <w:trPr>
          <w:jc w:val="center"/>
        </w:trPr>
        <w:tc>
          <w:tcPr>
            <w:tcW w:w="1417" w:type="dxa"/>
            <w:tcMar>
              <w:top w:w="80" w:type="dxa"/>
              <w:left w:w="90" w:type="dxa"/>
              <w:bottom w:w="80" w:type="dxa"/>
              <w:right w:w="90" w:type="dxa"/>
            </w:tcMar>
            <w:vAlign w:val="center"/>
          </w:tcPr>
          <w:p w14:paraId="0C086166"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388D3F87" w14:textId="77777777" w:rsidR="000D2AA3" w:rsidRDefault="00000000">
            <w:pPr>
              <w:spacing w:line="240" w:lineRule="auto"/>
              <w:ind w:firstLine="0"/>
              <w:jc w:val="left"/>
              <w:rPr>
                <w:lang w:eastAsia="zh-CN"/>
              </w:rPr>
            </w:pPr>
            <w:r>
              <w:rPr>
                <w:rFonts w:eastAsia="宋体" w:cs="Times New Roman"/>
                <w:sz w:val="17"/>
                <w:lang w:eastAsia="zh-CN"/>
              </w:rPr>
              <w:t>仿真运行与链路计算模块及依赖服务可用，准备有效与无效传播环境参数样例。</w:t>
            </w:r>
          </w:p>
        </w:tc>
      </w:tr>
      <w:tr w:rsidR="000D2AA3" w14:paraId="65094C3F" w14:textId="77777777">
        <w:trPr>
          <w:jc w:val="center"/>
        </w:trPr>
        <w:tc>
          <w:tcPr>
            <w:tcW w:w="1417" w:type="dxa"/>
            <w:tcMar>
              <w:top w:w="80" w:type="dxa"/>
              <w:left w:w="90" w:type="dxa"/>
              <w:bottom w:w="80" w:type="dxa"/>
              <w:right w:w="90" w:type="dxa"/>
            </w:tcMar>
            <w:vAlign w:val="center"/>
          </w:tcPr>
          <w:p w14:paraId="0AA937E9"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18D2AB7B" w14:textId="77777777" w:rsidR="000D2AA3" w:rsidRDefault="00000000">
            <w:pPr>
              <w:spacing w:line="240" w:lineRule="auto"/>
              <w:ind w:firstLine="0"/>
              <w:jc w:val="left"/>
              <w:rPr>
                <w:lang w:eastAsia="zh-CN"/>
              </w:rPr>
            </w:pPr>
            <w:r>
              <w:rPr>
                <w:rFonts w:eastAsia="宋体" w:cs="Times New Roman"/>
                <w:sz w:val="17"/>
                <w:lang w:eastAsia="zh-CN"/>
              </w:rPr>
              <w:t>链路计算上下文建立完成</w:t>
            </w:r>
          </w:p>
        </w:tc>
      </w:tr>
      <w:tr w:rsidR="000D2AA3" w14:paraId="132CE76A" w14:textId="77777777">
        <w:trPr>
          <w:jc w:val="center"/>
        </w:trPr>
        <w:tc>
          <w:tcPr>
            <w:tcW w:w="1417" w:type="dxa"/>
            <w:tcMar>
              <w:top w:w="80" w:type="dxa"/>
              <w:left w:w="90" w:type="dxa"/>
              <w:bottom w:w="80" w:type="dxa"/>
              <w:right w:w="90" w:type="dxa"/>
            </w:tcMar>
            <w:vAlign w:val="center"/>
          </w:tcPr>
          <w:p w14:paraId="30BF006D"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2A8032E3"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3CF7CC1C" w14:textId="77777777">
        <w:trPr>
          <w:jc w:val="center"/>
        </w:trPr>
        <w:tc>
          <w:tcPr>
            <w:tcW w:w="1417" w:type="dxa"/>
            <w:tcMar>
              <w:top w:w="80" w:type="dxa"/>
              <w:left w:w="90" w:type="dxa"/>
              <w:bottom w:w="80" w:type="dxa"/>
              <w:right w:w="90" w:type="dxa"/>
            </w:tcMar>
            <w:vAlign w:val="center"/>
          </w:tcPr>
          <w:p w14:paraId="3CB682C8"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40C4121D" w14:textId="77777777" w:rsidR="000D2AA3" w:rsidRDefault="00000000">
            <w:pPr>
              <w:spacing w:line="240" w:lineRule="auto"/>
              <w:ind w:firstLine="0"/>
              <w:jc w:val="left"/>
            </w:pPr>
            <w:proofErr w:type="spellStart"/>
            <w:r>
              <w:rPr>
                <w:rFonts w:eastAsia="宋体" w:cs="Times New Roman"/>
                <w:sz w:val="17"/>
              </w:rPr>
              <w:t>仿真引擎</w:t>
            </w:r>
            <w:proofErr w:type="spellEnd"/>
          </w:p>
        </w:tc>
      </w:tr>
      <w:tr w:rsidR="000D2AA3" w14:paraId="09E8B40F" w14:textId="77777777">
        <w:trPr>
          <w:jc w:val="center"/>
        </w:trPr>
        <w:tc>
          <w:tcPr>
            <w:tcW w:w="1417" w:type="dxa"/>
            <w:tcMar>
              <w:top w:w="80" w:type="dxa"/>
              <w:left w:w="90" w:type="dxa"/>
              <w:bottom w:w="80" w:type="dxa"/>
              <w:right w:w="90" w:type="dxa"/>
            </w:tcMar>
            <w:vAlign w:val="center"/>
          </w:tcPr>
          <w:p w14:paraId="095E2564"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7BCD3149"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propagationContext</w:t>
            </w:r>
            <w:r>
              <w:rPr>
                <w:rFonts w:eastAsia="宋体" w:cs="Times New Roman"/>
                <w:sz w:val="17"/>
              </w:rPr>
              <w:t>，输出</w:t>
            </w:r>
            <w:r>
              <w:rPr>
                <w:rFonts w:eastAsia="宋体" w:cs="Times New Roman"/>
                <w:sz w:val="17"/>
              </w:rPr>
              <w:t>totalLossDb</w:t>
            </w:r>
            <w:proofErr w:type="spellEnd"/>
            <w:r>
              <w:rPr>
                <w:rFonts w:eastAsia="宋体" w:cs="Times New Roman"/>
                <w:sz w:val="17"/>
              </w:rPr>
              <w:t>。</w:t>
            </w:r>
          </w:p>
        </w:tc>
      </w:tr>
      <w:tr w:rsidR="000D2AA3" w14:paraId="1A84E1D7" w14:textId="77777777">
        <w:trPr>
          <w:jc w:val="center"/>
        </w:trPr>
        <w:tc>
          <w:tcPr>
            <w:tcW w:w="1417" w:type="dxa"/>
            <w:tcMar>
              <w:top w:w="80" w:type="dxa"/>
              <w:left w:w="90" w:type="dxa"/>
              <w:bottom w:w="80" w:type="dxa"/>
              <w:right w:w="90" w:type="dxa"/>
            </w:tcMar>
            <w:vAlign w:val="center"/>
          </w:tcPr>
          <w:p w14:paraId="3F5064B6"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0A347BFA"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46289146" w14:textId="77777777">
        <w:trPr>
          <w:jc w:val="center"/>
        </w:trPr>
        <w:tc>
          <w:tcPr>
            <w:tcW w:w="1417" w:type="dxa"/>
            <w:tcMar>
              <w:top w:w="80" w:type="dxa"/>
              <w:left w:w="90" w:type="dxa"/>
              <w:bottom w:w="80" w:type="dxa"/>
              <w:right w:w="90" w:type="dxa"/>
            </w:tcMar>
            <w:vAlign w:val="center"/>
          </w:tcPr>
          <w:p w14:paraId="76D8BB89"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739F6D14"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68A64C5E" w14:textId="77777777">
        <w:trPr>
          <w:jc w:val="center"/>
        </w:trPr>
        <w:tc>
          <w:tcPr>
            <w:tcW w:w="1417" w:type="dxa"/>
            <w:tcMar>
              <w:top w:w="80" w:type="dxa"/>
              <w:left w:w="90" w:type="dxa"/>
              <w:bottom w:w="80" w:type="dxa"/>
              <w:right w:w="90" w:type="dxa"/>
            </w:tcMar>
            <w:vAlign w:val="center"/>
          </w:tcPr>
          <w:p w14:paraId="1D5A11C2"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23680576" w14:textId="77777777" w:rsidR="000D2AA3" w:rsidRDefault="00000000">
            <w:pPr>
              <w:spacing w:line="240" w:lineRule="auto"/>
              <w:ind w:firstLine="0"/>
              <w:jc w:val="left"/>
              <w:rPr>
                <w:lang w:eastAsia="zh-CN"/>
              </w:rPr>
            </w:pPr>
            <w:r>
              <w:rPr>
                <w:rFonts w:eastAsia="宋体" w:cs="Times New Roman"/>
                <w:sz w:val="17"/>
                <w:lang w:eastAsia="zh-CN"/>
              </w:rPr>
              <w:t>按预期生成总路径损耗且状态、数据和日志一致。</w:t>
            </w:r>
          </w:p>
        </w:tc>
      </w:tr>
      <w:tr w:rsidR="000D2AA3" w14:paraId="78A1A00A" w14:textId="77777777">
        <w:trPr>
          <w:jc w:val="center"/>
        </w:trPr>
        <w:tc>
          <w:tcPr>
            <w:tcW w:w="1417" w:type="dxa"/>
            <w:tcMar>
              <w:top w:w="80" w:type="dxa"/>
              <w:left w:w="90" w:type="dxa"/>
              <w:bottom w:w="80" w:type="dxa"/>
              <w:right w:w="90" w:type="dxa"/>
            </w:tcMar>
            <w:vAlign w:val="center"/>
          </w:tcPr>
          <w:p w14:paraId="4ECC9D72"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1AC0FC74"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4F931F5F" w14:textId="77777777">
        <w:trPr>
          <w:jc w:val="center"/>
        </w:trPr>
        <w:tc>
          <w:tcPr>
            <w:tcW w:w="1417" w:type="dxa"/>
            <w:tcMar>
              <w:top w:w="80" w:type="dxa"/>
              <w:left w:w="90" w:type="dxa"/>
              <w:bottom w:w="80" w:type="dxa"/>
              <w:right w:w="90" w:type="dxa"/>
            </w:tcMar>
            <w:vAlign w:val="center"/>
          </w:tcPr>
          <w:p w14:paraId="6B859EC9"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0029684E"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19637C2D" w14:textId="77777777">
        <w:trPr>
          <w:jc w:val="center"/>
        </w:trPr>
        <w:tc>
          <w:tcPr>
            <w:tcW w:w="1417" w:type="dxa"/>
            <w:tcMar>
              <w:top w:w="80" w:type="dxa"/>
              <w:left w:w="90" w:type="dxa"/>
              <w:bottom w:w="80" w:type="dxa"/>
              <w:right w:w="90" w:type="dxa"/>
            </w:tcMar>
            <w:vAlign w:val="center"/>
          </w:tcPr>
          <w:p w14:paraId="5A2771B4"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3641E7B9" w14:textId="77777777" w:rsidR="000D2AA3" w:rsidRDefault="00000000">
            <w:pPr>
              <w:spacing w:line="240" w:lineRule="auto"/>
              <w:ind w:firstLine="0"/>
              <w:jc w:val="left"/>
              <w:rPr>
                <w:lang w:eastAsia="zh-CN"/>
              </w:rPr>
            </w:pPr>
            <w:r>
              <w:rPr>
                <w:rFonts w:eastAsia="宋体" w:cs="Times New Roman"/>
                <w:sz w:val="17"/>
                <w:lang w:eastAsia="zh-CN"/>
              </w:rPr>
              <w:t>各损耗分量统一采用</w:t>
            </w:r>
            <w:r>
              <w:rPr>
                <w:rFonts w:eastAsia="宋体" w:cs="Times New Roman"/>
                <w:sz w:val="17"/>
                <w:lang w:eastAsia="zh-CN"/>
              </w:rPr>
              <w:t>dB</w:t>
            </w:r>
            <w:r>
              <w:rPr>
                <w:rFonts w:eastAsia="宋体" w:cs="Times New Roman"/>
                <w:sz w:val="17"/>
                <w:lang w:eastAsia="zh-CN"/>
              </w:rPr>
              <w:t>量纲并保留来源</w:t>
            </w:r>
          </w:p>
        </w:tc>
      </w:tr>
    </w:tbl>
    <w:p w14:paraId="189F8744" w14:textId="77777777" w:rsidR="000D2AA3" w:rsidRDefault="000D2AA3">
      <w:pPr>
        <w:spacing w:after="40"/>
        <w:rPr>
          <w:lang w:eastAsia="zh-CN"/>
        </w:rPr>
      </w:pPr>
    </w:p>
    <w:p w14:paraId="3B150908" w14:textId="77777777" w:rsidR="000D2AA3" w:rsidRDefault="00000000">
      <w:pPr>
        <w:pStyle w:val="5"/>
        <w:rPr>
          <w:lang w:eastAsia="zh-CN"/>
        </w:rPr>
      </w:pPr>
      <w:bookmarkStart w:id="363" w:name="_Toc25432"/>
      <w:r>
        <w:rPr>
          <w:lang w:eastAsia="zh-CN"/>
        </w:rPr>
        <w:t>5.3.2.3.</w:t>
      </w:r>
      <w:proofErr w:type="gramStart"/>
      <w:r>
        <w:rPr>
          <w:lang w:eastAsia="zh-CN"/>
        </w:rPr>
        <w:t xml:space="preserve">8 </w:t>
      </w:r>
      <w:r>
        <w:rPr>
          <w:lang w:eastAsia="zh-CN"/>
        </w:rPr>
        <w:t>尚未</w:t>
      </w:r>
      <w:proofErr w:type="gramEnd"/>
      <w:r>
        <w:rPr>
          <w:lang w:eastAsia="zh-CN"/>
        </w:rPr>
        <w:t>解决的问题</w:t>
      </w:r>
      <w:bookmarkEnd w:id="363"/>
    </w:p>
    <w:p w14:paraId="31083CC4" w14:textId="77777777" w:rsidR="000D2AA3" w:rsidRDefault="00000000">
      <w:pPr>
        <w:spacing w:after="60"/>
        <w:ind w:firstLine="420"/>
        <w:rPr>
          <w:lang w:eastAsia="zh-CN"/>
        </w:rPr>
      </w:pPr>
      <w:r>
        <w:rPr>
          <w:rFonts w:eastAsia="宋体" w:cs="Times New Roman"/>
          <w:sz w:val="21"/>
          <w:lang w:eastAsia="zh-CN"/>
        </w:rPr>
        <w:t>无。</w:t>
      </w:r>
    </w:p>
    <w:p w14:paraId="24100246" w14:textId="77777777" w:rsidR="000D2AA3" w:rsidRDefault="00000000">
      <w:pPr>
        <w:pStyle w:val="5"/>
        <w:rPr>
          <w:lang w:eastAsia="zh-CN"/>
        </w:rPr>
      </w:pPr>
      <w:bookmarkStart w:id="364" w:name="_Toc29170"/>
      <w:r>
        <w:rPr>
          <w:lang w:eastAsia="zh-CN"/>
        </w:rPr>
        <w:t>5.3.2.3.</w:t>
      </w:r>
      <w:proofErr w:type="gramStart"/>
      <w:r>
        <w:rPr>
          <w:lang w:eastAsia="zh-CN"/>
        </w:rPr>
        <w:t xml:space="preserve">9 </w:t>
      </w:r>
      <w:r>
        <w:rPr>
          <w:lang w:eastAsia="zh-CN"/>
        </w:rPr>
        <w:t>异常</w:t>
      </w:r>
      <w:proofErr w:type="gramEnd"/>
      <w:r>
        <w:rPr>
          <w:lang w:eastAsia="zh-CN"/>
        </w:rPr>
        <w:t>和错误处理</w:t>
      </w:r>
      <w:bookmarkEnd w:id="364"/>
    </w:p>
    <w:p w14:paraId="1533ED75" w14:textId="77777777" w:rsidR="000D2AA3" w:rsidRDefault="00000000">
      <w:pPr>
        <w:spacing w:after="60"/>
        <w:ind w:firstLine="420"/>
        <w:rPr>
          <w:lang w:eastAsia="zh-CN"/>
        </w:rPr>
      </w:pPr>
      <w:r>
        <w:rPr>
          <w:rFonts w:eastAsia="宋体" w:cs="Times New Roman"/>
          <w:sz w:val="21"/>
          <w:lang w:eastAsia="zh-CN"/>
        </w:rPr>
        <w:t>当传播环境参数缺失、格式错误、超出约束或内部模型调用接口不可用时，拒绝提交无效结果，返回可定位的失败原因并记录模块、方法、对象标识、仿真时刻或操作时间。可恢复异常允许重试；不可恢复异常执行状态回滚或资源清理。</w:t>
      </w:r>
    </w:p>
    <w:p w14:paraId="0429538F" w14:textId="77777777" w:rsidR="000D2AA3" w:rsidRDefault="00000000">
      <w:pPr>
        <w:pStyle w:val="4"/>
        <w:rPr>
          <w:lang w:eastAsia="zh-CN"/>
        </w:rPr>
      </w:pPr>
      <w:bookmarkStart w:id="365" w:name="_Toc3689"/>
      <w:r>
        <w:rPr>
          <w:lang w:eastAsia="zh-CN"/>
        </w:rPr>
        <w:t>5.3.2.4 SNR/BER</w:t>
      </w:r>
      <w:r>
        <w:rPr>
          <w:lang w:eastAsia="zh-CN"/>
        </w:rPr>
        <w:t>逐帧求解类</w:t>
      </w:r>
      <w:r>
        <w:rPr>
          <w:lang w:eastAsia="zh-CN"/>
        </w:rPr>
        <w:t>/DSDWRJQTLJS-BJ-FZYXYLLJS-SNBER</w:t>
      </w:r>
      <w:bookmarkEnd w:id="365"/>
    </w:p>
    <w:p w14:paraId="40775550" w14:textId="77777777" w:rsidR="000D2AA3" w:rsidRDefault="00000000">
      <w:pPr>
        <w:pStyle w:val="5"/>
        <w:rPr>
          <w:lang w:eastAsia="zh-CN"/>
        </w:rPr>
      </w:pPr>
      <w:bookmarkStart w:id="366" w:name="_Toc26082"/>
      <w:r>
        <w:rPr>
          <w:lang w:eastAsia="zh-CN"/>
        </w:rPr>
        <w:t>5.3.2.4.</w:t>
      </w:r>
      <w:proofErr w:type="gramStart"/>
      <w:r>
        <w:rPr>
          <w:lang w:eastAsia="zh-CN"/>
        </w:rPr>
        <w:t xml:space="preserve">1 </w:t>
      </w:r>
      <w:r>
        <w:rPr>
          <w:lang w:eastAsia="zh-CN"/>
        </w:rPr>
        <w:t>功能</w:t>
      </w:r>
      <w:bookmarkEnd w:id="366"/>
      <w:proofErr w:type="gramEnd"/>
    </w:p>
    <w:p w14:paraId="3D10B907" w14:textId="77777777" w:rsidR="000D2AA3" w:rsidRDefault="00000000">
      <w:pPr>
        <w:spacing w:after="60"/>
        <w:ind w:firstLine="420"/>
        <w:rPr>
          <w:lang w:eastAsia="zh-CN"/>
        </w:rPr>
      </w:pPr>
      <w:r>
        <w:rPr>
          <w:rFonts w:eastAsia="宋体" w:cs="Times New Roman"/>
          <w:sz w:val="21"/>
          <w:lang w:eastAsia="zh-CN"/>
        </w:rPr>
        <w:t>根据接收功率、噪声、带宽和调制编码参数逐帧求解</w:t>
      </w:r>
      <w:r>
        <w:rPr>
          <w:rFonts w:eastAsia="宋体" w:cs="Times New Roman"/>
          <w:sz w:val="21"/>
          <w:lang w:eastAsia="zh-CN"/>
        </w:rPr>
        <w:t>SNR</w:t>
      </w:r>
      <w:r>
        <w:rPr>
          <w:rFonts w:eastAsia="宋体" w:cs="Times New Roman"/>
          <w:sz w:val="21"/>
          <w:lang w:eastAsia="zh-CN"/>
        </w:rPr>
        <w:t>与</w:t>
      </w:r>
      <w:r>
        <w:rPr>
          <w:rFonts w:eastAsia="宋体" w:cs="Times New Roman"/>
          <w:sz w:val="21"/>
          <w:lang w:eastAsia="zh-CN"/>
        </w:rPr>
        <w:t>BER</w:t>
      </w:r>
      <w:r>
        <w:rPr>
          <w:rFonts w:eastAsia="宋体" w:cs="Times New Roman"/>
          <w:sz w:val="21"/>
          <w:lang w:eastAsia="zh-CN"/>
        </w:rPr>
        <w:t>，保留计算输入及模型版本。</w:t>
      </w:r>
    </w:p>
    <w:p w14:paraId="459708A6" w14:textId="77777777" w:rsidR="000D2AA3" w:rsidRDefault="00000000">
      <w:pPr>
        <w:pStyle w:val="5"/>
        <w:rPr>
          <w:lang w:eastAsia="zh-CN"/>
        </w:rPr>
      </w:pPr>
      <w:bookmarkStart w:id="367" w:name="_Toc1994"/>
      <w:r>
        <w:rPr>
          <w:lang w:eastAsia="zh-CN"/>
        </w:rPr>
        <w:t>5.3.2.</w:t>
      </w:r>
      <w:proofErr w:type="gramStart"/>
      <w:r>
        <w:rPr>
          <w:lang w:eastAsia="zh-CN"/>
        </w:rPr>
        <w:t xml:space="preserve">4.2 </w:t>
      </w:r>
      <w:r>
        <w:rPr>
          <w:lang w:eastAsia="zh-CN"/>
        </w:rPr>
        <w:t>输入</w:t>
      </w:r>
      <w:proofErr w:type="gramEnd"/>
      <w:r>
        <w:rPr>
          <w:lang w:eastAsia="zh-CN"/>
        </w:rPr>
        <w:t>输出</w:t>
      </w:r>
      <w:bookmarkEnd w:id="367"/>
    </w:p>
    <w:p w14:paraId="4E33B09B"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5-28 SNR/BER</w:t>
      </w:r>
      <w:r>
        <w:rPr>
          <w:rFonts w:eastAsia="宋体" w:cs="Times New Roman"/>
          <w:b w:val="0"/>
          <w:sz w:val="21"/>
          <w:lang w:eastAsia="zh-CN"/>
        </w:rPr>
        <w:t>逐帧求解输入输出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5EA6A07F" w14:textId="77777777">
        <w:trPr>
          <w:tblHeader/>
          <w:jc w:val="center"/>
        </w:trPr>
        <w:tc>
          <w:tcPr>
            <w:tcW w:w="397" w:type="dxa"/>
            <w:shd w:val="clear" w:color="auto" w:fill="F2F2F2"/>
            <w:tcMar>
              <w:top w:w="80" w:type="dxa"/>
              <w:left w:w="90" w:type="dxa"/>
              <w:bottom w:w="80" w:type="dxa"/>
              <w:right w:w="90" w:type="dxa"/>
            </w:tcMar>
            <w:vAlign w:val="center"/>
          </w:tcPr>
          <w:p w14:paraId="300AFE28"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30C501D3"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10E3C576"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0D1AF020"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5D7AAE33"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4679CBAB"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4987439A"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653934AC"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57A38BF5" w14:textId="77777777">
        <w:trPr>
          <w:jc w:val="center"/>
        </w:trPr>
        <w:tc>
          <w:tcPr>
            <w:tcW w:w="397" w:type="dxa"/>
            <w:tcMar>
              <w:top w:w="80" w:type="dxa"/>
              <w:left w:w="90" w:type="dxa"/>
              <w:bottom w:w="80" w:type="dxa"/>
              <w:right w:w="90" w:type="dxa"/>
            </w:tcMar>
            <w:vAlign w:val="center"/>
          </w:tcPr>
          <w:p w14:paraId="39680533"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669C3FEE" w14:textId="77777777" w:rsidR="000D2AA3" w:rsidRDefault="00000000">
            <w:pPr>
              <w:spacing w:line="240" w:lineRule="auto"/>
              <w:ind w:firstLine="0"/>
              <w:jc w:val="left"/>
              <w:rPr>
                <w:lang w:eastAsia="zh-CN"/>
              </w:rPr>
            </w:pPr>
            <w:r>
              <w:rPr>
                <w:rFonts w:eastAsia="宋体" w:cs="Times New Roman"/>
                <w:sz w:val="16"/>
                <w:lang w:eastAsia="zh-CN"/>
              </w:rPr>
              <w:t>功率、噪声与调制参数</w:t>
            </w:r>
          </w:p>
        </w:tc>
        <w:tc>
          <w:tcPr>
            <w:tcW w:w="1191" w:type="dxa"/>
            <w:tcMar>
              <w:top w:w="80" w:type="dxa"/>
              <w:left w:w="90" w:type="dxa"/>
              <w:bottom w:w="80" w:type="dxa"/>
              <w:right w:w="90" w:type="dxa"/>
            </w:tcMar>
            <w:vAlign w:val="center"/>
          </w:tcPr>
          <w:p w14:paraId="134D7577" w14:textId="77777777" w:rsidR="000D2AA3" w:rsidRDefault="00000000">
            <w:pPr>
              <w:spacing w:line="240" w:lineRule="auto"/>
              <w:ind w:firstLine="0"/>
              <w:jc w:val="left"/>
            </w:pPr>
            <w:proofErr w:type="spellStart"/>
            <w:r>
              <w:rPr>
                <w:rFonts w:eastAsia="宋体" w:cs="Times New Roman"/>
                <w:sz w:val="16"/>
              </w:rPr>
              <w:t>qualityContext</w:t>
            </w:r>
            <w:proofErr w:type="spellEnd"/>
          </w:p>
        </w:tc>
        <w:tc>
          <w:tcPr>
            <w:tcW w:w="1020" w:type="dxa"/>
            <w:tcMar>
              <w:top w:w="80" w:type="dxa"/>
              <w:left w:w="90" w:type="dxa"/>
              <w:bottom w:w="80" w:type="dxa"/>
              <w:right w:w="90" w:type="dxa"/>
            </w:tcMar>
            <w:vAlign w:val="center"/>
          </w:tcPr>
          <w:p w14:paraId="1DA00E34" w14:textId="77777777" w:rsidR="000D2AA3" w:rsidRDefault="00000000">
            <w:pPr>
              <w:spacing w:line="240" w:lineRule="auto"/>
              <w:ind w:firstLine="0"/>
              <w:jc w:val="left"/>
            </w:pPr>
            <w:proofErr w:type="spellStart"/>
            <w:r>
              <w:rPr>
                <w:rFonts w:eastAsia="宋体" w:cs="Times New Roman"/>
                <w:sz w:val="16"/>
              </w:rPr>
              <w:t>QualityContext</w:t>
            </w:r>
            <w:proofErr w:type="spellEnd"/>
          </w:p>
        </w:tc>
        <w:tc>
          <w:tcPr>
            <w:tcW w:w="454" w:type="dxa"/>
            <w:tcMar>
              <w:top w:w="80" w:type="dxa"/>
              <w:left w:w="90" w:type="dxa"/>
              <w:bottom w:w="80" w:type="dxa"/>
              <w:right w:w="90" w:type="dxa"/>
            </w:tcMar>
            <w:vAlign w:val="center"/>
          </w:tcPr>
          <w:p w14:paraId="204DAEAB"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5F329E6D"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33F4A04D" w14:textId="77777777" w:rsidR="000D2AA3" w:rsidRDefault="00000000">
            <w:pPr>
              <w:spacing w:line="240" w:lineRule="auto"/>
              <w:ind w:firstLine="0"/>
              <w:jc w:val="left"/>
            </w:pPr>
            <w:proofErr w:type="spellStart"/>
            <w:r>
              <w:rPr>
                <w:rFonts w:eastAsia="宋体" w:cs="Times New Roman"/>
                <w:sz w:val="16"/>
              </w:rPr>
              <w:t>损耗模型</w:t>
            </w:r>
            <w:proofErr w:type="spellEnd"/>
            <w:r>
              <w:rPr>
                <w:rFonts w:eastAsia="宋体" w:cs="Times New Roman"/>
                <w:sz w:val="16"/>
              </w:rPr>
              <w:t>/</w:t>
            </w:r>
            <w:proofErr w:type="spellStart"/>
            <w:r>
              <w:rPr>
                <w:rFonts w:eastAsia="宋体" w:cs="Times New Roman"/>
                <w:sz w:val="16"/>
              </w:rPr>
              <w:t>设备参数</w:t>
            </w:r>
            <w:proofErr w:type="spellEnd"/>
          </w:p>
        </w:tc>
        <w:tc>
          <w:tcPr>
            <w:tcW w:w="1871" w:type="dxa"/>
            <w:tcMar>
              <w:top w:w="80" w:type="dxa"/>
              <w:left w:w="90" w:type="dxa"/>
              <w:bottom w:w="80" w:type="dxa"/>
              <w:right w:w="90" w:type="dxa"/>
            </w:tcMar>
            <w:vAlign w:val="center"/>
          </w:tcPr>
          <w:p w14:paraId="4AB6889B"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00F40B8C" w14:textId="77777777">
        <w:trPr>
          <w:jc w:val="center"/>
        </w:trPr>
        <w:tc>
          <w:tcPr>
            <w:tcW w:w="397" w:type="dxa"/>
            <w:tcMar>
              <w:top w:w="80" w:type="dxa"/>
              <w:left w:w="90" w:type="dxa"/>
              <w:bottom w:w="80" w:type="dxa"/>
              <w:right w:w="90" w:type="dxa"/>
            </w:tcMar>
            <w:vAlign w:val="center"/>
          </w:tcPr>
          <w:p w14:paraId="383D1431" w14:textId="77777777" w:rsidR="000D2AA3" w:rsidRDefault="00000000">
            <w:pPr>
              <w:spacing w:line="240" w:lineRule="auto"/>
              <w:ind w:firstLine="0"/>
              <w:jc w:val="left"/>
            </w:pPr>
            <w:r>
              <w:rPr>
                <w:rFonts w:eastAsia="宋体" w:cs="Times New Roman"/>
                <w:sz w:val="16"/>
              </w:rPr>
              <w:lastRenderedPageBreak/>
              <w:t>2</w:t>
            </w:r>
          </w:p>
        </w:tc>
        <w:tc>
          <w:tcPr>
            <w:tcW w:w="1247" w:type="dxa"/>
            <w:tcMar>
              <w:top w:w="80" w:type="dxa"/>
              <w:left w:w="90" w:type="dxa"/>
              <w:bottom w:w="80" w:type="dxa"/>
              <w:right w:w="90" w:type="dxa"/>
            </w:tcMar>
            <w:vAlign w:val="center"/>
          </w:tcPr>
          <w:p w14:paraId="1A3C5BA4" w14:textId="77777777" w:rsidR="000D2AA3" w:rsidRDefault="00000000">
            <w:pPr>
              <w:spacing w:line="240" w:lineRule="auto"/>
              <w:ind w:firstLine="0"/>
              <w:jc w:val="left"/>
            </w:pPr>
            <w:proofErr w:type="spellStart"/>
            <w:r>
              <w:rPr>
                <w:rFonts w:eastAsia="宋体" w:cs="Times New Roman"/>
                <w:sz w:val="16"/>
              </w:rPr>
              <w:t>SNR</w:t>
            </w:r>
            <w:r>
              <w:rPr>
                <w:rFonts w:eastAsia="宋体" w:cs="Times New Roman"/>
                <w:sz w:val="16"/>
              </w:rPr>
              <w:t>与</w:t>
            </w:r>
            <w:r>
              <w:rPr>
                <w:rFonts w:eastAsia="宋体" w:cs="Times New Roman"/>
                <w:sz w:val="16"/>
              </w:rPr>
              <w:t>BER</w:t>
            </w:r>
            <w:proofErr w:type="spellEnd"/>
          </w:p>
        </w:tc>
        <w:tc>
          <w:tcPr>
            <w:tcW w:w="1191" w:type="dxa"/>
            <w:tcMar>
              <w:top w:w="80" w:type="dxa"/>
              <w:left w:w="90" w:type="dxa"/>
              <w:bottom w:w="80" w:type="dxa"/>
              <w:right w:w="90" w:type="dxa"/>
            </w:tcMar>
            <w:vAlign w:val="center"/>
          </w:tcPr>
          <w:p w14:paraId="18947321" w14:textId="77777777" w:rsidR="000D2AA3" w:rsidRDefault="00000000">
            <w:pPr>
              <w:spacing w:line="240" w:lineRule="auto"/>
              <w:ind w:firstLine="0"/>
              <w:jc w:val="left"/>
            </w:pPr>
            <w:proofErr w:type="spellStart"/>
            <w:r>
              <w:rPr>
                <w:rFonts w:eastAsia="宋体" w:cs="Times New Roman"/>
                <w:sz w:val="16"/>
              </w:rPr>
              <w:t>qualityMetric</w:t>
            </w:r>
            <w:proofErr w:type="spellEnd"/>
          </w:p>
        </w:tc>
        <w:tc>
          <w:tcPr>
            <w:tcW w:w="1020" w:type="dxa"/>
            <w:tcMar>
              <w:top w:w="80" w:type="dxa"/>
              <w:left w:w="90" w:type="dxa"/>
              <w:bottom w:w="80" w:type="dxa"/>
              <w:right w:w="90" w:type="dxa"/>
            </w:tcMar>
            <w:vAlign w:val="center"/>
          </w:tcPr>
          <w:p w14:paraId="12117695" w14:textId="77777777" w:rsidR="000D2AA3" w:rsidRDefault="00000000">
            <w:pPr>
              <w:spacing w:line="240" w:lineRule="auto"/>
              <w:ind w:firstLine="0"/>
              <w:jc w:val="left"/>
            </w:pPr>
            <w:proofErr w:type="spellStart"/>
            <w:r>
              <w:rPr>
                <w:rFonts w:eastAsia="宋体" w:cs="Times New Roman"/>
                <w:sz w:val="16"/>
              </w:rPr>
              <w:t>QualityMetric</w:t>
            </w:r>
            <w:proofErr w:type="spellEnd"/>
          </w:p>
        </w:tc>
        <w:tc>
          <w:tcPr>
            <w:tcW w:w="454" w:type="dxa"/>
            <w:tcMar>
              <w:top w:w="80" w:type="dxa"/>
              <w:left w:w="90" w:type="dxa"/>
              <w:bottom w:w="80" w:type="dxa"/>
              <w:right w:w="90" w:type="dxa"/>
            </w:tcMar>
            <w:vAlign w:val="center"/>
          </w:tcPr>
          <w:p w14:paraId="42FEF172"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4981688C"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04949D4D" w14:textId="77777777" w:rsidR="000D2AA3" w:rsidRDefault="00000000">
            <w:pPr>
              <w:spacing w:line="240" w:lineRule="auto"/>
              <w:ind w:firstLine="0"/>
              <w:jc w:val="left"/>
            </w:pPr>
            <w:proofErr w:type="spellStart"/>
            <w:r>
              <w:rPr>
                <w:rFonts w:eastAsia="宋体" w:cs="Times New Roman"/>
                <w:sz w:val="16"/>
              </w:rPr>
              <w:t>SnrBerSolver</w:t>
            </w:r>
            <w:proofErr w:type="spellEnd"/>
          </w:p>
        </w:tc>
        <w:tc>
          <w:tcPr>
            <w:tcW w:w="1871" w:type="dxa"/>
            <w:tcMar>
              <w:top w:w="80" w:type="dxa"/>
              <w:left w:w="90" w:type="dxa"/>
              <w:bottom w:w="80" w:type="dxa"/>
              <w:right w:w="90" w:type="dxa"/>
            </w:tcMar>
            <w:vAlign w:val="center"/>
          </w:tcPr>
          <w:p w14:paraId="54634FAA"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2D6BA4B8" w14:textId="77777777" w:rsidR="000D2AA3" w:rsidRDefault="000D2AA3">
      <w:pPr>
        <w:spacing w:after="40"/>
      </w:pPr>
    </w:p>
    <w:p w14:paraId="159AFCCA" w14:textId="77777777" w:rsidR="000D2AA3" w:rsidRDefault="00000000">
      <w:pPr>
        <w:pStyle w:val="5"/>
      </w:pPr>
      <w:bookmarkStart w:id="368" w:name="_Toc22168"/>
      <w:r>
        <w:t xml:space="preserve">5.3.2.4.3 </w:t>
      </w:r>
      <w:proofErr w:type="spellStart"/>
      <w:r>
        <w:t>设计方法</w:t>
      </w:r>
      <w:bookmarkEnd w:id="368"/>
      <w:proofErr w:type="spellEnd"/>
    </w:p>
    <w:p w14:paraId="75E09D78"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）计算接收功率与噪声功率；</w:t>
      </w:r>
      <w:r>
        <w:rPr>
          <w:rFonts w:eastAsia="宋体" w:cs="Times New Roman"/>
          <w:sz w:val="21"/>
          <w:lang w:eastAsia="zh-CN"/>
        </w:rPr>
        <w:t>2</w:t>
      </w:r>
      <w:r>
        <w:rPr>
          <w:rFonts w:eastAsia="宋体" w:cs="Times New Roman"/>
          <w:sz w:val="21"/>
          <w:lang w:eastAsia="zh-CN"/>
        </w:rPr>
        <w:t>）求解</w:t>
      </w:r>
      <w:r>
        <w:rPr>
          <w:rFonts w:eastAsia="宋体" w:cs="Times New Roman"/>
          <w:sz w:val="21"/>
          <w:lang w:eastAsia="zh-CN"/>
        </w:rPr>
        <w:t>SNR</w:t>
      </w:r>
      <w:r>
        <w:rPr>
          <w:rFonts w:eastAsia="宋体" w:cs="Times New Roman"/>
          <w:sz w:val="21"/>
          <w:lang w:eastAsia="zh-CN"/>
        </w:rPr>
        <w:t>；</w:t>
      </w:r>
      <w:r>
        <w:rPr>
          <w:rFonts w:eastAsia="宋体" w:cs="Times New Roman"/>
          <w:sz w:val="21"/>
          <w:lang w:eastAsia="zh-CN"/>
        </w:rPr>
        <w:t>3</w:t>
      </w:r>
      <w:r>
        <w:rPr>
          <w:rFonts w:eastAsia="宋体" w:cs="Times New Roman"/>
          <w:sz w:val="21"/>
          <w:lang w:eastAsia="zh-CN"/>
        </w:rPr>
        <w:t>）按调制编码模型求解</w:t>
      </w:r>
      <w:r>
        <w:rPr>
          <w:rFonts w:eastAsia="宋体" w:cs="Times New Roman"/>
          <w:sz w:val="21"/>
          <w:lang w:eastAsia="zh-CN"/>
        </w:rPr>
        <w:t>BER</w:t>
      </w:r>
      <w:r>
        <w:rPr>
          <w:rFonts w:eastAsia="宋体" w:cs="Times New Roman"/>
          <w:sz w:val="21"/>
          <w:lang w:eastAsia="zh-CN"/>
        </w:rPr>
        <w:t>；</w:t>
      </w:r>
      <w:r>
        <w:rPr>
          <w:rFonts w:eastAsia="宋体" w:cs="Times New Roman"/>
          <w:sz w:val="21"/>
          <w:lang w:eastAsia="zh-CN"/>
        </w:rPr>
        <w:t>4</w:t>
      </w:r>
      <w:r>
        <w:rPr>
          <w:rFonts w:eastAsia="宋体" w:cs="Times New Roman"/>
          <w:sz w:val="21"/>
          <w:lang w:eastAsia="zh-CN"/>
        </w:rPr>
        <w:t>）封装逐帧质量指标。</w:t>
      </w:r>
    </w:p>
    <w:p w14:paraId="4506031C" w14:textId="77777777" w:rsidR="000D2AA3" w:rsidRDefault="00000000">
      <w:pPr>
        <w:keepNext/>
        <w:jc w:val="center"/>
      </w:pPr>
      <w:r>
        <w:rPr>
          <w:noProof/>
        </w:rPr>
        <w:drawing>
          <wp:inline distT="0" distB="0" distL="114300" distR="114300" wp14:anchorId="0978D86A" wp14:editId="7C12FD6C">
            <wp:extent cx="4139565" cy="3380740"/>
            <wp:effectExtent l="0" t="0" r="5715" b="8890"/>
            <wp:docPr id="106" name="Picture 106" descr="SNR/BER逐帧求解设计流程图" title="SNR/BER逐帧求解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SNR/BER逐帧求解设计流程图" title="SNR/BER逐帧求解设计流程图"/>
                    <pic:cNvPicPr>
                      <a:picLocks noChangeAspect="1"/>
                    </pic:cNvPicPr>
                  </pic:nvPicPr>
                  <pic:blipFill>
                    <a:blip r:embed="rId100"/>
                    <a:stretch>
                      <a:fillRect/>
                    </a:stretch>
                  </pic:blipFill>
                  <pic:spPr>
                    <a:xfrm>
                      <a:off x="0" y="0"/>
                      <a:ext cx="4140000" cy="3381000"/>
                    </a:xfrm>
                    <a:prstGeom prst="rect">
                      <a:avLst/>
                    </a:prstGeom>
                  </pic:spPr>
                </pic:pic>
              </a:graphicData>
            </a:graphic>
          </wp:inline>
        </w:drawing>
      </w:r>
    </w:p>
    <w:p w14:paraId="12B22ACE"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5-12 SNR/BER</w:t>
      </w:r>
      <w:r>
        <w:rPr>
          <w:rFonts w:eastAsia="宋体" w:cs="Times New Roman"/>
          <w:b w:val="0"/>
          <w:sz w:val="21"/>
          <w:lang w:eastAsia="zh-CN"/>
        </w:rPr>
        <w:t>逐帧求解设计流程图</w:t>
      </w:r>
    </w:p>
    <w:p w14:paraId="5820EE50" w14:textId="77777777" w:rsidR="000D2AA3" w:rsidRDefault="00000000">
      <w:pPr>
        <w:pStyle w:val="5"/>
      </w:pPr>
      <w:bookmarkStart w:id="369" w:name="_Toc19704"/>
      <w:r>
        <w:t xml:space="preserve">5.3.2.4.4 </w:t>
      </w:r>
      <w:proofErr w:type="spellStart"/>
      <w:r>
        <w:t>内部方法</w:t>
      </w:r>
      <w:bookmarkEnd w:id="369"/>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6B109786" w14:textId="77777777">
        <w:trPr>
          <w:tblHeader/>
          <w:jc w:val="center"/>
        </w:trPr>
        <w:tc>
          <w:tcPr>
            <w:tcW w:w="1361" w:type="dxa"/>
            <w:shd w:val="clear" w:color="auto" w:fill="F2F2F2"/>
            <w:tcMar>
              <w:top w:w="80" w:type="dxa"/>
              <w:left w:w="90" w:type="dxa"/>
              <w:bottom w:w="80" w:type="dxa"/>
              <w:right w:w="90" w:type="dxa"/>
            </w:tcMar>
            <w:vAlign w:val="center"/>
          </w:tcPr>
          <w:p w14:paraId="026345DD"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357BD7BF"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14AD1609" w14:textId="77777777">
        <w:trPr>
          <w:jc w:val="center"/>
        </w:trPr>
        <w:tc>
          <w:tcPr>
            <w:tcW w:w="1361" w:type="dxa"/>
            <w:tcMar>
              <w:top w:w="80" w:type="dxa"/>
              <w:left w:w="90" w:type="dxa"/>
              <w:bottom w:w="80" w:type="dxa"/>
              <w:right w:w="90" w:type="dxa"/>
            </w:tcMar>
            <w:vAlign w:val="center"/>
          </w:tcPr>
          <w:p w14:paraId="7691D80D"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541A6BF9" w14:textId="77777777" w:rsidR="000D2AA3" w:rsidRDefault="00000000">
            <w:pPr>
              <w:spacing w:line="240" w:lineRule="auto"/>
              <w:ind w:firstLine="0"/>
              <w:jc w:val="left"/>
            </w:pPr>
            <w:r>
              <w:rPr>
                <w:rFonts w:eastAsia="宋体" w:cs="Times New Roman"/>
                <w:sz w:val="18"/>
              </w:rPr>
              <w:t>SNR/</w:t>
            </w:r>
            <w:proofErr w:type="spellStart"/>
            <w:r>
              <w:rPr>
                <w:rFonts w:eastAsia="宋体" w:cs="Times New Roman"/>
                <w:sz w:val="18"/>
              </w:rPr>
              <w:t>BER</w:t>
            </w:r>
            <w:r>
              <w:rPr>
                <w:rFonts w:eastAsia="宋体" w:cs="Times New Roman"/>
                <w:sz w:val="18"/>
              </w:rPr>
              <w:t>逐帧求解类</w:t>
            </w:r>
            <w:proofErr w:type="spellEnd"/>
          </w:p>
        </w:tc>
      </w:tr>
      <w:tr w:rsidR="000D2AA3" w14:paraId="57230C8E" w14:textId="77777777">
        <w:trPr>
          <w:jc w:val="center"/>
        </w:trPr>
        <w:tc>
          <w:tcPr>
            <w:tcW w:w="1361" w:type="dxa"/>
            <w:tcMar>
              <w:top w:w="80" w:type="dxa"/>
              <w:left w:w="90" w:type="dxa"/>
              <w:bottom w:w="80" w:type="dxa"/>
              <w:right w:w="90" w:type="dxa"/>
            </w:tcMar>
            <w:vAlign w:val="center"/>
          </w:tcPr>
          <w:p w14:paraId="4F33244C"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780446F5" w14:textId="77777777" w:rsidR="000D2AA3" w:rsidRDefault="00000000">
            <w:pPr>
              <w:spacing w:line="240" w:lineRule="auto"/>
              <w:ind w:firstLine="0"/>
              <w:jc w:val="left"/>
            </w:pPr>
            <w:proofErr w:type="spellStart"/>
            <w:r>
              <w:rPr>
                <w:rFonts w:eastAsia="宋体" w:cs="Times New Roman"/>
                <w:sz w:val="18"/>
              </w:rPr>
              <w:t>QualityMetric</w:t>
            </w:r>
            <w:proofErr w:type="spellEnd"/>
            <w:r>
              <w:rPr>
                <w:rFonts w:eastAsia="宋体" w:cs="Times New Roman"/>
                <w:sz w:val="18"/>
              </w:rPr>
              <w:t xml:space="preserve"> </w:t>
            </w:r>
            <w:proofErr w:type="spellStart"/>
            <w:proofErr w:type="gramStart"/>
            <w:r>
              <w:rPr>
                <w:rFonts w:eastAsia="宋体" w:cs="Times New Roman"/>
                <w:sz w:val="18"/>
              </w:rPr>
              <w:t>solveFrame</w:t>
            </w:r>
            <w:proofErr w:type="spellEnd"/>
            <w:r>
              <w:rPr>
                <w:rFonts w:eastAsia="宋体" w:cs="Times New Roman"/>
                <w:sz w:val="18"/>
              </w:rPr>
              <w:t>(</w:t>
            </w:r>
            <w:proofErr w:type="spellStart"/>
            <w:proofErr w:type="gramEnd"/>
            <w:r>
              <w:rPr>
                <w:rFonts w:eastAsia="宋体" w:cs="Times New Roman"/>
                <w:sz w:val="18"/>
              </w:rPr>
              <w:t>QualityContext</w:t>
            </w:r>
            <w:proofErr w:type="spellEnd"/>
            <w:r>
              <w:rPr>
                <w:rFonts w:eastAsia="宋体" w:cs="Times New Roman"/>
                <w:sz w:val="18"/>
              </w:rPr>
              <w:t xml:space="preserve"> </w:t>
            </w:r>
            <w:proofErr w:type="spellStart"/>
            <w:r>
              <w:rPr>
                <w:rFonts w:eastAsia="宋体" w:cs="Times New Roman"/>
                <w:sz w:val="18"/>
              </w:rPr>
              <w:t>qualityContext</w:t>
            </w:r>
            <w:proofErr w:type="spellEnd"/>
            <w:r>
              <w:rPr>
                <w:rFonts w:eastAsia="宋体" w:cs="Times New Roman"/>
                <w:sz w:val="18"/>
              </w:rPr>
              <w:t>)</w:t>
            </w:r>
          </w:p>
        </w:tc>
      </w:tr>
      <w:tr w:rsidR="000D2AA3" w14:paraId="45171EDB" w14:textId="77777777">
        <w:trPr>
          <w:jc w:val="center"/>
        </w:trPr>
        <w:tc>
          <w:tcPr>
            <w:tcW w:w="1361" w:type="dxa"/>
            <w:tcMar>
              <w:top w:w="80" w:type="dxa"/>
              <w:left w:w="90" w:type="dxa"/>
              <w:bottom w:w="80" w:type="dxa"/>
              <w:right w:w="90" w:type="dxa"/>
            </w:tcMar>
            <w:vAlign w:val="center"/>
          </w:tcPr>
          <w:p w14:paraId="76A57E9F"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45F78E33" w14:textId="77777777" w:rsidR="000D2AA3" w:rsidRDefault="00000000">
            <w:pPr>
              <w:spacing w:line="240" w:lineRule="auto"/>
              <w:ind w:firstLine="0"/>
              <w:jc w:val="left"/>
              <w:rPr>
                <w:lang w:eastAsia="zh-CN"/>
              </w:rPr>
            </w:pPr>
            <w:r>
              <w:rPr>
                <w:rFonts w:eastAsia="宋体" w:cs="Times New Roman"/>
                <w:sz w:val="18"/>
                <w:lang w:eastAsia="zh-CN"/>
              </w:rPr>
              <w:t>根据接收功率、噪声、带宽和调制编码参数逐帧求解</w:t>
            </w:r>
            <w:r>
              <w:rPr>
                <w:rFonts w:eastAsia="宋体" w:cs="Times New Roman"/>
                <w:sz w:val="18"/>
                <w:lang w:eastAsia="zh-CN"/>
              </w:rPr>
              <w:t>SNR</w:t>
            </w:r>
            <w:r>
              <w:rPr>
                <w:rFonts w:eastAsia="宋体" w:cs="Times New Roman"/>
                <w:sz w:val="18"/>
                <w:lang w:eastAsia="zh-CN"/>
              </w:rPr>
              <w:t>与</w:t>
            </w:r>
            <w:r>
              <w:rPr>
                <w:rFonts w:eastAsia="宋体" w:cs="Times New Roman"/>
                <w:sz w:val="18"/>
                <w:lang w:eastAsia="zh-CN"/>
              </w:rPr>
              <w:t>BER</w:t>
            </w:r>
            <w:r>
              <w:rPr>
                <w:rFonts w:eastAsia="宋体" w:cs="Times New Roman"/>
                <w:sz w:val="18"/>
                <w:lang w:eastAsia="zh-CN"/>
              </w:rPr>
              <w:t>，保留计算输入及模型版本。</w:t>
            </w:r>
          </w:p>
        </w:tc>
      </w:tr>
    </w:tbl>
    <w:p w14:paraId="230799B7" w14:textId="77777777" w:rsidR="000D2AA3" w:rsidRDefault="000D2AA3">
      <w:pPr>
        <w:spacing w:after="40"/>
        <w:rPr>
          <w:lang w:eastAsia="zh-CN"/>
        </w:rPr>
      </w:pPr>
    </w:p>
    <w:p w14:paraId="75A0D95E" w14:textId="77777777" w:rsidR="000D2AA3" w:rsidRDefault="00000000">
      <w:pPr>
        <w:pStyle w:val="5"/>
        <w:rPr>
          <w:lang w:eastAsia="zh-CN"/>
        </w:rPr>
      </w:pPr>
      <w:bookmarkStart w:id="370" w:name="_Toc5086"/>
      <w:r>
        <w:rPr>
          <w:lang w:eastAsia="zh-CN"/>
        </w:rPr>
        <w:lastRenderedPageBreak/>
        <w:t>5.3.2.</w:t>
      </w:r>
      <w:proofErr w:type="gramStart"/>
      <w:r>
        <w:rPr>
          <w:lang w:eastAsia="zh-CN"/>
        </w:rPr>
        <w:t xml:space="preserve">4.5 </w:t>
      </w:r>
      <w:r>
        <w:rPr>
          <w:lang w:eastAsia="zh-CN"/>
        </w:rPr>
        <w:t>对外</w:t>
      </w:r>
      <w:proofErr w:type="gramEnd"/>
      <w:r>
        <w:rPr>
          <w:lang w:eastAsia="zh-CN"/>
        </w:rPr>
        <w:t>接口</w:t>
      </w:r>
      <w:bookmarkEnd w:id="370"/>
    </w:p>
    <w:p w14:paraId="36BFEDD3" w14:textId="77777777" w:rsidR="000D2AA3" w:rsidRDefault="00000000">
      <w:pPr>
        <w:spacing w:after="60"/>
        <w:ind w:firstLine="420"/>
        <w:rPr>
          <w:lang w:eastAsia="zh-CN"/>
        </w:rPr>
      </w:pPr>
      <w:r>
        <w:rPr>
          <w:rFonts w:eastAsia="宋体" w:cs="Times New Roman"/>
          <w:sz w:val="21"/>
          <w:lang w:eastAsia="zh-CN"/>
        </w:rPr>
        <w:t>通过内部质量模型接口接收功率、噪声与调制参数并向链路状态判定器提供</w:t>
      </w:r>
      <w:r>
        <w:rPr>
          <w:rFonts w:eastAsia="宋体" w:cs="Times New Roman"/>
          <w:sz w:val="21"/>
          <w:lang w:eastAsia="zh-CN"/>
        </w:rPr>
        <w:t>SNR</w:t>
      </w:r>
      <w:r>
        <w:rPr>
          <w:rFonts w:eastAsia="宋体" w:cs="Times New Roman"/>
          <w:sz w:val="21"/>
          <w:lang w:eastAsia="zh-CN"/>
        </w:rPr>
        <w:t>与</w:t>
      </w:r>
      <w:r>
        <w:rPr>
          <w:rFonts w:eastAsia="宋体" w:cs="Times New Roman"/>
          <w:sz w:val="21"/>
          <w:lang w:eastAsia="zh-CN"/>
        </w:rPr>
        <w:t>BER</w:t>
      </w:r>
      <w:r>
        <w:rPr>
          <w:rFonts w:eastAsia="宋体" w:cs="Times New Roman"/>
          <w:sz w:val="21"/>
          <w:lang w:eastAsia="zh-CN"/>
        </w:rPr>
        <w:t>。接口数据采用</w:t>
      </w:r>
      <w:proofErr w:type="spellStart"/>
      <w:r>
        <w:rPr>
          <w:rFonts w:eastAsia="宋体" w:cs="Times New Roman"/>
          <w:sz w:val="21"/>
          <w:lang w:eastAsia="zh-CN"/>
        </w:rPr>
        <w:t>QualityContext</w:t>
      </w:r>
      <w:proofErr w:type="spellEnd"/>
      <w:r>
        <w:rPr>
          <w:rFonts w:eastAsia="宋体" w:cs="Times New Roman"/>
          <w:sz w:val="21"/>
          <w:lang w:eastAsia="zh-CN"/>
        </w:rPr>
        <w:t>与</w:t>
      </w:r>
      <w:proofErr w:type="spellStart"/>
      <w:r>
        <w:rPr>
          <w:rFonts w:eastAsia="宋体" w:cs="Times New Roman"/>
          <w:sz w:val="21"/>
          <w:lang w:eastAsia="zh-CN"/>
        </w:rPr>
        <w:t>QualityMetric</w:t>
      </w:r>
      <w:proofErr w:type="spellEnd"/>
      <w:r>
        <w:rPr>
          <w:rFonts w:eastAsia="宋体" w:cs="Times New Roman"/>
          <w:sz w:val="21"/>
          <w:lang w:eastAsia="zh-CN"/>
        </w:rPr>
        <w:t>定义，调用方必须处理成功、失败和超时状态。</w:t>
      </w:r>
    </w:p>
    <w:p w14:paraId="7C138919" w14:textId="77777777" w:rsidR="000D2AA3" w:rsidRDefault="00000000">
      <w:pPr>
        <w:pStyle w:val="5"/>
        <w:rPr>
          <w:lang w:eastAsia="zh-CN"/>
        </w:rPr>
      </w:pPr>
      <w:bookmarkStart w:id="371" w:name="_Toc29512"/>
      <w:r>
        <w:rPr>
          <w:lang w:eastAsia="zh-CN"/>
        </w:rPr>
        <w:t>5.3.2.</w:t>
      </w:r>
      <w:proofErr w:type="gramStart"/>
      <w:r>
        <w:rPr>
          <w:lang w:eastAsia="zh-CN"/>
        </w:rPr>
        <w:t xml:space="preserve">4.6 </w:t>
      </w:r>
      <w:r>
        <w:rPr>
          <w:lang w:eastAsia="zh-CN"/>
        </w:rPr>
        <w:t>限制</w:t>
      </w:r>
      <w:proofErr w:type="gramEnd"/>
      <w:r>
        <w:rPr>
          <w:lang w:eastAsia="zh-CN"/>
        </w:rPr>
        <w:t>条件</w:t>
      </w:r>
      <w:bookmarkEnd w:id="371"/>
    </w:p>
    <w:p w14:paraId="147F6EEF" w14:textId="77777777" w:rsidR="000D2AA3" w:rsidRDefault="00000000">
      <w:pPr>
        <w:spacing w:after="60"/>
        <w:ind w:firstLine="420"/>
        <w:rPr>
          <w:lang w:eastAsia="zh-CN"/>
        </w:rPr>
      </w:pPr>
      <w:r>
        <w:rPr>
          <w:rFonts w:eastAsia="宋体" w:cs="Times New Roman"/>
          <w:sz w:val="21"/>
          <w:lang w:eastAsia="zh-CN"/>
        </w:rPr>
        <w:t>无效调制编码映射必须返回明确错误而非默认值。</w:t>
      </w:r>
    </w:p>
    <w:p w14:paraId="77CF7B32" w14:textId="77777777" w:rsidR="000D2AA3" w:rsidRDefault="00000000">
      <w:pPr>
        <w:pStyle w:val="5"/>
        <w:rPr>
          <w:lang w:eastAsia="zh-CN"/>
        </w:rPr>
      </w:pPr>
      <w:bookmarkStart w:id="372" w:name="_Toc25126"/>
      <w:r>
        <w:rPr>
          <w:lang w:eastAsia="zh-CN"/>
        </w:rPr>
        <w:t>5.3.2.4.</w:t>
      </w:r>
      <w:proofErr w:type="gramStart"/>
      <w:r>
        <w:rPr>
          <w:lang w:eastAsia="zh-CN"/>
        </w:rPr>
        <w:t xml:space="preserve">7 </w:t>
      </w:r>
      <w:r>
        <w:rPr>
          <w:lang w:eastAsia="zh-CN"/>
        </w:rPr>
        <w:t>内部</w:t>
      </w:r>
      <w:proofErr w:type="gramEnd"/>
      <w:r>
        <w:rPr>
          <w:lang w:eastAsia="zh-CN"/>
        </w:rPr>
        <w:t>测试计划</w:t>
      </w:r>
      <w:bookmarkEnd w:id="372"/>
    </w:p>
    <w:p w14:paraId="6DB62C17"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5-29 SNR/BER</w:t>
      </w:r>
      <w:r>
        <w:rPr>
          <w:rFonts w:eastAsia="宋体" w:cs="Times New Roman"/>
          <w:b w:val="0"/>
          <w:sz w:val="21"/>
          <w:lang w:eastAsia="zh-CN"/>
        </w:rPr>
        <w:t>逐帧求解内部测试计划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3F25EEA5" w14:textId="77777777">
        <w:trPr>
          <w:tblHeader/>
          <w:jc w:val="center"/>
        </w:trPr>
        <w:tc>
          <w:tcPr>
            <w:tcW w:w="1417" w:type="dxa"/>
            <w:shd w:val="clear" w:color="auto" w:fill="F2F2F2"/>
            <w:tcMar>
              <w:top w:w="80" w:type="dxa"/>
              <w:left w:w="90" w:type="dxa"/>
              <w:bottom w:w="80" w:type="dxa"/>
              <w:right w:w="90" w:type="dxa"/>
            </w:tcMar>
            <w:vAlign w:val="center"/>
          </w:tcPr>
          <w:p w14:paraId="00C6632C"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55D7495A"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3471BA41" w14:textId="77777777">
        <w:trPr>
          <w:jc w:val="center"/>
        </w:trPr>
        <w:tc>
          <w:tcPr>
            <w:tcW w:w="1417" w:type="dxa"/>
            <w:tcMar>
              <w:top w:w="80" w:type="dxa"/>
              <w:left w:w="90" w:type="dxa"/>
              <w:bottom w:w="80" w:type="dxa"/>
              <w:right w:w="90" w:type="dxa"/>
            </w:tcMar>
            <w:vAlign w:val="center"/>
          </w:tcPr>
          <w:p w14:paraId="2D40F2EE"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2FB456C6" w14:textId="77777777" w:rsidR="000D2AA3" w:rsidRDefault="00000000">
            <w:pPr>
              <w:spacing w:line="240" w:lineRule="auto"/>
              <w:ind w:firstLine="0"/>
              <w:jc w:val="left"/>
              <w:rPr>
                <w:lang w:eastAsia="zh-CN"/>
              </w:rPr>
            </w:pPr>
            <w:r>
              <w:rPr>
                <w:rFonts w:eastAsia="宋体" w:cs="Times New Roman"/>
                <w:sz w:val="17"/>
                <w:lang w:eastAsia="zh-CN"/>
              </w:rPr>
              <w:t>仿真运行与链路计算模块及依赖服务可用，准备有效与无效功率、噪声与调制参数样例。</w:t>
            </w:r>
          </w:p>
        </w:tc>
      </w:tr>
      <w:tr w:rsidR="000D2AA3" w14:paraId="31DB2CB3" w14:textId="77777777">
        <w:trPr>
          <w:jc w:val="center"/>
        </w:trPr>
        <w:tc>
          <w:tcPr>
            <w:tcW w:w="1417" w:type="dxa"/>
            <w:tcMar>
              <w:top w:w="80" w:type="dxa"/>
              <w:left w:w="90" w:type="dxa"/>
              <w:bottom w:w="80" w:type="dxa"/>
              <w:right w:w="90" w:type="dxa"/>
            </w:tcMar>
            <w:vAlign w:val="center"/>
          </w:tcPr>
          <w:p w14:paraId="0A031EAB"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34BC2B70" w14:textId="77777777" w:rsidR="000D2AA3" w:rsidRDefault="00000000">
            <w:pPr>
              <w:spacing w:line="240" w:lineRule="auto"/>
              <w:ind w:firstLine="0"/>
              <w:jc w:val="left"/>
            </w:pPr>
            <w:proofErr w:type="spellStart"/>
            <w:r>
              <w:rPr>
                <w:rFonts w:eastAsia="宋体" w:cs="Times New Roman"/>
                <w:sz w:val="17"/>
              </w:rPr>
              <w:t>每帧损耗计算完成</w:t>
            </w:r>
            <w:proofErr w:type="spellEnd"/>
          </w:p>
        </w:tc>
      </w:tr>
      <w:tr w:rsidR="000D2AA3" w14:paraId="5C0CE2DE" w14:textId="77777777">
        <w:trPr>
          <w:jc w:val="center"/>
        </w:trPr>
        <w:tc>
          <w:tcPr>
            <w:tcW w:w="1417" w:type="dxa"/>
            <w:tcMar>
              <w:top w:w="80" w:type="dxa"/>
              <w:left w:w="90" w:type="dxa"/>
              <w:bottom w:w="80" w:type="dxa"/>
              <w:right w:w="90" w:type="dxa"/>
            </w:tcMar>
            <w:vAlign w:val="center"/>
          </w:tcPr>
          <w:p w14:paraId="404E8DAB"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209DAD45"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2614737E" w14:textId="77777777">
        <w:trPr>
          <w:jc w:val="center"/>
        </w:trPr>
        <w:tc>
          <w:tcPr>
            <w:tcW w:w="1417" w:type="dxa"/>
            <w:tcMar>
              <w:top w:w="80" w:type="dxa"/>
              <w:left w:w="90" w:type="dxa"/>
              <w:bottom w:w="80" w:type="dxa"/>
              <w:right w:w="90" w:type="dxa"/>
            </w:tcMar>
            <w:vAlign w:val="center"/>
          </w:tcPr>
          <w:p w14:paraId="75683E54"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3B2C1AFF" w14:textId="77777777" w:rsidR="000D2AA3" w:rsidRDefault="00000000">
            <w:pPr>
              <w:spacing w:line="240" w:lineRule="auto"/>
              <w:ind w:firstLine="0"/>
              <w:jc w:val="left"/>
            </w:pPr>
            <w:proofErr w:type="spellStart"/>
            <w:r>
              <w:rPr>
                <w:rFonts w:eastAsia="宋体" w:cs="Times New Roman"/>
                <w:sz w:val="17"/>
              </w:rPr>
              <w:t>仿真引擎</w:t>
            </w:r>
            <w:proofErr w:type="spellEnd"/>
          </w:p>
        </w:tc>
      </w:tr>
      <w:tr w:rsidR="000D2AA3" w14:paraId="49726F81" w14:textId="77777777">
        <w:trPr>
          <w:jc w:val="center"/>
        </w:trPr>
        <w:tc>
          <w:tcPr>
            <w:tcW w:w="1417" w:type="dxa"/>
            <w:tcMar>
              <w:top w:w="80" w:type="dxa"/>
              <w:left w:w="90" w:type="dxa"/>
              <w:bottom w:w="80" w:type="dxa"/>
              <w:right w:w="90" w:type="dxa"/>
            </w:tcMar>
            <w:vAlign w:val="center"/>
          </w:tcPr>
          <w:p w14:paraId="799F6DDB"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74465687"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qualityContext</w:t>
            </w:r>
            <w:r>
              <w:rPr>
                <w:rFonts w:eastAsia="宋体" w:cs="Times New Roman"/>
                <w:sz w:val="17"/>
              </w:rPr>
              <w:t>，输出</w:t>
            </w:r>
            <w:r>
              <w:rPr>
                <w:rFonts w:eastAsia="宋体" w:cs="Times New Roman"/>
                <w:sz w:val="17"/>
              </w:rPr>
              <w:t>qualityMetric</w:t>
            </w:r>
            <w:proofErr w:type="spellEnd"/>
            <w:r>
              <w:rPr>
                <w:rFonts w:eastAsia="宋体" w:cs="Times New Roman"/>
                <w:sz w:val="17"/>
              </w:rPr>
              <w:t>。</w:t>
            </w:r>
          </w:p>
        </w:tc>
      </w:tr>
      <w:tr w:rsidR="000D2AA3" w14:paraId="5895815C" w14:textId="77777777">
        <w:trPr>
          <w:jc w:val="center"/>
        </w:trPr>
        <w:tc>
          <w:tcPr>
            <w:tcW w:w="1417" w:type="dxa"/>
            <w:tcMar>
              <w:top w:w="80" w:type="dxa"/>
              <w:left w:w="90" w:type="dxa"/>
              <w:bottom w:w="80" w:type="dxa"/>
              <w:right w:w="90" w:type="dxa"/>
            </w:tcMar>
            <w:vAlign w:val="center"/>
          </w:tcPr>
          <w:p w14:paraId="462C8872"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357B5C6D"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541BBE4D" w14:textId="77777777">
        <w:trPr>
          <w:jc w:val="center"/>
        </w:trPr>
        <w:tc>
          <w:tcPr>
            <w:tcW w:w="1417" w:type="dxa"/>
            <w:tcMar>
              <w:top w:w="80" w:type="dxa"/>
              <w:left w:w="90" w:type="dxa"/>
              <w:bottom w:w="80" w:type="dxa"/>
              <w:right w:w="90" w:type="dxa"/>
            </w:tcMar>
            <w:vAlign w:val="center"/>
          </w:tcPr>
          <w:p w14:paraId="7A90965D"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17E555DD"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150150A3" w14:textId="77777777">
        <w:trPr>
          <w:jc w:val="center"/>
        </w:trPr>
        <w:tc>
          <w:tcPr>
            <w:tcW w:w="1417" w:type="dxa"/>
            <w:tcMar>
              <w:top w:w="80" w:type="dxa"/>
              <w:left w:w="90" w:type="dxa"/>
              <w:bottom w:w="80" w:type="dxa"/>
              <w:right w:w="90" w:type="dxa"/>
            </w:tcMar>
            <w:vAlign w:val="center"/>
          </w:tcPr>
          <w:p w14:paraId="47606098"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57669224" w14:textId="77777777" w:rsidR="000D2AA3" w:rsidRDefault="00000000">
            <w:pPr>
              <w:spacing w:line="240" w:lineRule="auto"/>
              <w:ind w:firstLine="0"/>
              <w:jc w:val="left"/>
              <w:rPr>
                <w:lang w:eastAsia="zh-CN"/>
              </w:rPr>
            </w:pPr>
            <w:r>
              <w:rPr>
                <w:rFonts w:eastAsia="宋体" w:cs="Times New Roman"/>
                <w:sz w:val="17"/>
                <w:lang w:eastAsia="zh-CN"/>
              </w:rPr>
              <w:t>按预期生成</w:t>
            </w:r>
            <w:r>
              <w:rPr>
                <w:rFonts w:eastAsia="宋体" w:cs="Times New Roman"/>
                <w:sz w:val="17"/>
                <w:lang w:eastAsia="zh-CN"/>
              </w:rPr>
              <w:t>SNR</w:t>
            </w:r>
            <w:r>
              <w:rPr>
                <w:rFonts w:eastAsia="宋体" w:cs="Times New Roman"/>
                <w:sz w:val="17"/>
                <w:lang w:eastAsia="zh-CN"/>
              </w:rPr>
              <w:t>与</w:t>
            </w:r>
            <w:r>
              <w:rPr>
                <w:rFonts w:eastAsia="宋体" w:cs="Times New Roman"/>
                <w:sz w:val="17"/>
                <w:lang w:eastAsia="zh-CN"/>
              </w:rPr>
              <w:t>BER</w:t>
            </w:r>
            <w:r>
              <w:rPr>
                <w:rFonts w:eastAsia="宋体" w:cs="Times New Roman"/>
                <w:sz w:val="17"/>
                <w:lang w:eastAsia="zh-CN"/>
              </w:rPr>
              <w:t>且状态、数据和日志一致。</w:t>
            </w:r>
          </w:p>
        </w:tc>
      </w:tr>
      <w:tr w:rsidR="000D2AA3" w14:paraId="31908513" w14:textId="77777777">
        <w:trPr>
          <w:jc w:val="center"/>
        </w:trPr>
        <w:tc>
          <w:tcPr>
            <w:tcW w:w="1417" w:type="dxa"/>
            <w:tcMar>
              <w:top w:w="80" w:type="dxa"/>
              <w:left w:w="90" w:type="dxa"/>
              <w:bottom w:w="80" w:type="dxa"/>
              <w:right w:w="90" w:type="dxa"/>
            </w:tcMar>
            <w:vAlign w:val="center"/>
          </w:tcPr>
          <w:p w14:paraId="6E7F43B8"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2355E720"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6FA2671A" w14:textId="77777777">
        <w:trPr>
          <w:jc w:val="center"/>
        </w:trPr>
        <w:tc>
          <w:tcPr>
            <w:tcW w:w="1417" w:type="dxa"/>
            <w:tcMar>
              <w:top w:w="80" w:type="dxa"/>
              <w:left w:w="90" w:type="dxa"/>
              <w:bottom w:w="80" w:type="dxa"/>
              <w:right w:w="90" w:type="dxa"/>
            </w:tcMar>
            <w:vAlign w:val="center"/>
          </w:tcPr>
          <w:p w14:paraId="104E0A90"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1CF7F5EE"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45D59C43" w14:textId="77777777">
        <w:trPr>
          <w:jc w:val="center"/>
        </w:trPr>
        <w:tc>
          <w:tcPr>
            <w:tcW w:w="1417" w:type="dxa"/>
            <w:tcMar>
              <w:top w:w="80" w:type="dxa"/>
              <w:left w:w="90" w:type="dxa"/>
              <w:bottom w:w="80" w:type="dxa"/>
              <w:right w:w="90" w:type="dxa"/>
            </w:tcMar>
            <w:vAlign w:val="center"/>
          </w:tcPr>
          <w:p w14:paraId="445A40C3"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55735D78" w14:textId="77777777" w:rsidR="000D2AA3" w:rsidRDefault="00000000">
            <w:pPr>
              <w:spacing w:line="240" w:lineRule="auto"/>
              <w:ind w:firstLine="0"/>
              <w:jc w:val="left"/>
              <w:rPr>
                <w:lang w:eastAsia="zh-CN"/>
              </w:rPr>
            </w:pPr>
            <w:r>
              <w:rPr>
                <w:rFonts w:eastAsia="宋体" w:cs="Times New Roman"/>
                <w:sz w:val="17"/>
                <w:lang w:eastAsia="zh-CN"/>
              </w:rPr>
              <w:t>无效调制编码映射必须返回明确错误而非默认值</w:t>
            </w:r>
          </w:p>
        </w:tc>
      </w:tr>
    </w:tbl>
    <w:p w14:paraId="2ED87DBF" w14:textId="77777777" w:rsidR="000D2AA3" w:rsidRDefault="000D2AA3">
      <w:pPr>
        <w:spacing w:after="40"/>
        <w:rPr>
          <w:lang w:eastAsia="zh-CN"/>
        </w:rPr>
      </w:pPr>
    </w:p>
    <w:p w14:paraId="425CE632" w14:textId="77777777" w:rsidR="000D2AA3" w:rsidRDefault="00000000">
      <w:pPr>
        <w:pStyle w:val="5"/>
        <w:rPr>
          <w:lang w:eastAsia="zh-CN"/>
        </w:rPr>
      </w:pPr>
      <w:bookmarkStart w:id="373" w:name="_Toc12773"/>
      <w:r>
        <w:rPr>
          <w:lang w:eastAsia="zh-CN"/>
        </w:rPr>
        <w:t>5.3.2.4.</w:t>
      </w:r>
      <w:proofErr w:type="gramStart"/>
      <w:r>
        <w:rPr>
          <w:lang w:eastAsia="zh-CN"/>
        </w:rPr>
        <w:t xml:space="preserve">8 </w:t>
      </w:r>
      <w:r>
        <w:rPr>
          <w:lang w:eastAsia="zh-CN"/>
        </w:rPr>
        <w:t>尚未</w:t>
      </w:r>
      <w:proofErr w:type="gramEnd"/>
      <w:r>
        <w:rPr>
          <w:lang w:eastAsia="zh-CN"/>
        </w:rPr>
        <w:t>解决的问题</w:t>
      </w:r>
      <w:bookmarkEnd w:id="373"/>
    </w:p>
    <w:p w14:paraId="00F7F5E4" w14:textId="77777777" w:rsidR="000D2AA3" w:rsidRDefault="00000000">
      <w:pPr>
        <w:spacing w:after="60"/>
        <w:ind w:firstLine="420"/>
        <w:rPr>
          <w:lang w:eastAsia="zh-CN"/>
        </w:rPr>
      </w:pPr>
      <w:r>
        <w:rPr>
          <w:rFonts w:eastAsia="宋体" w:cs="Times New Roman"/>
          <w:sz w:val="21"/>
          <w:lang w:eastAsia="zh-CN"/>
        </w:rPr>
        <w:t>无。</w:t>
      </w:r>
    </w:p>
    <w:p w14:paraId="43A0EA9E" w14:textId="77777777" w:rsidR="000D2AA3" w:rsidRDefault="00000000">
      <w:pPr>
        <w:pStyle w:val="5"/>
        <w:rPr>
          <w:lang w:eastAsia="zh-CN"/>
        </w:rPr>
      </w:pPr>
      <w:bookmarkStart w:id="374" w:name="_Toc25231"/>
      <w:r>
        <w:rPr>
          <w:lang w:eastAsia="zh-CN"/>
        </w:rPr>
        <w:t>5.3.2.4.</w:t>
      </w:r>
      <w:proofErr w:type="gramStart"/>
      <w:r>
        <w:rPr>
          <w:lang w:eastAsia="zh-CN"/>
        </w:rPr>
        <w:t xml:space="preserve">9 </w:t>
      </w:r>
      <w:r>
        <w:rPr>
          <w:lang w:eastAsia="zh-CN"/>
        </w:rPr>
        <w:t>异常</w:t>
      </w:r>
      <w:proofErr w:type="gramEnd"/>
      <w:r>
        <w:rPr>
          <w:lang w:eastAsia="zh-CN"/>
        </w:rPr>
        <w:t>和错误处理</w:t>
      </w:r>
      <w:bookmarkEnd w:id="374"/>
    </w:p>
    <w:p w14:paraId="0F55917C" w14:textId="77777777" w:rsidR="000D2AA3" w:rsidRDefault="00000000">
      <w:pPr>
        <w:spacing w:after="60"/>
        <w:ind w:firstLine="420"/>
        <w:rPr>
          <w:lang w:eastAsia="zh-CN"/>
        </w:rPr>
      </w:pPr>
      <w:r>
        <w:rPr>
          <w:rFonts w:eastAsia="宋体" w:cs="Times New Roman"/>
          <w:sz w:val="21"/>
          <w:lang w:eastAsia="zh-CN"/>
        </w:rPr>
        <w:t>当功率、噪声与调制参数缺失、格式错误、超出约束或内部质量模型接口不可用时，拒绝提交无效结果，返回可定位的失败原因并记录模块、方法、对象标识、仿真时刻或操作时间。可恢复异常允许重试；不可恢复异常执行状态回滚或资源清理。</w:t>
      </w:r>
    </w:p>
    <w:p w14:paraId="60BAF812" w14:textId="77777777" w:rsidR="000D2AA3" w:rsidRDefault="00000000">
      <w:pPr>
        <w:pStyle w:val="4"/>
        <w:rPr>
          <w:lang w:eastAsia="zh-CN"/>
        </w:rPr>
      </w:pPr>
      <w:bookmarkStart w:id="375" w:name="_Toc21005"/>
      <w:r>
        <w:rPr>
          <w:lang w:eastAsia="zh-CN"/>
        </w:rPr>
        <w:lastRenderedPageBreak/>
        <w:t xml:space="preserve">5.3.2.5 </w:t>
      </w:r>
      <w:r>
        <w:rPr>
          <w:lang w:eastAsia="zh-CN"/>
        </w:rPr>
        <w:t>链路状态判定类</w:t>
      </w:r>
      <w:r>
        <w:rPr>
          <w:lang w:eastAsia="zh-CN"/>
        </w:rPr>
        <w:t>/DSDWRJQTLJS-BJ-FZYXYLLJS-LLZT</w:t>
      </w:r>
      <w:bookmarkEnd w:id="375"/>
    </w:p>
    <w:p w14:paraId="7FCBA2F3" w14:textId="77777777" w:rsidR="000D2AA3" w:rsidRDefault="00000000">
      <w:pPr>
        <w:pStyle w:val="5"/>
        <w:rPr>
          <w:lang w:eastAsia="zh-CN"/>
        </w:rPr>
      </w:pPr>
      <w:bookmarkStart w:id="376" w:name="_Toc7054"/>
      <w:r>
        <w:rPr>
          <w:lang w:eastAsia="zh-CN"/>
        </w:rPr>
        <w:t>5.3.2.5.</w:t>
      </w:r>
      <w:proofErr w:type="gramStart"/>
      <w:r>
        <w:rPr>
          <w:lang w:eastAsia="zh-CN"/>
        </w:rPr>
        <w:t xml:space="preserve">1 </w:t>
      </w:r>
      <w:r>
        <w:rPr>
          <w:lang w:eastAsia="zh-CN"/>
        </w:rPr>
        <w:t>功能</w:t>
      </w:r>
      <w:bookmarkEnd w:id="376"/>
      <w:proofErr w:type="gramEnd"/>
    </w:p>
    <w:p w14:paraId="4237515E" w14:textId="77777777" w:rsidR="000D2AA3" w:rsidRDefault="00000000">
      <w:pPr>
        <w:spacing w:after="60"/>
        <w:ind w:firstLine="420"/>
        <w:rPr>
          <w:lang w:eastAsia="zh-CN"/>
        </w:rPr>
      </w:pPr>
      <w:r>
        <w:rPr>
          <w:rFonts w:eastAsia="宋体" w:cs="Times New Roman"/>
          <w:sz w:val="21"/>
          <w:lang w:eastAsia="zh-CN"/>
        </w:rPr>
        <w:t>综合</w:t>
      </w:r>
      <w:r>
        <w:rPr>
          <w:rFonts w:eastAsia="宋体" w:cs="Times New Roman"/>
          <w:sz w:val="21"/>
          <w:lang w:eastAsia="zh-CN"/>
        </w:rPr>
        <w:t>SNR</w:t>
      </w:r>
      <w:r>
        <w:rPr>
          <w:rFonts w:eastAsia="宋体" w:cs="Times New Roman"/>
          <w:sz w:val="21"/>
          <w:lang w:eastAsia="zh-CN"/>
        </w:rPr>
        <w:t>、</w:t>
      </w:r>
      <w:r>
        <w:rPr>
          <w:rFonts w:eastAsia="宋体" w:cs="Times New Roman"/>
          <w:sz w:val="21"/>
          <w:lang w:eastAsia="zh-CN"/>
        </w:rPr>
        <w:t>BER</w:t>
      </w:r>
      <w:r>
        <w:rPr>
          <w:rFonts w:eastAsia="宋体" w:cs="Times New Roman"/>
          <w:sz w:val="21"/>
          <w:lang w:eastAsia="zh-CN"/>
        </w:rPr>
        <w:t>、接收功率和连续帧状态判定链路可用、劣化或中断，并抑制瞬时抖动。</w:t>
      </w:r>
    </w:p>
    <w:p w14:paraId="5F395E2F" w14:textId="77777777" w:rsidR="000D2AA3" w:rsidRDefault="00000000">
      <w:pPr>
        <w:pStyle w:val="5"/>
        <w:rPr>
          <w:lang w:eastAsia="zh-CN"/>
        </w:rPr>
      </w:pPr>
      <w:bookmarkStart w:id="377" w:name="_Toc25035"/>
      <w:r>
        <w:rPr>
          <w:lang w:eastAsia="zh-CN"/>
        </w:rPr>
        <w:t>5.3.2.</w:t>
      </w:r>
      <w:proofErr w:type="gramStart"/>
      <w:r>
        <w:rPr>
          <w:lang w:eastAsia="zh-CN"/>
        </w:rPr>
        <w:t xml:space="preserve">5.2 </w:t>
      </w:r>
      <w:r>
        <w:rPr>
          <w:lang w:eastAsia="zh-CN"/>
        </w:rPr>
        <w:t>输入</w:t>
      </w:r>
      <w:proofErr w:type="gramEnd"/>
      <w:r>
        <w:rPr>
          <w:lang w:eastAsia="zh-CN"/>
        </w:rPr>
        <w:t>输出</w:t>
      </w:r>
      <w:bookmarkEnd w:id="377"/>
    </w:p>
    <w:p w14:paraId="36DF2583"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-30 </w:t>
      </w:r>
      <w:r>
        <w:rPr>
          <w:rFonts w:eastAsia="宋体" w:cs="Times New Roman"/>
          <w:b w:val="0"/>
          <w:sz w:val="21"/>
          <w:lang w:eastAsia="zh-CN"/>
        </w:rPr>
        <w:t>链路</w:t>
      </w:r>
      <w:proofErr w:type="gramEnd"/>
      <w:r>
        <w:rPr>
          <w:rFonts w:eastAsia="宋体" w:cs="Times New Roman"/>
          <w:b w:val="0"/>
          <w:sz w:val="21"/>
          <w:lang w:eastAsia="zh-CN"/>
        </w:rPr>
        <w:t>状态判定输入输出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62DC25B4" w14:textId="77777777">
        <w:trPr>
          <w:tblHeader/>
          <w:jc w:val="center"/>
        </w:trPr>
        <w:tc>
          <w:tcPr>
            <w:tcW w:w="397" w:type="dxa"/>
            <w:shd w:val="clear" w:color="auto" w:fill="F2F2F2"/>
            <w:tcMar>
              <w:top w:w="80" w:type="dxa"/>
              <w:left w:w="90" w:type="dxa"/>
              <w:bottom w:w="80" w:type="dxa"/>
              <w:right w:w="90" w:type="dxa"/>
            </w:tcMar>
            <w:vAlign w:val="center"/>
          </w:tcPr>
          <w:p w14:paraId="29AEF6C5"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383DB7C9"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32C07A27"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1D1B05BC"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30B7AF6D"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11D1AFEF"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3457144E"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0BB2BBD2"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7448239A" w14:textId="77777777">
        <w:trPr>
          <w:jc w:val="center"/>
        </w:trPr>
        <w:tc>
          <w:tcPr>
            <w:tcW w:w="397" w:type="dxa"/>
            <w:tcMar>
              <w:top w:w="80" w:type="dxa"/>
              <w:left w:w="90" w:type="dxa"/>
              <w:bottom w:w="80" w:type="dxa"/>
              <w:right w:w="90" w:type="dxa"/>
            </w:tcMar>
            <w:vAlign w:val="center"/>
          </w:tcPr>
          <w:p w14:paraId="329F4FFF"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24CCA8CE" w14:textId="77777777" w:rsidR="000D2AA3" w:rsidRDefault="00000000">
            <w:pPr>
              <w:spacing w:line="240" w:lineRule="auto"/>
              <w:ind w:firstLine="0"/>
              <w:jc w:val="left"/>
            </w:pPr>
            <w:proofErr w:type="spellStart"/>
            <w:r>
              <w:rPr>
                <w:rFonts w:eastAsia="宋体" w:cs="Times New Roman"/>
                <w:sz w:val="16"/>
              </w:rPr>
              <w:t>链路质量指标</w:t>
            </w:r>
            <w:proofErr w:type="spellEnd"/>
          </w:p>
        </w:tc>
        <w:tc>
          <w:tcPr>
            <w:tcW w:w="1191" w:type="dxa"/>
            <w:tcMar>
              <w:top w:w="80" w:type="dxa"/>
              <w:left w:w="90" w:type="dxa"/>
              <w:bottom w:w="80" w:type="dxa"/>
              <w:right w:w="90" w:type="dxa"/>
            </w:tcMar>
            <w:vAlign w:val="center"/>
          </w:tcPr>
          <w:p w14:paraId="5A749F08" w14:textId="77777777" w:rsidR="000D2AA3" w:rsidRDefault="00000000">
            <w:pPr>
              <w:spacing w:line="240" w:lineRule="auto"/>
              <w:ind w:firstLine="0"/>
              <w:jc w:val="left"/>
            </w:pPr>
            <w:proofErr w:type="spellStart"/>
            <w:r>
              <w:rPr>
                <w:rFonts w:eastAsia="宋体" w:cs="Times New Roman"/>
                <w:sz w:val="16"/>
              </w:rPr>
              <w:t>qualityMetric</w:t>
            </w:r>
            <w:proofErr w:type="spellEnd"/>
          </w:p>
        </w:tc>
        <w:tc>
          <w:tcPr>
            <w:tcW w:w="1020" w:type="dxa"/>
            <w:tcMar>
              <w:top w:w="80" w:type="dxa"/>
              <w:left w:w="90" w:type="dxa"/>
              <w:bottom w:w="80" w:type="dxa"/>
              <w:right w:w="90" w:type="dxa"/>
            </w:tcMar>
            <w:vAlign w:val="center"/>
          </w:tcPr>
          <w:p w14:paraId="4705D896" w14:textId="77777777" w:rsidR="000D2AA3" w:rsidRDefault="00000000">
            <w:pPr>
              <w:spacing w:line="240" w:lineRule="auto"/>
              <w:ind w:firstLine="0"/>
              <w:jc w:val="left"/>
            </w:pPr>
            <w:proofErr w:type="spellStart"/>
            <w:r>
              <w:rPr>
                <w:rFonts w:eastAsia="宋体" w:cs="Times New Roman"/>
                <w:sz w:val="16"/>
              </w:rPr>
              <w:t>QualityMetric</w:t>
            </w:r>
            <w:proofErr w:type="spellEnd"/>
          </w:p>
        </w:tc>
        <w:tc>
          <w:tcPr>
            <w:tcW w:w="454" w:type="dxa"/>
            <w:tcMar>
              <w:top w:w="80" w:type="dxa"/>
              <w:left w:w="90" w:type="dxa"/>
              <w:bottom w:w="80" w:type="dxa"/>
              <w:right w:w="90" w:type="dxa"/>
            </w:tcMar>
            <w:vAlign w:val="center"/>
          </w:tcPr>
          <w:p w14:paraId="4652D4CC"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72BA7BEF"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77317A41" w14:textId="77777777" w:rsidR="000D2AA3" w:rsidRDefault="00000000">
            <w:pPr>
              <w:spacing w:line="240" w:lineRule="auto"/>
              <w:ind w:firstLine="0"/>
              <w:jc w:val="left"/>
            </w:pPr>
            <w:r>
              <w:rPr>
                <w:rFonts w:eastAsia="宋体" w:cs="Times New Roman"/>
                <w:sz w:val="16"/>
              </w:rPr>
              <w:t>SNR/</w:t>
            </w:r>
            <w:proofErr w:type="spellStart"/>
            <w:r>
              <w:rPr>
                <w:rFonts w:eastAsia="宋体" w:cs="Times New Roman"/>
                <w:sz w:val="16"/>
              </w:rPr>
              <w:t>BER</w:t>
            </w:r>
            <w:r>
              <w:rPr>
                <w:rFonts w:eastAsia="宋体" w:cs="Times New Roman"/>
                <w:sz w:val="16"/>
              </w:rPr>
              <w:t>求解器</w:t>
            </w:r>
            <w:proofErr w:type="spellEnd"/>
          </w:p>
        </w:tc>
        <w:tc>
          <w:tcPr>
            <w:tcW w:w="1871" w:type="dxa"/>
            <w:tcMar>
              <w:top w:w="80" w:type="dxa"/>
              <w:left w:w="90" w:type="dxa"/>
              <w:bottom w:w="80" w:type="dxa"/>
              <w:right w:w="90" w:type="dxa"/>
            </w:tcMar>
            <w:vAlign w:val="center"/>
          </w:tcPr>
          <w:p w14:paraId="402C0853"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478A1214" w14:textId="77777777">
        <w:trPr>
          <w:jc w:val="center"/>
        </w:trPr>
        <w:tc>
          <w:tcPr>
            <w:tcW w:w="397" w:type="dxa"/>
            <w:tcMar>
              <w:top w:w="80" w:type="dxa"/>
              <w:left w:w="90" w:type="dxa"/>
              <w:bottom w:w="80" w:type="dxa"/>
              <w:right w:w="90" w:type="dxa"/>
            </w:tcMar>
            <w:vAlign w:val="center"/>
          </w:tcPr>
          <w:p w14:paraId="0E8AC7C7"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7D1EE871" w14:textId="77777777" w:rsidR="000D2AA3" w:rsidRDefault="00000000">
            <w:pPr>
              <w:spacing w:line="240" w:lineRule="auto"/>
              <w:ind w:firstLine="0"/>
              <w:jc w:val="left"/>
            </w:pPr>
            <w:proofErr w:type="spellStart"/>
            <w:r>
              <w:rPr>
                <w:rFonts w:eastAsia="宋体" w:cs="Times New Roman"/>
                <w:sz w:val="16"/>
              </w:rPr>
              <w:t>链路状态</w:t>
            </w:r>
            <w:proofErr w:type="spellEnd"/>
          </w:p>
        </w:tc>
        <w:tc>
          <w:tcPr>
            <w:tcW w:w="1191" w:type="dxa"/>
            <w:tcMar>
              <w:top w:w="80" w:type="dxa"/>
              <w:left w:w="90" w:type="dxa"/>
              <w:bottom w:w="80" w:type="dxa"/>
              <w:right w:w="90" w:type="dxa"/>
            </w:tcMar>
            <w:vAlign w:val="center"/>
          </w:tcPr>
          <w:p w14:paraId="25C83E60" w14:textId="77777777" w:rsidR="000D2AA3" w:rsidRDefault="00000000">
            <w:pPr>
              <w:spacing w:line="240" w:lineRule="auto"/>
              <w:ind w:firstLine="0"/>
              <w:jc w:val="left"/>
            </w:pPr>
            <w:proofErr w:type="spellStart"/>
            <w:r>
              <w:rPr>
                <w:rFonts w:eastAsia="宋体" w:cs="Times New Roman"/>
                <w:sz w:val="16"/>
              </w:rPr>
              <w:t>linkState</w:t>
            </w:r>
            <w:proofErr w:type="spellEnd"/>
          </w:p>
        </w:tc>
        <w:tc>
          <w:tcPr>
            <w:tcW w:w="1020" w:type="dxa"/>
            <w:tcMar>
              <w:top w:w="80" w:type="dxa"/>
              <w:left w:w="90" w:type="dxa"/>
              <w:bottom w:w="80" w:type="dxa"/>
              <w:right w:w="90" w:type="dxa"/>
            </w:tcMar>
            <w:vAlign w:val="center"/>
          </w:tcPr>
          <w:p w14:paraId="0E0D9E27" w14:textId="77777777" w:rsidR="000D2AA3" w:rsidRDefault="00000000">
            <w:pPr>
              <w:spacing w:line="240" w:lineRule="auto"/>
              <w:ind w:firstLine="0"/>
              <w:jc w:val="left"/>
            </w:pPr>
            <w:proofErr w:type="spellStart"/>
            <w:r>
              <w:rPr>
                <w:rFonts w:eastAsia="宋体" w:cs="Times New Roman"/>
                <w:sz w:val="16"/>
              </w:rPr>
              <w:t>LinkState</w:t>
            </w:r>
            <w:proofErr w:type="spellEnd"/>
          </w:p>
        </w:tc>
        <w:tc>
          <w:tcPr>
            <w:tcW w:w="454" w:type="dxa"/>
            <w:tcMar>
              <w:top w:w="80" w:type="dxa"/>
              <w:left w:w="90" w:type="dxa"/>
              <w:bottom w:w="80" w:type="dxa"/>
              <w:right w:w="90" w:type="dxa"/>
            </w:tcMar>
            <w:vAlign w:val="center"/>
          </w:tcPr>
          <w:p w14:paraId="3B78F744"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2AB2AEEA"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23ED1E3A" w14:textId="77777777" w:rsidR="000D2AA3" w:rsidRDefault="00000000">
            <w:pPr>
              <w:spacing w:line="240" w:lineRule="auto"/>
              <w:ind w:firstLine="0"/>
              <w:jc w:val="left"/>
            </w:pPr>
            <w:proofErr w:type="spellStart"/>
            <w:r>
              <w:rPr>
                <w:rFonts w:eastAsia="宋体" w:cs="Times New Roman"/>
                <w:sz w:val="16"/>
              </w:rPr>
              <w:t>LinkStateEvaluator</w:t>
            </w:r>
            <w:proofErr w:type="spellEnd"/>
          </w:p>
        </w:tc>
        <w:tc>
          <w:tcPr>
            <w:tcW w:w="1871" w:type="dxa"/>
            <w:tcMar>
              <w:top w:w="80" w:type="dxa"/>
              <w:left w:w="90" w:type="dxa"/>
              <w:bottom w:w="80" w:type="dxa"/>
              <w:right w:w="90" w:type="dxa"/>
            </w:tcMar>
            <w:vAlign w:val="center"/>
          </w:tcPr>
          <w:p w14:paraId="5AAD5B07"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16E470BF" w14:textId="77777777" w:rsidR="000D2AA3" w:rsidRDefault="000D2AA3">
      <w:pPr>
        <w:spacing w:after="40"/>
      </w:pPr>
    </w:p>
    <w:p w14:paraId="54C5FCF1" w14:textId="77777777" w:rsidR="000D2AA3" w:rsidRDefault="00000000">
      <w:pPr>
        <w:pStyle w:val="5"/>
      </w:pPr>
      <w:bookmarkStart w:id="378" w:name="_Toc9927"/>
      <w:r>
        <w:t xml:space="preserve">5.3.2.5.3 </w:t>
      </w:r>
      <w:proofErr w:type="spellStart"/>
      <w:r>
        <w:t>设计方法</w:t>
      </w:r>
      <w:bookmarkEnd w:id="378"/>
      <w:proofErr w:type="spellEnd"/>
    </w:p>
    <w:p w14:paraId="4A85942C"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）加载当前阈值配置；</w:t>
      </w:r>
      <w:r>
        <w:rPr>
          <w:rFonts w:eastAsia="宋体" w:cs="Times New Roman"/>
          <w:sz w:val="21"/>
          <w:lang w:eastAsia="zh-CN"/>
        </w:rPr>
        <w:t>2</w:t>
      </w:r>
      <w:r>
        <w:rPr>
          <w:rFonts w:eastAsia="宋体" w:cs="Times New Roman"/>
          <w:sz w:val="21"/>
          <w:lang w:eastAsia="zh-CN"/>
        </w:rPr>
        <w:t>）比较质量指标与阈值；</w:t>
      </w:r>
      <w:r>
        <w:rPr>
          <w:rFonts w:eastAsia="宋体" w:cs="Times New Roman"/>
          <w:sz w:val="21"/>
          <w:lang w:eastAsia="zh-CN"/>
        </w:rPr>
        <w:t>3</w:t>
      </w:r>
      <w:r>
        <w:rPr>
          <w:rFonts w:eastAsia="宋体" w:cs="Times New Roman"/>
          <w:sz w:val="21"/>
          <w:lang w:eastAsia="zh-CN"/>
        </w:rPr>
        <w:t>）应用连续帧与滞回规则；</w:t>
      </w:r>
      <w:r>
        <w:rPr>
          <w:rFonts w:eastAsia="宋体" w:cs="Times New Roman"/>
          <w:sz w:val="21"/>
          <w:lang w:eastAsia="zh-CN"/>
        </w:rPr>
        <w:t>4</w:t>
      </w:r>
      <w:r>
        <w:rPr>
          <w:rFonts w:eastAsia="宋体" w:cs="Times New Roman"/>
          <w:sz w:val="21"/>
          <w:lang w:eastAsia="zh-CN"/>
        </w:rPr>
        <w:t>）发布链路状态和判定依据。</w:t>
      </w:r>
    </w:p>
    <w:p w14:paraId="01924809" w14:textId="77777777" w:rsidR="000D2AA3" w:rsidRDefault="00000000">
      <w:pPr>
        <w:keepNext/>
        <w:jc w:val="center"/>
      </w:pPr>
      <w:r>
        <w:rPr>
          <w:noProof/>
        </w:rPr>
        <w:drawing>
          <wp:inline distT="0" distB="0" distL="114300" distR="114300" wp14:anchorId="7F910ACC" wp14:editId="7A5829F8">
            <wp:extent cx="4139565" cy="3380740"/>
            <wp:effectExtent l="0" t="0" r="5715" b="8890"/>
            <wp:docPr id="107" name="Picture 107" descr="链路状态判定设计流程图" title="链路状态判定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链路状态判定设计流程图" title="链路状态判定设计流程图"/>
                    <pic:cNvPicPr>
                      <a:picLocks noChangeAspect="1"/>
                    </pic:cNvPicPr>
                  </pic:nvPicPr>
                  <pic:blipFill>
                    <a:blip r:embed="rId101"/>
                    <a:stretch>
                      <a:fillRect/>
                    </a:stretch>
                  </pic:blipFill>
                  <pic:spPr>
                    <a:xfrm>
                      <a:off x="0" y="0"/>
                      <a:ext cx="4140000" cy="3381000"/>
                    </a:xfrm>
                    <a:prstGeom prst="rect">
                      <a:avLst/>
                    </a:prstGeom>
                  </pic:spPr>
                </pic:pic>
              </a:graphicData>
            </a:graphic>
          </wp:inline>
        </w:drawing>
      </w:r>
    </w:p>
    <w:p w14:paraId="63E231E5"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w:t>
      </w:r>
      <w:proofErr w:type="gramStart"/>
      <w:r>
        <w:rPr>
          <w:rFonts w:eastAsia="宋体" w:cs="Times New Roman"/>
          <w:b w:val="0"/>
          <w:sz w:val="21"/>
          <w:lang w:eastAsia="zh-CN"/>
        </w:rPr>
        <w:t xml:space="preserve">-13 </w:t>
      </w:r>
      <w:r>
        <w:rPr>
          <w:rFonts w:eastAsia="宋体" w:cs="Times New Roman"/>
          <w:b w:val="0"/>
          <w:sz w:val="21"/>
          <w:lang w:eastAsia="zh-CN"/>
        </w:rPr>
        <w:t>链路</w:t>
      </w:r>
      <w:proofErr w:type="gramEnd"/>
      <w:r>
        <w:rPr>
          <w:rFonts w:eastAsia="宋体" w:cs="Times New Roman"/>
          <w:b w:val="0"/>
          <w:sz w:val="21"/>
          <w:lang w:eastAsia="zh-CN"/>
        </w:rPr>
        <w:t>状态判定设计流程图</w:t>
      </w:r>
    </w:p>
    <w:p w14:paraId="77A119F9" w14:textId="77777777" w:rsidR="000D2AA3" w:rsidRDefault="00000000">
      <w:pPr>
        <w:pStyle w:val="5"/>
      </w:pPr>
      <w:bookmarkStart w:id="379" w:name="_Toc20716"/>
      <w:r>
        <w:lastRenderedPageBreak/>
        <w:t xml:space="preserve">5.3.2.5.4 </w:t>
      </w:r>
      <w:proofErr w:type="spellStart"/>
      <w:r>
        <w:t>内部方法</w:t>
      </w:r>
      <w:bookmarkEnd w:id="379"/>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7ACF88F4" w14:textId="77777777">
        <w:trPr>
          <w:tblHeader/>
          <w:jc w:val="center"/>
        </w:trPr>
        <w:tc>
          <w:tcPr>
            <w:tcW w:w="1361" w:type="dxa"/>
            <w:shd w:val="clear" w:color="auto" w:fill="F2F2F2"/>
            <w:tcMar>
              <w:top w:w="80" w:type="dxa"/>
              <w:left w:w="90" w:type="dxa"/>
              <w:bottom w:w="80" w:type="dxa"/>
              <w:right w:w="90" w:type="dxa"/>
            </w:tcMar>
            <w:vAlign w:val="center"/>
          </w:tcPr>
          <w:p w14:paraId="7A6E4D74"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749E5FD6"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62A55DA5" w14:textId="77777777">
        <w:trPr>
          <w:jc w:val="center"/>
        </w:trPr>
        <w:tc>
          <w:tcPr>
            <w:tcW w:w="1361" w:type="dxa"/>
            <w:tcMar>
              <w:top w:w="80" w:type="dxa"/>
              <w:left w:w="90" w:type="dxa"/>
              <w:bottom w:w="80" w:type="dxa"/>
              <w:right w:w="90" w:type="dxa"/>
            </w:tcMar>
            <w:vAlign w:val="center"/>
          </w:tcPr>
          <w:p w14:paraId="06C5EE5B"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7255DA52" w14:textId="77777777" w:rsidR="000D2AA3" w:rsidRDefault="00000000">
            <w:pPr>
              <w:spacing w:line="240" w:lineRule="auto"/>
              <w:ind w:firstLine="0"/>
              <w:jc w:val="left"/>
            </w:pPr>
            <w:proofErr w:type="spellStart"/>
            <w:r>
              <w:rPr>
                <w:rFonts w:eastAsia="宋体" w:cs="Times New Roman"/>
                <w:sz w:val="18"/>
              </w:rPr>
              <w:t>链路状态判定类</w:t>
            </w:r>
            <w:proofErr w:type="spellEnd"/>
          </w:p>
        </w:tc>
      </w:tr>
      <w:tr w:rsidR="000D2AA3" w14:paraId="4B73095F" w14:textId="77777777">
        <w:trPr>
          <w:jc w:val="center"/>
        </w:trPr>
        <w:tc>
          <w:tcPr>
            <w:tcW w:w="1361" w:type="dxa"/>
            <w:tcMar>
              <w:top w:w="80" w:type="dxa"/>
              <w:left w:w="90" w:type="dxa"/>
              <w:bottom w:w="80" w:type="dxa"/>
              <w:right w:w="90" w:type="dxa"/>
            </w:tcMar>
            <w:vAlign w:val="center"/>
          </w:tcPr>
          <w:p w14:paraId="7D066578"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796FA753" w14:textId="77777777" w:rsidR="000D2AA3" w:rsidRDefault="00000000">
            <w:pPr>
              <w:spacing w:line="240" w:lineRule="auto"/>
              <w:ind w:firstLine="0"/>
              <w:jc w:val="left"/>
            </w:pPr>
            <w:proofErr w:type="spellStart"/>
            <w:r>
              <w:rPr>
                <w:rFonts w:eastAsia="宋体" w:cs="Times New Roman"/>
                <w:sz w:val="18"/>
              </w:rPr>
              <w:t>LinkState</w:t>
            </w:r>
            <w:proofErr w:type="spellEnd"/>
            <w:r>
              <w:rPr>
                <w:rFonts w:eastAsia="宋体" w:cs="Times New Roman"/>
                <w:sz w:val="18"/>
              </w:rPr>
              <w:t xml:space="preserve"> </w:t>
            </w:r>
            <w:proofErr w:type="spellStart"/>
            <w:proofErr w:type="gramStart"/>
            <w:r>
              <w:rPr>
                <w:rFonts w:eastAsia="宋体" w:cs="Times New Roman"/>
                <w:sz w:val="18"/>
              </w:rPr>
              <w:t>evaluateState</w:t>
            </w:r>
            <w:proofErr w:type="spellEnd"/>
            <w:r>
              <w:rPr>
                <w:rFonts w:eastAsia="宋体" w:cs="Times New Roman"/>
                <w:sz w:val="18"/>
              </w:rPr>
              <w:t>(</w:t>
            </w:r>
            <w:proofErr w:type="spellStart"/>
            <w:proofErr w:type="gramEnd"/>
            <w:r>
              <w:rPr>
                <w:rFonts w:eastAsia="宋体" w:cs="Times New Roman"/>
                <w:sz w:val="18"/>
              </w:rPr>
              <w:t>QualityMetric</w:t>
            </w:r>
            <w:proofErr w:type="spellEnd"/>
            <w:r>
              <w:rPr>
                <w:rFonts w:eastAsia="宋体" w:cs="Times New Roman"/>
                <w:sz w:val="18"/>
              </w:rPr>
              <w:t xml:space="preserve"> </w:t>
            </w:r>
            <w:proofErr w:type="spellStart"/>
            <w:r>
              <w:rPr>
                <w:rFonts w:eastAsia="宋体" w:cs="Times New Roman"/>
                <w:sz w:val="18"/>
              </w:rPr>
              <w:t>qualityMetric</w:t>
            </w:r>
            <w:proofErr w:type="spellEnd"/>
            <w:r>
              <w:rPr>
                <w:rFonts w:eastAsia="宋体" w:cs="Times New Roman"/>
                <w:sz w:val="18"/>
              </w:rPr>
              <w:t>)</w:t>
            </w:r>
          </w:p>
        </w:tc>
      </w:tr>
      <w:tr w:rsidR="000D2AA3" w14:paraId="6388159A" w14:textId="77777777">
        <w:trPr>
          <w:jc w:val="center"/>
        </w:trPr>
        <w:tc>
          <w:tcPr>
            <w:tcW w:w="1361" w:type="dxa"/>
            <w:tcMar>
              <w:top w:w="80" w:type="dxa"/>
              <w:left w:w="90" w:type="dxa"/>
              <w:bottom w:w="80" w:type="dxa"/>
              <w:right w:w="90" w:type="dxa"/>
            </w:tcMar>
            <w:vAlign w:val="center"/>
          </w:tcPr>
          <w:p w14:paraId="173B62D9"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5C4BD06F" w14:textId="77777777" w:rsidR="000D2AA3" w:rsidRDefault="00000000">
            <w:pPr>
              <w:spacing w:line="240" w:lineRule="auto"/>
              <w:ind w:firstLine="0"/>
              <w:jc w:val="left"/>
              <w:rPr>
                <w:lang w:eastAsia="zh-CN"/>
              </w:rPr>
            </w:pPr>
            <w:r>
              <w:rPr>
                <w:rFonts w:eastAsia="宋体" w:cs="Times New Roman"/>
                <w:sz w:val="18"/>
                <w:lang w:eastAsia="zh-CN"/>
              </w:rPr>
              <w:t>综合</w:t>
            </w:r>
            <w:r>
              <w:rPr>
                <w:rFonts w:eastAsia="宋体" w:cs="Times New Roman"/>
                <w:sz w:val="18"/>
                <w:lang w:eastAsia="zh-CN"/>
              </w:rPr>
              <w:t>SNR</w:t>
            </w:r>
            <w:r>
              <w:rPr>
                <w:rFonts w:eastAsia="宋体" w:cs="Times New Roman"/>
                <w:sz w:val="18"/>
                <w:lang w:eastAsia="zh-CN"/>
              </w:rPr>
              <w:t>、</w:t>
            </w:r>
            <w:r>
              <w:rPr>
                <w:rFonts w:eastAsia="宋体" w:cs="Times New Roman"/>
                <w:sz w:val="18"/>
                <w:lang w:eastAsia="zh-CN"/>
              </w:rPr>
              <w:t>BER</w:t>
            </w:r>
            <w:r>
              <w:rPr>
                <w:rFonts w:eastAsia="宋体" w:cs="Times New Roman"/>
                <w:sz w:val="18"/>
                <w:lang w:eastAsia="zh-CN"/>
              </w:rPr>
              <w:t>、接收功率和连续帧状态判定链路可用、劣化或中断，并抑制瞬时抖动。</w:t>
            </w:r>
          </w:p>
        </w:tc>
      </w:tr>
    </w:tbl>
    <w:p w14:paraId="76B1A8A2" w14:textId="77777777" w:rsidR="000D2AA3" w:rsidRDefault="000D2AA3">
      <w:pPr>
        <w:spacing w:after="40"/>
        <w:rPr>
          <w:lang w:eastAsia="zh-CN"/>
        </w:rPr>
      </w:pPr>
    </w:p>
    <w:p w14:paraId="189F3A14" w14:textId="77777777" w:rsidR="000D2AA3" w:rsidRDefault="00000000">
      <w:pPr>
        <w:pStyle w:val="5"/>
        <w:rPr>
          <w:lang w:eastAsia="zh-CN"/>
        </w:rPr>
      </w:pPr>
      <w:bookmarkStart w:id="380" w:name="_Toc26272"/>
      <w:r>
        <w:rPr>
          <w:lang w:eastAsia="zh-CN"/>
        </w:rPr>
        <w:t>5.3.2.</w:t>
      </w:r>
      <w:proofErr w:type="gramStart"/>
      <w:r>
        <w:rPr>
          <w:lang w:eastAsia="zh-CN"/>
        </w:rPr>
        <w:t xml:space="preserve">5.5 </w:t>
      </w:r>
      <w:r>
        <w:rPr>
          <w:lang w:eastAsia="zh-CN"/>
        </w:rPr>
        <w:t>对外</w:t>
      </w:r>
      <w:proofErr w:type="gramEnd"/>
      <w:r>
        <w:rPr>
          <w:lang w:eastAsia="zh-CN"/>
        </w:rPr>
        <w:t>接口</w:t>
      </w:r>
      <w:bookmarkEnd w:id="380"/>
    </w:p>
    <w:p w14:paraId="2F83C20C" w14:textId="77777777" w:rsidR="000D2AA3" w:rsidRDefault="00000000">
      <w:pPr>
        <w:spacing w:after="60"/>
        <w:ind w:firstLine="420"/>
        <w:rPr>
          <w:lang w:eastAsia="zh-CN"/>
        </w:rPr>
      </w:pPr>
      <w:r>
        <w:rPr>
          <w:rFonts w:eastAsia="宋体" w:cs="Times New Roman"/>
          <w:sz w:val="21"/>
          <w:lang w:eastAsia="zh-CN"/>
        </w:rPr>
        <w:t>通过链路状态发布接口接收链路质量指标并向</w:t>
      </w:r>
      <w:proofErr w:type="spellStart"/>
      <w:r>
        <w:rPr>
          <w:rFonts w:eastAsia="宋体" w:cs="Times New Roman"/>
          <w:sz w:val="21"/>
          <w:lang w:eastAsia="zh-CN"/>
        </w:rPr>
        <w:t>LinkManager</w:t>
      </w:r>
      <w:proofErr w:type="spellEnd"/>
      <w:r>
        <w:rPr>
          <w:rFonts w:eastAsia="宋体" w:cs="Times New Roman"/>
          <w:sz w:val="21"/>
          <w:lang w:eastAsia="zh-CN"/>
        </w:rPr>
        <w:t>/</w:t>
      </w:r>
      <w:r>
        <w:rPr>
          <w:rFonts w:eastAsia="宋体" w:cs="Times New Roman"/>
          <w:sz w:val="21"/>
          <w:lang w:eastAsia="zh-CN"/>
        </w:rPr>
        <w:t>前端展示提供链路状态。接口数据采用</w:t>
      </w:r>
      <w:proofErr w:type="spellStart"/>
      <w:r>
        <w:rPr>
          <w:rFonts w:eastAsia="宋体" w:cs="Times New Roman"/>
          <w:sz w:val="21"/>
          <w:lang w:eastAsia="zh-CN"/>
        </w:rPr>
        <w:t>QualityMetric</w:t>
      </w:r>
      <w:proofErr w:type="spellEnd"/>
      <w:r>
        <w:rPr>
          <w:rFonts w:eastAsia="宋体" w:cs="Times New Roman"/>
          <w:sz w:val="21"/>
          <w:lang w:eastAsia="zh-CN"/>
        </w:rPr>
        <w:t>与</w:t>
      </w:r>
      <w:proofErr w:type="spellStart"/>
      <w:r>
        <w:rPr>
          <w:rFonts w:eastAsia="宋体" w:cs="Times New Roman"/>
          <w:sz w:val="21"/>
          <w:lang w:eastAsia="zh-CN"/>
        </w:rPr>
        <w:t>LinkState</w:t>
      </w:r>
      <w:proofErr w:type="spellEnd"/>
      <w:r>
        <w:rPr>
          <w:rFonts w:eastAsia="宋体" w:cs="Times New Roman"/>
          <w:sz w:val="21"/>
          <w:lang w:eastAsia="zh-CN"/>
        </w:rPr>
        <w:t>定义，调用方必须处理成功、失败和超时状态。</w:t>
      </w:r>
    </w:p>
    <w:p w14:paraId="6CB80359" w14:textId="77777777" w:rsidR="000D2AA3" w:rsidRDefault="00000000">
      <w:pPr>
        <w:pStyle w:val="5"/>
        <w:rPr>
          <w:lang w:eastAsia="zh-CN"/>
        </w:rPr>
      </w:pPr>
      <w:bookmarkStart w:id="381" w:name="_Toc10950"/>
      <w:r>
        <w:rPr>
          <w:lang w:eastAsia="zh-CN"/>
        </w:rPr>
        <w:t>5.3.2.</w:t>
      </w:r>
      <w:proofErr w:type="gramStart"/>
      <w:r>
        <w:rPr>
          <w:lang w:eastAsia="zh-CN"/>
        </w:rPr>
        <w:t xml:space="preserve">5.6 </w:t>
      </w:r>
      <w:r>
        <w:rPr>
          <w:lang w:eastAsia="zh-CN"/>
        </w:rPr>
        <w:t>限制</w:t>
      </w:r>
      <w:proofErr w:type="gramEnd"/>
      <w:r>
        <w:rPr>
          <w:lang w:eastAsia="zh-CN"/>
        </w:rPr>
        <w:t>条件</w:t>
      </w:r>
      <w:bookmarkEnd w:id="381"/>
    </w:p>
    <w:p w14:paraId="6A6567FD" w14:textId="77777777" w:rsidR="000D2AA3" w:rsidRDefault="00000000">
      <w:pPr>
        <w:spacing w:after="60"/>
        <w:ind w:firstLine="420"/>
        <w:rPr>
          <w:lang w:eastAsia="zh-CN"/>
        </w:rPr>
      </w:pPr>
      <w:r>
        <w:rPr>
          <w:rFonts w:eastAsia="宋体" w:cs="Times New Roman"/>
          <w:sz w:val="21"/>
          <w:lang w:eastAsia="zh-CN"/>
        </w:rPr>
        <w:t>阈值来自受控配置且切换期间保持版本一致。</w:t>
      </w:r>
    </w:p>
    <w:p w14:paraId="4F533C16" w14:textId="77777777" w:rsidR="000D2AA3" w:rsidRDefault="00000000">
      <w:pPr>
        <w:pStyle w:val="5"/>
        <w:rPr>
          <w:lang w:eastAsia="zh-CN"/>
        </w:rPr>
      </w:pPr>
      <w:bookmarkStart w:id="382" w:name="_Toc18815"/>
      <w:r>
        <w:rPr>
          <w:lang w:eastAsia="zh-CN"/>
        </w:rPr>
        <w:t>5.3.2.5.</w:t>
      </w:r>
      <w:proofErr w:type="gramStart"/>
      <w:r>
        <w:rPr>
          <w:lang w:eastAsia="zh-CN"/>
        </w:rPr>
        <w:t xml:space="preserve">7 </w:t>
      </w:r>
      <w:r>
        <w:rPr>
          <w:lang w:eastAsia="zh-CN"/>
        </w:rPr>
        <w:t>内部</w:t>
      </w:r>
      <w:proofErr w:type="gramEnd"/>
      <w:r>
        <w:rPr>
          <w:lang w:eastAsia="zh-CN"/>
        </w:rPr>
        <w:t>测试计划</w:t>
      </w:r>
      <w:bookmarkEnd w:id="382"/>
    </w:p>
    <w:p w14:paraId="4734F667"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-31 </w:t>
      </w:r>
      <w:r>
        <w:rPr>
          <w:rFonts w:eastAsia="宋体" w:cs="Times New Roman"/>
          <w:b w:val="0"/>
          <w:sz w:val="21"/>
          <w:lang w:eastAsia="zh-CN"/>
        </w:rPr>
        <w:t>链路</w:t>
      </w:r>
      <w:proofErr w:type="gramEnd"/>
      <w:r>
        <w:rPr>
          <w:rFonts w:eastAsia="宋体" w:cs="Times New Roman"/>
          <w:b w:val="0"/>
          <w:sz w:val="21"/>
          <w:lang w:eastAsia="zh-CN"/>
        </w:rPr>
        <w:t>状态判定内部测试计划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2EE27921" w14:textId="77777777">
        <w:trPr>
          <w:tblHeader/>
          <w:jc w:val="center"/>
        </w:trPr>
        <w:tc>
          <w:tcPr>
            <w:tcW w:w="1417" w:type="dxa"/>
            <w:shd w:val="clear" w:color="auto" w:fill="F2F2F2"/>
            <w:tcMar>
              <w:top w:w="80" w:type="dxa"/>
              <w:left w:w="90" w:type="dxa"/>
              <w:bottom w:w="80" w:type="dxa"/>
              <w:right w:w="90" w:type="dxa"/>
            </w:tcMar>
            <w:vAlign w:val="center"/>
          </w:tcPr>
          <w:p w14:paraId="55DDA229"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32A2E972"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58167F78" w14:textId="77777777">
        <w:trPr>
          <w:jc w:val="center"/>
        </w:trPr>
        <w:tc>
          <w:tcPr>
            <w:tcW w:w="1417" w:type="dxa"/>
            <w:tcMar>
              <w:top w:w="80" w:type="dxa"/>
              <w:left w:w="90" w:type="dxa"/>
              <w:bottom w:w="80" w:type="dxa"/>
              <w:right w:w="90" w:type="dxa"/>
            </w:tcMar>
            <w:vAlign w:val="center"/>
          </w:tcPr>
          <w:p w14:paraId="414DC21A"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5F1C347D" w14:textId="77777777" w:rsidR="000D2AA3" w:rsidRDefault="00000000">
            <w:pPr>
              <w:spacing w:line="240" w:lineRule="auto"/>
              <w:ind w:firstLine="0"/>
              <w:jc w:val="left"/>
              <w:rPr>
                <w:lang w:eastAsia="zh-CN"/>
              </w:rPr>
            </w:pPr>
            <w:r>
              <w:rPr>
                <w:rFonts w:eastAsia="宋体" w:cs="Times New Roman"/>
                <w:sz w:val="17"/>
                <w:lang w:eastAsia="zh-CN"/>
              </w:rPr>
              <w:t>仿真运行与链路计算模块及依赖服务可用，准备有效与无效链路质量指标样例。</w:t>
            </w:r>
          </w:p>
        </w:tc>
      </w:tr>
      <w:tr w:rsidR="000D2AA3" w14:paraId="1ED59AAF" w14:textId="77777777">
        <w:trPr>
          <w:jc w:val="center"/>
        </w:trPr>
        <w:tc>
          <w:tcPr>
            <w:tcW w:w="1417" w:type="dxa"/>
            <w:tcMar>
              <w:top w:w="80" w:type="dxa"/>
              <w:left w:w="90" w:type="dxa"/>
              <w:bottom w:w="80" w:type="dxa"/>
              <w:right w:w="90" w:type="dxa"/>
            </w:tcMar>
            <w:vAlign w:val="center"/>
          </w:tcPr>
          <w:p w14:paraId="7224F32F"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0E92550D" w14:textId="77777777" w:rsidR="000D2AA3" w:rsidRDefault="00000000">
            <w:pPr>
              <w:spacing w:line="240" w:lineRule="auto"/>
              <w:ind w:firstLine="0"/>
              <w:jc w:val="left"/>
            </w:pPr>
            <w:proofErr w:type="spellStart"/>
            <w:r>
              <w:rPr>
                <w:rFonts w:eastAsia="宋体" w:cs="Times New Roman"/>
                <w:sz w:val="17"/>
              </w:rPr>
              <w:t>逐帧质量指标生成</w:t>
            </w:r>
            <w:proofErr w:type="spellEnd"/>
          </w:p>
        </w:tc>
      </w:tr>
      <w:tr w:rsidR="000D2AA3" w14:paraId="6E832C50" w14:textId="77777777">
        <w:trPr>
          <w:jc w:val="center"/>
        </w:trPr>
        <w:tc>
          <w:tcPr>
            <w:tcW w:w="1417" w:type="dxa"/>
            <w:tcMar>
              <w:top w:w="80" w:type="dxa"/>
              <w:left w:w="90" w:type="dxa"/>
              <w:bottom w:w="80" w:type="dxa"/>
              <w:right w:w="90" w:type="dxa"/>
            </w:tcMar>
            <w:vAlign w:val="center"/>
          </w:tcPr>
          <w:p w14:paraId="039BDF94"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0DDCE67E"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0F1BB442" w14:textId="77777777">
        <w:trPr>
          <w:jc w:val="center"/>
        </w:trPr>
        <w:tc>
          <w:tcPr>
            <w:tcW w:w="1417" w:type="dxa"/>
            <w:tcMar>
              <w:top w:w="80" w:type="dxa"/>
              <w:left w:w="90" w:type="dxa"/>
              <w:bottom w:w="80" w:type="dxa"/>
              <w:right w:w="90" w:type="dxa"/>
            </w:tcMar>
            <w:vAlign w:val="center"/>
          </w:tcPr>
          <w:p w14:paraId="3947F046"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17D986F9" w14:textId="77777777" w:rsidR="000D2AA3" w:rsidRDefault="00000000">
            <w:pPr>
              <w:spacing w:line="240" w:lineRule="auto"/>
              <w:ind w:firstLine="0"/>
              <w:jc w:val="left"/>
            </w:pPr>
            <w:proofErr w:type="spellStart"/>
            <w:r>
              <w:rPr>
                <w:rFonts w:eastAsia="宋体" w:cs="Times New Roman"/>
                <w:sz w:val="17"/>
              </w:rPr>
              <w:t>仿真引擎</w:t>
            </w:r>
            <w:proofErr w:type="spellEnd"/>
          </w:p>
        </w:tc>
      </w:tr>
      <w:tr w:rsidR="000D2AA3" w14:paraId="06F5238F" w14:textId="77777777">
        <w:trPr>
          <w:jc w:val="center"/>
        </w:trPr>
        <w:tc>
          <w:tcPr>
            <w:tcW w:w="1417" w:type="dxa"/>
            <w:tcMar>
              <w:top w:w="80" w:type="dxa"/>
              <w:left w:w="90" w:type="dxa"/>
              <w:bottom w:w="80" w:type="dxa"/>
              <w:right w:w="90" w:type="dxa"/>
            </w:tcMar>
            <w:vAlign w:val="center"/>
          </w:tcPr>
          <w:p w14:paraId="34DF0B7D"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6BC88722"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qualityMetric</w:t>
            </w:r>
            <w:r>
              <w:rPr>
                <w:rFonts w:eastAsia="宋体" w:cs="Times New Roman"/>
                <w:sz w:val="17"/>
              </w:rPr>
              <w:t>，输出</w:t>
            </w:r>
            <w:r>
              <w:rPr>
                <w:rFonts w:eastAsia="宋体" w:cs="Times New Roman"/>
                <w:sz w:val="17"/>
              </w:rPr>
              <w:t>linkState</w:t>
            </w:r>
            <w:proofErr w:type="spellEnd"/>
            <w:r>
              <w:rPr>
                <w:rFonts w:eastAsia="宋体" w:cs="Times New Roman"/>
                <w:sz w:val="17"/>
              </w:rPr>
              <w:t>。</w:t>
            </w:r>
          </w:p>
        </w:tc>
      </w:tr>
      <w:tr w:rsidR="000D2AA3" w14:paraId="610E4743" w14:textId="77777777">
        <w:trPr>
          <w:jc w:val="center"/>
        </w:trPr>
        <w:tc>
          <w:tcPr>
            <w:tcW w:w="1417" w:type="dxa"/>
            <w:tcMar>
              <w:top w:w="80" w:type="dxa"/>
              <w:left w:w="90" w:type="dxa"/>
              <w:bottom w:w="80" w:type="dxa"/>
              <w:right w:w="90" w:type="dxa"/>
            </w:tcMar>
            <w:vAlign w:val="center"/>
          </w:tcPr>
          <w:p w14:paraId="0561D056"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14822D3D"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6FD32417" w14:textId="77777777">
        <w:trPr>
          <w:jc w:val="center"/>
        </w:trPr>
        <w:tc>
          <w:tcPr>
            <w:tcW w:w="1417" w:type="dxa"/>
            <w:tcMar>
              <w:top w:w="80" w:type="dxa"/>
              <w:left w:w="90" w:type="dxa"/>
              <w:bottom w:w="80" w:type="dxa"/>
              <w:right w:w="90" w:type="dxa"/>
            </w:tcMar>
            <w:vAlign w:val="center"/>
          </w:tcPr>
          <w:p w14:paraId="7BD0C7D4"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138EFED6"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0C35F6C2" w14:textId="77777777">
        <w:trPr>
          <w:jc w:val="center"/>
        </w:trPr>
        <w:tc>
          <w:tcPr>
            <w:tcW w:w="1417" w:type="dxa"/>
            <w:tcMar>
              <w:top w:w="80" w:type="dxa"/>
              <w:left w:w="90" w:type="dxa"/>
              <w:bottom w:w="80" w:type="dxa"/>
              <w:right w:w="90" w:type="dxa"/>
            </w:tcMar>
            <w:vAlign w:val="center"/>
          </w:tcPr>
          <w:p w14:paraId="121C8A15"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6BEA07B1" w14:textId="77777777" w:rsidR="000D2AA3" w:rsidRDefault="00000000">
            <w:pPr>
              <w:spacing w:line="240" w:lineRule="auto"/>
              <w:ind w:firstLine="0"/>
              <w:jc w:val="left"/>
              <w:rPr>
                <w:lang w:eastAsia="zh-CN"/>
              </w:rPr>
            </w:pPr>
            <w:r>
              <w:rPr>
                <w:rFonts w:eastAsia="宋体" w:cs="Times New Roman"/>
                <w:sz w:val="17"/>
                <w:lang w:eastAsia="zh-CN"/>
              </w:rPr>
              <w:t>按预期生成链路状态且状态、数据和日志一致。</w:t>
            </w:r>
          </w:p>
        </w:tc>
      </w:tr>
      <w:tr w:rsidR="000D2AA3" w14:paraId="0D5C5684" w14:textId="77777777">
        <w:trPr>
          <w:jc w:val="center"/>
        </w:trPr>
        <w:tc>
          <w:tcPr>
            <w:tcW w:w="1417" w:type="dxa"/>
            <w:tcMar>
              <w:top w:w="80" w:type="dxa"/>
              <w:left w:w="90" w:type="dxa"/>
              <w:bottom w:w="80" w:type="dxa"/>
              <w:right w:w="90" w:type="dxa"/>
            </w:tcMar>
            <w:vAlign w:val="center"/>
          </w:tcPr>
          <w:p w14:paraId="0D4821DC"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23479CF0"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1C351C84" w14:textId="77777777">
        <w:trPr>
          <w:jc w:val="center"/>
        </w:trPr>
        <w:tc>
          <w:tcPr>
            <w:tcW w:w="1417" w:type="dxa"/>
            <w:tcMar>
              <w:top w:w="80" w:type="dxa"/>
              <w:left w:w="90" w:type="dxa"/>
              <w:bottom w:w="80" w:type="dxa"/>
              <w:right w:w="90" w:type="dxa"/>
            </w:tcMar>
            <w:vAlign w:val="center"/>
          </w:tcPr>
          <w:p w14:paraId="2A6FC9B1"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1D994692"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086A1E8B" w14:textId="77777777">
        <w:trPr>
          <w:jc w:val="center"/>
        </w:trPr>
        <w:tc>
          <w:tcPr>
            <w:tcW w:w="1417" w:type="dxa"/>
            <w:tcMar>
              <w:top w:w="80" w:type="dxa"/>
              <w:left w:w="90" w:type="dxa"/>
              <w:bottom w:w="80" w:type="dxa"/>
              <w:right w:w="90" w:type="dxa"/>
            </w:tcMar>
            <w:vAlign w:val="center"/>
          </w:tcPr>
          <w:p w14:paraId="3C93C6C0"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0C3C8294" w14:textId="77777777" w:rsidR="000D2AA3" w:rsidRDefault="00000000">
            <w:pPr>
              <w:spacing w:line="240" w:lineRule="auto"/>
              <w:ind w:firstLine="0"/>
              <w:jc w:val="left"/>
              <w:rPr>
                <w:lang w:eastAsia="zh-CN"/>
              </w:rPr>
            </w:pPr>
            <w:r>
              <w:rPr>
                <w:rFonts w:eastAsia="宋体" w:cs="Times New Roman"/>
                <w:sz w:val="17"/>
                <w:lang w:eastAsia="zh-CN"/>
              </w:rPr>
              <w:t>阈值来自受控配置且切换期间保持版本一致</w:t>
            </w:r>
          </w:p>
        </w:tc>
      </w:tr>
    </w:tbl>
    <w:p w14:paraId="6A226581" w14:textId="77777777" w:rsidR="000D2AA3" w:rsidRDefault="000D2AA3">
      <w:pPr>
        <w:spacing w:after="40"/>
        <w:rPr>
          <w:lang w:eastAsia="zh-CN"/>
        </w:rPr>
      </w:pPr>
    </w:p>
    <w:p w14:paraId="449CE9BE" w14:textId="77777777" w:rsidR="000D2AA3" w:rsidRDefault="00000000">
      <w:pPr>
        <w:pStyle w:val="5"/>
        <w:rPr>
          <w:lang w:eastAsia="zh-CN"/>
        </w:rPr>
      </w:pPr>
      <w:bookmarkStart w:id="383" w:name="_Toc31495"/>
      <w:r>
        <w:rPr>
          <w:lang w:eastAsia="zh-CN"/>
        </w:rPr>
        <w:t>5.3.2.5.</w:t>
      </w:r>
      <w:proofErr w:type="gramStart"/>
      <w:r>
        <w:rPr>
          <w:lang w:eastAsia="zh-CN"/>
        </w:rPr>
        <w:t xml:space="preserve">8 </w:t>
      </w:r>
      <w:r>
        <w:rPr>
          <w:lang w:eastAsia="zh-CN"/>
        </w:rPr>
        <w:t>尚未</w:t>
      </w:r>
      <w:proofErr w:type="gramEnd"/>
      <w:r>
        <w:rPr>
          <w:lang w:eastAsia="zh-CN"/>
        </w:rPr>
        <w:t>解决的问题</w:t>
      </w:r>
      <w:bookmarkEnd w:id="383"/>
    </w:p>
    <w:p w14:paraId="52BFFCBB" w14:textId="77777777" w:rsidR="000D2AA3" w:rsidRDefault="00000000">
      <w:pPr>
        <w:spacing w:after="60"/>
        <w:ind w:firstLine="420"/>
        <w:rPr>
          <w:lang w:eastAsia="zh-CN"/>
        </w:rPr>
      </w:pPr>
      <w:r>
        <w:rPr>
          <w:rFonts w:eastAsia="宋体" w:cs="Times New Roman"/>
          <w:sz w:val="21"/>
          <w:lang w:eastAsia="zh-CN"/>
        </w:rPr>
        <w:t>无。</w:t>
      </w:r>
    </w:p>
    <w:p w14:paraId="2A4F828D" w14:textId="77777777" w:rsidR="000D2AA3" w:rsidRDefault="00000000">
      <w:pPr>
        <w:pStyle w:val="5"/>
        <w:rPr>
          <w:lang w:eastAsia="zh-CN"/>
        </w:rPr>
      </w:pPr>
      <w:bookmarkStart w:id="384" w:name="_Toc4042"/>
      <w:r>
        <w:rPr>
          <w:lang w:eastAsia="zh-CN"/>
        </w:rPr>
        <w:lastRenderedPageBreak/>
        <w:t>5.3.2.5.</w:t>
      </w:r>
      <w:proofErr w:type="gramStart"/>
      <w:r>
        <w:rPr>
          <w:lang w:eastAsia="zh-CN"/>
        </w:rPr>
        <w:t xml:space="preserve">9 </w:t>
      </w:r>
      <w:r>
        <w:rPr>
          <w:lang w:eastAsia="zh-CN"/>
        </w:rPr>
        <w:t>异常</w:t>
      </w:r>
      <w:proofErr w:type="gramEnd"/>
      <w:r>
        <w:rPr>
          <w:lang w:eastAsia="zh-CN"/>
        </w:rPr>
        <w:t>和错误处理</w:t>
      </w:r>
      <w:bookmarkEnd w:id="384"/>
    </w:p>
    <w:p w14:paraId="47503549" w14:textId="77777777" w:rsidR="000D2AA3" w:rsidRDefault="00000000">
      <w:pPr>
        <w:spacing w:after="60"/>
        <w:ind w:firstLine="420"/>
        <w:rPr>
          <w:lang w:eastAsia="zh-CN"/>
        </w:rPr>
      </w:pPr>
      <w:r>
        <w:rPr>
          <w:rFonts w:eastAsia="宋体" w:cs="Times New Roman"/>
          <w:sz w:val="21"/>
          <w:lang w:eastAsia="zh-CN"/>
        </w:rPr>
        <w:t>当链路质量指标缺失、格式错误、超出约束或链路状态发布接口不可用时，拒绝提交无效结果，返回可定位的失败原因并记录模块、方法、对象标识、仿真时刻或操作时间。可恢复异常允许重试；不可恢复异常执行状态回滚或资源清理。</w:t>
      </w:r>
    </w:p>
    <w:p w14:paraId="6B191818" w14:textId="77777777" w:rsidR="000D2AA3" w:rsidRDefault="00000000">
      <w:pPr>
        <w:pStyle w:val="31"/>
        <w:rPr>
          <w:lang w:eastAsia="zh-CN"/>
        </w:rPr>
      </w:pPr>
      <w:bookmarkStart w:id="385" w:name="_Toc7714"/>
      <w:r>
        <w:rPr>
          <w:lang w:eastAsia="zh-CN"/>
        </w:rPr>
        <w:t>5.</w:t>
      </w:r>
      <w:proofErr w:type="gramStart"/>
      <w:r>
        <w:rPr>
          <w:lang w:eastAsia="zh-CN"/>
        </w:rPr>
        <w:t xml:space="preserve">3.3 </w:t>
      </w:r>
      <w:r>
        <w:rPr>
          <w:lang w:eastAsia="zh-CN"/>
        </w:rPr>
        <w:t>界面</w:t>
      </w:r>
      <w:proofErr w:type="gramEnd"/>
      <w:r>
        <w:rPr>
          <w:lang w:eastAsia="zh-CN"/>
        </w:rPr>
        <w:t>设计</w:t>
      </w:r>
      <w:bookmarkEnd w:id="385"/>
    </w:p>
    <w:p w14:paraId="3CBE441C"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-32 </w:t>
      </w:r>
      <w:r>
        <w:rPr>
          <w:rFonts w:eastAsia="宋体" w:cs="Times New Roman"/>
          <w:b w:val="0"/>
          <w:sz w:val="21"/>
          <w:lang w:eastAsia="zh-CN"/>
        </w:rPr>
        <w:t>仿真</w:t>
      </w:r>
      <w:proofErr w:type="gramEnd"/>
      <w:r>
        <w:rPr>
          <w:rFonts w:eastAsia="宋体" w:cs="Times New Roman"/>
          <w:b w:val="0"/>
          <w:sz w:val="21"/>
          <w:lang w:eastAsia="zh-CN"/>
        </w:rPr>
        <w:t>运行与链路计算界面与状态设计</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928"/>
        <w:gridCol w:w="1587"/>
        <w:gridCol w:w="1701"/>
        <w:gridCol w:w="2551"/>
      </w:tblGrid>
      <w:tr w:rsidR="000D2AA3" w14:paraId="1FE854E2" w14:textId="77777777">
        <w:trPr>
          <w:tblHeader/>
          <w:jc w:val="center"/>
        </w:trPr>
        <w:tc>
          <w:tcPr>
            <w:tcW w:w="454" w:type="dxa"/>
            <w:shd w:val="clear" w:color="auto" w:fill="F2F2F2"/>
            <w:tcMar>
              <w:top w:w="80" w:type="dxa"/>
              <w:left w:w="90" w:type="dxa"/>
              <w:bottom w:w="80" w:type="dxa"/>
              <w:right w:w="90" w:type="dxa"/>
            </w:tcMar>
            <w:vAlign w:val="center"/>
          </w:tcPr>
          <w:p w14:paraId="6A47B585"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928" w:type="dxa"/>
            <w:shd w:val="clear" w:color="auto" w:fill="F2F2F2"/>
            <w:tcMar>
              <w:top w:w="80" w:type="dxa"/>
              <w:left w:w="90" w:type="dxa"/>
              <w:bottom w:w="80" w:type="dxa"/>
              <w:right w:w="90" w:type="dxa"/>
            </w:tcMar>
            <w:vAlign w:val="center"/>
          </w:tcPr>
          <w:p w14:paraId="5C0B96DE" w14:textId="77777777" w:rsidR="000D2AA3" w:rsidRDefault="00000000">
            <w:pPr>
              <w:keepNext/>
              <w:keepLines/>
              <w:spacing w:line="240" w:lineRule="auto"/>
              <w:ind w:firstLine="0"/>
              <w:jc w:val="center"/>
            </w:pPr>
            <w:proofErr w:type="spellStart"/>
            <w:r>
              <w:rPr>
                <w:rFonts w:eastAsia="宋体" w:cs="Times New Roman"/>
                <w:b/>
                <w:sz w:val="17"/>
              </w:rPr>
              <w:t>界面</w:t>
            </w:r>
            <w:proofErr w:type="spellEnd"/>
            <w:r>
              <w:rPr>
                <w:rFonts w:eastAsia="宋体" w:cs="Times New Roman"/>
                <w:b/>
                <w:sz w:val="17"/>
              </w:rPr>
              <w:t>/</w:t>
            </w:r>
            <w:proofErr w:type="spellStart"/>
            <w:r>
              <w:rPr>
                <w:rFonts w:eastAsia="宋体" w:cs="Times New Roman"/>
                <w:b/>
                <w:sz w:val="17"/>
              </w:rPr>
              <w:t>区域</w:t>
            </w:r>
            <w:proofErr w:type="spellEnd"/>
          </w:p>
        </w:tc>
        <w:tc>
          <w:tcPr>
            <w:tcW w:w="1587" w:type="dxa"/>
            <w:shd w:val="clear" w:color="auto" w:fill="F2F2F2"/>
            <w:tcMar>
              <w:top w:w="80" w:type="dxa"/>
              <w:left w:w="90" w:type="dxa"/>
              <w:bottom w:w="80" w:type="dxa"/>
              <w:right w:w="90" w:type="dxa"/>
            </w:tcMar>
            <w:vAlign w:val="center"/>
          </w:tcPr>
          <w:p w14:paraId="43A79D89" w14:textId="77777777" w:rsidR="000D2AA3" w:rsidRDefault="00000000">
            <w:pPr>
              <w:keepNext/>
              <w:keepLines/>
              <w:spacing w:line="240" w:lineRule="auto"/>
              <w:ind w:firstLine="0"/>
              <w:jc w:val="center"/>
            </w:pPr>
            <w:proofErr w:type="spellStart"/>
            <w:r>
              <w:rPr>
                <w:rFonts w:eastAsia="宋体" w:cs="Times New Roman"/>
                <w:b/>
                <w:sz w:val="17"/>
              </w:rPr>
              <w:t>主要输入</w:t>
            </w:r>
            <w:proofErr w:type="spellEnd"/>
          </w:p>
        </w:tc>
        <w:tc>
          <w:tcPr>
            <w:tcW w:w="1701" w:type="dxa"/>
            <w:shd w:val="clear" w:color="auto" w:fill="F2F2F2"/>
            <w:tcMar>
              <w:top w:w="80" w:type="dxa"/>
              <w:left w:w="90" w:type="dxa"/>
              <w:bottom w:w="80" w:type="dxa"/>
              <w:right w:w="90" w:type="dxa"/>
            </w:tcMar>
            <w:vAlign w:val="center"/>
          </w:tcPr>
          <w:p w14:paraId="10537746" w14:textId="77777777" w:rsidR="000D2AA3" w:rsidRDefault="00000000">
            <w:pPr>
              <w:keepNext/>
              <w:keepLines/>
              <w:spacing w:line="240" w:lineRule="auto"/>
              <w:ind w:firstLine="0"/>
              <w:jc w:val="center"/>
            </w:pPr>
            <w:proofErr w:type="spellStart"/>
            <w:r>
              <w:rPr>
                <w:rFonts w:eastAsia="宋体" w:cs="Times New Roman"/>
                <w:b/>
                <w:sz w:val="17"/>
              </w:rPr>
              <w:t>主要展示</w:t>
            </w:r>
            <w:proofErr w:type="spellEnd"/>
          </w:p>
        </w:tc>
        <w:tc>
          <w:tcPr>
            <w:tcW w:w="2551" w:type="dxa"/>
            <w:shd w:val="clear" w:color="auto" w:fill="F2F2F2"/>
            <w:tcMar>
              <w:top w:w="80" w:type="dxa"/>
              <w:left w:w="90" w:type="dxa"/>
              <w:bottom w:w="80" w:type="dxa"/>
              <w:right w:w="90" w:type="dxa"/>
            </w:tcMar>
            <w:vAlign w:val="center"/>
          </w:tcPr>
          <w:p w14:paraId="6D137E7C" w14:textId="77777777" w:rsidR="000D2AA3" w:rsidRDefault="00000000">
            <w:pPr>
              <w:keepNext/>
              <w:keepLines/>
              <w:spacing w:line="240" w:lineRule="auto"/>
              <w:ind w:firstLine="0"/>
              <w:jc w:val="center"/>
            </w:pPr>
            <w:proofErr w:type="spellStart"/>
            <w:r>
              <w:rPr>
                <w:rFonts w:eastAsia="宋体" w:cs="Times New Roman"/>
                <w:b/>
                <w:sz w:val="17"/>
              </w:rPr>
              <w:t>交互与状态</w:t>
            </w:r>
            <w:proofErr w:type="spellEnd"/>
          </w:p>
        </w:tc>
      </w:tr>
      <w:tr w:rsidR="000D2AA3" w14:paraId="2ED0AA2E" w14:textId="77777777">
        <w:trPr>
          <w:jc w:val="center"/>
        </w:trPr>
        <w:tc>
          <w:tcPr>
            <w:tcW w:w="454" w:type="dxa"/>
            <w:tcMar>
              <w:top w:w="80" w:type="dxa"/>
              <w:left w:w="90" w:type="dxa"/>
              <w:bottom w:w="80" w:type="dxa"/>
              <w:right w:w="90" w:type="dxa"/>
            </w:tcMar>
            <w:vAlign w:val="center"/>
          </w:tcPr>
          <w:p w14:paraId="2F0D2311" w14:textId="77777777" w:rsidR="000D2AA3" w:rsidRDefault="00000000">
            <w:pPr>
              <w:spacing w:line="240" w:lineRule="auto"/>
              <w:ind w:firstLine="0"/>
              <w:jc w:val="left"/>
            </w:pPr>
            <w:r>
              <w:rPr>
                <w:rFonts w:eastAsia="宋体" w:cs="Times New Roman"/>
                <w:sz w:val="17"/>
              </w:rPr>
              <w:t>1</w:t>
            </w:r>
          </w:p>
        </w:tc>
        <w:tc>
          <w:tcPr>
            <w:tcW w:w="1928" w:type="dxa"/>
            <w:tcMar>
              <w:top w:w="80" w:type="dxa"/>
              <w:left w:w="90" w:type="dxa"/>
              <w:bottom w:w="80" w:type="dxa"/>
              <w:right w:w="90" w:type="dxa"/>
            </w:tcMar>
            <w:vAlign w:val="center"/>
          </w:tcPr>
          <w:p w14:paraId="26070929" w14:textId="77777777" w:rsidR="000D2AA3" w:rsidRDefault="00000000">
            <w:pPr>
              <w:spacing w:line="240" w:lineRule="auto"/>
              <w:ind w:firstLine="0"/>
              <w:jc w:val="left"/>
              <w:rPr>
                <w:lang w:eastAsia="zh-CN"/>
              </w:rPr>
            </w:pPr>
            <w:r>
              <w:rPr>
                <w:rFonts w:eastAsia="宋体" w:cs="Times New Roman"/>
                <w:sz w:val="17"/>
                <w:lang w:eastAsia="zh-CN"/>
              </w:rPr>
              <w:t>AFSIM</w:t>
            </w:r>
            <w:r>
              <w:rPr>
                <w:rFonts w:eastAsia="宋体" w:cs="Times New Roman"/>
                <w:sz w:val="17"/>
                <w:lang w:eastAsia="zh-CN"/>
              </w:rPr>
              <w:t>引擎驱动界面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76F73665" w14:textId="77777777" w:rsidR="000D2AA3" w:rsidRDefault="00000000">
            <w:pPr>
              <w:spacing w:line="240" w:lineRule="auto"/>
              <w:ind w:firstLine="0"/>
              <w:jc w:val="left"/>
            </w:pPr>
            <w:proofErr w:type="spellStart"/>
            <w:r>
              <w:rPr>
                <w:rFonts w:eastAsia="宋体" w:cs="Times New Roman"/>
                <w:sz w:val="17"/>
              </w:rPr>
              <w:t>场景脚本路径</w:t>
            </w:r>
            <w:proofErr w:type="spellEnd"/>
          </w:p>
        </w:tc>
        <w:tc>
          <w:tcPr>
            <w:tcW w:w="1701" w:type="dxa"/>
            <w:tcMar>
              <w:top w:w="80" w:type="dxa"/>
              <w:left w:w="90" w:type="dxa"/>
              <w:bottom w:w="80" w:type="dxa"/>
              <w:right w:w="90" w:type="dxa"/>
            </w:tcMar>
            <w:vAlign w:val="center"/>
          </w:tcPr>
          <w:p w14:paraId="04EEABFE" w14:textId="77777777" w:rsidR="000D2AA3" w:rsidRDefault="00000000">
            <w:pPr>
              <w:spacing w:line="240" w:lineRule="auto"/>
              <w:ind w:firstLine="0"/>
              <w:jc w:val="left"/>
            </w:pPr>
            <w:proofErr w:type="spellStart"/>
            <w:r>
              <w:rPr>
                <w:rFonts w:eastAsia="宋体" w:cs="Times New Roman"/>
                <w:sz w:val="17"/>
              </w:rPr>
              <w:t>仿真帧与运行状态</w:t>
            </w:r>
            <w:proofErr w:type="spellEnd"/>
          </w:p>
        </w:tc>
        <w:tc>
          <w:tcPr>
            <w:tcW w:w="2551" w:type="dxa"/>
            <w:tcMar>
              <w:top w:w="80" w:type="dxa"/>
              <w:left w:w="90" w:type="dxa"/>
              <w:bottom w:w="80" w:type="dxa"/>
              <w:right w:w="90" w:type="dxa"/>
            </w:tcMar>
            <w:vAlign w:val="center"/>
          </w:tcPr>
          <w:p w14:paraId="5348E6F2"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3851DADA" w14:textId="77777777">
        <w:trPr>
          <w:jc w:val="center"/>
        </w:trPr>
        <w:tc>
          <w:tcPr>
            <w:tcW w:w="454" w:type="dxa"/>
            <w:tcMar>
              <w:top w:w="80" w:type="dxa"/>
              <w:left w:w="90" w:type="dxa"/>
              <w:bottom w:w="80" w:type="dxa"/>
              <w:right w:w="90" w:type="dxa"/>
            </w:tcMar>
            <w:vAlign w:val="center"/>
          </w:tcPr>
          <w:p w14:paraId="161D7F81" w14:textId="77777777" w:rsidR="000D2AA3" w:rsidRDefault="00000000">
            <w:pPr>
              <w:spacing w:line="240" w:lineRule="auto"/>
              <w:ind w:firstLine="0"/>
              <w:jc w:val="left"/>
            </w:pPr>
            <w:r>
              <w:rPr>
                <w:rFonts w:eastAsia="宋体" w:cs="Times New Roman"/>
                <w:sz w:val="17"/>
              </w:rPr>
              <w:t>2</w:t>
            </w:r>
          </w:p>
        </w:tc>
        <w:tc>
          <w:tcPr>
            <w:tcW w:w="1928" w:type="dxa"/>
            <w:tcMar>
              <w:top w:w="80" w:type="dxa"/>
              <w:left w:w="90" w:type="dxa"/>
              <w:bottom w:w="80" w:type="dxa"/>
              <w:right w:w="90" w:type="dxa"/>
            </w:tcMar>
            <w:vAlign w:val="center"/>
          </w:tcPr>
          <w:p w14:paraId="04B134B6" w14:textId="77777777" w:rsidR="000D2AA3" w:rsidRDefault="00000000">
            <w:pPr>
              <w:spacing w:line="240" w:lineRule="auto"/>
              <w:ind w:firstLine="0"/>
              <w:jc w:val="left"/>
            </w:pPr>
            <w:proofErr w:type="spellStart"/>
            <w:r>
              <w:rPr>
                <w:rFonts w:eastAsia="宋体" w:cs="Times New Roman"/>
                <w:sz w:val="17"/>
              </w:rPr>
              <w:t>LinkCalculator</w:t>
            </w:r>
            <w:r>
              <w:rPr>
                <w:rFonts w:eastAsia="宋体" w:cs="Times New Roman"/>
                <w:sz w:val="17"/>
              </w:rPr>
              <w:t>插件（链路计算）界面</w:t>
            </w:r>
            <w:proofErr w:type="spellEnd"/>
            <w:r>
              <w:rPr>
                <w:rFonts w:eastAsia="宋体" w:cs="Times New Roman"/>
                <w:sz w:val="17"/>
              </w:rPr>
              <w:t>/</w:t>
            </w:r>
            <w:proofErr w:type="spellStart"/>
            <w:r>
              <w:rPr>
                <w:rFonts w:eastAsia="宋体" w:cs="Times New Roman"/>
                <w:sz w:val="17"/>
              </w:rPr>
              <w:t>状态区</w:t>
            </w:r>
            <w:proofErr w:type="spellEnd"/>
          </w:p>
        </w:tc>
        <w:tc>
          <w:tcPr>
            <w:tcW w:w="1587" w:type="dxa"/>
            <w:tcMar>
              <w:top w:w="80" w:type="dxa"/>
              <w:left w:w="90" w:type="dxa"/>
              <w:bottom w:w="80" w:type="dxa"/>
              <w:right w:w="90" w:type="dxa"/>
            </w:tcMar>
            <w:vAlign w:val="center"/>
          </w:tcPr>
          <w:p w14:paraId="1D3FCA1D" w14:textId="77777777" w:rsidR="000D2AA3" w:rsidRDefault="00000000">
            <w:pPr>
              <w:spacing w:line="240" w:lineRule="auto"/>
              <w:ind w:firstLine="0"/>
              <w:jc w:val="left"/>
            </w:pPr>
            <w:proofErr w:type="spellStart"/>
            <w:r>
              <w:rPr>
                <w:rFonts w:eastAsia="宋体" w:cs="Times New Roman"/>
                <w:sz w:val="17"/>
              </w:rPr>
              <w:t>收发节点与帧状态</w:t>
            </w:r>
            <w:proofErr w:type="spellEnd"/>
          </w:p>
        </w:tc>
        <w:tc>
          <w:tcPr>
            <w:tcW w:w="1701" w:type="dxa"/>
            <w:tcMar>
              <w:top w:w="80" w:type="dxa"/>
              <w:left w:w="90" w:type="dxa"/>
              <w:bottom w:w="80" w:type="dxa"/>
              <w:right w:w="90" w:type="dxa"/>
            </w:tcMar>
            <w:vAlign w:val="center"/>
          </w:tcPr>
          <w:p w14:paraId="33398384" w14:textId="77777777" w:rsidR="000D2AA3" w:rsidRDefault="00000000">
            <w:pPr>
              <w:spacing w:line="240" w:lineRule="auto"/>
              <w:ind w:firstLine="0"/>
              <w:jc w:val="left"/>
            </w:pPr>
            <w:proofErr w:type="spellStart"/>
            <w:r>
              <w:rPr>
                <w:rFonts w:eastAsia="宋体" w:cs="Times New Roman"/>
                <w:sz w:val="17"/>
              </w:rPr>
              <w:t>链路计算结果</w:t>
            </w:r>
            <w:proofErr w:type="spellEnd"/>
          </w:p>
        </w:tc>
        <w:tc>
          <w:tcPr>
            <w:tcW w:w="2551" w:type="dxa"/>
            <w:tcMar>
              <w:top w:w="80" w:type="dxa"/>
              <w:left w:w="90" w:type="dxa"/>
              <w:bottom w:w="80" w:type="dxa"/>
              <w:right w:w="90" w:type="dxa"/>
            </w:tcMar>
            <w:vAlign w:val="center"/>
          </w:tcPr>
          <w:p w14:paraId="407735A5"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062C1C4B" w14:textId="77777777">
        <w:trPr>
          <w:jc w:val="center"/>
        </w:trPr>
        <w:tc>
          <w:tcPr>
            <w:tcW w:w="454" w:type="dxa"/>
            <w:tcMar>
              <w:top w:w="80" w:type="dxa"/>
              <w:left w:w="90" w:type="dxa"/>
              <w:bottom w:w="80" w:type="dxa"/>
              <w:right w:w="90" w:type="dxa"/>
            </w:tcMar>
            <w:vAlign w:val="center"/>
          </w:tcPr>
          <w:p w14:paraId="3745A3DB" w14:textId="77777777" w:rsidR="000D2AA3" w:rsidRDefault="00000000">
            <w:pPr>
              <w:spacing w:line="240" w:lineRule="auto"/>
              <w:ind w:firstLine="0"/>
              <w:jc w:val="left"/>
            </w:pPr>
            <w:r>
              <w:rPr>
                <w:rFonts w:eastAsia="宋体" w:cs="Times New Roman"/>
                <w:sz w:val="17"/>
              </w:rPr>
              <w:t>3</w:t>
            </w:r>
          </w:p>
        </w:tc>
        <w:tc>
          <w:tcPr>
            <w:tcW w:w="1928" w:type="dxa"/>
            <w:tcMar>
              <w:top w:w="80" w:type="dxa"/>
              <w:left w:w="90" w:type="dxa"/>
              <w:bottom w:w="80" w:type="dxa"/>
              <w:right w:w="90" w:type="dxa"/>
            </w:tcMar>
            <w:vAlign w:val="center"/>
          </w:tcPr>
          <w:p w14:paraId="05ABC70D" w14:textId="77777777" w:rsidR="000D2AA3" w:rsidRDefault="00000000">
            <w:pPr>
              <w:spacing w:line="240" w:lineRule="auto"/>
              <w:ind w:firstLine="0"/>
              <w:jc w:val="left"/>
              <w:rPr>
                <w:lang w:eastAsia="zh-CN"/>
              </w:rPr>
            </w:pPr>
            <w:r>
              <w:rPr>
                <w:rFonts w:eastAsia="宋体" w:cs="Times New Roman"/>
                <w:sz w:val="17"/>
                <w:lang w:eastAsia="zh-CN"/>
              </w:rPr>
              <w:t>复合损耗模型计算界面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2A0003EF" w14:textId="77777777" w:rsidR="000D2AA3" w:rsidRDefault="00000000">
            <w:pPr>
              <w:spacing w:line="240" w:lineRule="auto"/>
              <w:ind w:firstLine="0"/>
              <w:jc w:val="left"/>
            </w:pPr>
            <w:proofErr w:type="spellStart"/>
            <w:r>
              <w:rPr>
                <w:rFonts w:eastAsia="宋体" w:cs="Times New Roman"/>
                <w:sz w:val="17"/>
              </w:rPr>
              <w:t>传播环境参数</w:t>
            </w:r>
            <w:proofErr w:type="spellEnd"/>
          </w:p>
        </w:tc>
        <w:tc>
          <w:tcPr>
            <w:tcW w:w="1701" w:type="dxa"/>
            <w:tcMar>
              <w:top w:w="80" w:type="dxa"/>
              <w:left w:w="90" w:type="dxa"/>
              <w:bottom w:w="80" w:type="dxa"/>
              <w:right w:w="90" w:type="dxa"/>
            </w:tcMar>
            <w:vAlign w:val="center"/>
          </w:tcPr>
          <w:p w14:paraId="5DA3A2DE" w14:textId="77777777" w:rsidR="000D2AA3" w:rsidRDefault="00000000">
            <w:pPr>
              <w:spacing w:line="240" w:lineRule="auto"/>
              <w:ind w:firstLine="0"/>
              <w:jc w:val="left"/>
            </w:pPr>
            <w:proofErr w:type="spellStart"/>
            <w:r>
              <w:rPr>
                <w:rFonts w:eastAsia="宋体" w:cs="Times New Roman"/>
                <w:sz w:val="17"/>
              </w:rPr>
              <w:t>总路径损耗</w:t>
            </w:r>
            <w:proofErr w:type="spellEnd"/>
          </w:p>
        </w:tc>
        <w:tc>
          <w:tcPr>
            <w:tcW w:w="2551" w:type="dxa"/>
            <w:tcMar>
              <w:top w:w="80" w:type="dxa"/>
              <w:left w:w="90" w:type="dxa"/>
              <w:bottom w:w="80" w:type="dxa"/>
              <w:right w:w="90" w:type="dxa"/>
            </w:tcMar>
            <w:vAlign w:val="center"/>
          </w:tcPr>
          <w:p w14:paraId="69ABFD95"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4A64116E" w14:textId="77777777">
        <w:trPr>
          <w:jc w:val="center"/>
        </w:trPr>
        <w:tc>
          <w:tcPr>
            <w:tcW w:w="454" w:type="dxa"/>
            <w:tcMar>
              <w:top w:w="80" w:type="dxa"/>
              <w:left w:w="90" w:type="dxa"/>
              <w:bottom w:w="80" w:type="dxa"/>
              <w:right w:w="90" w:type="dxa"/>
            </w:tcMar>
            <w:vAlign w:val="center"/>
          </w:tcPr>
          <w:p w14:paraId="65461095" w14:textId="77777777" w:rsidR="000D2AA3" w:rsidRDefault="00000000">
            <w:pPr>
              <w:spacing w:line="240" w:lineRule="auto"/>
              <w:ind w:firstLine="0"/>
              <w:jc w:val="left"/>
            </w:pPr>
            <w:r>
              <w:rPr>
                <w:rFonts w:eastAsia="宋体" w:cs="Times New Roman"/>
                <w:sz w:val="17"/>
              </w:rPr>
              <w:t>4</w:t>
            </w:r>
          </w:p>
        </w:tc>
        <w:tc>
          <w:tcPr>
            <w:tcW w:w="1928" w:type="dxa"/>
            <w:tcMar>
              <w:top w:w="80" w:type="dxa"/>
              <w:left w:w="90" w:type="dxa"/>
              <w:bottom w:w="80" w:type="dxa"/>
              <w:right w:w="90" w:type="dxa"/>
            </w:tcMar>
            <w:vAlign w:val="center"/>
          </w:tcPr>
          <w:p w14:paraId="4BF70BD4" w14:textId="77777777" w:rsidR="000D2AA3" w:rsidRDefault="00000000">
            <w:pPr>
              <w:spacing w:line="240" w:lineRule="auto"/>
              <w:ind w:firstLine="0"/>
              <w:jc w:val="left"/>
              <w:rPr>
                <w:lang w:eastAsia="zh-CN"/>
              </w:rPr>
            </w:pPr>
            <w:r>
              <w:rPr>
                <w:rFonts w:eastAsia="宋体" w:cs="Times New Roman"/>
                <w:sz w:val="17"/>
                <w:lang w:eastAsia="zh-CN"/>
              </w:rPr>
              <w:t>SNR/BER</w:t>
            </w:r>
            <w:r>
              <w:rPr>
                <w:rFonts w:eastAsia="宋体" w:cs="Times New Roman"/>
                <w:sz w:val="17"/>
                <w:lang w:eastAsia="zh-CN"/>
              </w:rPr>
              <w:t>逐帧求解界面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5F8DACD7" w14:textId="77777777" w:rsidR="000D2AA3" w:rsidRDefault="00000000">
            <w:pPr>
              <w:spacing w:line="240" w:lineRule="auto"/>
              <w:ind w:firstLine="0"/>
              <w:jc w:val="left"/>
              <w:rPr>
                <w:lang w:eastAsia="zh-CN"/>
              </w:rPr>
            </w:pPr>
            <w:r>
              <w:rPr>
                <w:rFonts w:eastAsia="宋体" w:cs="Times New Roman"/>
                <w:sz w:val="17"/>
                <w:lang w:eastAsia="zh-CN"/>
              </w:rPr>
              <w:t>功率、噪声与调制参数</w:t>
            </w:r>
          </w:p>
        </w:tc>
        <w:tc>
          <w:tcPr>
            <w:tcW w:w="1701" w:type="dxa"/>
            <w:tcMar>
              <w:top w:w="80" w:type="dxa"/>
              <w:left w:w="90" w:type="dxa"/>
              <w:bottom w:w="80" w:type="dxa"/>
              <w:right w:w="90" w:type="dxa"/>
            </w:tcMar>
            <w:vAlign w:val="center"/>
          </w:tcPr>
          <w:p w14:paraId="592C925D" w14:textId="77777777" w:rsidR="000D2AA3" w:rsidRDefault="00000000">
            <w:pPr>
              <w:spacing w:line="240" w:lineRule="auto"/>
              <w:ind w:firstLine="0"/>
              <w:jc w:val="left"/>
            </w:pPr>
            <w:proofErr w:type="spellStart"/>
            <w:r>
              <w:rPr>
                <w:rFonts w:eastAsia="宋体" w:cs="Times New Roman"/>
                <w:sz w:val="17"/>
              </w:rPr>
              <w:t>SNR</w:t>
            </w:r>
            <w:r>
              <w:rPr>
                <w:rFonts w:eastAsia="宋体" w:cs="Times New Roman"/>
                <w:sz w:val="17"/>
              </w:rPr>
              <w:t>与</w:t>
            </w:r>
            <w:r>
              <w:rPr>
                <w:rFonts w:eastAsia="宋体" w:cs="Times New Roman"/>
                <w:sz w:val="17"/>
              </w:rPr>
              <w:t>BER</w:t>
            </w:r>
            <w:proofErr w:type="spellEnd"/>
          </w:p>
        </w:tc>
        <w:tc>
          <w:tcPr>
            <w:tcW w:w="2551" w:type="dxa"/>
            <w:tcMar>
              <w:top w:w="80" w:type="dxa"/>
              <w:left w:w="90" w:type="dxa"/>
              <w:bottom w:w="80" w:type="dxa"/>
              <w:right w:w="90" w:type="dxa"/>
            </w:tcMar>
            <w:vAlign w:val="center"/>
          </w:tcPr>
          <w:p w14:paraId="1DF7E6F5"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65F7D018" w14:textId="77777777">
        <w:trPr>
          <w:jc w:val="center"/>
        </w:trPr>
        <w:tc>
          <w:tcPr>
            <w:tcW w:w="454" w:type="dxa"/>
            <w:tcMar>
              <w:top w:w="80" w:type="dxa"/>
              <w:left w:w="90" w:type="dxa"/>
              <w:bottom w:w="80" w:type="dxa"/>
              <w:right w:w="90" w:type="dxa"/>
            </w:tcMar>
            <w:vAlign w:val="center"/>
          </w:tcPr>
          <w:p w14:paraId="7BFD8D49" w14:textId="77777777" w:rsidR="000D2AA3" w:rsidRDefault="00000000">
            <w:pPr>
              <w:spacing w:line="240" w:lineRule="auto"/>
              <w:ind w:firstLine="0"/>
              <w:jc w:val="left"/>
            </w:pPr>
            <w:r>
              <w:rPr>
                <w:rFonts w:eastAsia="宋体" w:cs="Times New Roman"/>
                <w:sz w:val="17"/>
              </w:rPr>
              <w:t>5</w:t>
            </w:r>
          </w:p>
        </w:tc>
        <w:tc>
          <w:tcPr>
            <w:tcW w:w="1928" w:type="dxa"/>
            <w:tcMar>
              <w:top w:w="80" w:type="dxa"/>
              <w:left w:w="90" w:type="dxa"/>
              <w:bottom w:w="80" w:type="dxa"/>
              <w:right w:w="90" w:type="dxa"/>
            </w:tcMar>
            <w:vAlign w:val="center"/>
          </w:tcPr>
          <w:p w14:paraId="4922320A" w14:textId="77777777" w:rsidR="000D2AA3" w:rsidRDefault="00000000">
            <w:pPr>
              <w:spacing w:line="240" w:lineRule="auto"/>
              <w:ind w:firstLine="0"/>
              <w:jc w:val="left"/>
              <w:rPr>
                <w:lang w:eastAsia="zh-CN"/>
              </w:rPr>
            </w:pPr>
            <w:r>
              <w:rPr>
                <w:rFonts w:eastAsia="宋体" w:cs="Times New Roman"/>
                <w:sz w:val="17"/>
                <w:lang w:eastAsia="zh-CN"/>
              </w:rPr>
              <w:t>链路状态判定界面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3FE681AD" w14:textId="77777777" w:rsidR="000D2AA3" w:rsidRDefault="00000000">
            <w:pPr>
              <w:spacing w:line="240" w:lineRule="auto"/>
              <w:ind w:firstLine="0"/>
              <w:jc w:val="left"/>
            </w:pPr>
            <w:proofErr w:type="spellStart"/>
            <w:r>
              <w:rPr>
                <w:rFonts w:eastAsia="宋体" w:cs="Times New Roman"/>
                <w:sz w:val="17"/>
              </w:rPr>
              <w:t>链路质量指标</w:t>
            </w:r>
            <w:proofErr w:type="spellEnd"/>
          </w:p>
        </w:tc>
        <w:tc>
          <w:tcPr>
            <w:tcW w:w="1701" w:type="dxa"/>
            <w:tcMar>
              <w:top w:w="80" w:type="dxa"/>
              <w:left w:w="90" w:type="dxa"/>
              <w:bottom w:w="80" w:type="dxa"/>
              <w:right w:w="90" w:type="dxa"/>
            </w:tcMar>
            <w:vAlign w:val="center"/>
          </w:tcPr>
          <w:p w14:paraId="09098DBD" w14:textId="77777777" w:rsidR="000D2AA3" w:rsidRDefault="00000000">
            <w:pPr>
              <w:spacing w:line="240" w:lineRule="auto"/>
              <w:ind w:firstLine="0"/>
              <w:jc w:val="left"/>
            </w:pPr>
            <w:proofErr w:type="spellStart"/>
            <w:r>
              <w:rPr>
                <w:rFonts w:eastAsia="宋体" w:cs="Times New Roman"/>
                <w:sz w:val="17"/>
              </w:rPr>
              <w:t>链路状态</w:t>
            </w:r>
            <w:proofErr w:type="spellEnd"/>
          </w:p>
        </w:tc>
        <w:tc>
          <w:tcPr>
            <w:tcW w:w="2551" w:type="dxa"/>
            <w:tcMar>
              <w:top w:w="80" w:type="dxa"/>
              <w:left w:w="90" w:type="dxa"/>
              <w:bottom w:w="80" w:type="dxa"/>
              <w:right w:w="90" w:type="dxa"/>
            </w:tcMar>
            <w:vAlign w:val="center"/>
          </w:tcPr>
          <w:p w14:paraId="4E8F2E80"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bl>
    <w:p w14:paraId="6EF722A0" w14:textId="77777777" w:rsidR="000D2AA3" w:rsidRDefault="000D2AA3">
      <w:pPr>
        <w:spacing w:after="40"/>
        <w:rPr>
          <w:lang w:eastAsia="zh-CN"/>
        </w:rPr>
      </w:pPr>
    </w:p>
    <w:p w14:paraId="19F84246" w14:textId="77777777" w:rsidR="000D2AA3" w:rsidRDefault="00000000">
      <w:pPr>
        <w:pStyle w:val="21"/>
      </w:pPr>
      <w:bookmarkStart w:id="386" w:name="_Toc29479"/>
      <w:r>
        <w:t xml:space="preserve">5.4 </w:t>
      </w:r>
      <w:proofErr w:type="spellStart"/>
      <w:r>
        <w:t>干扰与感知</w:t>
      </w:r>
      <w:proofErr w:type="spellEnd"/>
      <w:r>
        <w:t>/DSDWRJQTLJS-GRYGZ</w:t>
      </w:r>
      <w:bookmarkEnd w:id="386"/>
    </w:p>
    <w:p w14:paraId="64132B81" w14:textId="77777777" w:rsidR="000D2AA3" w:rsidRDefault="00000000">
      <w:pPr>
        <w:spacing w:after="60"/>
        <w:ind w:firstLine="420"/>
        <w:rPr>
          <w:lang w:eastAsia="zh-CN"/>
        </w:rPr>
      </w:pPr>
      <w:r>
        <w:rPr>
          <w:rFonts w:eastAsia="宋体" w:cs="Times New Roman"/>
          <w:sz w:val="21"/>
          <w:lang w:eastAsia="zh-CN"/>
        </w:rPr>
        <w:t>干扰与感知模块管理</w:t>
      </w:r>
      <w:r>
        <w:rPr>
          <w:rFonts w:eastAsia="宋体" w:cs="Times New Roman"/>
          <w:sz w:val="21"/>
          <w:lang w:eastAsia="zh-CN"/>
        </w:rPr>
        <w:t>ESM</w:t>
      </w:r>
      <w:r>
        <w:rPr>
          <w:rFonts w:eastAsia="宋体" w:cs="Times New Roman"/>
          <w:sz w:val="21"/>
          <w:lang w:eastAsia="zh-CN"/>
        </w:rPr>
        <w:t>侦测与</w:t>
      </w:r>
      <w:r>
        <w:rPr>
          <w:rFonts w:eastAsia="宋体" w:cs="Times New Roman"/>
          <w:sz w:val="21"/>
          <w:lang w:eastAsia="zh-CN"/>
        </w:rPr>
        <w:t>RF</w:t>
      </w:r>
      <w:r>
        <w:rPr>
          <w:rFonts w:eastAsia="宋体" w:cs="Times New Roman"/>
          <w:sz w:val="21"/>
          <w:lang w:eastAsia="zh-CN"/>
        </w:rPr>
        <w:t>干扰设备，在仿真帧内完成发现、启扰、链路劣化反馈和参数同步。</w:t>
      </w:r>
    </w:p>
    <w:p w14:paraId="4E78D6EB" w14:textId="77777777" w:rsidR="000D2AA3" w:rsidRDefault="00000000">
      <w:pPr>
        <w:pStyle w:val="31"/>
        <w:rPr>
          <w:lang w:eastAsia="zh-CN"/>
        </w:rPr>
      </w:pPr>
      <w:bookmarkStart w:id="387" w:name="_Toc542"/>
      <w:r>
        <w:rPr>
          <w:lang w:eastAsia="zh-CN"/>
        </w:rPr>
        <w:t>5.4.</w:t>
      </w:r>
      <w:proofErr w:type="gramStart"/>
      <w:r>
        <w:rPr>
          <w:lang w:eastAsia="zh-CN"/>
        </w:rPr>
        <w:t xml:space="preserve">1 </w:t>
      </w:r>
      <w:r>
        <w:rPr>
          <w:lang w:eastAsia="zh-CN"/>
        </w:rPr>
        <w:t>类</w:t>
      </w:r>
      <w:proofErr w:type="gramEnd"/>
      <w:r>
        <w:rPr>
          <w:lang w:eastAsia="zh-CN"/>
        </w:rPr>
        <w:t>属性描述</w:t>
      </w:r>
      <w:bookmarkEnd w:id="387"/>
    </w:p>
    <w:p w14:paraId="0CD9D429"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-33 </w:t>
      </w:r>
      <w:r>
        <w:rPr>
          <w:rFonts w:eastAsia="宋体" w:cs="Times New Roman"/>
          <w:b w:val="0"/>
          <w:sz w:val="21"/>
          <w:lang w:eastAsia="zh-CN"/>
        </w:rPr>
        <w:t>干扰</w:t>
      </w:r>
      <w:proofErr w:type="gramEnd"/>
      <w:r>
        <w:rPr>
          <w:rFonts w:eastAsia="宋体" w:cs="Times New Roman"/>
          <w:b w:val="0"/>
          <w:sz w:val="21"/>
          <w:lang w:eastAsia="zh-CN"/>
        </w:rPr>
        <w:t>与感知类属性描述</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701"/>
        <w:gridCol w:w="1701"/>
        <w:gridCol w:w="1417"/>
        <w:gridCol w:w="1417"/>
        <w:gridCol w:w="1531"/>
      </w:tblGrid>
      <w:tr w:rsidR="000D2AA3" w14:paraId="2810D5A7" w14:textId="77777777">
        <w:trPr>
          <w:tblHeader/>
          <w:jc w:val="center"/>
        </w:trPr>
        <w:tc>
          <w:tcPr>
            <w:tcW w:w="454" w:type="dxa"/>
            <w:shd w:val="clear" w:color="auto" w:fill="F2F2F2"/>
            <w:tcMar>
              <w:top w:w="80" w:type="dxa"/>
              <w:left w:w="90" w:type="dxa"/>
              <w:bottom w:w="80" w:type="dxa"/>
              <w:right w:w="90" w:type="dxa"/>
            </w:tcMar>
            <w:vAlign w:val="center"/>
          </w:tcPr>
          <w:p w14:paraId="1BACD3C2"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701" w:type="dxa"/>
            <w:shd w:val="clear" w:color="auto" w:fill="F2F2F2"/>
            <w:tcMar>
              <w:top w:w="80" w:type="dxa"/>
              <w:left w:w="90" w:type="dxa"/>
              <w:bottom w:w="80" w:type="dxa"/>
              <w:right w:w="90" w:type="dxa"/>
            </w:tcMar>
            <w:vAlign w:val="center"/>
          </w:tcPr>
          <w:p w14:paraId="5044690E" w14:textId="77777777" w:rsidR="000D2AA3" w:rsidRDefault="00000000">
            <w:pPr>
              <w:keepNext/>
              <w:keepLines/>
              <w:spacing w:line="240" w:lineRule="auto"/>
              <w:ind w:firstLine="0"/>
              <w:jc w:val="center"/>
            </w:pPr>
            <w:proofErr w:type="spellStart"/>
            <w:r>
              <w:rPr>
                <w:rFonts w:eastAsia="宋体" w:cs="Times New Roman"/>
                <w:b/>
                <w:sz w:val="17"/>
              </w:rPr>
              <w:t>类名</w:t>
            </w:r>
            <w:proofErr w:type="spellEnd"/>
          </w:p>
        </w:tc>
        <w:tc>
          <w:tcPr>
            <w:tcW w:w="1701" w:type="dxa"/>
            <w:shd w:val="clear" w:color="auto" w:fill="F2F2F2"/>
            <w:tcMar>
              <w:top w:w="80" w:type="dxa"/>
              <w:left w:w="90" w:type="dxa"/>
              <w:bottom w:w="80" w:type="dxa"/>
              <w:right w:w="90" w:type="dxa"/>
            </w:tcMar>
            <w:vAlign w:val="center"/>
          </w:tcPr>
          <w:p w14:paraId="6B7F2509" w14:textId="77777777" w:rsidR="000D2AA3" w:rsidRDefault="00000000">
            <w:pPr>
              <w:keepNext/>
              <w:keepLines/>
              <w:spacing w:line="240" w:lineRule="auto"/>
              <w:ind w:firstLine="0"/>
              <w:jc w:val="center"/>
            </w:pPr>
            <w:proofErr w:type="spellStart"/>
            <w:r>
              <w:rPr>
                <w:rFonts w:eastAsia="宋体" w:cs="Times New Roman"/>
                <w:b/>
                <w:sz w:val="17"/>
              </w:rPr>
              <w:t>函数名</w:t>
            </w:r>
            <w:proofErr w:type="spellEnd"/>
          </w:p>
        </w:tc>
        <w:tc>
          <w:tcPr>
            <w:tcW w:w="1417" w:type="dxa"/>
            <w:shd w:val="clear" w:color="auto" w:fill="F2F2F2"/>
            <w:tcMar>
              <w:top w:w="80" w:type="dxa"/>
              <w:left w:w="90" w:type="dxa"/>
              <w:bottom w:w="80" w:type="dxa"/>
              <w:right w:w="90" w:type="dxa"/>
            </w:tcMar>
            <w:vAlign w:val="center"/>
          </w:tcPr>
          <w:p w14:paraId="07BCBA24"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p>
        </w:tc>
        <w:tc>
          <w:tcPr>
            <w:tcW w:w="1417" w:type="dxa"/>
            <w:shd w:val="clear" w:color="auto" w:fill="F2F2F2"/>
            <w:tcMar>
              <w:top w:w="80" w:type="dxa"/>
              <w:left w:w="90" w:type="dxa"/>
              <w:bottom w:w="80" w:type="dxa"/>
              <w:right w:w="90" w:type="dxa"/>
            </w:tcMar>
            <w:vAlign w:val="center"/>
          </w:tcPr>
          <w:p w14:paraId="6E3DB1E5"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p>
        </w:tc>
        <w:tc>
          <w:tcPr>
            <w:tcW w:w="1531" w:type="dxa"/>
            <w:shd w:val="clear" w:color="auto" w:fill="F2F2F2"/>
            <w:tcMar>
              <w:top w:w="80" w:type="dxa"/>
              <w:left w:w="90" w:type="dxa"/>
              <w:bottom w:w="80" w:type="dxa"/>
              <w:right w:w="90" w:type="dxa"/>
            </w:tcMar>
            <w:vAlign w:val="center"/>
          </w:tcPr>
          <w:p w14:paraId="4FDE8E95" w14:textId="77777777" w:rsidR="000D2AA3" w:rsidRDefault="00000000">
            <w:pPr>
              <w:keepNext/>
              <w:keepLines/>
              <w:spacing w:line="240" w:lineRule="auto"/>
              <w:ind w:firstLine="0"/>
              <w:jc w:val="center"/>
            </w:pPr>
            <w:proofErr w:type="spellStart"/>
            <w:r>
              <w:rPr>
                <w:rFonts w:eastAsia="宋体" w:cs="Times New Roman"/>
                <w:b/>
                <w:sz w:val="17"/>
              </w:rPr>
              <w:t>说明</w:t>
            </w:r>
            <w:proofErr w:type="spellEnd"/>
          </w:p>
        </w:tc>
      </w:tr>
      <w:tr w:rsidR="000D2AA3" w14:paraId="3642F258" w14:textId="77777777">
        <w:trPr>
          <w:jc w:val="center"/>
        </w:trPr>
        <w:tc>
          <w:tcPr>
            <w:tcW w:w="454" w:type="dxa"/>
            <w:tcMar>
              <w:top w:w="80" w:type="dxa"/>
              <w:left w:w="90" w:type="dxa"/>
              <w:bottom w:w="80" w:type="dxa"/>
              <w:right w:w="90" w:type="dxa"/>
            </w:tcMar>
            <w:vAlign w:val="center"/>
          </w:tcPr>
          <w:p w14:paraId="28E1343F" w14:textId="77777777" w:rsidR="000D2AA3" w:rsidRDefault="00000000">
            <w:pPr>
              <w:spacing w:line="240" w:lineRule="auto"/>
              <w:ind w:firstLine="0"/>
              <w:jc w:val="left"/>
            </w:pPr>
            <w:r>
              <w:rPr>
                <w:rFonts w:eastAsia="宋体" w:cs="Times New Roman"/>
                <w:sz w:val="17"/>
              </w:rPr>
              <w:t>1</w:t>
            </w:r>
          </w:p>
        </w:tc>
        <w:tc>
          <w:tcPr>
            <w:tcW w:w="1701" w:type="dxa"/>
            <w:tcMar>
              <w:top w:w="80" w:type="dxa"/>
              <w:left w:w="90" w:type="dxa"/>
              <w:bottom w:w="80" w:type="dxa"/>
              <w:right w:w="90" w:type="dxa"/>
            </w:tcMar>
            <w:vAlign w:val="center"/>
          </w:tcPr>
          <w:p w14:paraId="629E20CA" w14:textId="77777777" w:rsidR="000D2AA3" w:rsidRDefault="00000000">
            <w:pPr>
              <w:spacing w:line="240" w:lineRule="auto"/>
              <w:ind w:firstLine="0"/>
              <w:jc w:val="left"/>
            </w:pPr>
            <w:proofErr w:type="spellStart"/>
            <w:r>
              <w:rPr>
                <w:rFonts w:eastAsia="宋体" w:cs="Times New Roman"/>
                <w:sz w:val="17"/>
              </w:rPr>
              <w:t>EsmSensorManager</w:t>
            </w:r>
            <w:proofErr w:type="spellEnd"/>
          </w:p>
        </w:tc>
        <w:tc>
          <w:tcPr>
            <w:tcW w:w="1701" w:type="dxa"/>
            <w:tcMar>
              <w:top w:w="80" w:type="dxa"/>
              <w:left w:w="90" w:type="dxa"/>
              <w:bottom w:w="80" w:type="dxa"/>
              <w:right w:w="90" w:type="dxa"/>
            </w:tcMar>
            <w:vAlign w:val="center"/>
          </w:tcPr>
          <w:p w14:paraId="675CBF4B" w14:textId="77777777" w:rsidR="000D2AA3" w:rsidRDefault="00000000">
            <w:pPr>
              <w:spacing w:line="240" w:lineRule="auto"/>
              <w:ind w:firstLine="0"/>
              <w:jc w:val="left"/>
            </w:pPr>
            <w:proofErr w:type="spellStart"/>
            <w:r>
              <w:rPr>
                <w:rFonts w:eastAsia="宋体" w:cs="Times New Roman"/>
                <w:sz w:val="17"/>
              </w:rPr>
              <w:t>detectEmitter</w:t>
            </w:r>
            <w:proofErr w:type="spellEnd"/>
          </w:p>
        </w:tc>
        <w:tc>
          <w:tcPr>
            <w:tcW w:w="1417" w:type="dxa"/>
            <w:tcMar>
              <w:top w:w="80" w:type="dxa"/>
              <w:left w:w="90" w:type="dxa"/>
              <w:bottom w:w="80" w:type="dxa"/>
              <w:right w:w="90" w:type="dxa"/>
            </w:tcMar>
            <w:vAlign w:val="center"/>
          </w:tcPr>
          <w:p w14:paraId="6C239F3F" w14:textId="77777777" w:rsidR="000D2AA3" w:rsidRDefault="00000000">
            <w:pPr>
              <w:spacing w:line="240" w:lineRule="auto"/>
              <w:ind w:firstLine="0"/>
              <w:jc w:val="left"/>
            </w:pPr>
            <w:proofErr w:type="spellStart"/>
            <w:r>
              <w:rPr>
                <w:rFonts w:eastAsia="宋体" w:cs="Times New Roman"/>
                <w:sz w:val="17"/>
              </w:rPr>
              <w:t>EsmContext</w:t>
            </w:r>
            <w:proofErr w:type="spellEnd"/>
          </w:p>
        </w:tc>
        <w:tc>
          <w:tcPr>
            <w:tcW w:w="1417" w:type="dxa"/>
            <w:tcMar>
              <w:top w:w="80" w:type="dxa"/>
              <w:left w:w="90" w:type="dxa"/>
              <w:bottom w:w="80" w:type="dxa"/>
              <w:right w:w="90" w:type="dxa"/>
            </w:tcMar>
            <w:vAlign w:val="center"/>
          </w:tcPr>
          <w:p w14:paraId="2DA12F85" w14:textId="77777777" w:rsidR="000D2AA3" w:rsidRDefault="00000000">
            <w:pPr>
              <w:spacing w:line="240" w:lineRule="auto"/>
              <w:ind w:firstLine="0"/>
              <w:jc w:val="left"/>
            </w:pPr>
            <w:proofErr w:type="spellStart"/>
            <w:r>
              <w:rPr>
                <w:rFonts w:eastAsia="宋体" w:cs="Times New Roman"/>
                <w:sz w:val="17"/>
              </w:rPr>
              <w:t>DetectionEvent</w:t>
            </w:r>
            <w:proofErr w:type="spellEnd"/>
          </w:p>
        </w:tc>
        <w:tc>
          <w:tcPr>
            <w:tcW w:w="1531" w:type="dxa"/>
            <w:tcMar>
              <w:top w:w="80" w:type="dxa"/>
              <w:left w:w="90" w:type="dxa"/>
              <w:bottom w:w="80" w:type="dxa"/>
              <w:right w:w="90" w:type="dxa"/>
            </w:tcMar>
            <w:vAlign w:val="center"/>
          </w:tcPr>
          <w:p w14:paraId="1BA8D012" w14:textId="77777777" w:rsidR="000D2AA3" w:rsidRDefault="00000000">
            <w:pPr>
              <w:spacing w:line="240" w:lineRule="auto"/>
              <w:ind w:firstLine="0"/>
              <w:jc w:val="left"/>
              <w:rPr>
                <w:lang w:eastAsia="zh-CN"/>
              </w:rPr>
            </w:pPr>
            <w:r>
              <w:rPr>
                <w:rFonts w:eastAsia="宋体" w:cs="Times New Roman"/>
                <w:sz w:val="17"/>
                <w:lang w:eastAsia="zh-CN"/>
              </w:rPr>
              <w:t>ESM</w:t>
            </w:r>
            <w:r>
              <w:rPr>
                <w:rFonts w:eastAsia="宋体" w:cs="Times New Roman"/>
                <w:sz w:val="17"/>
                <w:lang w:eastAsia="zh-CN"/>
              </w:rPr>
              <w:t>侦测传感器管理类</w:t>
            </w:r>
          </w:p>
        </w:tc>
      </w:tr>
      <w:tr w:rsidR="000D2AA3" w14:paraId="3F597E81" w14:textId="77777777">
        <w:trPr>
          <w:jc w:val="center"/>
        </w:trPr>
        <w:tc>
          <w:tcPr>
            <w:tcW w:w="454" w:type="dxa"/>
            <w:tcMar>
              <w:top w:w="80" w:type="dxa"/>
              <w:left w:w="90" w:type="dxa"/>
              <w:bottom w:w="80" w:type="dxa"/>
              <w:right w:w="90" w:type="dxa"/>
            </w:tcMar>
            <w:vAlign w:val="center"/>
          </w:tcPr>
          <w:p w14:paraId="4157EF76" w14:textId="77777777" w:rsidR="000D2AA3" w:rsidRDefault="00000000">
            <w:pPr>
              <w:spacing w:line="240" w:lineRule="auto"/>
              <w:ind w:firstLine="0"/>
              <w:jc w:val="left"/>
            </w:pPr>
            <w:r>
              <w:rPr>
                <w:rFonts w:eastAsia="宋体" w:cs="Times New Roman"/>
                <w:sz w:val="17"/>
              </w:rPr>
              <w:t>2</w:t>
            </w:r>
          </w:p>
        </w:tc>
        <w:tc>
          <w:tcPr>
            <w:tcW w:w="1701" w:type="dxa"/>
            <w:tcMar>
              <w:top w:w="80" w:type="dxa"/>
              <w:left w:w="90" w:type="dxa"/>
              <w:bottom w:w="80" w:type="dxa"/>
              <w:right w:w="90" w:type="dxa"/>
            </w:tcMar>
            <w:vAlign w:val="center"/>
          </w:tcPr>
          <w:p w14:paraId="658A655F" w14:textId="77777777" w:rsidR="000D2AA3" w:rsidRDefault="00000000">
            <w:pPr>
              <w:spacing w:line="240" w:lineRule="auto"/>
              <w:ind w:firstLine="0"/>
              <w:jc w:val="left"/>
            </w:pPr>
            <w:proofErr w:type="spellStart"/>
            <w:r>
              <w:rPr>
                <w:rFonts w:eastAsia="宋体" w:cs="Times New Roman"/>
                <w:sz w:val="17"/>
              </w:rPr>
              <w:t>RfJammerController</w:t>
            </w:r>
            <w:proofErr w:type="spellEnd"/>
          </w:p>
        </w:tc>
        <w:tc>
          <w:tcPr>
            <w:tcW w:w="1701" w:type="dxa"/>
            <w:tcMar>
              <w:top w:w="80" w:type="dxa"/>
              <w:left w:w="90" w:type="dxa"/>
              <w:bottom w:w="80" w:type="dxa"/>
              <w:right w:w="90" w:type="dxa"/>
            </w:tcMar>
            <w:vAlign w:val="center"/>
          </w:tcPr>
          <w:p w14:paraId="095FCFBF" w14:textId="77777777" w:rsidR="000D2AA3" w:rsidRDefault="00000000">
            <w:pPr>
              <w:spacing w:line="240" w:lineRule="auto"/>
              <w:ind w:firstLine="0"/>
              <w:jc w:val="left"/>
            </w:pPr>
            <w:proofErr w:type="spellStart"/>
            <w:r>
              <w:rPr>
                <w:rFonts w:eastAsia="宋体" w:cs="Times New Roman"/>
                <w:sz w:val="17"/>
              </w:rPr>
              <w:t>controlJammer</w:t>
            </w:r>
            <w:proofErr w:type="spellEnd"/>
          </w:p>
        </w:tc>
        <w:tc>
          <w:tcPr>
            <w:tcW w:w="1417" w:type="dxa"/>
            <w:tcMar>
              <w:top w:w="80" w:type="dxa"/>
              <w:left w:w="90" w:type="dxa"/>
              <w:bottom w:w="80" w:type="dxa"/>
              <w:right w:w="90" w:type="dxa"/>
            </w:tcMar>
            <w:vAlign w:val="center"/>
          </w:tcPr>
          <w:p w14:paraId="3BB18AE2" w14:textId="77777777" w:rsidR="000D2AA3" w:rsidRDefault="00000000">
            <w:pPr>
              <w:spacing w:line="240" w:lineRule="auto"/>
              <w:ind w:firstLine="0"/>
              <w:jc w:val="left"/>
            </w:pPr>
            <w:proofErr w:type="spellStart"/>
            <w:r>
              <w:rPr>
                <w:rFonts w:eastAsia="宋体" w:cs="Times New Roman"/>
                <w:sz w:val="17"/>
              </w:rPr>
              <w:t>JammingCommand</w:t>
            </w:r>
            <w:proofErr w:type="spellEnd"/>
          </w:p>
        </w:tc>
        <w:tc>
          <w:tcPr>
            <w:tcW w:w="1417" w:type="dxa"/>
            <w:tcMar>
              <w:top w:w="80" w:type="dxa"/>
              <w:left w:w="90" w:type="dxa"/>
              <w:bottom w:w="80" w:type="dxa"/>
              <w:right w:w="90" w:type="dxa"/>
            </w:tcMar>
            <w:vAlign w:val="center"/>
          </w:tcPr>
          <w:p w14:paraId="2529D84B" w14:textId="77777777" w:rsidR="000D2AA3" w:rsidRDefault="00000000">
            <w:pPr>
              <w:spacing w:line="240" w:lineRule="auto"/>
              <w:ind w:firstLine="0"/>
              <w:jc w:val="left"/>
            </w:pPr>
            <w:proofErr w:type="spellStart"/>
            <w:r>
              <w:rPr>
                <w:rFonts w:eastAsia="宋体" w:cs="Times New Roman"/>
                <w:sz w:val="17"/>
              </w:rPr>
              <w:t>JammerState</w:t>
            </w:r>
            <w:proofErr w:type="spellEnd"/>
          </w:p>
        </w:tc>
        <w:tc>
          <w:tcPr>
            <w:tcW w:w="1531" w:type="dxa"/>
            <w:tcMar>
              <w:top w:w="80" w:type="dxa"/>
              <w:left w:w="90" w:type="dxa"/>
              <w:bottom w:w="80" w:type="dxa"/>
              <w:right w:w="90" w:type="dxa"/>
            </w:tcMar>
            <w:vAlign w:val="center"/>
          </w:tcPr>
          <w:p w14:paraId="515B8711" w14:textId="77777777" w:rsidR="000D2AA3" w:rsidRDefault="00000000">
            <w:pPr>
              <w:spacing w:line="240" w:lineRule="auto"/>
              <w:ind w:firstLine="0"/>
              <w:jc w:val="left"/>
            </w:pPr>
            <w:proofErr w:type="spellStart"/>
            <w:r>
              <w:rPr>
                <w:rFonts w:eastAsia="宋体" w:cs="Times New Roman"/>
                <w:sz w:val="17"/>
              </w:rPr>
              <w:t>RF</w:t>
            </w:r>
            <w:r>
              <w:rPr>
                <w:rFonts w:eastAsia="宋体" w:cs="Times New Roman"/>
                <w:sz w:val="17"/>
              </w:rPr>
              <w:t>干扰机控制类</w:t>
            </w:r>
            <w:proofErr w:type="spellEnd"/>
          </w:p>
        </w:tc>
      </w:tr>
      <w:tr w:rsidR="000D2AA3" w14:paraId="132C535B" w14:textId="77777777">
        <w:trPr>
          <w:jc w:val="center"/>
        </w:trPr>
        <w:tc>
          <w:tcPr>
            <w:tcW w:w="454" w:type="dxa"/>
            <w:tcMar>
              <w:top w:w="80" w:type="dxa"/>
              <w:left w:w="90" w:type="dxa"/>
              <w:bottom w:w="80" w:type="dxa"/>
              <w:right w:w="90" w:type="dxa"/>
            </w:tcMar>
            <w:vAlign w:val="center"/>
          </w:tcPr>
          <w:p w14:paraId="6756E0D8" w14:textId="77777777" w:rsidR="000D2AA3" w:rsidRDefault="00000000">
            <w:pPr>
              <w:spacing w:line="240" w:lineRule="auto"/>
              <w:ind w:firstLine="0"/>
              <w:jc w:val="left"/>
            </w:pPr>
            <w:r>
              <w:rPr>
                <w:rFonts w:eastAsia="宋体" w:cs="Times New Roman"/>
                <w:sz w:val="17"/>
              </w:rPr>
              <w:t>3</w:t>
            </w:r>
          </w:p>
        </w:tc>
        <w:tc>
          <w:tcPr>
            <w:tcW w:w="1701" w:type="dxa"/>
            <w:tcMar>
              <w:top w:w="80" w:type="dxa"/>
              <w:left w:w="90" w:type="dxa"/>
              <w:bottom w:w="80" w:type="dxa"/>
              <w:right w:w="90" w:type="dxa"/>
            </w:tcMar>
            <w:vAlign w:val="center"/>
          </w:tcPr>
          <w:p w14:paraId="0AFCB156" w14:textId="77777777" w:rsidR="000D2AA3" w:rsidRDefault="00000000">
            <w:pPr>
              <w:spacing w:line="240" w:lineRule="auto"/>
              <w:ind w:firstLine="0"/>
              <w:jc w:val="left"/>
            </w:pPr>
            <w:proofErr w:type="spellStart"/>
            <w:r>
              <w:rPr>
                <w:rFonts w:eastAsia="宋体" w:cs="Times New Roman"/>
                <w:sz w:val="17"/>
              </w:rPr>
              <w:t>DetectJamLoopController</w:t>
            </w:r>
            <w:proofErr w:type="spellEnd"/>
          </w:p>
        </w:tc>
        <w:tc>
          <w:tcPr>
            <w:tcW w:w="1701" w:type="dxa"/>
            <w:tcMar>
              <w:top w:w="80" w:type="dxa"/>
              <w:left w:w="90" w:type="dxa"/>
              <w:bottom w:w="80" w:type="dxa"/>
              <w:right w:w="90" w:type="dxa"/>
            </w:tcMar>
            <w:vAlign w:val="center"/>
          </w:tcPr>
          <w:p w14:paraId="1B2BF52E" w14:textId="77777777" w:rsidR="000D2AA3" w:rsidRDefault="00000000">
            <w:pPr>
              <w:spacing w:line="240" w:lineRule="auto"/>
              <w:ind w:firstLine="0"/>
              <w:jc w:val="left"/>
            </w:pPr>
            <w:proofErr w:type="spellStart"/>
            <w:r>
              <w:rPr>
                <w:rFonts w:eastAsia="宋体" w:cs="Times New Roman"/>
                <w:sz w:val="17"/>
              </w:rPr>
              <w:t>runClosedLoop</w:t>
            </w:r>
            <w:proofErr w:type="spellEnd"/>
          </w:p>
        </w:tc>
        <w:tc>
          <w:tcPr>
            <w:tcW w:w="1417" w:type="dxa"/>
            <w:tcMar>
              <w:top w:w="80" w:type="dxa"/>
              <w:left w:w="90" w:type="dxa"/>
              <w:bottom w:w="80" w:type="dxa"/>
              <w:right w:w="90" w:type="dxa"/>
            </w:tcMar>
            <w:vAlign w:val="center"/>
          </w:tcPr>
          <w:p w14:paraId="00699D63" w14:textId="77777777" w:rsidR="000D2AA3" w:rsidRDefault="00000000">
            <w:pPr>
              <w:spacing w:line="240" w:lineRule="auto"/>
              <w:ind w:firstLine="0"/>
              <w:jc w:val="left"/>
            </w:pPr>
            <w:proofErr w:type="spellStart"/>
            <w:r>
              <w:rPr>
                <w:rFonts w:eastAsia="宋体" w:cs="Times New Roman"/>
                <w:sz w:val="17"/>
              </w:rPr>
              <w:t>ClosedLoopContext</w:t>
            </w:r>
            <w:proofErr w:type="spellEnd"/>
          </w:p>
        </w:tc>
        <w:tc>
          <w:tcPr>
            <w:tcW w:w="1417" w:type="dxa"/>
            <w:tcMar>
              <w:top w:w="80" w:type="dxa"/>
              <w:left w:w="90" w:type="dxa"/>
              <w:bottom w:w="80" w:type="dxa"/>
              <w:right w:w="90" w:type="dxa"/>
            </w:tcMar>
            <w:vAlign w:val="center"/>
          </w:tcPr>
          <w:p w14:paraId="6EC790DD" w14:textId="77777777" w:rsidR="000D2AA3" w:rsidRDefault="00000000">
            <w:pPr>
              <w:spacing w:line="240" w:lineRule="auto"/>
              <w:ind w:firstLine="0"/>
              <w:jc w:val="left"/>
            </w:pPr>
            <w:proofErr w:type="spellStart"/>
            <w:r>
              <w:rPr>
                <w:rFonts w:eastAsia="宋体" w:cs="Times New Roman"/>
                <w:sz w:val="17"/>
              </w:rPr>
              <w:t>JammingDecision</w:t>
            </w:r>
            <w:proofErr w:type="spellEnd"/>
          </w:p>
        </w:tc>
        <w:tc>
          <w:tcPr>
            <w:tcW w:w="1531" w:type="dxa"/>
            <w:tcMar>
              <w:top w:w="80" w:type="dxa"/>
              <w:left w:w="90" w:type="dxa"/>
              <w:bottom w:w="80" w:type="dxa"/>
              <w:right w:w="90" w:type="dxa"/>
            </w:tcMar>
            <w:vAlign w:val="center"/>
          </w:tcPr>
          <w:p w14:paraId="790D6D70" w14:textId="77777777" w:rsidR="000D2AA3" w:rsidRDefault="00000000">
            <w:pPr>
              <w:spacing w:line="240" w:lineRule="auto"/>
              <w:ind w:firstLine="0"/>
              <w:jc w:val="left"/>
              <w:rPr>
                <w:lang w:eastAsia="zh-CN"/>
              </w:rPr>
            </w:pPr>
            <w:r>
              <w:rPr>
                <w:rFonts w:eastAsia="宋体" w:cs="Times New Roman"/>
                <w:sz w:val="17"/>
                <w:lang w:eastAsia="zh-CN"/>
              </w:rPr>
              <w:t>侦测</w:t>
            </w:r>
            <w:r>
              <w:rPr>
                <w:rFonts w:eastAsia="宋体" w:cs="Times New Roman"/>
                <w:sz w:val="17"/>
                <w:lang w:eastAsia="zh-CN"/>
              </w:rPr>
              <w:t>-</w:t>
            </w:r>
            <w:r>
              <w:rPr>
                <w:rFonts w:eastAsia="宋体" w:cs="Times New Roman"/>
                <w:sz w:val="17"/>
                <w:lang w:eastAsia="zh-CN"/>
              </w:rPr>
              <w:t>启扰</w:t>
            </w:r>
            <w:r>
              <w:rPr>
                <w:rFonts w:eastAsia="宋体" w:cs="Times New Roman"/>
                <w:sz w:val="17"/>
                <w:lang w:eastAsia="zh-CN"/>
              </w:rPr>
              <w:t>-</w:t>
            </w:r>
            <w:r>
              <w:rPr>
                <w:rFonts w:eastAsia="宋体" w:cs="Times New Roman"/>
                <w:sz w:val="17"/>
                <w:lang w:eastAsia="zh-CN"/>
              </w:rPr>
              <w:t>劣化闭环操作类</w:t>
            </w:r>
          </w:p>
        </w:tc>
      </w:tr>
      <w:tr w:rsidR="000D2AA3" w14:paraId="2DFD462F" w14:textId="77777777">
        <w:trPr>
          <w:jc w:val="center"/>
        </w:trPr>
        <w:tc>
          <w:tcPr>
            <w:tcW w:w="454" w:type="dxa"/>
            <w:tcMar>
              <w:top w:w="80" w:type="dxa"/>
              <w:left w:w="90" w:type="dxa"/>
              <w:bottom w:w="80" w:type="dxa"/>
              <w:right w:w="90" w:type="dxa"/>
            </w:tcMar>
            <w:vAlign w:val="center"/>
          </w:tcPr>
          <w:p w14:paraId="268692AA" w14:textId="77777777" w:rsidR="000D2AA3" w:rsidRDefault="00000000">
            <w:pPr>
              <w:spacing w:line="240" w:lineRule="auto"/>
              <w:ind w:firstLine="0"/>
              <w:jc w:val="left"/>
            </w:pPr>
            <w:r>
              <w:rPr>
                <w:rFonts w:eastAsia="宋体" w:cs="Times New Roman"/>
                <w:sz w:val="17"/>
              </w:rPr>
              <w:lastRenderedPageBreak/>
              <w:t>4</w:t>
            </w:r>
          </w:p>
        </w:tc>
        <w:tc>
          <w:tcPr>
            <w:tcW w:w="1701" w:type="dxa"/>
            <w:tcMar>
              <w:top w:w="80" w:type="dxa"/>
              <w:left w:w="90" w:type="dxa"/>
              <w:bottom w:w="80" w:type="dxa"/>
              <w:right w:w="90" w:type="dxa"/>
            </w:tcMar>
            <w:vAlign w:val="center"/>
          </w:tcPr>
          <w:p w14:paraId="13B55DF9" w14:textId="77777777" w:rsidR="000D2AA3" w:rsidRDefault="00000000">
            <w:pPr>
              <w:spacing w:line="240" w:lineRule="auto"/>
              <w:ind w:firstLine="0"/>
              <w:jc w:val="left"/>
            </w:pPr>
            <w:r>
              <w:rPr>
                <w:rFonts w:eastAsia="宋体" w:cs="Times New Roman"/>
                <w:sz w:val="17"/>
              </w:rPr>
              <w:t>JammingParameterSynchronizer</w:t>
            </w:r>
          </w:p>
        </w:tc>
        <w:tc>
          <w:tcPr>
            <w:tcW w:w="1701" w:type="dxa"/>
            <w:tcMar>
              <w:top w:w="80" w:type="dxa"/>
              <w:left w:w="90" w:type="dxa"/>
              <w:bottom w:w="80" w:type="dxa"/>
              <w:right w:w="90" w:type="dxa"/>
            </w:tcMar>
            <w:vAlign w:val="center"/>
          </w:tcPr>
          <w:p w14:paraId="2FE2E79C" w14:textId="77777777" w:rsidR="000D2AA3" w:rsidRDefault="00000000">
            <w:pPr>
              <w:spacing w:line="240" w:lineRule="auto"/>
              <w:ind w:firstLine="0"/>
              <w:jc w:val="left"/>
            </w:pPr>
            <w:proofErr w:type="spellStart"/>
            <w:r>
              <w:rPr>
                <w:rFonts w:eastAsia="宋体" w:cs="Times New Roman"/>
                <w:sz w:val="17"/>
              </w:rPr>
              <w:t>syncParameters</w:t>
            </w:r>
            <w:proofErr w:type="spellEnd"/>
          </w:p>
        </w:tc>
        <w:tc>
          <w:tcPr>
            <w:tcW w:w="1417" w:type="dxa"/>
            <w:tcMar>
              <w:top w:w="80" w:type="dxa"/>
              <w:left w:w="90" w:type="dxa"/>
              <w:bottom w:w="80" w:type="dxa"/>
              <w:right w:w="90" w:type="dxa"/>
            </w:tcMar>
            <w:vAlign w:val="center"/>
          </w:tcPr>
          <w:p w14:paraId="2EDC1075" w14:textId="77777777" w:rsidR="000D2AA3" w:rsidRDefault="00000000">
            <w:pPr>
              <w:spacing w:line="240" w:lineRule="auto"/>
              <w:ind w:firstLine="0"/>
              <w:jc w:val="left"/>
            </w:pPr>
            <w:proofErr w:type="spellStart"/>
            <w:r>
              <w:rPr>
                <w:rFonts w:eastAsia="宋体" w:cs="Times New Roman"/>
                <w:sz w:val="17"/>
              </w:rPr>
              <w:t>JammingParameterSet</w:t>
            </w:r>
            <w:proofErr w:type="spellEnd"/>
          </w:p>
        </w:tc>
        <w:tc>
          <w:tcPr>
            <w:tcW w:w="1417" w:type="dxa"/>
            <w:tcMar>
              <w:top w:w="80" w:type="dxa"/>
              <w:left w:w="90" w:type="dxa"/>
              <w:bottom w:w="80" w:type="dxa"/>
              <w:right w:w="90" w:type="dxa"/>
            </w:tcMar>
            <w:vAlign w:val="center"/>
          </w:tcPr>
          <w:p w14:paraId="4B70289A" w14:textId="77777777" w:rsidR="000D2AA3" w:rsidRDefault="00000000">
            <w:pPr>
              <w:spacing w:line="240" w:lineRule="auto"/>
              <w:ind w:firstLine="0"/>
              <w:jc w:val="left"/>
            </w:pPr>
            <w:proofErr w:type="spellStart"/>
            <w:r>
              <w:rPr>
                <w:rFonts w:eastAsia="宋体" w:cs="Times New Roman"/>
                <w:sz w:val="17"/>
              </w:rPr>
              <w:t>SyncResult</w:t>
            </w:r>
            <w:proofErr w:type="spellEnd"/>
          </w:p>
        </w:tc>
        <w:tc>
          <w:tcPr>
            <w:tcW w:w="1531" w:type="dxa"/>
            <w:tcMar>
              <w:top w:w="80" w:type="dxa"/>
              <w:left w:w="90" w:type="dxa"/>
              <w:bottom w:w="80" w:type="dxa"/>
              <w:right w:w="90" w:type="dxa"/>
            </w:tcMar>
            <w:vAlign w:val="center"/>
          </w:tcPr>
          <w:p w14:paraId="28D27C74" w14:textId="77777777" w:rsidR="000D2AA3" w:rsidRDefault="00000000">
            <w:pPr>
              <w:spacing w:line="240" w:lineRule="auto"/>
              <w:ind w:firstLine="0"/>
              <w:jc w:val="left"/>
              <w:rPr>
                <w:lang w:eastAsia="zh-CN"/>
              </w:rPr>
            </w:pPr>
            <w:r>
              <w:rPr>
                <w:rFonts w:eastAsia="宋体" w:cs="Times New Roman"/>
                <w:sz w:val="17"/>
                <w:lang w:eastAsia="zh-CN"/>
              </w:rPr>
              <w:t>干扰参数实时同步操作类</w:t>
            </w:r>
          </w:p>
        </w:tc>
      </w:tr>
    </w:tbl>
    <w:p w14:paraId="687A3CF5" w14:textId="77777777" w:rsidR="000D2AA3" w:rsidRDefault="000D2AA3">
      <w:pPr>
        <w:spacing w:after="40"/>
        <w:rPr>
          <w:lang w:eastAsia="zh-CN"/>
        </w:rPr>
      </w:pPr>
    </w:p>
    <w:p w14:paraId="34817293" w14:textId="77777777" w:rsidR="000D2AA3" w:rsidRDefault="00000000">
      <w:pPr>
        <w:pStyle w:val="31"/>
        <w:rPr>
          <w:lang w:eastAsia="zh-CN"/>
        </w:rPr>
      </w:pPr>
      <w:bookmarkStart w:id="388" w:name="_Toc16533"/>
      <w:r>
        <w:rPr>
          <w:lang w:eastAsia="zh-CN"/>
        </w:rPr>
        <w:t>5.4.</w:t>
      </w:r>
      <w:proofErr w:type="gramStart"/>
      <w:r>
        <w:rPr>
          <w:lang w:eastAsia="zh-CN"/>
        </w:rPr>
        <w:t xml:space="preserve">2 </w:t>
      </w:r>
      <w:r>
        <w:rPr>
          <w:lang w:eastAsia="zh-CN"/>
        </w:rPr>
        <w:t>详细</w:t>
      </w:r>
      <w:proofErr w:type="gramEnd"/>
      <w:r>
        <w:rPr>
          <w:lang w:eastAsia="zh-CN"/>
        </w:rPr>
        <w:t>操作类</w:t>
      </w:r>
      <w:bookmarkEnd w:id="388"/>
    </w:p>
    <w:p w14:paraId="651536A2" w14:textId="77777777" w:rsidR="000D2AA3" w:rsidRDefault="00000000">
      <w:pPr>
        <w:pStyle w:val="4"/>
        <w:rPr>
          <w:lang w:eastAsia="zh-CN"/>
        </w:rPr>
      </w:pPr>
      <w:bookmarkStart w:id="389" w:name="_Toc17099"/>
      <w:r>
        <w:rPr>
          <w:lang w:eastAsia="zh-CN"/>
        </w:rPr>
        <w:t>5.4.2.1 ESM</w:t>
      </w:r>
      <w:r>
        <w:rPr>
          <w:lang w:eastAsia="zh-CN"/>
        </w:rPr>
        <w:t>侦测传感器管理类</w:t>
      </w:r>
      <w:r>
        <w:rPr>
          <w:lang w:eastAsia="zh-CN"/>
        </w:rPr>
        <w:t>/DSDWRJQTLJS-BJ-GRYGZ-ESMGL</w:t>
      </w:r>
      <w:bookmarkEnd w:id="389"/>
    </w:p>
    <w:p w14:paraId="79DDDEC2" w14:textId="77777777" w:rsidR="000D2AA3" w:rsidRDefault="00000000">
      <w:pPr>
        <w:pStyle w:val="5"/>
        <w:rPr>
          <w:lang w:eastAsia="zh-CN"/>
        </w:rPr>
      </w:pPr>
      <w:bookmarkStart w:id="390" w:name="_Toc17480"/>
      <w:r>
        <w:rPr>
          <w:lang w:eastAsia="zh-CN"/>
        </w:rPr>
        <w:t>5.4.2.1.</w:t>
      </w:r>
      <w:proofErr w:type="gramStart"/>
      <w:r>
        <w:rPr>
          <w:lang w:eastAsia="zh-CN"/>
        </w:rPr>
        <w:t xml:space="preserve">1 </w:t>
      </w:r>
      <w:r>
        <w:rPr>
          <w:lang w:eastAsia="zh-CN"/>
        </w:rPr>
        <w:t>功能</w:t>
      </w:r>
      <w:bookmarkEnd w:id="390"/>
      <w:proofErr w:type="gramEnd"/>
    </w:p>
    <w:p w14:paraId="4FB7A69F" w14:textId="77777777" w:rsidR="000D2AA3" w:rsidRDefault="00000000">
      <w:pPr>
        <w:spacing w:after="60"/>
        <w:ind w:firstLine="420"/>
        <w:rPr>
          <w:lang w:eastAsia="zh-CN"/>
        </w:rPr>
      </w:pPr>
      <w:r>
        <w:rPr>
          <w:rFonts w:eastAsia="宋体" w:cs="Times New Roman"/>
          <w:sz w:val="21"/>
          <w:lang w:eastAsia="zh-CN"/>
        </w:rPr>
        <w:t>管理</w:t>
      </w:r>
      <w:r>
        <w:rPr>
          <w:rFonts w:eastAsia="宋体" w:cs="Times New Roman"/>
          <w:sz w:val="21"/>
          <w:lang w:eastAsia="zh-CN"/>
        </w:rPr>
        <w:t>ESM</w:t>
      </w:r>
      <w:r>
        <w:rPr>
          <w:rFonts w:eastAsia="宋体" w:cs="Times New Roman"/>
          <w:sz w:val="21"/>
          <w:lang w:eastAsia="zh-CN"/>
        </w:rPr>
        <w:t>传感器启停、覆盖与侦测结果，形成带目标、频段、概率和时间戳的侦测事件。</w:t>
      </w:r>
    </w:p>
    <w:p w14:paraId="537FFC33" w14:textId="77777777" w:rsidR="000D2AA3" w:rsidRDefault="00000000">
      <w:pPr>
        <w:pStyle w:val="5"/>
        <w:rPr>
          <w:lang w:eastAsia="zh-CN"/>
        </w:rPr>
      </w:pPr>
      <w:bookmarkStart w:id="391" w:name="_Toc9384"/>
      <w:r>
        <w:rPr>
          <w:lang w:eastAsia="zh-CN"/>
        </w:rPr>
        <w:t>5.4.2.</w:t>
      </w:r>
      <w:proofErr w:type="gramStart"/>
      <w:r>
        <w:rPr>
          <w:lang w:eastAsia="zh-CN"/>
        </w:rPr>
        <w:t xml:space="preserve">1.2 </w:t>
      </w:r>
      <w:r>
        <w:rPr>
          <w:lang w:eastAsia="zh-CN"/>
        </w:rPr>
        <w:t>输入</w:t>
      </w:r>
      <w:proofErr w:type="gramEnd"/>
      <w:r>
        <w:rPr>
          <w:lang w:eastAsia="zh-CN"/>
        </w:rPr>
        <w:t>输出</w:t>
      </w:r>
      <w:bookmarkEnd w:id="391"/>
    </w:p>
    <w:p w14:paraId="6FFB1394"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5-34 ESM</w:t>
      </w:r>
      <w:r>
        <w:rPr>
          <w:rFonts w:eastAsia="宋体" w:cs="Times New Roman"/>
          <w:b w:val="0"/>
          <w:sz w:val="21"/>
          <w:lang w:eastAsia="zh-CN"/>
        </w:rPr>
        <w:t>侦测传感器管理输入输出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1CA7C061" w14:textId="77777777">
        <w:trPr>
          <w:tblHeader/>
          <w:jc w:val="center"/>
        </w:trPr>
        <w:tc>
          <w:tcPr>
            <w:tcW w:w="397" w:type="dxa"/>
            <w:shd w:val="clear" w:color="auto" w:fill="F2F2F2"/>
            <w:tcMar>
              <w:top w:w="80" w:type="dxa"/>
              <w:left w:w="90" w:type="dxa"/>
              <w:bottom w:w="80" w:type="dxa"/>
              <w:right w:w="90" w:type="dxa"/>
            </w:tcMar>
            <w:vAlign w:val="center"/>
          </w:tcPr>
          <w:p w14:paraId="0E2B19EB"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268DF74F"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2F554840"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75C17BB7"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1AB40BBA"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083295F2"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17AF214F"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349D969C"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4E28C649" w14:textId="77777777">
        <w:trPr>
          <w:jc w:val="center"/>
        </w:trPr>
        <w:tc>
          <w:tcPr>
            <w:tcW w:w="397" w:type="dxa"/>
            <w:tcMar>
              <w:top w:w="80" w:type="dxa"/>
              <w:left w:w="90" w:type="dxa"/>
              <w:bottom w:w="80" w:type="dxa"/>
              <w:right w:w="90" w:type="dxa"/>
            </w:tcMar>
            <w:vAlign w:val="center"/>
          </w:tcPr>
          <w:p w14:paraId="6A8C1DAE"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1C5B9140" w14:textId="77777777" w:rsidR="000D2AA3" w:rsidRDefault="00000000">
            <w:pPr>
              <w:spacing w:line="240" w:lineRule="auto"/>
              <w:ind w:firstLine="0"/>
              <w:jc w:val="left"/>
              <w:rPr>
                <w:lang w:eastAsia="zh-CN"/>
              </w:rPr>
            </w:pPr>
            <w:r>
              <w:rPr>
                <w:rFonts w:eastAsia="宋体" w:cs="Times New Roman"/>
                <w:sz w:val="16"/>
                <w:lang w:eastAsia="zh-CN"/>
              </w:rPr>
              <w:t>电磁辐射与传感器状态</w:t>
            </w:r>
          </w:p>
        </w:tc>
        <w:tc>
          <w:tcPr>
            <w:tcW w:w="1191" w:type="dxa"/>
            <w:tcMar>
              <w:top w:w="80" w:type="dxa"/>
              <w:left w:w="90" w:type="dxa"/>
              <w:bottom w:w="80" w:type="dxa"/>
              <w:right w:w="90" w:type="dxa"/>
            </w:tcMar>
            <w:vAlign w:val="center"/>
          </w:tcPr>
          <w:p w14:paraId="7FE01372" w14:textId="77777777" w:rsidR="000D2AA3" w:rsidRDefault="00000000">
            <w:pPr>
              <w:spacing w:line="240" w:lineRule="auto"/>
              <w:ind w:firstLine="0"/>
              <w:jc w:val="left"/>
            </w:pPr>
            <w:proofErr w:type="spellStart"/>
            <w:r>
              <w:rPr>
                <w:rFonts w:eastAsia="宋体" w:cs="Times New Roman"/>
                <w:sz w:val="16"/>
              </w:rPr>
              <w:t>esmContext</w:t>
            </w:r>
            <w:proofErr w:type="spellEnd"/>
          </w:p>
        </w:tc>
        <w:tc>
          <w:tcPr>
            <w:tcW w:w="1020" w:type="dxa"/>
            <w:tcMar>
              <w:top w:w="80" w:type="dxa"/>
              <w:left w:w="90" w:type="dxa"/>
              <w:bottom w:w="80" w:type="dxa"/>
              <w:right w:w="90" w:type="dxa"/>
            </w:tcMar>
            <w:vAlign w:val="center"/>
          </w:tcPr>
          <w:p w14:paraId="5256FC64" w14:textId="77777777" w:rsidR="000D2AA3" w:rsidRDefault="00000000">
            <w:pPr>
              <w:spacing w:line="240" w:lineRule="auto"/>
              <w:ind w:firstLine="0"/>
              <w:jc w:val="left"/>
            </w:pPr>
            <w:proofErr w:type="spellStart"/>
            <w:r>
              <w:rPr>
                <w:rFonts w:eastAsia="宋体" w:cs="Times New Roman"/>
                <w:sz w:val="16"/>
              </w:rPr>
              <w:t>EsmContext</w:t>
            </w:r>
            <w:proofErr w:type="spellEnd"/>
          </w:p>
        </w:tc>
        <w:tc>
          <w:tcPr>
            <w:tcW w:w="454" w:type="dxa"/>
            <w:tcMar>
              <w:top w:w="80" w:type="dxa"/>
              <w:left w:w="90" w:type="dxa"/>
              <w:bottom w:w="80" w:type="dxa"/>
              <w:right w:w="90" w:type="dxa"/>
            </w:tcMar>
            <w:vAlign w:val="center"/>
          </w:tcPr>
          <w:p w14:paraId="6E1D6B75"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79B04D41"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7B90AA39" w14:textId="77777777" w:rsidR="000D2AA3" w:rsidRDefault="00000000">
            <w:pPr>
              <w:spacing w:line="240" w:lineRule="auto"/>
              <w:ind w:firstLine="0"/>
              <w:jc w:val="left"/>
            </w:pPr>
            <w:r>
              <w:rPr>
                <w:rFonts w:eastAsia="宋体" w:cs="Times New Roman"/>
                <w:sz w:val="16"/>
              </w:rPr>
              <w:t xml:space="preserve">AFSIM </w:t>
            </w:r>
            <w:proofErr w:type="spellStart"/>
            <w:r>
              <w:rPr>
                <w:rFonts w:eastAsia="宋体" w:cs="Times New Roman"/>
                <w:sz w:val="16"/>
              </w:rPr>
              <w:t>ESM</w:t>
            </w:r>
            <w:r>
              <w:rPr>
                <w:rFonts w:eastAsia="宋体" w:cs="Times New Roman"/>
                <w:sz w:val="16"/>
              </w:rPr>
              <w:t>组件</w:t>
            </w:r>
            <w:proofErr w:type="spellEnd"/>
          </w:p>
        </w:tc>
        <w:tc>
          <w:tcPr>
            <w:tcW w:w="1871" w:type="dxa"/>
            <w:tcMar>
              <w:top w:w="80" w:type="dxa"/>
              <w:left w:w="90" w:type="dxa"/>
              <w:bottom w:w="80" w:type="dxa"/>
              <w:right w:w="90" w:type="dxa"/>
            </w:tcMar>
            <w:vAlign w:val="center"/>
          </w:tcPr>
          <w:p w14:paraId="77DF5765"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62E06089" w14:textId="77777777">
        <w:trPr>
          <w:jc w:val="center"/>
        </w:trPr>
        <w:tc>
          <w:tcPr>
            <w:tcW w:w="397" w:type="dxa"/>
            <w:tcMar>
              <w:top w:w="80" w:type="dxa"/>
              <w:left w:w="90" w:type="dxa"/>
              <w:bottom w:w="80" w:type="dxa"/>
              <w:right w:w="90" w:type="dxa"/>
            </w:tcMar>
            <w:vAlign w:val="center"/>
          </w:tcPr>
          <w:p w14:paraId="0D4BBD75"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2DAFEA4D" w14:textId="77777777" w:rsidR="000D2AA3" w:rsidRDefault="00000000">
            <w:pPr>
              <w:spacing w:line="240" w:lineRule="auto"/>
              <w:ind w:firstLine="0"/>
              <w:jc w:val="left"/>
            </w:pPr>
            <w:proofErr w:type="spellStart"/>
            <w:r>
              <w:rPr>
                <w:rFonts w:eastAsia="宋体" w:cs="Times New Roman"/>
                <w:sz w:val="16"/>
              </w:rPr>
              <w:t>侦测事件</w:t>
            </w:r>
            <w:proofErr w:type="spellEnd"/>
          </w:p>
        </w:tc>
        <w:tc>
          <w:tcPr>
            <w:tcW w:w="1191" w:type="dxa"/>
            <w:tcMar>
              <w:top w:w="80" w:type="dxa"/>
              <w:left w:w="90" w:type="dxa"/>
              <w:bottom w:w="80" w:type="dxa"/>
              <w:right w:w="90" w:type="dxa"/>
            </w:tcMar>
            <w:vAlign w:val="center"/>
          </w:tcPr>
          <w:p w14:paraId="50BC59AC" w14:textId="77777777" w:rsidR="000D2AA3" w:rsidRDefault="00000000">
            <w:pPr>
              <w:spacing w:line="240" w:lineRule="auto"/>
              <w:ind w:firstLine="0"/>
              <w:jc w:val="left"/>
            </w:pPr>
            <w:proofErr w:type="spellStart"/>
            <w:r>
              <w:rPr>
                <w:rFonts w:eastAsia="宋体" w:cs="Times New Roman"/>
                <w:sz w:val="16"/>
              </w:rPr>
              <w:t>detectionEvent</w:t>
            </w:r>
            <w:proofErr w:type="spellEnd"/>
          </w:p>
        </w:tc>
        <w:tc>
          <w:tcPr>
            <w:tcW w:w="1020" w:type="dxa"/>
            <w:tcMar>
              <w:top w:w="80" w:type="dxa"/>
              <w:left w:w="90" w:type="dxa"/>
              <w:bottom w:w="80" w:type="dxa"/>
              <w:right w:w="90" w:type="dxa"/>
            </w:tcMar>
            <w:vAlign w:val="center"/>
          </w:tcPr>
          <w:p w14:paraId="64C9032F" w14:textId="77777777" w:rsidR="000D2AA3" w:rsidRDefault="00000000">
            <w:pPr>
              <w:spacing w:line="240" w:lineRule="auto"/>
              <w:ind w:firstLine="0"/>
              <w:jc w:val="left"/>
            </w:pPr>
            <w:proofErr w:type="spellStart"/>
            <w:r>
              <w:rPr>
                <w:rFonts w:eastAsia="宋体" w:cs="Times New Roman"/>
                <w:sz w:val="16"/>
              </w:rPr>
              <w:t>DetectionEvent</w:t>
            </w:r>
            <w:proofErr w:type="spellEnd"/>
          </w:p>
        </w:tc>
        <w:tc>
          <w:tcPr>
            <w:tcW w:w="454" w:type="dxa"/>
            <w:tcMar>
              <w:top w:w="80" w:type="dxa"/>
              <w:left w:w="90" w:type="dxa"/>
              <w:bottom w:w="80" w:type="dxa"/>
              <w:right w:w="90" w:type="dxa"/>
            </w:tcMar>
            <w:vAlign w:val="center"/>
          </w:tcPr>
          <w:p w14:paraId="0E8C0AE7"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2D8AF7D1"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4751D3BC" w14:textId="77777777" w:rsidR="000D2AA3" w:rsidRDefault="00000000">
            <w:pPr>
              <w:spacing w:line="240" w:lineRule="auto"/>
              <w:ind w:firstLine="0"/>
              <w:jc w:val="left"/>
            </w:pPr>
            <w:proofErr w:type="spellStart"/>
            <w:r>
              <w:rPr>
                <w:rFonts w:eastAsia="宋体" w:cs="Times New Roman"/>
                <w:sz w:val="16"/>
              </w:rPr>
              <w:t>EsmSensorManager</w:t>
            </w:r>
            <w:proofErr w:type="spellEnd"/>
          </w:p>
        </w:tc>
        <w:tc>
          <w:tcPr>
            <w:tcW w:w="1871" w:type="dxa"/>
            <w:tcMar>
              <w:top w:w="80" w:type="dxa"/>
              <w:left w:w="90" w:type="dxa"/>
              <w:bottom w:w="80" w:type="dxa"/>
              <w:right w:w="90" w:type="dxa"/>
            </w:tcMar>
            <w:vAlign w:val="center"/>
          </w:tcPr>
          <w:p w14:paraId="29349FBA"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54E449ED" w14:textId="77777777" w:rsidR="000D2AA3" w:rsidRDefault="000D2AA3">
      <w:pPr>
        <w:spacing w:after="40"/>
      </w:pPr>
    </w:p>
    <w:p w14:paraId="54F4E0FD" w14:textId="77777777" w:rsidR="000D2AA3" w:rsidRDefault="00000000">
      <w:pPr>
        <w:pStyle w:val="5"/>
      </w:pPr>
      <w:bookmarkStart w:id="392" w:name="_Toc7538"/>
      <w:r>
        <w:t xml:space="preserve">5.4.2.1.3 </w:t>
      </w:r>
      <w:proofErr w:type="spellStart"/>
      <w:r>
        <w:t>设计方法</w:t>
      </w:r>
      <w:bookmarkEnd w:id="392"/>
      <w:proofErr w:type="spellEnd"/>
    </w:p>
    <w:p w14:paraId="51682639"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）读取</w:t>
      </w:r>
      <w:r>
        <w:rPr>
          <w:rFonts w:eastAsia="宋体" w:cs="Times New Roman"/>
          <w:sz w:val="21"/>
          <w:lang w:eastAsia="zh-CN"/>
        </w:rPr>
        <w:t>ESM</w:t>
      </w:r>
      <w:r>
        <w:rPr>
          <w:rFonts w:eastAsia="宋体" w:cs="Times New Roman"/>
          <w:sz w:val="21"/>
          <w:lang w:eastAsia="zh-CN"/>
        </w:rPr>
        <w:t>设备和辐射源状态；</w:t>
      </w:r>
      <w:r>
        <w:rPr>
          <w:rFonts w:eastAsia="宋体" w:cs="Times New Roman"/>
          <w:sz w:val="21"/>
          <w:lang w:eastAsia="zh-CN"/>
        </w:rPr>
        <w:t>2</w:t>
      </w:r>
      <w:r>
        <w:rPr>
          <w:rFonts w:eastAsia="宋体" w:cs="Times New Roman"/>
          <w:sz w:val="21"/>
          <w:lang w:eastAsia="zh-CN"/>
        </w:rPr>
        <w:t>）执行覆盖与探测条件判断；</w:t>
      </w:r>
      <w:r>
        <w:rPr>
          <w:rFonts w:eastAsia="宋体" w:cs="Times New Roman"/>
          <w:sz w:val="21"/>
          <w:lang w:eastAsia="zh-CN"/>
        </w:rPr>
        <w:t>3</w:t>
      </w:r>
      <w:r>
        <w:rPr>
          <w:rFonts w:eastAsia="宋体" w:cs="Times New Roman"/>
          <w:sz w:val="21"/>
          <w:lang w:eastAsia="zh-CN"/>
        </w:rPr>
        <w:t>）生成并去重侦测事件；</w:t>
      </w:r>
      <w:r>
        <w:rPr>
          <w:rFonts w:eastAsia="宋体" w:cs="Times New Roman"/>
          <w:sz w:val="21"/>
          <w:lang w:eastAsia="zh-CN"/>
        </w:rPr>
        <w:t>4</w:t>
      </w:r>
      <w:r>
        <w:rPr>
          <w:rFonts w:eastAsia="宋体" w:cs="Times New Roman"/>
          <w:sz w:val="21"/>
          <w:lang w:eastAsia="zh-CN"/>
        </w:rPr>
        <w:t>）发布侦测结果和传感器状态。</w:t>
      </w:r>
    </w:p>
    <w:p w14:paraId="238F2A28" w14:textId="77777777" w:rsidR="000D2AA3" w:rsidRDefault="00000000">
      <w:pPr>
        <w:keepNext/>
        <w:jc w:val="center"/>
      </w:pPr>
      <w:r>
        <w:rPr>
          <w:noProof/>
        </w:rPr>
        <w:lastRenderedPageBreak/>
        <w:drawing>
          <wp:inline distT="0" distB="0" distL="114300" distR="114300" wp14:anchorId="234F04A9" wp14:editId="29727AB9">
            <wp:extent cx="4139565" cy="3380740"/>
            <wp:effectExtent l="0" t="0" r="5715" b="8890"/>
            <wp:docPr id="108" name="Picture 108" descr="ESM侦测传感器管理设计流程图" title="ESM侦测传感器管理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ESM侦测传感器管理设计流程图" title="ESM侦测传感器管理设计流程图"/>
                    <pic:cNvPicPr>
                      <a:picLocks noChangeAspect="1"/>
                    </pic:cNvPicPr>
                  </pic:nvPicPr>
                  <pic:blipFill>
                    <a:blip r:embed="rId102"/>
                    <a:stretch>
                      <a:fillRect/>
                    </a:stretch>
                  </pic:blipFill>
                  <pic:spPr>
                    <a:xfrm>
                      <a:off x="0" y="0"/>
                      <a:ext cx="4140000" cy="3381000"/>
                    </a:xfrm>
                    <a:prstGeom prst="rect">
                      <a:avLst/>
                    </a:prstGeom>
                  </pic:spPr>
                </pic:pic>
              </a:graphicData>
            </a:graphic>
          </wp:inline>
        </w:drawing>
      </w:r>
    </w:p>
    <w:p w14:paraId="46510504"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5-14 ESM</w:t>
      </w:r>
      <w:r>
        <w:rPr>
          <w:rFonts w:eastAsia="宋体" w:cs="Times New Roman"/>
          <w:b w:val="0"/>
          <w:sz w:val="21"/>
          <w:lang w:eastAsia="zh-CN"/>
        </w:rPr>
        <w:t>侦测传感器管理设计流程图</w:t>
      </w:r>
    </w:p>
    <w:p w14:paraId="2D3A450B" w14:textId="77777777" w:rsidR="000D2AA3" w:rsidRDefault="00000000">
      <w:pPr>
        <w:pStyle w:val="5"/>
      </w:pPr>
      <w:bookmarkStart w:id="393" w:name="_Toc19460"/>
      <w:r>
        <w:t xml:space="preserve">5.4.2.1.4 </w:t>
      </w:r>
      <w:proofErr w:type="spellStart"/>
      <w:r>
        <w:t>内部方法</w:t>
      </w:r>
      <w:bookmarkEnd w:id="393"/>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2C774B18" w14:textId="77777777">
        <w:trPr>
          <w:tblHeader/>
          <w:jc w:val="center"/>
        </w:trPr>
        <w:tc>
          <w:tcPr>
            <w:tcW w:w="1361" w:type="dxa"/>
            <w:shd w:val="clear" w:color="auto" w:fill="F2F2F2"/>
            <w:tcMar>
              <w:top w:w="80" w:type="dxa"/>
              <w:left w:w="90" w:type="dxa"/>
              <w:bottom w:w="80" w:type="dxa"/>
              <w:right w:w="90" w:type="dxa"/>
            </w:tcMar>
            <w:vAlign w:val="center"/>
          </w:tcPr>
          <w:p w14:paraId="2F7781A0"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16B4ADAC"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7BC7251C" w14:textId="77777777">
        <w:trPr>
          <w:jc w:val="center"/>
        </w:trPr>
        <w:tc>
          <w:tcPr>
            <w:tcW w:w="1361" w:type="dxa"/>
            <w:tcMar>
              <w:top w:w="80" w:type="dxa"/>
              <w:left w:w="90" w:type="dxa"/>
              <w:bottom w:w="80" w:type="dxa"/>
              <w:right w:w="90" w:type="dxa"/>
            </w:tcMar>
            <w:vAlign w:val="center"/>
          </w:tcPr>
          <w:p w14:paraId="7788A69D"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506CDF81" w14:textId="77777777" w:rsidR="000D2AA3" w:rsidRDefault="00000000">
            <w:pPr>
              <w:spacing w:line="240" w:lineRule="auto"/>
              <w:ind w:firstLine="0"/>
              <w:jc w:val="left"/>
              <w:rPr>
                <w:lang w:eastAsia="zh-CN"/>
              </w:rPr>
            </w:pPr>
            <w:r>
              <w:rPr>
                <w:rFonts w:eastAsia="宋体" w:cs="Times New Roman"/>
                <w:sz w:val="18"/>
                <w:lang w:eastAsia="zh-CN"/>
              </w:rPr>
              <w:t>ESM</w:t>
            </w:r>
            <w:r>
              <w:rPr>
                <w:rFonts w:eastAsia="宋体" w:cs="Times New Roman"/>
                <w:sz w:val="18"/>
                <w:lang w:eastAsia="zh-CN"/>
              </w:rPr>
              <w:t>侦测传感器管理类</w:t>
            </w:r>
          </w:p>
        </w:tc>
      </w:tr>
      <w:tr w:rsidR="000D2AA3" w14:paraId="1D32F1CB" w14:textId="77777777">
        <w:trPr>
          <w:jc w:val="center"/>
        </w:trPr>
        <w:tc>
          <w:tcPr>
            <w:tcW w:w="1361" w:type="dxa"/>
            <w:tcMar>
              <w:top w:w="80" w:type="dxa"/>
              <w:left w:w="90" w:type="dxa"/>
              <w:bottom w:w="80" w:type="dxa"/>
              <w:right w:w="90" w:type="dxa"/>
            </w:tcMar>
            <w:vAlign w:val="center"/>
          </w:tcPr>
          <w:p w14:paraId="21E7ADCB"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5002F9B8" w14:textId="77777777" w:rsidR="000D2AA3" w:rsidRDefault="00000000">
            <w:pPr>
              <w:spacing w:line="240" w:lineRule="auto"/>
              <w:ind w:firstLine="0"/>
              <w:jc w:val="left"/>
            </w:pPr>
            <w:proofErr w:type="spellStart"/>
            <w:r>
              <w:rPr>
                <w:rFonts w:eastAsia="宋体" w:cs="Times New Roman"/>
                <w:sz w:val="18"/>
              </w:rPr>
              <w:t>DetectionEvent</w:t>
            </w:r>
            <w:proofErr w:type="spellEnd"/>
            <w:r>
              <w:rPr>
                <w:rFonts w:eastAsia="宋体" w:cs="Times New Roman"/>
                <w:sz w:val="18"/>
              </w:rPr>
              <w:t xml:space="preserve"> </w:t>
            </w:r>
            <w:proofErr w:type="spellStart"/>
            <w:proofErr w:type="gramStart"/>
            <w:r>
              <w:rPr>
                <w:rFonts w:eastAsia="宋体" w:cs="Times New Roman"/>
                <w:sz w:val="18"/>
              </w:rPr>
              <w:t>detectEmitter</w:t>
            </w:r>
            <w:proofErr w:type="spellEnd"/>
            <w:r>
              <w:rPr>
                <w:rFonts w:eastAsia="宋体" w:cs="Times New Roman"/>
                <w:sz w:val="18"/>
              </w:rPr>
              <w:t>(</w:t>
            </w:r>
            <w:proofErr w:type="spellStart"/>
            <w:proofErr w:type="gramEnd"/>
            <w:r>
              <w:rPr>
                <w:rFonts w:eastAsia="宋体" w:cs="Times New Roman"/>
                <w:sz w:val="18"/>
              </w:rPr>
              <w:t>EsmContext</w:t>
            </w:r>
            <w:proofErr w:type="spellEnd"/>
            <w:r>
              <w:rPr>
                <w:rFonts w:eastAsia="宋体" w:cs="Times New Roman"/>
                <w:sz w:val="18"/>
              </w:rPr>
              <w:t xml:space="preserve"> </w:t>
            </w:r>
            <w:proofErr w:type="spellStart"/>
            <w:r>
              <w:rPr>
                <w:rFonts w:eastAsia="宋体" w:cs="Times New Roman"/>
                <w:sz w:val="18"/>
              </w:rPr>
              <w:t>esmContext</w:t>
            </w:r>
            <w:proofErr w:type="spellEnd"/>
            <w:r>
              <w:rPr>
                <w:rFonts w:eastAsia="宋体" w:cs="Times New Roman"/>
                <w:sz w:val="18"/>
              </w:rPr>
              <w:t>)</w:t>
            </w:r>
          </w:p>
        </w:tc>
      </w:tr>
      <w:tr w:rsidR="000D2AA3" w14:paraId="24D0B79D" w14:textId="77777777">
        <w:trPr>
          <w:jc w:val="center"/>
        </w:trPr>
        <w:tc>
          <w:tcPr>
            <w:tcW w:w="1361" w:type="dxa"/>
            <w:tcMar>
              <w:top w:w="80" w:type="dxa"/>
              <w:left w:w="90" w:type="dxa"/>
              <w:bottom w:w="80" w:type="dxa"/>
              <w:right w:w="90" w:type="dxa"/>
            </w:tcMar>
            <w:vAlign w:val="center"/>
          </w:tcPr>
          <w:p w14:paraId="4672CC71"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3D19E0C5" w14:textId="77777777" w:rsidR="000D2AA3" w:rsidRDefault="00000000">
            <w:pPr>
              <w:spacing w:line="240" w:lineRule="auto"/>
              <w:ind w:firstLine="0"/>
              <w:jc w:val="left"/>
              <w:rPr>
                <w:lang w:eastAsia="zh-CN"/>
              </w:rPr>
            </w:pPr>
            <w:r>
              <w:rPr>
                <w:rFonts w:eastAsia="宋体" w:cs="Times New Roman"/>
                <w:sz w:val="18"/>
                <w:lang w:eastAsia="zh-CN"/>
              </w:rPr>
              <w:t>管理</w:t>
            </w:r>
            <w:r>
              <w:rPr>
                <w:rFonts w:eastAsia="宋体" w:cs="Times New Roman"/>
                <w:sz w:val="18"/>
                <w:lang w:eastAsia="zh-CN"/>
              </w:rPr>
              <w:t>ESM</w:t>
            </w:r>
            <w:r>
              <w:rPr>
                <w:rFonts w:eastAsia="宋体" w:cs="Times New Roman"/>
                <w:sz w:val="18"/>
                <w:lang w:eastAsia="zh-CN"/>
              </w:rPr>
              <w:t>传感器启停、覆盖与侦测结果，形成带目标、频段、概率和时间戳的侦测事件。</w:t>
            </w:r>
          </w:p>
        </w:tc>
      </w:tr>
    </w:tbl>
    <w:p w14:paraId="7620D7E6" w14:textId="77777777" w:rsidR="000D2AA3" w:rsidRDefault="000D2AA3">
      <w:pPr>
        <w:spacing w:after="40"/>
        <w:rPr>
          <w:lang w:eastAsia="zh-CN"/>
        </w:rPr>
      </w:pPr>
    </w:p>
    <w:p w14:paraId="650798E6" w14:textId="77777777" w:rsidR="000D2AA3" w:rsidRDefault="00000000">
      <w:pPr>
        <w:pStyle w:val="5"/>
        <w:rPr>
          <w:lang w:eastAsia="zh-CN"/>
        </w:rPr>
      </w:pPr>
      <w:bookmarkStart w:id="394" w:name="_Toc360"/>
      <w:r>
        <w:rPr>
          <w:lang w:eastAsia="zh-CN"/>
        </w:rPr>
        <w:t>5.4.2.</w:t>
      </w:r>
      <w:proofErr w:type="gramStart"/>
      <w:r>
        <w:rPr>
          <w:lang w:eastAsia="zh-CN"/>
        </w:rPr>
        <w:t xml:space="preserve">1.5 </w:t>
      </w:r>
      <w:r>
        <w:rPr>
          <w:lang w:eastAsia="zh-CN"/>
        </w:rPr>
        <w:t>对外</w:t>
      </w:r>
      <w:proofErr w:type="gramEnd"/>
      <w:r>
        <w:rPr>
          <w:lang w:eastAsia="zh-CN"/>
        </w:rPr>
        <w:t>接口</w:t>
      </w:r>
      <w:bookmarkEnd w:id="394"/>
    </w:p>
    <w:p w14:paraId="6F81A39E" w14:textId="77777777" w:rsidR="000D2AA3" w:rsidRDefault="00000000">
      <w:pPr>
        <w:spacing w:after="60"/>
        <w:ind w:firstLine="420"/>
        <w:rPr>
          <w:lang w:eastAsia="zh-CN"/>
        </w:rPr>
      </w:pPr>
      <w:r>
        <w:rPr>
          <w:rFonts w:eastAsia="宋体" w:cs="Times New Roman"/>
          <w:sz w:val="21"/>
          <w:lang w:eastAsia="zh-CN"/>
        </w:rPr>
        <w:t>通过</w:t>
      </w:r>
      <w:r>
        <w:rPr>
          <w:rFonts w:eastAsia="宋体" w:cs="Times New Roman"/>
          <w:sz w:val="21"/>
          <w:lang w:eastAsia="zh-CN"/>
        </w:rPr>
        <w:t>AFSIM ESM</w:t>
      </w:r>
      <w:r>
        <w:rPr>
          <w:rFonts w:eastAsia="宋体" w:cs="Times New Roman"/>
          <w:sz w:val="21"/>
          <w:lang w:eastAsia="zh-CN"/>
        </w:rPr>
        <w:t>传感器接口接收电磁辐射与传感器状态并向干扰闭环控制器提供侦测事件。接口数据采用</w:t>
      </w:r>
      <w:proofErr w:type="spellStart"/>
      <w:r>
        <w:rPr>
          <w:rFonts w:eastAsia="宋体" w:cs="Times New Roman"/>
          <w:sz w:val="21"/>
          <w:lang w:eastAsia="zh-CN"/>
        </w:rPr>
        <w:t>EsmContext</w:t>
      </w:r>
      <w:proofErr w:type="spellEnd"/>
      <w:r>
        <w:rPr>
          <w:rFonts w:eastAsia="宋体" w:cs="Times New Roman"/>
          <w:sz w:val="21"/>
          <w:lang w:eastAsia="zh-CN"/>
        </w:rPr>
        <w:t>与</w:t>
      </w:r>
      <w:proofErr w:type="spellStart"/>
      <w:r>
        <w:rPr>
          <w:rFonts w:eastAsia="宋体" w:cs="Times New Roman"/>
          <w:sz w:val="21"/>
          <w:lang w:eastAsia="zh-CN"/>
        </w:rPr>
        <w:t>DetectionEvent</w:t>
      </w:r>
      <w:proofErr w:type="spellEnd"/>
      <w:r>
        <w:rPr>
          <w:rFonts w:eastAsia="宋体" w:cs="Times New Roman"/>
          <w:sz w:val="21"/>
          <w:lang w:eastAsia="zh-CN"/>
        </w:rPr>
        <w:t>定义，调用方必须处理成功、失败和超时状态。</w:t>
      </w:r>
    </w:p>
    <w:p w14:paraId="5B6ECC19" w14:textId="77777777" w:rsidR="000D2AA3" w:rsidRDefault="00000000">
      <w:pPr>
        <w:pStyle w:val="5"/>
        <w:rPr>
          <w:lang w:eastAsia="zh-CN"/>
        </w:rPr>
      </w:pPr>
      <w:bookmarkStart w:id="395" w:name="_Toc14882"/>
      <w:r>
        <w:rPr>
          <w:lang w:eastAsia="zh-CN"/>
        </w:rPr>
        <w:t>5.4.2.</w:t>
      </w:r>
      <w:proofErr w:type="gramStart"/>
      <w:r>
        <w:rPr>
          <w:lang w:eastAsia="zh-CN"/>
        </w:rPr>
        <w:t xml:space="preserve">1.6 </w:t>
      </w:r>
      <w:r>
        <w:rPr>
          <w:lang w:eastAsia="zh-CN"/>
        </w:rPr>
        <w:t>限制</w:t>
      </w:r>
      <w:proofErr w:type="gramEnd"/>
      <w:r>
        <w:rPr>
          <w:lang w:eastAsia="zh-CN"/>
        </w:rPr>
        <w:t>条件</w:t>
      </w:r>
      <w:bookmarkEnd w:id="395"/>
    </w:p>
    <w:p w14:paraId="4498C3E8" w14:textId="77777777" w:rsidR="000D2AA3" w:rsidRDefault="00000000">
      <w:pPr>
        <w:spacing w:after="60"/>
        <w:ind w:firstLine="420"/>
        <w:rPr>
          <w:lang w:eastAsia="zh-CN"/>
        </w:rPr>
      </w:pPr>
      <w:r>
        <w:rPr>
          <w:rFonts w:eastAsia="宋体" w:cs="Times New Roman"/>
          <w:sz w:val="21"/>
          <w:lang w:eastAsia="zh-CN"/>
        </w:rPr>
        <w:t>仅发布满足探测条件且带有效目标标识的事件。</w:t>
      </w:r>
    </w:p>
    <w:p w14:paraId="33A0798B" w14:textId="77777777" w:rsidR="000D2AA3" w:rsidRDefault="00000000">
      <w:pPr>
        <w:pStyle w:val="5"/>
        <w:rPr>
          <w:lang w:eastAsia="zh-CN"/>
        </w:rPr>
      </w:pPr>
      <w:bookmarkStart w:id="396" w:name="_Toc28855"/>
      <w:r>
        <w:rPr>
          <w:lang w:eastAsia="zh-CN"/>
        </w:rPr>
        <w:t>5.4.2.1.</w:t>
      </w:r>
      <w:proofErr w:type="gramStart"/>
      <w:r>
        <w:rPr>
          <w:lang w:eastAsia="zh-CN"/>
        </w:rPr>
        <w:t xml:space="preserve">7 </w:t>
      </w:r>
      <w:r>
        <w:rPr>
          <w:lang w:eastAsia="zh-CN"/>
        </w:rPr>
        <w:t>内部</w:t>
      </w:r>
      <w:proofErr w:type="gramEnd"/>
      <w:r>
        <w:rPr>
          <w:lang w:eastAsia="zh-CN"/>
        </w:rPr>
        <w:t>测试计划</w:t>
      </w:r>
      <w:bookmarkEnd w:id="396"/>
    </w:p>
    <w:p w14:paraId="2E63904E"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5-35 ESM</w:t>
      </w:r>
      <w:r>
        <w:rPr>
          <w:rFonts w:eastAsia="宋体" w:cs="Times New Roman"/>
          <w:b w:val="0"/>
          <w:sz w:val="21"/>
          <w:lang w:eastAsia="zh-CN"/>
        </w:rPr>
        <w:t>侦测传感器管理内部测试计划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77E508C6" w14:textId="77777777">
        <w:trPr>
          <w:tblHeader/>
          <w:jc w:val="center"/>
        </w:trPr>
        <w:tc>
          <w:tcPr>
            <w:tcW w:w="1417" w:type="dxa"/>
            <w:shd w:val="clear" w:color="auto" w:fill="F2F2F2"/>
            <w:tcMar>
              <w:top w:w="80" w:type="dxa"/>
              <w:left w:w="90" w:type="dxa"/>
              <w:bottom w:w="80" w:type="dxa"/>
              <w:right w:w="90" w:type="dxa"/>
            </w:tcMar>
            <w:vAlign w:val="center"/>
          </w:tcPr>
          <w:p w14:paraId="3CA3CCC3"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72F3392B"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49EAE810" w14:textId="77777777">
        <w:trPr>
          <w:jc w:val="center"/>
        </w:trPr>
        <w:tc>
          <w:tcPr>
            <w:tcW w:w="1417" w:type="dxa"/>
            <w:tcMar>
              <w:top w:w="80" w:type="dxa"/>
              <w:left w:w="90" w:type="dxa"/>
              <w:bottom w:w="80" w:type="dxa"/>
              <w:right w:w="90" w:type="dxa"/>
            </w:tcMar>
            <w:vAlign w:val="center"/>
          </w:tcPr>
          <w:p w14:paraId="288E9256"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0090B135" w14:textId="77777777" w:rsidR="000D2AA3" w:rsidRDefault="00000000">
            <w:pPr>
              <w:spacing w:line="240" w:lineRule="auto"/>
              <w:ind w:firstLine="0"/>
              <w:jc w:val="left"/>
              <w:rPr>
                <w:lang w:eastAsia="zh-CN"/>
              </w:rPr>
            </w:pPr>
            <w:r>
              <w:rPr>
                <w:rFonts w:eastAsia="宋体" w:cs="Times New Roman"/>
                <w:sz w:val="17"/>
                <w:lang w:eastAsia="zh-CN"/>
              </w:rPr>
              <w:t>干扰与感知模块及依赖服务可用，准备有效与无效电磁辐射与传感器状态样例。</w:t>
            </w:r>
          </w:p>
        </w:tc>
      </w:tr>
      <w:tr w:rsidR="000D2AA3" w14:paraId="2E026E4F" w14:textId="77777777">
        <w:trPr>
          <w:jc w:val="center"/>
        </w:trPr>
        <w:tc>
          <w:tcPr>
            <w:tcW w:w="1417" w:type="dxa"/>
            <w:tcMar>
              <w:top w:w="80" w:type="dxa"/>
              <w:left w:w="90" w:type="dxa"/>
              <w:bottom w:w="80" w:type="dxa"/>
              <w:right w:w="90" w:type="dxa"/>
            </w:tcMar>
            <w:vAlign w:val="center"/>
          </w:tcPr>
          <w:p w14:paraId="53D5954A" w14:textId="77777777" w:rsidR="000D2AA3" w:rsidRDefault="00000000">
            <w:pPr>
              <w:spacing w:line="240" w:lineRule="auto"/>
              <w:ind w:firstLine="0"/>
              <w:jc w:val="left"/>
            </w:pPr>
            <w:proofErr w:type="spellStart"/>
            <w:r>
              <w:rPr>
                <w:rFonts w:eastAsia="宋体" w:cs="Times New Roman"/>
                <w:sz w:val="17"/>
              </w:rPr>
              <w:lastRenderedPageBreak/>
              <w:t>触发条件</w:t>
            </w:r>
            <w:proofErr w:type="spellEnd"/>
          </w:p>
        </w:tc>
        <w:tc>
          <w:tcPr>
            <w:tcW w:w="6803" w:type="dxa"/>
            <w:tcMar>
              <w:top w:w="80" w:type="dxa"/>
              <w:left w:w="90" w:type="dxa"/>
              <w:bottom w:w="80" w:type="dxa"/>
              <w:right w:w="90" w:type="dxa"/>
            </w:tcMar>
            <w:vAlign w:val="center"/>
          </w:tcPr>
          <w:p w14:paraId="43CD1744" w14:textId="77777777" w:rsidR="000D2AA3" w:rsidRDefault="00000000">
            <w:pPr>
              <w:spacing w:line="240" w:lineRule="auto"/>
              <w:ind w:firstLine="0"/>
              <w:jc w:val="left"/>
              <w:rPr>
                <w:lang w:eastAsia="zh-CN"/>
              </w:rPr>
            </w:pPr>
            <w:r>
              <w:rPr>
                <w:rFonts w:eastAsia="宋体" w:cs="Times New Roman"/>
                <w:sz w:val="17"/>
                <w:lang w:eastAsia="zh-CN"/>
              </w:rPr>
              <w:t>每帧传感器扫描或状态变化</w:t>
            </w:r>
          </w:p>
        </w:tc>
      </w:tr>
      <w:tr w:rsidR="000D2AA3" w14:paraId="52FF770A" w14:textId="77777777">
        <w:trPr>
          <w:jc w:val="center"/>
        </w:trPr>
        <w:tc>
          <w:tcPr>
            <w:tcW w:w="1417" w:type="dxa"/>
            <w:tcMar>
              <w:top w:w="80" w:type="dxa"/>
              <w:left w:w="90" w:type="dxa"/>
              <w:bottom w:w="80" w:type="dxa"/>
              <w:right w:w="90" w:type="dxa"/>
            </w:tcMar>
            <w:vAlign w:val="center"/>
          </w:tcPr>
          <w:p w14:paraId="2E4EA80A"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1A914B39"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6242B4E4" w14:textId="77777777">
        <w:trPr>
          <w:jc w:val="center"/>
        </w:trPr>
        <w:tc>
          <w:tcPr>
            <w:tcW w:w="1417" w:type="dxa"/>
            <w:tcMar>
              <w:top w:w="80" w:type="dxa"/>
              <w:left w:w="90" w:type="dxa"/>
              <w:bottom w:w="80" w:type="dxa"/>
              <w:right w:w="90" w:type="dxa"/>
            </w:tcMar>
            <w:vAlign w:val="center"/>
          </w:tcPr>
          <w:p w14:paraId="2D86905A"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1E5C9EBF" w14:textId="77777777" w:rsidR="000D2AA3" w:rsidRDefault="00000000">
            <w:pPr>
              <w:spacing w:line="240" w:lineRule="auto"/>
              <w:ind w:firstLine="0"/>
              <w:jc w:val="left"/>
            </w:pPr>
            <w:proofErr w:type="spellStart"/>
            <w:r>
              <w:rPr>
                <w:rFonts w:eastAsia="宋体" w:cs="Times New Roman"/>
                <w:sz w:val="17"/>
              </w:rPr>
              <w:t>仿真引擎</w:t>
            </w:r>
            <w:proofErr w:type="spellEnd"/>
          </w:p>
        </w:tc>
      </w:tr>
      <w:tr w:rsidR="000D2AA3" w14:paraId="6D41E52B" w14:textId="77777777">
        <w:trPr>
          <w:jc w:val="center"/>
        </w:trPr>
        <w:tc>
          <w:tcPr>
            <w:tcW w:w="1417" w:type="dxa"/>
            <w:tcMar>
              <w:top w:w="80" w:type="dxa"/>
              <w:left w:w="90" w:type="dxa"/>
              <w:bottom w:w="80" w:type="dxa"/>
              <w:right w:w="90" w:type="dxa"/>
            </w:tcMar>
            <w:vAlign w:val="center"/>
          </w:tcPr>
          <w:p w14:paraId="34226ED0"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2801EF31"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esmContext</w:t>
            </w:r>
            <w:r>
              <w:rPr>
                <w:rFonts w:eastAsia="宋体" w:cs="Times New Roman"/>
                <w:sz w:val="17"/>
              </w:rPr>
              <w:t>，输出</w:t>
            </w:r>
            <w:r>
              <w:rPr>
                <w:rFonts w:eastAsia="宋体" w:cs="Times New Roman"/>
                <w:sz w:val="17"/>
              </w:rPr>
              <w:t>detectionEvent</w:t>
            </w:r>
            <w:proofErr w:type="spellEnd"/>
            <w:r>
              <w:rPr>
                <w:rFonts w:eastAsia="宋体" w:cs="Times New Roman"/>
                <w:sz w:val="17"/>
              </w:rPr>
              <w:t>。</w:t>
            </w:r>
          </w:p>
        </w:tc>
      </w:tr>
      <w:tr w:rsidR="000D2AA3" w14:paraId="26159D62" w14:textId="77777777">
        <w:trPr>
          <w:jc w:val="center"/>
        </w:trPr>
        <w:tc>
          <w:tcPr>
            <w:tcW w:w="1417" w:type="dxa"/>
            <w:tcMar>
              <w:top w:w="80" w:type="dxa"/>
              <w:left w:w="90" w:type="dxa"/>
              <w:bottom w:w="80" w:type="dxa"/>
              <w:right w:w="90" w:type="dxa"/>
            </w:tcMar>
            <w:vAlign w:val="center"/>
          </w:tcPr>
          <w:p w14:paraId="14018F92"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1AED8BB7"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33752A21" w14:textId="77777777">
        <w:trPr>
          <w:jc w:val="center"/>
        </w:trPr>
        <w:tc>
          <w:tcPr>
            <w:tcW w:w="1417" w:type="dxa"/>
            <w:tcMar>
              <w:top w:w="80" w:type="dxa"/>
              <w:left w:w="90" w:type="dxa"/>
              <w:bottom w:w="80" w:type="dxa"/>
              <w:right w:w="90" w:type="dxa"/>
            </w:tcMar>
            <w:vAlign w:val="center"/>
          </w:tcPr>
          <w:p w14:paraId="26439165"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092D8C89"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2DABDAEE" w14:textId="77777777">
        <w:trPr>
          <w:jc w:val="center"/>
        </w:trPr>
        <w:tc>
          <w:tcPr>
            <w:tcW w:w="1417" w:type="dxa"/>
            <w:tcMar>
              <w:top w:w="80" w:type="dxa"/>
              <w:left w:w="90" w:type="dxa"/>
              <w:bottom w:w="80" w:type="dxa"/>
              <w:right w:w="90" w:type="dxa"/>
            </w:tcMar>
            <w:vAlign w:val="center"/>
          </w:tcPr>
          <w:p w14:paraId="30DDFCF8"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4F3E8CC9" w14:textId="77777777" w:rsidR="000D2AA3" w:rsidRDefault="00000000">
            <w:pPr>
              <w:spacing w:line="240" w:lineRule="auto"/>
              <w:ind w:firstLine="0"/>
              <w:jc w:val="left"/>
              <w:rPr>
                <w:lang w:eastAsia="zh-CN"/>
              </w:rPr>
            </w:pPr>
            <w:r>
              <w:rPr>
                <w:rFonts w:eastAsia="宋体" w:cs="Times New Roman"/>
                <w:sz w:val="17"/>
                <w:lang w:eastAsia="zh-CN"/>
              </w:rPr>
              <w:t>按预期生成侦测事件且状态、数据和日志一致。</w:t>
            </w:r>
          </w:p>
        </w:tc>
      </w:tr>
      <w:tr w:rsidR="000D2AA3" w14:paraId="454DA452" w14:textId="77777777">
        <w:trPr>
          <w:jc w:val="center"/>
        </w:trPr>
        <w:tc>
          <w:tcPr>
            <w:tcW w:w="1417" w:type="dxa"/>
            <w:tcMar>
              <w:top w:w="80" w:type="dxa"/>
              <w:left w:w="90" w:type="dxa"/>
              <w:bottom w:w="80" w:type="dxa"/>
              <w:right w:w="90" w:type="dxa"/>
            </w:tcMar>
            <w:vAlign w:val="center"/>
          </w:tcPr>
          <w:p w14:paraId="34FAA31F"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0E509AC1"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166A5E3E" w14:textId="77777777">
        <w:trPr>
          <w:jc w:val="center"/>
        </w:trPr>
        <w:tc>
          <w:tcPr>
            <w:tcW w:w="1417" w:type="dxa"/>
            <w:tcMar>
              <w:top w:w="80" w:type="dxa"/>
              <w:left w:w="90" w:type="dxa"/>
              <w:bottom w:w="80" w:type="dxa"/>
              <w:right w:w="90" w:type="dxa"/>
            </w:tcMar>
            <w:vAlign w:val="center"/>
          </w:tcPr>
          <w:p w14:paraId="4EA5BF32"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47A4C019"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2067969C" w14:textId="77777777">
        <w:trPr>
          <w:jc w:val="center"/>
        </w:trPr>
        <w:tc>
          <w:tcPr>
            <w:tcW w:w="1417" w:type="dxa"/>
            <w:tcMar>
              <w:top w:w="80" w:type="dxa"/>
              <w:left w:w="90" w:type="dxa"/>
              <w:bottom w:w="80" w:type="dxa"/>
              <w:right w:w="90" w:type="dxa"/>
            </w:tcMar>
            <w:vAlign w:val="center"/>
          </w:tcPr>
          <w:p w14:paraId="09AE3E3A"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7C95F868" w14:textId="77777777" w:rsidR="000D2AA3" w:rsidRDefault="00000000">
            <w:pPr>
              <w:spacing w:line="240" w:lineRule="auto"/>
              <w:ind w:firstLine="0"/>
              <w:jc w:val="left"/>
              <w:rPr>
                <w:lang w:eastAsia="zh-CN"/>
              </w:rPr>
            </w:pPr>
            <w:r>
              <w:rPr>
                <w:rFonts w:eastAsia="宋体" w:cs="Times New Roman"/>
                <w:sz w:val="17"/>
                <w:lang w:eastAsia="zh-CN"/>
              </w:rPr>
              <w:t>仅发布满足探测条件且带有效目标标识的事件</w:t>
            </w:r>
          </w:p>
        </w:tc>
      </w:tr>
    </w:tbl>
    <w:p w14:paraId="410996A5" w14:textId="77777777" w:rsidR="000D2AA3" w:rsidRDefault="000D2AA3">
      <w:pPr>
        <w:spacing w:after="40"/>
        <w:rPr>
          <w:lang w:eastAsia="zh-CN"/>
        </w:rPr>
      </w:pPr>
    </w:p>
    <w:p w14:paraId="27E505B8" w14:textId="77777777" w:rsidR="000D2AA3" w:rsidRDefault="00000000">
      <w:pPr>
        <w:pStyle w:val="5"/>
        <w:rPr>
          <w:lang w:eastAsia="zh-CN"/>
        </w:rPr>
      </w:pPr>
      <w:bookmarkStart w:id="397" w:name="_Toc10332"/>
      <w:r>
        <w:rPr>
          <w:lang w:eastAsia="zh-CN"/>
        </w:rPr>
        <w:t>5.4.2.1.</w:t>
      </w:r>
      <w:proofErr w:type="gramStart"/>
      <w:r>
        <w:rPr>
          <w:lang w:eastAsia="zh-CN"/>
        </w:rPr>
        <w:t xml:space="preserve">8 </w:t>
      </w:r>
      <w:r>
        <w:rPr>
          <w:lang w:eastAsia="zh-CN"/>
        </w:rPr>
        <w:t>尚未</w:t>
      </w:r>
      <w:proofErr w:type="gramEnd"/>
      <w:r>
        <w:rPr>
          <w:lang w:eastAsia="zh-CN"/>
        </w:rPr>
        <w:t>解决的问题</w:t>
      </w:r>
      <w:bookmarkEnd w:id="397"/>
    </w:p>
    <w:p w14:paraId="18192C27" w14:textId="77777777" w:rsidR="000D2AA3" w:rsidRDefault="00000000">
      <w:pPr>
        <w:spacing w:after="60"/>
        <w:ind w:firstLine="420"/>
        <w:rPr>
          <w:lang w:eastAsia="zh-CN"/>
        </w:rPr>
      </w:pPr>
      <w:r>
        <w:rPr>
          <w:rFonts w:eastAsia="宋体" w:cs="Times New Roman"/>
          <w:sz w:val="21"/>
          <w:lang w:eastAsia="zh-CN"/>
        </w:rPr>
        <w:t>无。</w:t>
      </w:r>
    </w:p>
    <w:p w14:paraId="18BF9283" w14:textId="77777777" w:rsidR="000D2AA3" w:rsidRDefault="00000000">
      <w:pPr>
        <w:pStyle w:val="5"/>
        <w:rPr>
          <w:lang w:eastAsia="zh-CN"/>
        </w:rPr>
      </w:pPr>
      <w:bookmarkStart w:id="398" w:name="_Toc13870"/>
      <w:r>
        <w:rPr>
          <w:lang w:eastAsia="zh-CN"/>
        </w:rPr>
        <w:t>5.4.2.1.</w:t>
      </w:r>
      <w:proofErr w:type="gramStart"/>
      <w:r>
        <w:rPr>
          <w:lang w:eastAsia="zh-CN"/>
        </w:rPr>
        <w:t xml:space="preserve">9 </w:t>
      </w:r>
      <w:r>
        <w:rPr>
          <w:lang w:eastAsia="zh-CN"/>
        </w:rPr>
        <w:t>异常</w:t>
      </w:r>
      <w:proofErr w:type="gramEnd"/>
      <w:r>
        <w:rPr>
          <w:lang w:eastAsia="zh-CN"/>
        </w:rPr>
        <w:t>和错误处理</w:t>
      </w:r>
      <w:bookmarkEnd w:id="398"/>
    </w:p>
    <w:p w14:paraId="086463DD" w14:textId="77777777" w:rsidR="000D2AA3" w:rsidRDefault="00000000">
      <w:pPr>
        <w:spacing w:after="60"/>
        <w:ind w:firstLine="420"/>
        <w:rPr>
          <w:lang w:eastAsia="zh-CN"/>
        </w:rPr>
      </w:pPr>
      <w:r>
        <w:rPr>
          <w:rFonts w:eastAsia="宋体" w:cs="Times New Roman"/>
          <w:sz w:val="21"/>
          <w:lang w:eastAsia="zh-CN"/>
        </w:rPr>
        <w:t>当电磁辐射与传感器状态缺失、格式错误、超出约束或</w:t>
      </w:r>
      <w:r>
        <w:rPr>
          <w:rFonts w:eastAsia="宋体" w:cs="Times New Roman"/>
          <w:sz w:val="21"/>
          <w:lang w:eastAsia="zh-CN"/>
        </w:rPr>
        <w:t>AFSIM ESM</w:t>
      </w:r>
      <w:r>
        <w:rPr>
          <w:rFonts w:eastAsia="宋体" w:cs="Times New Roman"/>
          <w:sz w:val="21"/>
          <w:lang w:eastAsia="zh-CN"/>
        </w:rPr>
        <w:t>传感器接口不可用时，拒绝提交无效结果，返回可定位的失败原因并记录模块、方法、对象标识、仿真时刻或操作时间。可恢复异常允许重试；不可恢复异常执行状态回滚或资源清理。</w:t>
      </w:r>
    </w:p>
    <w:p w14:paraId="0E57D893" w14:textId="77777777" w:rsidR="000D2AA3" w:rsidRDefault="00000000">
      <w:pPr>
        <w:pStyle w:val="4"/>
        <w:rPr>
          <w:lang w:eastAsia="zh-CN"/>
        </w:rPr>
      </w:pPr>
      <w:bookmarkStart w:id="399" w:name="_Toc22951"/>
      <w:r>
        <w:rPr>
          <w:lang w:eastAsia="zh-CN"/>
        </w:rPr>
        <w:t>5.4.2.2 RF</w:t>
      </w:r>
      <w:r>
        <w:rPr>
          <w:lang w:eastAsia="zh-CN"/>
        </w:rPr>
        <w:t>干扰机控制类</w:t>
      </w:r>
      <w:r>
        <w:rPr>
          <w:lang w:eastAsia="zh-CN"/>
        </w:rPr>
        <w:t>/DSDWRJQTLJS-BJ-GRYGZ-RFGR</w:t>
      </w:r>
      <w:bookmarkEnd w:id="399"/>
    </w:p>
    <w:p w14:paraId="5B1C3739" w14:textId="77777777" w:rsidR="000D2AA3" w:rsidRDefault="00000000">
      <w:pPr>
        <w:pStyle w:val="5"/>
        <w:rPr>
          <w:lang w:eastAsia="zh-CN"/>
        </w:rPr>
      </w:pPr>
      <w:bookmarkStart w:id="400" w:name="_Toc1765"/>
      <w:r>
        <w:rPr>
          <w:lang w:eastAsia="zh-CN"/>
        </w:rPr>
        <w:t>5.4.2.2.</w:t>
      </w:r>
      <w:proofErr w:type="gramStart"/>
      <w:r>
        <w:rPr>
          <w:lang w:eastAsia="zh-CN"/>
        </w:rPr>
        <w:t xml:space="preserve">1 </w:t>
      </w:r>
      <w:r>
        <w:rPr>
          <w:lang w:eastAsia="zh-CN"/>
        </w:rPr>
        <w:t>功能</w:t>
      </w:r>
      <w:bookmarkEnd w:id="400"/>
      <w:proofErr w:type="gramEnd"/>
    </w:p>
    <w:p w14:paraId="647F6BE8" w14:textId="77777777" w:rsidR="000D2AA3" w:rsidRDefault="00000000">
      <w:pPr>
        <w:spacing w:after="60"/>
        <w:ind w:firstLine="420"/>
        <w:rPr>
          <w:lang w:eastAsia="zh-CN"/>
        </w:rPr>
      </w:pPr>
      <w:r>
        <w:rPr>
          <w:rFonts w:eastAsia="宋体" w:cs="Times New Roman"/>
          <w:sz w:val="21"/>
          <w:lang w:eastAsia="zh-CN"/>
        </w:rPr>
        <w:t>根据干扰任务控制</w:t>
      </w:r>
      <w:r>
        <w:rPr>
          <w:rFonts w:eastAsia="宋体" w:cs="Times New Roman"/>
          <w:sz w:val="21"/>
          <w:lang w:eastAsia="zh-CN"/>
        </w:rPr>
        <w:t>RF</w:t>
      </w:r>
      <w:r>
        <w:rPr>
          <w:rFonts w:eastAsia="宋体" w:cs="Times New Roman"/>
          <w:sz w:val="21"/>
          <w:lang w:eastAsia="zh-CN"/>
        </w:rPr>
        <w:t>干扰机启停、频段、功率和指向，并返回执行状态与失败原因。</w:t>
      </w:r>
    </w:p>
    <w:p w14:paraId="075B9A32" w14:textId="77777777" w:rsidR="000D2AA3" w:rsidRDefault="00000000">
      <w:pPr>
        <w:pStyle w:val="5"/>
        <w:rPr>
          <w:lang w:eastAsia="zh-CN"/>
        </w:rPr>
      </w:pPr>
      <w:bookmarkStart w:id="401" w:name="_Toc31966"/>
      <w:r>
        <w:rPr>
          <w:lang w:eastAsia="zh-CN"/>
        </w:rPr>
        <w:t>5.4.2.</w:t>
      </w:r>
      <w:proofErr w:type="gramStart"/>
      <w:r>
        <w:rPr>
          <w:lang w:eastAsia="zh-CN"/>
        </w:rPr>
        <w:t xml:space="preserve">2.2 </w:t>
      </w:r>
      <w:r>
        <w:rPr>
          <w:lang w:eastAsia="zh-CN"/>
        </w:rPr>
        <w:t>输入</w:t>
      </w:r>
      <w:proofErr w:type="gramEnd"/>
      <w:r>
        <w:rPr>
          <w:lang w:eastAsia="zh-CN"/>
        </w:rPr>
        <w:t>输出</w:t>
      </w:r>
      <w:bookmarkEnd w:id="401"/>
    </w:p>
    <w:p w14:paraId="60372DC1"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5-36 RF</w:t>
      </w:r>
      <w:r>
        <w:rPr>
          <w:rFonts w:eastAsia="宋体" w:cs="Times New Roman"/>
          <w:b w:val="0"/>
          <w:sz w:val="21"/>
          <w:lang w:eastAsia="zh-CN"/>
        </w:rPr>
        <w:t>干扰机控制输入输出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42E33634" w14:textId="77777777">
        <w:trPr>
          <w:tblHeader/>
          <w:jc w:val="center"/>
        </w:trPr>
        <w:tc>
          <w:tcPr>
            <w:tcW w:w="397" w:type="dxa"/>
            <w:shd w:val="clear" w:color="auto" w:fill="F2F2F2"/>
            <w:tcMar>
              <w:top w:w="80" w:type="dxa"/>
              <w:left w:w="90" w:type="dxa"/>
              <w:bottom w:w="80" w:type="dxa"/>
              <w:right w:w="90" w:type="dxa"/>
            </w:tcMar>
            <w:vAlign w:val="center"/>
          </w:tcPr>
          <w:p w14:paraId="3FE32ACB"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08ED73E2"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1883592E"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0200F668"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79F9AC33"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7A50181D"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6DB9FD8E"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13411584"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687949ED" w14:textId="77777777">
        <w:trPr>
          <w:jc w:val="center"/>
        </w:trPr>
        <w:tc>
          <w:tcPr>
            <w:tcW w:w="397" w:type="dxa"/>
            <w:tcMar>
              <w:top w:w="80" w:type="dxa"/>
              <w:left w:w="90" w:type="dxa"/>
              <w:bottom w:w="80" w:type="dxa"/>
              <w:right w:w="90" w:type="dxa"/>
            </w:tcMar>
            <w:vAlign w:val="center"/>
          </w:tcPr>
          <w:p w14:paraId="21A34D26"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10D35FA2" w14:textId="77777777" w:rsidR="000D2AA3" w:rsidRDefault="00000000">
            <w:pPr>
              <w:spacing w:line="240" w:lineRule="auto"/>
              <w:ind w:firstLine="0"/>
              <w:jc w:val="left"/>
            </w:pPr>
            <w:proofErr w:type="spellStart"/>
            <w:r>
              <w:rPr>
                <w:rFonts w:eastAsia="宋体" w:cs="Times New Roman"/>
                <w:sz w:val="16"/>
              </w:rPr>
              <w:t>干扰任务与参数</w:t>
            </w:r>
            <w:proofErr w:type="spellEnd"/>
          </w:p>
        </w:tc>
        <w:tc>
          <w:tcPr>
            <w:tcW w:w="1191" w:type="dxa"/>
            <w:tcMar>
              <w:top w:w="80" w:type="dxa"/>
              <w:left w:w="90" w:type="dxa"/>
              <w:bottom w:w="80" w:type="dxa"/>
              <w:right w:w="90" w:type="dxa"/>
            </w:tcMar>
            <w:vAlign w:val="center"/>
          </w:tcPr>
          <w:p w14:paraId="18087F81" w14:textId="77777777" w:rsidR="000D2AA3" w:rsidRDefault="00000000">
            <w:pPr>
              <w:spacing w:line="240" w:lineRule="auto"/>
              <w:ind w:firstLine="0"/>
              <w:jc w:val="left"/>
            </w:pPr>
            <w:proofErr w:type="spellStart"/>
            <w:r>
              <w:rPr>
                <w:rFonts w:eastAsia="宋体" w:cs="Times New Roman"/>
                <w:sz w:val="16"/>
              </w:rPr>
              <w:t>jammingCommand</w:t>
            </w:r>
            <w:proofErr w:type="spellEnd"/>
          </w:p>
        </w:tc>
        <w:tc>
          <w:tcPr>
            <w:tcW w:w="1020" w:type="dxa"/>
            <w:tcMar>
              <w:top w:w="80" w:type="dxa"/>
              <w:left w:w="90" w:type="dxa"/>
              <w:bottom w:w="80" w:type="dxa"/>
              <w:right w:w="90" w:type="dxa"/>
            </w:tcMar>
            <w:vAlign w:val="center"/>
          </w:tcPr>
          <w:p w14:paraId="19102D71" w14:textId="77777777" w:rsidR="000D2AA3" w:rsidRDefault="00000000">
            <w:pPr>
              <w:spacing w:line="240" w:lineRule="auto"/>
              <w:ind w:firstLine="0"/>
              <w:jc w:val="left"/>
            </w:pPr>
            <w:proofErr w:type="spellStart"/>
            <w:r>
              <w:rPr>
                <w:rFonts w:eastAsia="宋体" w:cs="Times New Roman"/>
                <w:sz w:val="16"/>
              </w:rPr>
              <w:t>JammingCommand</w:t>
            </w:r>
            <w:proofErr w:type="spellEnd"/>
          </w:p>
        </w:tc>
        <w:tc>
          <w:tcPr>
            <w:tcW w:w="454" w:type="dxa"/>
            <w:tcMar>
              <w:top w:w="80" w:type="dxa"/>
              <w:left w:w="90" w:type="dxa"/>
              <w:bottom w:w="80" w:type="dxa"/>
              <w:right w:w="90" w:type="dxa"/>
            </w:tcMar>
            <w:vAlign w:val="center"/>
          </w:tcPr>
          <w:p w14:paraId="1CABF6A9"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0C226420"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1E67D1FB" w14:textId="77777777" w:rsidR="000D2AA3" w:rsidRDefault="00000000">
            <w:pPr>
              <w:spacing w:line="240" w:lineRule="auto"/>
              <w:ind w:firstLine="0"/>
              <w:jc w:val="left"/>
            </w:pPr>
            <w:proofErr w:type="spellStart"/>
            <w:r>
              <w:rPr>
                <w:rFonts w:eastAsia="宋体" w:cs="Times New Roman"/>
                <w:sz w:val="16"/>
              </w:rPr>
              <w:t>闭环控制器</w:t>
            </w:r>
            <w:proofErr w:type="spellEnd"/>
            <w:r>
              <w:rPr>
                <w:rFonts w:eastAsia="宋体" w:cs="Times New Roman"/>
                <w:sz w:val="16"/>
              </w:rPr>
              <w:t>/</w:t>
            </w:r>
            <w:proofErr w:type="spellStart"/>
            <w:r>
              <w:rPr>
                <w:rFonts w:eastAsia="宋体" w:cs="Times New Roman"/>
                <w:sz w:val="16"/>
              </w:rPr>
              <w:t>用户配置</w:t>
            </w:r>
            <w:proofErr w:type="spellEnd"/>
          </w:p>
        </w:tc>
        <w:tc>
          <w:tcPr>
            <w:tcW w:w="1871" w:type="dxa"/>
            <w:tcMar>
              <w:top w:w="80" w:type="dxa"/>
              <w:left w:w="90" w:type="dxa"/>
              <w:bottom w:w="80" w:type="dxa"/>
              <w:right w:w="90" w:type="dxa"/>
            </w:tcMar>
            <w:vAlign w:val="center"/>
          </w:tcPr>
          <w:p w14:paraId="0FEF400F"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4F0E2059" w14:textId="77777777">
        <w:trPr>
          <w:jc w:val="center"/>
        </w:trPr>
        <w:tc>
          <w:tcPr>
            <w:tcW w:w="397" w:type="dxa"/>
            <w:tcMar>
              <w:top w:w="80" w:type="dxa"/>
              <w:left w:w="90" w:type="dxa"/>
              <w:bottom w:w="80" w:type="dxa"/>
              <w:right w:w="90" w:type="dxa"/>
            </w:tcMar>
            <w:vAlign w:val="center"/>
          </w:tcPr>
          <w:p w14:paraId="1015F812"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35DA7E64" w14:textId="77777777" w:rsidR="000D2AA3" w:rsidRDefault="00000000">
            <w:pPr>
              <w:spacing w:line="240" w:lineRule="auto"/>
              <w:ind w:firstLine="0"/>
              <w:jc w:val="left"/>
            </w:pPr>
            <w:proofErr w:type="spellStart"/>
            <w:r>
              <w:rPr>
                <w:rFonts w:eastAsia="宋体" w:cs="Times New Roman"/>
                <w:sz w:val="16"/>
              </w:rPr>
              <w:t>干扰机状态</w:t>
            </w:r>
            <w:proofErr w:type="spellEnd"/>
          </w:p>
        </w:tc>
        <w:tc>
          <w:tcPr>
            <w:tcW w:w="1191" w:type="dxa"/>
            <w:tcMar>
              <w:top w:w="80" w:type="dxa"/>
              <w:left w:w="90" w:type="dxa"/>
              <w:bottom w:w="80" w:type="dxa"/>
              <w:right w:w="90" w:type="dxa"/>
            </w:tcMar>
            <w:vAlign w:val="center"/>
          </w:tcPr>
          <w:p w14:paraId="1A2F907B" w14:textId="77777777" w:rsidR="000D2AA3" w:rsidRDefault="00000000">
            <w:pPr>
              <w:spacing w:line="240" w:lineRule="auto"/>
              <w:ind w:firstLine="0"/>
              <w:jc w:val="left"/>
            </w:pPr>
            <w:proofErr w:type="spellStart"/>
            <w:r>
              <w:rPr>
                <w:rFonts w:eastAsia="宋体" w:cs="Times New Roman"/>
                <w:sz w:val="16"/>
              </w:rPr>
              <w:t>jammerState</w:t>
            </w:r>
            <w:proofErr w:type="spellEnd"/>
          </w:p>
        </w:tc>
        <w:tc>
          <w:tcPr>
            <w:tcW w:w="1020" w:type="dxa"/>
            <w:tcMar>
              <w:top w:w="80" w:type="dxa"/>
              <w:left w:w="90" w:type="dxa"/>
              <w:bottom w:w="80" w:type="dxa"/>
              <w:right w:w="90" w:type="dxa"/>
            </w:tcMar>
            <w:vAlign w:val="center"/>
          </w:tcPr>
          <w:p w14:paraId="2DC68378" w14:textId="77777777" w:rsidR="000D2AA3" w:rsidRDefault="00000000">
            <w:pPr>
              <w:spacing w:line="240" w:lineRule="auto"/>
              <w:ind w:firstLine="0"/>
              <w:jc w:val="left"/>
            </w:pPr>
            <w:proofErr w:type="spellStart"/>
            <w:r>
              <w:rPr>
                <w:rFonts w:eastAsia="宋体" w:cs="Times New Roman"/>
                <w:sz w:val="16"/>
              </w:rPr>
              <w:t>JammerState</w:t>
            </w:r>
            <w:proofErr w:type="spellEnd"/>
          </w:p>
        </w:tc>
        <w:tc>
          <w:tcPr>
            <w:tcW w:w="454" w:type="dxa"/>
            <w:tcMar>
              <w:top w:w="80" w:type="dxa"/>
              <w:left w:w="90" w:type="dxa"/>
              <w:bottom w:w="80" w:type="dxa"/>
              <w:right w:w="90" w:type="dxa"/>
            </w:tcMar>
            <w:vAlign w:val="center"/>
          </w:tcPr>
          <w:p w14:paraId="33AE62B1"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440D00CF"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41E4DD3D" w14:textId="77777777" w:rsidR="000D2AA3" w:rsidRDefault="00000000">
            <w:pPr>
              <w:spacing w:line="240" w:lineRule="auto"/>
              <w:ind w:firstLine="0"/>
              <w:jc w:val="left"/>
            </w:pPr>
            <w:proofErr w:type="spellStart"/>
            <w:r>
              <w:rPr>
                <w:rFonts w:eastAsia="宋体" w:cs="Times New Roman"/>
                <w:sz w:val="16"/>
              </w:rPr>
              <w:t>RfJammerController</w:t>
            </w:r>
            <w:proofErr w:type="spellEnd"/>
          </w:p>
        </w:tc>
        <w:tc>
          <w:tcPr>
            <w:tcW w:w="1871" w:type="dxa"/>
            <w:tcMar>
              <w:top w:w="80" w:type="dxa"/>
              <w:left w:w="90" w:type="dxa"/>
              <w:bottom w:w="80" w:type="dxa"/>
              <w:right w:w="90" w:type="dxa"/>
            </w:tcMar>
            <w:vAlign w:val="center"/>
          </w:tcPr>
          <w:p w14:paraId="0408576A"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6BFBE1ED" w14:textId="77777777" w:rsidR="000D2AA3" w:rsidRDefault="000D2AA3">
      <w:pPr>
        <w:spacing w:after="40"/>
      </w:pPr>
    </w:p>
    <w:p w14:paraId="39173B02" w14:textId="77777777" w:rsidR="000D2AA3" w:rsidRDefault="00000000">
      <w:pPr>
        <w:pStyle w:val="5"/>
      </w:pPr>
      <w:bookmarkStart w:id="402" w:name="_Toc5062"/>
      <w:r>
        <w:lastRenderedPageBreak/>
        <w:t xml:space="preserve">5.4.2.2.3 </w:t>
      </w:r>
      <w:proofErr w:type="spellStart"/>
      <w:r>
        <w:t>设计方法</w:t>
      </w:r>
      <w:bookmarkEnd w:id="402"/>
      <w:proofErr w:type="spellEnd"/>
    </w:p>
    <w:p w14:paraId="4B3F8395"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）接收干扰任务并校验参数；</w:t>
      </w:r>
      <w:r>
        <w:rPr>
          <w:rFonts w:eastAsia="宋体" w:cs="Times New Roman"/>
          <w:sz w:val="21"/>
          <w:lang w:eastAsia="zh-CN"/>
        </w:rPr>
        <w:t>2</w:t>
      </w:r>
      <w:r>
        <w:rPr>
          <w:rFonts w:eastAsia="宋体" w:cs="Times New Roman"/>
          <w:sz w:val="21"/>
          <w:lang w:eastAsia="zh-CN"/>
        </w:rPr>
        <w:t>）选择目标与干扰策略；</w:t>
      </w:r>
      <w:r>
        <w:rPr>
          <w:rFonts w:eastAsia="宋体" w:cs="Times New Roman"/>
          <w:sz w:val="21"/>
          <w:lang w:eastAsia="zh-CN"/>
        </w:rPr>
        <w:t>3</w:t>
      </w:r>
      <w:r>
        <w:rPr>
          <w:rFonts w:eastAsia="宋体" w:cs="Times New Roman"/>
          <w:sz w:val="21"/>
          <w:lang w:eastAsia="zh-CN"/>
        </w:rPr>
        <w:t>）下发</w:t>
      </w:r>
      <w:r>
        <w:rPr>
          <w:rFonts w:eastAsia="宋体" w:cs="Times New Roman"/>
          <w:sz w:val="21"/>
          <w:lang w:eastAsia="zh-CN"/>
        </w:rPr>
        <w:t>RF</w:t>
      </w:r>
      <w:r>
        <w:rPr>
          <w:rFonts w:eastAsia="宋体" w:cs="Times New Roman"/>
          <w:sz w:val="21"/>
          <w:lang w:eastAsia="zh-CN"/>
        </w:rPr>
        <w:t>干扰机控制；</w:t>
      </w:r>
      <w:r>
        <w:rPr>
          <w:rFonts w:eastAsia="宋体" w:cs="Times New Roman"/>
          <w:sz w:val="21"/>
          <w:lang w:eastAsia="zh-CN"/>
        </w:rPr>
        <w:t>4</w:t>
      </w:r>
      <w:r>
        <w:rPr>
          <w:rFonts w:eastAsia="宋体" w:cs="Times New Roman"/>
          <w:sz w:val="21"/>
          <w:lang w:eastAsia="zh-CN"/>
        </w:rPr>
        <w:t>）反馈设备状态与执行结果。</w:t>
      </w:r>
    </w:p>
    <w:p w14:paraId="5EA7CC62" w14:textId="77777777" w:rsidR="000D2AA3" w:rsidRDefault="00000000">
      <w:pPr>
        <w:keepNext/>
        <w:jc w:val="center"/>
      </w:pPr>
      <w:r>
        <w:rPr>
          <w:noProof/>
        </w:rPr>
        <w:drawing>
          <wp:inline distT="0" distB="0" distL="114300" distR="114300" wp14:anchorId="27DACEF2" wp14:editId="1041D530">
            <wp:extent cx="4139565" cy="3380740"/>
            <wp:effectExtent l="0" t="0" r="5715" b="8890"/>
            <wp:docPr id="109" name="Picture 109" descr="RF干扰机控制设计流程图" title="RF干扰机控制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RF干扰机控制设计流程图" title="RF干扰机控制设计流程图"/>
                    <pic:cNvPicPr>
                      <a:picLocks noChangeAspect="1"/>
                    </pic:cNvPicPr>
                  </pic:nvPicPr>
                  <pic:blipFill>
                    <a:blip r:embed="rId103"/>
                    <a:stretch>
                      <a:fillRect/>
                    </a:stretch>
                  </pic:blipFill>
                  <pic:spPr>
                    <a:xfrm>
                      <a:off x="0" y="0"/>
                      <a:ext cx="4140000" cy="3381000"/>
                    </a:xfrm>
                    <a:prstGeom prst="rect">
                      <a:avLst/>
                    </a:prstGeom>
                  </pic:spPr>
                </pic:pic>
              </a:graphicData>
            </a:graphic>
          </wp:inline>
        </w:drawing>
      </w:r>
    </w:p>
    <w:p w14:paraId="6658C2F6"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5-15 RF</w:t>
      </w:r>
      <w:r>
        <w:rPr>
          <w:rFonts w:eastAsia="宋体" w:cs="Times New Roman"/>
          <w:b w:val="0"/>
          <w:sz w:val="21"/>
          <w:lang w:eastAsia="zh-CN"/>
        </w:rPr>
        <w:t>干扰机控制设计流程图</w:t>
      </w:r>
    </w:p>
    <w:p w14:paraId="763C3EC4" w14:textId="77777777" w:rsidR="000D2AA3" w:rsidRDefault="00000000">
      <w:pPr>
        <w:pStyle w:val="5"/>
      </w:pPr>
      <w:bookmarkStart w:id="403" w:name="_Toc20161"/>
      <w:r>
        <w:t xml:space="preserve">5.4.2.2.4 </w:t>
      </w:r>
      <w:proofErr w:type="spellStart"/>
      <w:r>
        <w:t>内部方法</w:t>
      </w:r>
      <w:bookmarkEnd w:id="403"/>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0B722E36" w14:textId="77777777">
        <w:trPr>
          <w:tblHeader/>
          <w:jc w:val="center"/>
        </w:trPr>
        <w:tc>
          <w:tcPr>
            <w:tcW w:w="1361" w:type="dxa"/>
            <w:shd w:val="clear" w:color="auto" w:fill="F2F2F2"/>
            <w:tcMar>
              <w:top w:w="80" w:type="dxa"/>
              <w:left w:w="90" w:type="dxa"/>
              <w:bottom w:w="80" w:type="dxa"/>
              <w:right w:w="90" w:type="dxa"/>
            </w:tcMar>
            <w:vAlign w:val="center"/>
          </w:tcPr>
          <w:p w14:paraId="0040D886"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52BF2EC5"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2D5404C2" w14:textId="77777777">
        <w:trPr>
          <w:jc w:val="center"/>
        </w:trPr>
        <w:tc>
          <w:tcPr>
            <w:tcW w:w="1361" w:type="dxa"/>
            <w:tcMar>
              <w:top w:w="80" w:type="dxa"/>
              <w:left w:w="90" w:type="dxa"/>
              <w:bottom w:w="80" w:type="dxa"/>
              <w:right w:w="90" w:type="dxa"/>
            </w:tcMar>
            <w:vAlign w:val="center"/>
          </w:tcPr>
          <w:p w14:paraId="36638C09"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23FFF483" w14:textId="77777777" w:rsidR="000D2AA3" w:rsidRDefault="00000000">
            <w:pPr>
              <w:spacing w:line="240" w:lineRule="auto"/>
              <w:ind w:firstLine="0"/>
              <w:jc w:val="left"/>
            </w:pPr>
            <w:proofErr w:type="spellStart"/>
            <w:r>
              <w:rPr>
                <w:rFonts w:eastAsia="宋体" w:cs="Times New Roman"/>
                <w:sz w:val="18"/>
              </w:rPr>
              <w:t>RF</w:t>
            </w:r>
            <w:r>
              <w:rPr>
                <w:rFonts w:eastAsia="宋体" w:cs="Times New Roman"/>
                <w:sz w:val="18"/>
              </w:rPr>
              <w:t>干扰机控制类</w:t>
            </w:r>
            <w:proofErr w:type="spellEnd"/>
          </w:p>
        </w:tc>
      </w:tr>
      <w:tr w:rsidR="000D2AA3" w14:paraId="6AEA4090" w14:textId="77777777">
        <w:trPr>
          <w:jc w:val="center"/>
        </w:trPr>
        <w:tc>
          <w:tcPr>
            <w:tcW w:w="1361" w:type="dxa"/>
            <w:tcMar>
              <w:top w:w="80" w:type="dxa"/>
              <w:left w:w="90" w:type="dxa"/>
              <w:bottom w:w="80" w:type="dxa"/>
              <w:right w:w="90" w:type="dxa"/>
            </w:tcMar>
            <w:vAlign w:val="center"/>
          </w:tcPr>
          <w:p w14:paraId="0B473EAD"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473C2F2A" w14:textId="77777777" w:rsidR="000D2AA3" w:rsidRDefault="00000000">
            <w:pPr>
              <w:spacing w:line="240" w:lineRule="auto"/>
              <w:ind w:firstLine="0"/>
              <w:jc w:val="left"/>
            </w:pPr>
            <w:proofErr w:type="spellStart"/>
            <w:r>
              <w:rPr>
                <w:rFonts w:eastAsia="宋体" w:cs="Times New Roman"/>
                <w:sz w:val="18"/>
              </w:rPr>
              <w:t>JammerState</w:t>
            </w:r>
            <w:proofErr w:type="spellEnd"/>
            <w:r>
              <w:rPr>
                <w:rFonts w:eastAsia="宋体" w:cs="Times New Roman"/>
                <w:sz w:val="18"/>
              </w:rPr>
              <w:t xml:space="preserve"> </w:t>
            </w:r>
            <w:proofErr w:type="spellStart"/>
            <w:proofErr w:type="gramStart"/>
            <w:r>
              <w:rPr>
                <w:rFonts w:eastAsia="宋体" w:cs="Times New Roman"/>
                <w:sz w:val="18"/>
              </w:rPr>
              <w:t>controlJammer</w:t>
            </w:r>
            <w:proofErr w:type="spellEnd"/>
            <w:r>
              <w:rPr>
                <w:rFonts w:eastAsia="宋体" w:cs="Times New Roman"/>
                <w:sz w:val="18"/>
              </w:rPr>
              <w:t>(</w:t>
            </w:r>
            <w:proofErr w:type="spellStart"/>
            <w:proofErr w:type="gramEnd"/>
            <w:r>
              <w:rPr>
                <w:rFonts w:eastAsia="宋体" w:cs="Times New Roman"/>
                <w:sz w:val="18"/>
              </w:rPr>
              <w:t>JammingCommand</w:t>
            </w:r>
            <w:proofErr w:type="spellEnd"/>
            <w:r>
              <w:rPr>
                <w:rFonts w:eastAsia="宋体" w:cs="Times New Roman"/>
                <w:sz w:val="18"/>
              </w:rPr>
              <w:t xml:space="preserve"> </w:t>
            </w:r>
            <w:proofErr w:type="spellStart"/>
            <w:r>
              <w:rPr>
                <w:rFonts w:eastAsia="宋体" w:cs="Times New Roman"/>
                <w:sz w:val="18"/>
              </w:rPr>
              <w:t>jammingCommand</w:t>
            </w:r>
            <w:proofErr w:type="spellEnd"/>
            <w:r>
              <w:rPr>
                <w:rFonts w:eastAsia="宋体" w:cs="Times New Roman"/>
                <w:sz w:val="18"/>
              </w:rPr>
              <w:t>)</w:t>
            </w:r>
          </w:p>
        </w:tc>
      </w:tr>
      <w:tr w:rsidR="000D2AA3" w14:paraId="45E122DF" w14:textId="77777777">
        <w:trPr>
          <w:jc w:val="center"/>
        </w:trPr>
        <w:tc>
          <w:tcPr>
            <w:tcW w:w="1361" w:type="dxa"/>
            <w:tcMar>
              <w:top w:w="80" w:type="dxa"/>
              <w:left w:w="90" w:type="dxa"/>
              <w:bottom w:w="80" w:type="dxa"/>
              <w:right w:w="90" w:type="dxa"/>
            </w:tcMar>
            <w:vAlign w:val="center"/>
          </w:tcPr>
          <w:p w14:paraId="37BBBA24"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37E0CB39" w14:textId="77777777" w:rsidR="000D2AA3" w:rsidRDefault="00000000">
            <w:pPr>
              <w:spacing w:line="240" w:lineRule="auto"/>
              <w:ind w:firstLine="0"/>
              <w:jc w:val="left"/>
              <w:rPr>
                <w:lang w:eastAsia="zh-CN"/>
              </w:rPr>
            </w:pPr>
            <w:r>
              <w:rPr>
                <w:rFonts w:eastAsia="宋体" w:cs="Times New Roman"/>
                <w:sz w:val="18"/>
                <w:lang w:eastAsia="zh-CN"/>
              </w:rPr>
              <w:t>根据干扰任务控制</w:t>
            </w:r>
            <w:r>
              <w:rPr>
                <w:rFonts w:eastAsia="宋体" w:cs="Times New Roman"/>
                <w:sz w:val="18"/>
                <w:lang w:eastAsia="zh-CN"/>
              </w:rPr>
              <w:t>RF</w:t>
            </w:r>
            <w:r>
              <w:rPr>
                <w:rFonts w:eastAsia="宋体" w:cs="Times New Roman"/>
                <w:sz w:val="18"/>
                <w:lang w:eastAsia="zh-CN"/>
              </w:rPr>
              <w:t>干扰机启停、频段、功率和指向，并返回执行状态与失败原因。</w:t>
            </w:r>
          </w:p>
        </w:tc>
      </w:tr>
    </w:tbl>
    <w:p w14:paraId="6903A4B1" w14:textId="77777777" w:rsidR="000D2AA3" w:rsidRDefault="000D2AA3">
      <w:pPr>
        <w:spacing w:after="40"/>
        <w:rPr>
          <w:lang w:eastAsia="zh-CN"/>
        </w:rPr>
      </w:pPr>
    </w:p>
    <w:p w14:paraId="4BD218C8" w14:textId="77777777" w:rsidR="000D2AA3" w:rsidRDefault="00000000">
      <w:pPr>
        <w:pStyle w:val="5"/>
        <w:rPr>
          <w:lang w:eastAsia="zh-CN"/>
        </w:rPr>
      </w:pPr>
      <w:bookmarkStart w:id="404" w:name="_Toc8236"/>
      <w:r>
        <w:rPr>
          <w:lang w:eastAsia="zh-CN"/>
        </w:rPr>
        <w:t>5.4.2.</w:t>
      </w:r>
      <w:proofErr w:type="gramStart"/>
      <w:r>
        <w:rPr>
          <w:lang w:eastAsia="zh-CN"/>
        </w:rPr>
        <w:t xml:space="preserve">2.5 </w:t>
      </w:r>
      <w:r>
        <w:rPr>
          <w:lang w:eastAsia="zh-CN"/>
        </w:rPr>
        <w:t>对外</w:t>
      </w:r>
      <w:proofErr w:type="gramEnd"/>
      <w:r>
        <w:rPr>
          <w:lang w:eastAsia="zh-CN"/>
        </w:rPr>
        <w:t>接口</w:t>
      </w:r>
      <w:bookmarkEnd w:id="404"/>
    </w:p>
    <w:p w14:paraId="560D7B82" w14:textId="77777777" w:rsidR="000D2AA3" w:rsidRDefault="00000000">
      <w:pPr>
        <w:spacing w:after="60"/>
        <w:ind w:firstLine="420"/>
        <w:rPr>
          <w:lang w:eastAsia="zh-CN"/>
        </w:rPr>
      </w:pPr>
      <w:r>
        <w:rPr>
          <w:rFonts w:eastAsia="宋体" w:cs="Times New Roman"/>
          <w:sz w:val="21"/>
          <w:lang w:eastAsia="zh-CN"/>
        </w:rPr>
        <w:t>通过</w:t>
      </w:r>
      <w:r>
        <w:rPr>
          <w:rFonts w:eastAsia="宋体" w:cs="Times New Roman"/>
          <w:sz w:val="21"/>
          <w:lang w:eastAsia="zh-CN"/>
        </w:rPr>
        <w:t>AFSIM</w:t>
      </w:r>
      <w:r>
        <w:rPr>
          <w:rFonts w:eastAsia="宋体" w:cs="Times New Roman"/>
          <w:sz w:val="21"/>
          <w:lang w:eastAsia="zh-CN"/>
        </w:rPr>
        <w:t>干扰机控制接口接收干扰任务与参数并向</w:t>
      </w:r>
      <w:r>
        <w:rPr>
          <w:rFonts w:eastAsia="宋体" w:cs="Times New Roman"/>
          <w:sz w:val="21"/>
          <w:lang w:eastAsia="zh-CN"/>
        </w:rPr>
        <w:t>AFSIM RF_JAMMER</w:t>
      </w:r>
      <w:r>
        <w:rPr>
          <w:rFonts w:eastAsia="宋体" w:cs="Times New Roman"/>
          <w:sz w:val="21"/>
          <w:lang w:eastAsia="zh-CN"/>
        </w:rPr>
        <w:t>组件提供干扰机状态。接口数据采用</w:t>
      </w:r>
      <w:proofErr w:type="spellStart"/>
      <w:r>
        <w:rPr>
          <w:rFonts w:eastAsia="宋体" w:cs="Times New Roman"/>
          <w:sz w:val="21"/>
          <w:lang w:eastAsia="zh-CN"/>
        </w:rPr>
        <w:t>JammingCommand</w:t>
      </w:r>
      <w:proofErr w:type="spellEnd"/>
      <w:r>
        <w:rPr>
          <w:rFonts w:eastAsia="宋体" w:cs="Times New Roman"/>
          <w:sz w:val="21"/>
          <w:lang w:eastAsia="zh-CN"/>
        </w:rPr>
        <w:t>与</w:t>
      </w:r>
      <w:proofErr w:type="spellStart"/>
      <w:r>
        <w:rPr>
          <w:rFonts w:eastAsia="宋体" w:cs="Times New Roman"/>
          <w:sz w:val="21"/>
          <w:lang w:eastAsia="zh-CN"/>
        </w:rPr>
        <w:t>JammerState</w:t>
      </w:r>
      <w:proofErr w:type="spellEnd"/>
      <w:r>
        <w:rPr>
          <w:rFonts w:eastAsia="宋体" w:cs="Times New Roman"/>
          <w:sz w:val="21"/>
          <w:lang w:eastAsia="zh-CN"/>
        </w:rPr>
        <w:t>定义，调用方必须处理成功、失败和超时状态。</w:t>
      </w:r>
    </w:p>
    <w:p w14:paraId="5E4815AC" w14:textId="77777777" w:rsidR="000D2AA3" w:rsidRDefault="00000000">
      <w:pPr>
        <w:pStyle w:val="5"/>
        <w:rPr>
          <w:lang w:eastAsia="zh-CN"/>
        </w:rPr>
      </w:pPr>
      <w:bookmarkStart w:id="405" w:name="_Toc24713"/>
      <w:r>
        <w:rPr>
          <w:lang w:eastAsia="zh-CN"/>
        </w:rPr>
        <w:t>5.4.2.</w:t>
      </w:r>
      <w:proofErr w:type="gramStart"/>
      <w:r>
        <w:rPr>
          <w:lang w:eastAsia="zh-CN"/>
        </w:rPr>
        <w:t xml:space="preserve">2.6 </w:t>
      </w:r>
      <w:r>
        <w:rPr>
          <w:lang w:eastAsia="zh-CN"/>
        </w:rPr>
        <w:t>限制</w:t>
      </w:r>
      <w:proofErr w:type="gramEnd"/>
      <w:r>
        <w:rPr>
          <w:lang w:eastAsia="zh-CN"/>
        </w:rPr>
        <w:t>条件</w:t>
      </w:r>
      <w:bookmarkEnd w:id="405"/>
    </w:p>
    <w:p w14:paraId="0E745376" w14:textId="77777777" w:rsidR="000D2AA3" w:rsidRDefault="00000000">
      <w:pPr>
        <w:spacing w:after="60"/>
        <w:ind w:firstLine="420"/>
        <w:rPr>
          <w:lang w:eastAsia="zh-CN"/>
        </w:rPr>
      </w:pPr>
      <w:r>
        <w:rPr>
          <w:rFonts w:eastAsia="宋体" w:cs="Times New Roman"/>
          <w:sz w:val="21"/>
          <w:lang w:eastAsia="zh-CN"/>
        </w:rPr>
        <w:t>频段、功率和持续时间必须在设备配置范围内。</w:t>
      </w:r>
    </w:p>
    <w:p w14:paraId="1FB27F88" w14:textId="77777777" w:rsidR="000D2AA3" w:rsidRDefault="00000000">
      <w:pPr>
        <w:pStyle w:val="5"/>
        <w:rPr>
          <w:lang w:eastAsia="zh-CN"/>
        </w:rPr>
      </w:pPr>
      <w:bookmarkStart w:id="406" w:name="_Toc3719"/>
      <w:r>
        <w:rPr>
          <w:lang w:eastAsia="zh-CN"/>
        </w:rPr>
        <w:lastRenderedPageBreak/>
        <w:t>5.4.2.2.</w:t>
      </w:r>
      <w:proofErr w:type="gramStart"/>
      <w:r>
        <w:rPr>
          <w:lang w:eastAsia="zh-CN"/>
        </w:rPr>
        <w:t xml:space="preserve">7 </w:t>
      </w:r>
      <w:r>
        <w:rPr>
          <w:lang w:eastAsia="zh-CN"/>
        </w:rPr>
        <w:t>内部</w:t>
      </w:r>
      <w:proofErr w:type="gramEnd"/>
      <w:r>
        <w:rPr>
          <w:lang w:eastAsia="zh-CN"/>
        </w:rPr>
        <w:t>测试计划</w:t>
      </w:r>
      <w:bookmarkEnd w:id="406"/>
    </w:p>
    <w:p w14:paraId="1DD33796"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5-37 RF</w:t>
      </w:r>
      <w:r>
        <w:rPr>
          <w:rFonts w:eastAsia="宋体" w:cs="Times New Roman"/>
          <w:b w:val="0"/>
          <w:sz w:val="21"/>
          <w:lang w:eastAsia="zh-CN"/>
        </w:rPr>
        <w:t>干扰机控制内部测试计划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090AA235" w14:textId="77777777">
        <w:trPr>
          <w:tblHeader/>
          <w:jc w:val="center"/>
        </w:trPr>
        <w:tc>
          <w:tcPr>
            <w:tcW w:w="1417" w:type="dxa"/>
            <w:shd w:val="clear" w:color="auto" w:fill="F2F2F2"/>
            <w:tcMar>
              <w:top w:w="80" w:type="dxa"/>
              <w:left w:w="90" w:type="dxa"/>
              <w:bottom w:w="80" w:type="dxa"/>
              <w:right w:w="90" w:type="dxa"/>
            </w:tcMar>
            <w:vAlign w:val="center"/>
          </w:tcPr>
          <w:p w14:paraId="4B082B4A"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13719FC2"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66F21CD9" w14:textId="77777777">
        <w:trPr>
          <w:jc w:val="center"/>
        </w:trPr>
        <w:tc>
          <w:tcPr>
            <w:tcW w:w="1417" w:type="dxa"/>
            <w:tcMar>
              <w:top w:w="80" w:type="dxa"/>
              <w:left w:w="90" w:type="dxa"/>
              <w:bottom w:w="80" w:type="dxa"/>
              <w:right w:w="90" w:type="dxa"/>
            </w:tcMar>
            <w:vAlign w:val="center"/>
          </w:tcPr>
          <w:p w14:paraId="77FD7EBA"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52F39D9B" w14:textId="77777777" w:rsidR="000D2AA3" w:rsidRDefault="00000000">
            <w:pPr>
              <w:spacing w:line="240" w:lineRule="auto"/>
              <w:ind w:firstLine="0"/>
              <w:jc w:val="left"/>
              <w:rPr>
                <w:lang w:eastAsia="zh-CN"/>
              </w:rPr>
            </w:pPr>
            <w:r>
              <w:rPr>
                <w:rFonts w:eastAsia="宋体" w:cs="Times New Roman"/>
                <w:sz w:val="17"/>
                <w:lang w:eastAsia="zh-CN"/>
              </w:rPr>
              <w:t>干扰与感知模块及依赖服务可用，准备有效与无效干扰任务与参数样例。</w:t>
            </w:r>
          </w:p>
        </w:tc>
      </w:tr>
      <w:tr w:rsidR="000D2AA3" w14:paraId="40CE3C9B" w14:textId="77777777">
        <w:trPr>
          <w:jc w:val="center"/>
        </w:trPr>
        <w:tc>
          <w:tcPr>
            <w:tcW w:w="1417" w:type="dxa"/>
            <w:tcMar>
              <w:top w:w="80" w:type="dxa"/>
              <w:left w:w="90" w:type="dxa"/>
              <w:bottom w:w="80" w:type="dxa"/>
              <w:right w:w="90" w:type="dxa"/>
            </w:tcMar>
            <w:vAlign w:val="center"/>
          </w:tcPr>
          <w:p w14:paraId="71498CFE"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2DB2D626" w14:textId="77777777" w:rsidR="000D2AA3" w:rsidRDefault="00000000">
            <w:pPr>
              <w:spacing w:line="240" w:lineRule="auto"/>
              <w:ind w:firstLine="0"/>
              <w:jc w:val="left"/>
              <w:rPr>
                <w:lang w:eastAsia="zh-CN"/>
              </w:rPr>
            </w:pPr>
            <w:r>
              <w:rPr>
                <w:rFonts w:eastAsia="宋体" w:cs="Times New Roman"/>
                <w:sz w:val="17"/>
                <w:lang w:eastAsia="zh-CN"/>
              </w:rPr>
              <w:t>侦测满足启扰规则或用户下达控制</w:t>
            </w:r>
          </w:p>
        </w:tc>
      </w:tr>
      <w:tr w:rsidR="000D2AA3" w14:paraId="74DE108A" w14:textId="77777777">
        <w:trPr>
          <w:jc w:val="center"/>
        </w:trPr>
        <w:tc>
          <w:tcPr>
            <w:tcW w:w="1417" w:type="dxa"/>
            <w:tcMar>
              <w:top w:w="80" w:type="dxa"/>
              <w:left w:w="90" w:type="dxa"/>
              <w:bottom w:w="80" w:type="dxa"/>
              <w:right w:w="90" w:type="dxa"/>
            </w:tcMar>
            <w:vAlign w:val="center"/>
          </w:tcPr>
          <w:p w14:paraId="42F7E71E"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3B6A3773"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326F8E5B" w14:textId="77777777">
        <w:trPr>
          <w:jc w:val="center"/>
        </w:trPr>
        <w:tc>
          <w:tcPr>
            <w:tcW w:w="1417" w:type="dxa"/>
            <w:tcMar>
              <w:top w:w="80" w:type="dxa"/>
              <w:left w:w="90" w:type="dxa"/>
              <w:bottom w:w="80" w:type="dxa"/>
              <w:right w:w="90" w:type="dxa"/>
            </w:tcMar>
            <w:vAlign w:val="center"/>
          </w:tcPr>
          <w:p w14:paraId="062D6F34"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180FD51E" w14:textId="77777777" w:rsidR="000D2AA3" w:rsidRDefault="00000000">
            <w:pPr>
              <w:spacing w:line="240" w:lineRule="auto"/>
              <w:ind w:firstLine="0"/>
              <w:jc w:val="left"/>
            </w:pPr>
            <w:proofErr w:type="spellStart"/>
            <w:r>
              <w:rPr>
                <w:rFonts w:eastAsia="宋体" w:cs="Times New Roman"/>
                <w:sz w:val="17"/>
              </w:rPr>
              <w:t>操作员</w:t>
            </w:r>
            <w:proofErr w:type="spellEnd"/>
            <w:r>
              <w:rPr>
                <w:rFonts w:eastAsia="宋体" w:cs="Times New Roman"/>
                <w:sz w:val="17"/>
              </w:rPr>
              <w:t>/</w:t>
            </w:r>
            <w:proofErr w:type="spellStart"/>
            <w:r>
              <w:rPr>
                <w:rFonts w:eastAsia="宋体" w:cs="Times New Roman"/>
                <w:sz w:val="17"/>
              </w:rPr>
              <w:t>仿真引擎</w:t>
            </w:r>
            <w:proofErr w:type="spellEnd"/>
          </w:p>
        </w:tc>
      </w:tr>
      <w:tr w:rsidR="000D2AA3" w14:paraId="18A51F0B" w14:textId="77777777">
        <w:trPr>
          <w:jc w:val="center"/>
        </w:trPr>
        <w:tc>
          <w:tcPr>
            <w:tcW w:w="1417" w:type="dxa"/>
            <w:tcMar>
              <w:top w:w="80" w:type="dxa"/>
              <w:left w:w="90" w:type="dxa"/>
              <w:bottom w:w="80" w:type="dxa"/>
              <w:right w:w="90" w:type="dxa"/>
            </w:tcMar>
            <w:vAlign w:val="center"/>
          </w:tcPr>
          <w:p w14:paraId="7CB50435"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476F6C93"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jammingCommand</w:t>
            </w:r>
            <w:r>
              <w:rPr>
                <w:rFonts w:eastAsia="宋体" w:cs="Times New Roman"/>
                <w:sz w:val="17"/>
              </w:rPr>
              <w:t>，输出</w:t>
            </w:r>
            <w:r>
              <w:rPr>
                <w:rFonts w:eastAsia="宋体" w:cs="Times New Roman"/>
                <w:sz w:val="17"/>
              </w:rPr>
              <w:t>jammerState</w:t>
            </w:r>
            <w:proofErr w:type="spellEnd"/>
            <w:r>
              <w:rPr>
                <w:rFonts w:eastAsia="宋体" w:cs="Times New Roman"/>
                <w:sz w:val="17"/>
              </w:rPr>
              <w:t>。</w:t>
            </w:r>
          </w:p>
        </w:tc>
      </w:tr>
      <w:tr w:rsidR="000D2AA3" w14:paraId="2180C2AE" w14:textId="77777777">
        <w:trPr>
          <w:jc w:val="center"/>
        </w:trPr>
        <w:tc>
          <w:tcPr>
            <w:tcW w:w="1417" w:type="dxa"/>
            <w:tcMar>
              <w:top w:w="80" w:type="dxa"/>
              <w:left w:w="90" w:type="dxa"/>
              <w:bottom w:w="80" w:type="dxa"/>
              <w:right w:w="90" w:type="dxa"/>
            </w:tcMar>
            <w:vAlign w:val="center"/>
          </w:tcPr>
          <w:p w14:paraId="11A4A218"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73EB35ED"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5EDD4701" w14:textId="77777777">
        <w:trPr>
          <w:jc w:val="center"/>
        </w:trPr>
        <w:tc>
          <w:tcPr>
            <w:tcW w:w="1417" w:type="dxa"/>
            <w:tcMar>
              <w:top w:w="80" w:type="dxa"/>
              <w:left w:w="90" w:type="dxa"/>
              <w:bottom w:w="80" w:type="dxa"/>
              <w:right w:w="90" w:type="dxa"/>
            </w:tcMar>
            <w:vAlign w:val="center"/>
          </w:tcPr>
          <w:p w14:paraId="63B9512B"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576BD528"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1ADF975D" w14:textId="77777777">
        <w:trPr>
          <w:jc w:val="center"/>
        </w:trPr>
        <w:tc>
          <w:tcPr>
            <w:tcW w:w="1417" w:type="dxa"/>
            <w:tcMar>
              <w:top w:w="80" w:type="dxa"/>
              <w:left w:w="90" w:type="dxa"/>
              <w:bottom w:w="80" w:type="dxa"/>
              <w:right w:w="90" w:type="dxa"/>
            </w:tcMar>
            <w:vAlign w:val="center"/>
          </w:tcPr>
          <w:p w14:paraId="69F9EBA5"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33D20391" w14:textId="77777777" w:rsidR="000D2AA3" w:rsidRDefault="00000000">
            <w:pPr>
              <w:spacing w:line="240" w:lineRule="auto"/>
              <w:ind w:firstLine="0"/>
              <w:jc w:val="left"/>
              <w:rPr>
                <w:lang w:eastAsia="zh-CN"/>
              </w:rPr>
            </w:pPr>
            <w:r>
              <w:rPr>
                <w:rFonts w:eastAsia="宋体" w:cs="Times New Roman"/>
                <w:sz w:val="17"/>
                <w:lang w:eastAsia="zh-CN"/>
              </w:rPr>
              <w:t>按预期生成干扰机状态且状态、数据和日志一致。</w:t>
            </w:r>
          </w:p>
        </w:tc>
      </w:tr>
      <w:tr w:rsidR="000D2AA3" w14:paraId="31266EA3" w14:textId="77777777">
        <w:trPr>
          <w:jc w:val="center"/>
        </w:trPr>
        <w:tc>
          <w:tcPr>
            <w:tcW w:w="1417" w:type="dxa"/>
            <w:tcMar>
              <w:top w:w="80" w:type="dxa"/>
              <w:left w:w="90" w:type="dxa"/>
              <w:bottom w:w="80" w:type="dxa"/>
              <w:right w:w="90" w:type="dxa"/>
            </w:tcMar>
            <w:vAlign w:val="center"/>
          </w:tcPr>
          <w:p w14:paraId="0EBE7B6B"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3C9166ED"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7DCC1E95" w14:textId="77777777">
        <w:trPr>
          <w:jc w:val="center"/>
        </w:trPr>
        <w:tc>
          <w:tcPr>
            <w:tcW w:w="1417" w:type="dxa"/>
            <w:tcMar>
              <w:top w:w="80" w:type="dxa"/>
              <w:left w:w="90" w:type="dxa"/>
              <w:bottom w:w="80" w:type="dxa"/>
              <w:right w:w="90" w:type="dxa"/>
            </w:tcMar>
            <w:vAlign w:val="center"/>
          </w:tcPr>
          <w:p w14:paraId="2A6F2335"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04A66061"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52E4781D" w14:textId="77777777">
        <w:trPr>
          <w:jc w:val="center"/>
        </w:trPr>
        <w:tc>
          <w:tcPr>
            <w:tcW w:w="1417" w:type="dxa"/>
            <w:tcMar>
              <w:top w:w="80" w:type="dxa"/>
              <w:left w:w="90" w:type="dxa"/>
              <w:bottom w:w="80" w:type="dxa"/>
              <w:right w:w="90" w:type="dxa"/>
            </w:tcMar>
            <w:vAlign w:val="center"/>
          </w:tcPr>
          <w:p w14:paraId="1ABE46EC"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10B38AE7" w14:textId="77777777" w:rsidR="000D2AA3" w:rsidRDefault="00000000">
            <w:pPr>
              <w:spacing w:line="240" w:lineRule="auto"/>
              <w:ind w:firstLine="0"/>
              <w:jc w:val="left"/>
              <w:rPr>
                <w:lang w:eastAsia="zh-CN"/>
              </w:rPr>
            </w:pPr>
            <w:r>
              <w:rPr>
                <w:rFonts w:eastAsia="宋体" w:cs="Times New Roman"/>
                <w:sz w:val="17"/>
                <w:lang w:eastAsia="zh-CN"/>
              </w:rPr>
              <w:t>频段、功率和持续时间必须在设备配置范围内</w:t>
            </w:r>
          </w:p>
        </w:tc>
      </w:tr>
    </w:tbl>
    <w:p w14:paraId="21E0D338" w14:textId="77777777" w:rsidR="000D2AA3" w:rsidRDefault="000D2AA3">
      <w:pPr>
        <w:spacing w:after="40"/>
        <w:rPr>
          <w:lang w:eastAsia="zh-CN"/>
        </w:rPr>
      </w:pPr>
    </w:p>
    <w:p w14:paraId="4913C749" w14:textId="77777777" w:rsidR="000D2AA3" w:rsidRDefault="00000000">
      <w:pPr>
        <w:pStyle w:val="5"/>
        <w:rPr>
          <w:lang w:eastAsia="zh-CN"/>
        </w:rPr>
      </w:pPr>
      <w:bookmarkStart w:id="407" w:name="_Toc20607"/>
      <w:r>
        <w:rPr>
          <w:lang w:eastAsia="zh-CN"/>
        </w:rPr>
        <w:t>5.4.2.2.</w:t>
      </w:r>
      <w:proofErr w:type="gramStart"/>
      <w:r>
        <w:rPr>
          <w:lang w:eastAsia="zh-CN"/>
        </w:rPr>
        <w:t xml:space="preserve">8 </w:t>
      </w:r>
      <w:r>
        <w:rPr>
          <w:lang w:eastAsia="zh-CN"/>
        </w:rPr>
        <w:t>尚未</w:t>
      </w:r>
      <w:proofErr w:type="gramEnd"/>
      <w:r>
        <w:rPr>
          <w:lang w:eastAsia="zh-CN"/>
        </w:rPr>
        <w:t>解决的问题</w:t>
      </w:r>
      <w:bookmarkEnd w:id="407"/>
    </w:p>
    <w:p w14:paraId="16D1215A" w14:textId="77777777" w:rsidR="000D2AA3" w:rsidRDefault="00000000">
      <w:pPr>
        <w:spacing w:after="60"/>
        <w:ind w:firstLine="420"/>
        <w:rPr>
          <w:lang w:eastAsia="zh-CN"/>
        </w:rPr>
      </w:pPr>
      <w:r>
        <w:rPr>
          <w:rFonts w:eastAsia="宋体" w:cs="Times New Roman"/>
          <w:sz w:val="21"/>
          <w:lang w:eastAsia="zh-CN"/>
        </w:rPr>
        <w:t>无。</w:t>
      </w:r>
    </w:p>
    <w:p w14:paraId="6FF92766" w14:textId="77777777" w:rsidR="000D2AA3" w:rsidRDefault="00000000">
      <w:pPr>
        <w:pStyle w:val="5"/>
        <w:rPr>
          <w:lang w:eastAsia="zh-CN"/>
        </w:rPr>
      </w:pPr>
      <w:bookmarkStart w:id="408" w:name="_Toc6961"/>
      <w:r>
        <w:rPr>
          <w:lang w:eastAsia="zh-CN"/>
        </w:rPr>
        <w:t>5.4.2.2.</w:t>
      </w:r>
      <w:proofErr w:type="gramStart"/>
      <w:r>
        <w:rPr>
          <w:lang w:eastAsia="zh-CN"/>
        </w:rPr>
        <w:t xml:space="preserve">9 </w:t>
      </w:r>
      <w:r>
        <w:rPr>
          <w:lang w:eastAsia="zh-CN"/>
        </w:rPr>
        <w:t>异常</w:t>
      </w:r>
      <w:proofErr w:type="gramEnd"/>
      <w:r>
        <w:rPr>
          <w:lang w:eastAsia="zh-CN"/>
        </w:rPr>
        <w:t>和错误处理</w:t>
      </w:r>
      <w:bookmarkEnd w:id="408"/>
    </w:p>
    <w:p w14:paraId="44696C9D" w14:textId="77777777" w:rsidR="000D2AA3" w:rsidRDefault="00000000">
      <w:pPr>
        <w:spacing w:after="60"/>
        <w:ind w:firstLine="420"/>
        <w:rPr>
          <w:lang w:eastAsia="zh-CN"/>
        </w:rPr>
      </w:pPr>
      <w:r>
        <w:rPr>
          <w:rFonts w:eastAsia="宋体" w:cs="Times New Roman"/>
          <w:sz w:val="21"/>
          <w:lang w:eastAsia="zh-CN"/>
        </w:rPr>
        <w:t>当干扰任务与参数缺失、格式错误、超出约束或</w:t>
      </w:r>
      <w:r>
        <w:rPr>
          <w:rFonts w:eastAsia="宋体" w:cs="Times New Roman"/>
          <w:sz w:val="21"/>
          <w:lang w:eastAsia="zh-CN"/>
        </w:rPr>
        <w:t>AFSIM</w:t>
      </w:r>
      <w:r>
        <w:rPr>
          <w:rFonts w:eastAsia="宋体" w:cs="Times New Roman"/>
          <w:sz w:val="21"/>
          <w:lang w:eastAsia="zh-CN"/>
        </w:rPr>
        <w:t>干扰机控制接口不可用时，拒绝提交无效结果，返回可定位的失败原因并记录模块、方法、对象标识、仿真时刻或操作时间。可恢复异常允许重试；不可恢复异常执行状态回滚或资源清理。</w:t>
      </w:r>
    </w:p>
    <w:p w14:paraId="1B78A6EB" w14:textId="77777777" w:rsidR="000D2AA3" w:rsidRDefault="00000000">
      <w:pPr>
        <w:pStyle w:val="4"/>
        <w:rPr>
          <w:lang w:eastAsia="zh-CN"/>
        </w:rPr>
      </w:pPr>
      <w:bookmarkStart w:id="409" w:name="_Toc27648"/>
      <w:r>
        <w:rPr>
          <w:lang w:eastAsia="zh-CN"/>
        </w:rPr>
        <w:t xml:space="preserve">5.4.2.3 </w:t>
      </w:r>
      <w:r>
        <w:rPr>
          <w:lang w:eastAsia="zh-CN"/>
        </w:rPr>
        <w:t>侦测</w:t>
      </w:r>
      <w:r>
        <w:rPr>
          <w:lang w:eastAsia="zh-CN"/>
        </w:rPr>
        <w:t>-</w:t>
      </w:r>
      <w:r>
        <w:rPr>
          <w:lang w:eastAsia="zh-CN"/>
        </w:rPr>
        <w:t>启扰</w:t>
      </w:r>
      <w:r>
        <w:rPr>
          <w:lang w:eastAsia="zh-CN"/>
        </w:rPr>
        <w:t>-</w:t>
      </w:r>
      <w:r>
        <w:rPr>
          <w:lang w:eastAsia="zh-CN"/>
        </w:rPr>
        <w:t>劣化闭环操作类</w:t>
      </w:r>
      <w:r>
        <w:rPr>
          <w:lang w:eastAsia="zh-CN"/>
        </w:rPr>
        <w:t>/DSDWRJQTLJS-BJ-GRYGZ-BHC</w:t>
      </w:r>
      <w:bookmarkEnd w:id="409"/>
    </w:p>
    <w:p w14:paraId="7EA83DB7" w14:textId="77777777" w:rsidR="000D2AA3" w:rsidRDefault="00000000">
      <w:pPr>
        <w:pStyle w:val="5"/>
        <w:rPr>
          <w:lang w:eastAsia="zh-CN"/>
        </w:rPr>
      </w:pPr>
      <w:bookmarkStart w:id="410" w:name="_Toc32467"/>
      <w:r>
        <w:rPr>
          <w:lang w:eastAsia="zh-CN"/>
        </w:rPr>
        <w:t>5.4.2.3.</w:t>
      </w:r>
      <w:proofErr w:type="gramStart"/>
      <w:r>
        <w:rPr>
          <w:lang w:eastAsia="zh-CN"/>
        </w:rPr>
        <w:t xml:space="preserve">1 </w:t>
      </w:r>
      <w:r>
        <w:rPr>
          <w:lang w:eastAsia="zh-CN"/>
        </w:rPr>
        <w:t>功能</w:t>
      </w:r>
      <w:bookmarkEnd w:id="410"/>
      <w:proofErr w:type="gramEnd"/>
    </w:p>
    <w:p w14:paraId="1754861A" w14:textId="77777777" w:rsidR="000D2AA3" w:rsidRDefault="00000000">
      <w:pPr>
        <w:spacing w:after="60"/>
        <w:ind w:firstLine="420"/>
        <w:rPr>
          <w:lang w:eastAsia="zh-CN"/>
        </w:rPr>
      </w:pPr>
      <w:r>
        <w:rPr>
          <w:rFonts w:eastAsia="宋体" w:cs="Times New Roman"/>
          <w:sz w:val="21"/>
          <w:lang w:eastAsia="zh-CN"/>
        </w:rPr>
        <w:t>把侦测、启扰、质量劣化评估和调整串成逐帧闭环，避免重复启扰并记录状态迁移依据。</w:t>
      </w:r>
    </w:p>
    <w:p w14:paraId="20A94739" w14:textId="77777777" w:rsidR="000D2AA3" w:rsidRDefault="00000000">
      <w:pPr>
        <w:pStyle w:val="5"/>
        <w:rPr>
          <w:lang w:eastAsia="zh-CN"/>
        </w:rPr>
      </w:pPr>
      <w:bookmarkStart w:id="411" w:name="_Toc11975"/>
      <w:r>
        <w:rPr>
          <w:lang w:eastAsia="zh-CN"/>
        </w:rPr>
        <w:t>5.4.2.</w:t>
      </w:r>
      <w:proofErr w:type="gramStart"/>
      <w:r>
        <w:rPr>
          <w:lang w:eastAsia="zh-CN"/>
        </w:rPr>
        <w:t xml:space="preserve">3.2 </w:t>
      </w:r>
      <w:r>
        <w:rPr>
          <w:lang w:eastAsia="zh-CN"/>
        </w:rPr>
        <w:t>输入</w:t>
      </w:r>
      <w:proofErr w:type="gramEnd"/>
      <w:r>
        <w:rPr>
          <w:lang w:eastAsia="zh-CN"/>
        </w:rPr>
        <w:t>输出</w:t>
      </w:r>
      <w:bookmarkEnd w:id="411"/>
    </w:p>
    <w:p w14:paraId="191E1CE4"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-38 </w:t>
      </w:r>
      <w:r>
        <w:rPr>
          <w:rFonts w:eastAsia="宋体" w:cs="Times New Roman"/>
          <w:b w:val="0"/>
          <w:sz w:val="21"/>
          <w:lang w:eastAsia="zh-CN"/>
        </w:rPr>
        <w:t>侦测</w:t>
      </w:r>
      <w:proofErr w:type="gramEnd"/>
      <w:r>
        <w:rPr>
          <w:rFonts w:eastAsia="宋体" w:cs="Times New Roman"/>
          <w:b w:val="0"/>
          <w:sz w:val="21"/>
          <w:lang w:eastAsia="zh-CN"/>
        </w:rPr>
        <w:t>→</w:t>
      </w:r>
      <w:r>
        <w:rPr>
          <w:rFonts w:eastAsia="宋体" w:cs="Times New Roman"/>
          <w:b w:val="0"/>
          <w:sz w:val="21"/>
          <w:lang w:eastAsia="zh-CN"/>
        </w:rPr>
        <w:t>启扰</w:t>
      </w:r>
      <w:r>
        <w:rPr>
          <w:rFonts w:eastAsia="宋体" w:cs="Times New Roman"/>
          <w:b w:val="0"/>
          <w:sz w:val="21"/>
          <w:lang w:eastAsia="zh-CN"/>
        </w:rPr>
        <w:t>→</w:t>
      </w:r>
      <w:r>
        <w:rPr>
          <w:rFonts w:eastAsia="宋体" w:cs="Times New Roman"/>
          <w:b w:val="0"/>
          <w:sz w:val="21"/>
          <w:lang w:eastAsia="zh-CN"/>
        </w:rPr>
        <w:t>劣化闭环输入输出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6A927865" w14:textId="77777777">
        <w:trPr>
          <w:tblHeader/>
          <w:jc w:val="center"/>
        </w:trPr>
        <w:tc>
          <w:tcPr>
            <w:tcW w:w="397" w:type="dxa"/>
            <w:shd w:val="clear" w:color="auto" w:fill="F2F2F2"/>
            <w:tcMar>
              <w:top w:w="80" w:type="dxa"/>
              <w:left w:w="90" w:type="dxa"/>
              <w:bottom w:w="80" w:type="dxa"/>
              <w:right w:w="90" w:type="dxa"/>
            </w:tcMar>
            <w:vAlign w:val="center"/>
          </w:tcPr>
          <w:p w14:paraId="33471FBC"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4A993F05"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741386D8"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2C28F91E"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3AE9B610"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32FA4633"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4663E9D2"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020DE839"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1BD26C74" w14:textId="77777777">
        <w:trPr>
          <w:jc w:val="center"/>
        </w:trPr>
        <w:tc>
          <w:tcPr>
            <w:tcW w:w="397" w:type="dxa"/>
            <w:tcMar>
              <w:top w:w="80" w:type="dxa"/>
              <w:left w:w="90" w:type="dxa"/>
              <w:bottom w:w="80" w:type="dxa"/>
              <w:right w:w="90" w:type="dxa"/>
            </w:tcMar>
            <w:vAlign w:val="center"/>
          </w:tcPr>
          <w:p w14:paraId="1021A28C"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756595E5" w14:textId="77777777" w:rsidR="000D2AA3" w:rsidRDefault="00000000">
            <w:pPr>
              <w:spacing w:line="240" w:lineRule="auto"/>
              <w:ind w:firstLine="0"/>
              <w:jc w:val="left"/>
            </w:pPr>
            <w:proofErr w:type="spellStart"/>
            <w:r>
              <w:rPr>
                <w:rFonts w:eastAsia="宋体" w:cs="Times New Roman"/>
                <w:sz w:val="16"/>
              </w:rPr>
              <w:t>侦测事件与链路状态</w:t>
            </w:r>
            <w:proofErr w:type="spellEnd"/>
          </w:p>
        </w:tc>
        <w:tc>
          <w:tcPr>
            <w:tcW w:w="1191" w:type="dxa"/>
            <w:tcMar>
              <w:top w:w="80" w:type="dxa"/>
              <w:left w:w="90" w:type="dxa"/>
              <w:bottom w:w="80" w:type="dxa"/>
              <w:right w:w="90" w:type="dxa"/>
            </w:tcMar>
            <w:vAlign w:val="center"/>
          </w:tcPr>
          <w:p w14:paraId="55346581" w14:textId="77777777" w:rsidR="000D2AA3" w:rsidRDefault="00000000">
            <w:pPr>
              <w:spacing w:line="240" w:lineRule="auto"/>
              <w:ind w:firstLine="0"/>
              <w:jc w:val="left"/>
            </w:pPr>
            <w:proofErr w:type="spellStart"/>
            <w:r>
              <w:rPr>
                <w:rFonts w:eastAsia="宋体" w:cs="Times New Roman"/>
                <w:sz w:val="16"/>
              </w:rPr>
              <w:t>closedLoopContext</w:t>
            </w:r>
            <w:proofErr w:type="spellEnd"/>
          </w:p>
        </w:tc>
        <w:tc>
          <w:tcPr>
            <w:tcW w:w="1020" w:type="dxa"/>
            <w:tcMar>
              <w:top w:w="80" w:type="dxa"/>
              <w:left w:w="90" w:type="dxa"/>
              <w:bottom w:w="80" w:type="dxa"/>
              <w:right w:w="90" w:type="dxa"/>
            </w:tcMar>
            <w:vAlign w:val="center"/>
          </w:tcPr>
          <w:p w14:paraId="5626F4AE" w14:textId="77777777" w:rsidR="000D2AA3" w:rsidRDefault="00000000">
            <w:pPr>
              <w:spacing w:line="240" w:lineRule="auto"/>
              <w:ind w:firstLine="0"/>
              <w:jc w:val="left"/>
            </w:pPr>
            <w:proofErr w:type="spellStart"/>
            <w:r>
              <w:rPr>
                <w:rFonts w:eastAsia="宋体" w:cs="Times New Roman"/>
                <w:sz w:val="16"/>
              </w:rPr>
              <w:t>ClosedLoopContext</w:t>
            </w:r>
            <w:proofErr w:type="spellEnd"/>
          </w:p>
        </w:tc>
        <w:tc>
          <w:tcPr>
            <w:tcW w:w="454" w:type="dxa"/>
            <w:tcMar>
              <w:top w:w="80" w:type="dxa"/>
              <w:left w:w="90" w:type="dxa"/>
              <w:bottom w:w="80" w:type="dxa"/>
              <w:right w:w="90" w:type="dxa"/>
            </w:tcMar>
            <w:vAlign w:val="center"/>
          </w:tcPr>
          <w:p w14:paraId="2F85A9DA"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35D1E697"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5087F2E4" w14:textId="77777777" w:rsidR="000D2AA3" w:rsidRDefault="00000000">
            <w:pPr>
              <w:spacing w:line="240" w:lineRule="auto"/>
              <w:ind w:firstLine="0"/>
              <w:jc w:val="left"/>
            </w:pPr>
            <w:r>
              <w:rPr>
                <w:rFonts w:eastAsia="宋体" w:cs="Times New Roman"/>
                <w:sz w:val="16"/>
              </w:rPr>
              <w:t>ESM/</w:t>
            </w:r>
            <w:proofErr w:type="spellStart"/>
            <w:r>
              <w:rPr>
                <w:rFonts w:eastAsia="宋体" w:cs="Times New Roman"/>
                <w:sz w:val="16"/>
              </w:rPr>
              <w:t>链路质量模块</w:t>
            </w:r>
            <w:proofErr w:type="spellEnd"/>
          </w:p>
        </w:tc>
        <w:tc>
          <w:tcPr>
            <w:tcW w:w="1871" w:type="dxa"/>
            <w:tcMar>
              <w:top w:w="80" w:type="dxa"/>
              <w:left w:w="90" w:type="dxa"/>
              <w:bottom w:w="80" w:type="dxa"/>
              <w:right w:w="90" w:type="dxa"/>
            </w:tcMar>
            <w:vAlign w:val="center"/>
          </w:tcPr>
          <w:p w14:paraId="0A7DEBF9"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2325FBC1" w14:textId="77777777">
        <w:trPr>
          <w:jc w:val="center"/>
        </w:trPr>
        <w:tc>
          <w:tcPr>
            <w:tcW w:w="397" w:type="dxa"/>
            <w:tcMar>
              <w:top w:w="80" w:type="dxa"/>
              <w:left w:w="90" w:type="dxa"/>
              <w:bottom w:w="80" w:type="dxa"/>
              <w:right w:w="90" w:type="dxa"/>
            </w:tcMar>
            <w:vAlign w:val="center"/>
          </w:tcPr>
          <w:p w14:paraId="72974C12" w14:textId="77777777" w:rsidR="000D2AA3" w:rsidRDefault="00000000">
            <w:pPr>
              <w:spacing w:line="240" w:lineRule="auto"/>
              <w:ind w:firstLine="0"/>
              <w:jc w:val="left"/>
            </w:pPr>
            <w:r>
              <w:rPr>
                <w:rFonts w:eastAsia="宋体" w:cs="Times New Roman"/>
                <w:sz w:val="16"/>
              </w:rPr>
              <w:lastRenderedPageBreak/>
              <w:t>2</w:t>
            </w:r>
          </w:p>
        </w:tc>
        <w:tc>
          <w:tcPr>
            <w:tcW w:w="1247" w:type="dxa"/>
            <w:tcMar>
              <w:top w:w="80" w:type="dxa"/>
              <w:left w:w="90" w:type="dxa"/>
              <w:bottom w:w="80" w:type="dxa"/>
              <w:right w:w="90" w:type="dxa"/>
            </w:tcMar>
            <w:vAlign w:val="center"/>
          </w:tcPr>
          <w:p w14:paraId="314E35A4" w14:textId="77777777" w:rsidR="000D2AA3" w:rsidRDefault="00000000">
            <w:pPr>
              <w:spacing w:line="240" w:lineRule="auto"/>
              <w:ind w:firstLine="0"/>
              <w:jc w:val="left"/>
            </w:pPr>
            <w:proofErr w:type="spellStart"/>
            <w:r>
              <w:rPr>
                <w:rFonts w:eastAsia="宋体" w:cs="Times New Roman"/>
                <w:sz w:val="16"/>
              </w:rPr>
              <w:t>闭环决策</w:t>
            </w:r>
            <w:proofErr w:type="spellEnd"/>
          </w:p>
        </w:tc>
        <w:tc>
          <w:tcPr>
            <w:tcW w:w="1191" w:type="dxa"/>
            <w:tcMar>
              <w:top w:w="80" w:type="dxa"/>
              <w:left w:w="90" w:type="dxa"/>
              <w:bottom w:w="80" w:type="dxa"/>
              <w:right w:w="90" w:type="dxa"/>
            </w:tcMar>
            <w:vAlign w:val="center"/>
          </w:tcPr>
          <w:p w14:paraId="206CAC06" w14:textId="77777777" w:rsidR="000D2AA3" w:rsidRDefault="00000000">
            <w:pPr>
              <w:spacing w:line="240" w:lineRule="auto"/>
              <w:ind w:firstLine="0"/>
              <w:jc w:val="left"/>
            </w:pPr>
            <w:proofErr w:type="spellStart"/>
            <w:r>
              <w:rPr>
                <w:rFonts w:eastAsia="宋体" w:cs="Times New Roman"/>
                <w:sz w:val="16"/>
              </w:rPr>
              <w:t>jammingDecision</w:t>
            </w:r>
            <w:proofErr w:type="spellEnd"/>
          </w:p>
        </w:tc>
        <w:tc>
          <w:tcPr>
            <w:tcW w:w="1020" w:type="dxa"/>
            <w:tcMar>
              <w:top w:w="80" w:type="dxa"/>
              <w:left w:w="90" w:type="dxa"/>
              <w:bottom w:w="80" w:type="dxa"/>
              <w:right w:w="90" w:type="dxa"/>
            </w:tcMar>
            <w:vAlign w:val="center"/>
          </w:tcPr>
          <w:p w14:paraId="041014AF" w14:textId="77777777" w:rsidR="000D2AA3" w:rsidRDefault="00000000">
            <w:pPr>
              <w:spacing w:line="240" w:lineRule="auto"/>
              <w:ind w:firstLine="0"/>
              <w:jc w:val="left"/>
            </w:pPr>
            <w:proofErr w:type="spellStart"/>
            <w:r>
              <w:rPr>
                <w:rFonts w:eastAsia="宋体" w:cs="Times New Roman"/>
                <w:sz w:val="16"/>
              </w:rPr>
              <w:t>JammingDecision</w:t>
            </w:r>
            <w:proofErr w:type="spellEnd"/>
          </w:p>
        </w:tc>
        <w:tc>
          <w:tcPr>
            <w:tcW w:w="454" w:type="dxa"/>
            <w:tcMar>
              <w:top w:w="80" w:type="dxa"/>
              <w:left w:w="90" w:type="dxa"/>
              <w:bottom w:w="80" w:type="dxa"/>
              <w:right w:w="90" w:type="dxa"/>
            </w:tcMar>
            <w:vAlign w:val="center"/>
          </w:tcPr>
          <w:p w14:paraId="77F64162"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3D373534"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0A00D540" w14:textId="77777777" w:rsidR="000D2AA3" w:rsidRDefault="00000000">
            <w:pPr>
              <w:spacing w:line="240" w:lineRule="auto"/>
              <w:ind w:firstLine="0"/>
              <w:jc w:val="left"/>
            </w:pPr>
            <w:proofErr w:type="spellStart"/>
            <w:r>
              <w:rPr>
                <w:rFonts w:eastAsia="宋体" w:cs="Times New Roman"/>
                <w:sz w:val="16"/>
              </w:rPr>
              <w:t>DetectJamLoopController</w:t>
            </w:r>
            <w:proofErr w:type="spellEnd"/>
          </w:p>
        </w:tc>
        <w:tc>
          <w:tcPr>
            <w:tcW w:w="1871" w:type="dxa"/>
            <w:tcMar>
              <w:top w:w="80" w:type="dxa"/>
              <w:left w:w="90" w:type="dxa"/>
              <w:bottom w:w="80" w:type="dxa"/>
              <w:right w:w="90" w:type="dxa"/>
            </w:tcMar>
            <w:vAlign w:val="center"/>
          </w:tcPr>
          <w:p w14:paraId="5D01A50E"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0337E3A6" w14:textId="77777777" w:rsidR="000D2AA3" w:rsidRDefault="000D2AA3">
      <w:pPr>
        <w:spacing w:after="40"/>
      </w:pPr>
    </w:p>
    <w:p w14:paraId="12250431" w14:textId="77777777" w:rsidR="000D2AA3" w:rsidRDefault="00000000">
      <w:pPr>
        <w:pStyle w:val="5"/>
      </w:pPr>
      <w:bookmarkStart w:id="412" w:name="_Toc15630"/>
      <w:r>
        <w:t xml:space="preserve">5.4.2.3.3 </w:t>
      </w:r>
      <w:proofErr w:type="spellStart"/>
      <w:r>
        <w:t>设计方法</w:t>
      </w:r>
      <w:bookmarkEnd w:id="412"/>
      <w:proofErr w:type="spellEnd"/>
    </w:p>
    <w:p w14:paraId="311E77B6"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）关联侦测目标与受影响链路；</w:t>
      </w:r>
      <w:r>
        <w:rPr>
          <w:rFonts w:eastAsia="宋体" w:cs="Times New Roman"/>
          <w:sz w:val="21"/>
          <w:lang w:eastAsia="zh-CN"/>
        </w:rPr>
        <w:t>2</w:t>
      </w:r>
      <w:r>
        <w:rPr>
          <w:rFonts w:eastAsia="宋体" w:cs="Times New Roman"/>
          <w:sz w:val="21"/>
          <w:lang w:eastAsia="zh-CN"/>
        </w:rPr>
        <w:t>）依据规则生成启扰决策；</w:t>
      </w:r>
      <w:r>
        <w:rPr>
          <w:rFonts w:eastAsia="宋体" w:cs="Times New Roman"/>
          <w:sz w:val="21"/>
          <w:lang w:eastAsia="zh-CN"/>
        </w:rPr>
        <w:t>3</w:t>
      </w:r>
      <w:r>
        <w:rPr>
          <w:rFonts w:eastAsia="宋体" w:cs="Times New Roman"/>
          <w:sz w:val="21"/>
          <w:lang w:eastAsia="zh-CN"/>
        </w:rPr>
        <w:t>）接收链路劣化反馈；</w:t>
      </w:r>
      <w:r>
        <w:rPr>
          <w:rFonts w:eastAsia="宋体" w:cs="Times New Roman"/>
          <w:sz w:val="21"/>
          <w:lang w:eastAsia="zh-CN"/>
        </w:rPr>
        <w:t>4</w:t>
      </w:r>
      <w:r>
        <w:rPr>
          <w:rFonts w:eastAsia="宋体" w:cs="Times New Roman"/>
          <w:sz w:val="21"/>
          <w:lang w:eastAsia="zh-CN"/>
        </w:rPr>
        <w:t>）调整或终止干扰并记录事件。</w:t>
      </w:r>
    </w:p>
    <w:p w14:paraId="78E35C87" w14:textId="77777777" w:rsidR="000D2AA3" w:rsidRDefault="00000000">
      <w:pPr>
        <w:keepNext/>
        <w:jc w:val="center"/>
      </w:pPr>
      <w:r>
        <w:rPr>
          <w:noProof/>
        </w:rPr>
        <w:drawing>
          <wp:inline distT="0" distB="0" distL="114300" distR="114300" wp14:anchorId="489C398D" wp14:editId="2C58A905">
            <wp:extent cx="4139565" cy="3380740"/>
            <wp:effectExtent l="0" t="0" r="5715" b="8890"/>
            <wp:docPr id="110" name="Picture 110" descr="侦测→启扰→劣化闭环设计流程图" title="侦测→启扰→劣化闭环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侦测→启扰→劣化闭环设计流程图" title="侦测→启扰→劣化闭环设计流程图"/>
                    <pic:cNvPicPr>
                      <a:picLocks noChangeAspect="1"/>
                    </pic:cNvPicPr>
                  </pic:nvPicPr>
                  <pic:blipFill>
                    <a:blip r:embed="rId104"/>
                    <a:stretch>
                      <a:fillRect/>
                    </a:stretch>
                  </pic:blipFill>
                  <pic:spPr>
                    <a:xfrm>
                      <a:off x="0" y="0"/>
                      <a:ext cx="4140000" cy="3381000"/>
                    </a:xfrm>
                    <a:prstGeom prst="rect">
                      <a:avLst/>
                    </a:prstGeom>
                  </pic:spPr>
                </pic:pic>
              </a:graphicData>
            </a:graphic>
          </wp:inline>
        </w:drawing>
      </w:r>
    </w:p>
    <w:p w14:paraId="456197F6"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w:t>
      </w:r>
      <w:proofErr w:type="gramStart"/>
      <w:r>
        <w:rPr>
          <w:rFonts w:eastAsia="宋体" w:cs="Times New Roman"/>
          <w:b w:val="0"/>
          <w:sz w:val="21"/>
          <w:lang w:eastAsia="zh-CN"/>
        </w:rPr>
        <w:t xml:space="preserve">-16 </w:t>
      </w:r>
      <w:r>
        <w:rPr>
          <w:rFonts w:eastAsia="宋体" w:cs="Times New Roman"/>
          <w:b w:val="0"/>
          <w:sz w:val="21"/>
          <w:lang w:eastAsia="zh-CN"/>
        </w:rPr>
        <w:t>侦测</w:t>
      </w:r>
      <w:proofErr w:type="gramEnd"/>
      <w:r>
        <w:rPr>
          <w:rFonts w:eastAsia="宋体" w:cs="Times New Roman"/>
          <w:b w:val="0"/>
          <w:sz w:val="21"/>
          <w:lang w:eastAsia="zh-CN"/>
        </w:rPr>
        <w:t>→</w:t>
      </w:r>
      <w:r>
        <w:rPr>
          <w:rFonts w:eastAsia="宋体" w:cs="Times New Roman"/>
          <w:b w:val="0"/>
          <w:sz w:val="21"/>
          <w:lang w:eastAsia="zh-CN"/>
        </w:rPr>
        <w:t>启扰</w:t>
      </w:r>
      <w:r>
        <w:rPr>
          <w:rFonts w:eastAsia="宋体" w:cs="Times New Roman"/>
          <w:b w:val="0"/>
          <w:sz w:val="21"/>
          <w:lang w:eastAsia="zh-CN"/>
        </w:rPr>
        <w:t>→</w:t>
      </w:r>
      <w:r>
        <w:rPr>
          <w:rFonts w:eastAsia="宋体" w:cs="Times New Roman"/>
          <w:b w:val="0"/>
          <w:sz w:val="21"/>
          <w:lang w:eastAsia="zh-CN"/>
        </w:rPr>
        <w:t>劣化闭环设计流程图</w:t>
      </w:r>
    </w:p>
    <w:p w14:paraId="4C0F8804" w14:textId="77777777" w:rsidR="000D2AA3" w:rsidRDefault="00000000">
      <w:pPr>
        <w:pStyle w:val="5"/>
      </w:pPr>
      <w:bookmarkStart w:id="413" w:name="_Toc29058"/>
      <w:r>
        <w:t xml:space="preserve">5.4.2.3.4 </w:t>
      </w:r>
      <w:proofErr w:type="spellStart"/>
      <w:r>
        <w:t>内部方法</w:t>
      </w:r>
      <w:bookmarkEnd w:id="413"/>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39D8E30F" w14:textId="77777777">
        <w:trPr>
          <w:tblHeader/>
          <w:jc w:val="center"/>
        </w:trPr>
        <w:tc>
          <w:tcPr>
            <w:tcW w:w="1361" w:type="dxa"/>
            <w:shd w:val="clear" w:color="auto" w:fill="F2F2F2"/>
            <w:tcMar>
              <w:top w:w="80" w:type="dxa"/>
              <w:left w:w="90" w:type="dxa"/>
              <w:bottom w:w="80" w:type="dxa"/>
              <w:right w:w="90" w:type="dxa"/>
            </w:tcMar>
            <w:vAlign w:val="center"/>
          </w:tcPr>
          <w:p w14:paraId="0AE1DE85"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1622385C"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0EA64A6B" w14:textId="77777777">
        <w:trPr>
          <w:jc w:val="center"/>
        </w:trPr>
        <w:tc>
          <w:tcPr>
            <w:tcW w:w="1361" w:type="dxa"/>
            <w:tcMar>
              <w:top w:w="80" w:type="dxa"/>
              <w:left w:w="90" w:type="dxa"/>
              <w:bottom w:w="80" w:type="dxa"/>
              <w:right w:w="90" w:type="dxa"/>
            </w:tcMar>
            <w:vAlign w:val="center"/>
          </w:tcPr>
          <w:p w14:paraId="508B94C9"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15D7B0CC" w14:textId="77777777" w:rsidR="000D2AA3" w:rsidRDefault="00000000">
            <w:pPr>
              <w:spacing w:line="240" w:lineRule="auto"/>
              <w:ind w:firstLine="0"/>
              <w:jc w:val="left"/>
              <w:rPr>
                <w:lang w:eastAsia="zh-CN"/>
              </w:rPr>
            </w:pPr>
            <w:r>
              <w:rPr>
                <w:rFonts w:eastAsia="宋体" w:cs="Times New Roman"/>
                <w:sz w:val="18"/>
                <w:lang w:eastAsia="zh-CN"/>
              </w:rPr>
              <w:t>侦测</w:t>
            </w:r>
            <w:r>
              <w:rPr>
                <w:rFonts w:eastAsia="宋体" w:cs="Times New Roman"/>
                <w:sz w:val="18"/>
                <w:lang w:eastAsia="zh-CN"/>
              </w:rPr>
              <w:t>-</w:t>
            </w:r>
            <w:r>
              <w:rPr>
                <w:rFonts w:eastAsia="宋体" w:cs="Times New Roman"/>
                <w:sz w:val="18"/>
                <w:lang w:eastAsia="zh-CN"/>
              </w:rPr>
              <w:t>启扰</w:t>
            </w:r>
            <w:r>
              <w:rPr>
                <w:rFonts w:eastAsia="宋体" w:cs="Times New Roman"/>
                <w:sz w:val="18"/>
                <w:lang w:eastAsia="zh-CN"/>
              </w:rPr>
              <w:t>-</w:t>
            </w:r>
            <w:r>
              <w:rPr>
                <w:rFonts w:eastAsia="宋体" w:cs="Times New Roman"/>
                <w:sz w:val="18"/>
                <w:lang w:eastAsia="zh-CN"/>
              </w:rPr>
              <w:t>劣化闭环操作类</w:t>
            </w:r>
          </w:p>
        </w:tc>
      </w:tr>
      <w:tr w:rsidR="000D2AA3" w14:paraId="40CA8FE6" w14:textId="77777777">
        <w:trPr>
          <w:jc w:val="center"/>
        </w:trPr>
        <w:tc>
          <w:tcPr>
            <w:tcW w:w="1361" w:type="dxa"/>
            <w:tcMar>
              <w:top w:w="80" w:type="dxa"/>
              <w:left w:w="90" w:type="dxa"/>
              <w:bottom w:w="80" w:type="dxa"/>
              <w:right w:w="90" w:type="dxa"/>
            </w:tcMar>
            <w:vAlign w:val="center"/>
          </w:tcPr>
          <w:p w14:paraId="1C81A937"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35455B41" w14:textId="77777777" w:rsidR="000D2AA3" w:rsidRDefault="00000000">
            <w:pPr>
              <w:spacing w:line="240" w:lineRule="auto"/>
              <w:ind w:firstLine="0"/>
              <w:jc w:val="left"/>
            </w:pPr>
            <w:proofErr w:type="spellStart"/>
            <w:r>
              <w:rPr>
                <w:rFonts w:eastAsia="宋体" w:cs="Times New Roman"/>
                <w:sz w:val="18"/>
              </w:rPr>
              <w:t>JammingDecision</w:t>
            </w:r>
            <w:proofErr w:type="spellEnd"/>
            <w:r>
              <w:rPr>
                <w:rFonts w:eastAsia="宋体" w:cs="Times New Roman"/>
                <w:sz w:val="18"/>
              </w:rPr>
              <w:t xml:space="preserve"> </w:t>
            </w:r>
            <w:proofErr w:type="spellStart"/>
            <w:proofErr w:type="gramStart"/>
            <w:r>
              <w:rPr>
                <w:rFonts w:eastAsia="宋体" w:cs="Times New Roman"/>
                <w:sz w:val="18"/>
              </w:rPr>
              <w:t>runClosedLoop</w:t>
            </w:r>
            <w:proofErr w:type="spellEnd"/>
            <w:r>
              <w:rPr>
                <w:rFonts w:eastAsia="宋体" w:cs="Times New Roman"/>
                <w:sz w:val="18"/>
              </w:rPr>
              <w:t>(</w:t>
            </w:r>
            <w:proofErr w:type="spellStart"/>
            <w:proofErr w:type="gramEnd"/>
            <w:r>
              <w:rPr>
                <w:rFonts w:eastAsia="宋体" w:cs="Times New Roman"/>
                <w:sz w:val="18"/>
              </w:rPr>
              <w:t>ClosedLoopContext</w:t>
            </w:r>
            <w:proofErr w:type="spellEnd"/>
            <w:r>
              <w:rPr>
                <w:rFonts w:eastAsia="宋体" w:cs="Times New Roman"/>
                <w:sz w:val="18"/>
              </w:rPr>
              <w:t xml:space="preserve"> </w:t>
            </w:r>
            <w:proofErr w:type="spellStart"/>
            <w:r>
              <w:rPr>
                <w:rFonts w:eastAsia="宋体" w:cs="Times New Roman"/>
                <w:sz w:val="18"/>
              </w:rPr>
              <w:t>closedLoopContext</w:t>
            </w:r>
            <w:proofErr w:type="spellEnd"/>
            <w:r>
              <w:rPr>
                <w:rFonts w:eastAsia="宋体" w:cs="Times New Roman"/>
                <w:sz w:val="18"/>
              </w:rPr>
              <w:t>)</w:t>
            </w:r>
          </w:p>
        </w:tc>
      </w:tr>
      <w:tr w:rsidR="000D2AA3" w14:paraId="2D0ECED6" w14:textId="77777777">
        <w:trPr>
          <w:jc w:val="center"/>
        </w:trPr>
        <w:tc>
          <w:tcPr>
            <w:tcW w:w="1361" w:type="dxa"/>
            <w:tcMar>
              <w:top w:w="80" w:type="dxa"/>
              <w:left w:w="90" w:type="dxa"/>
              <w:bottom w:w="80" w:type="dxa"/>
              <w:right w:w="90" w:type="dxa"/>
            </w:tcMar>
            <w:vAlign w:val="center"/>
          </w:tcPr>
          <w:p w14:paraId="35FF48BE"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1D9660DD" w14:textId="77777777" w:rsidR="000D2AA3" w:rsidRDefault="00000000">
            <w:pPr>
              <w:spacing w:line="240" w:lineRule="auto"/>
              <w:ind w:firstLine="0"/>
              <w:jc w:val="left"/>
              <w:rPr>
                <w:lang w:eastAsia="zh-CN"/>
              </w:rPr>
            </w:pPr>
            <w:r>
              <w:rPr>
                <w:rFonts w:eastAsia="宋体" w:cs="Times New Roman"/>
                <w:sz w:val="18"/>
                <w:lang w:eastAsia="zh-CN"/>
              </w:rPr>
              <w:t>把侦测、启扰、质量劣化评估和调整串成逐帧闭环，避免重复启扰并记录状态迁移依据。</w:t>
            </w:r>
          </w:p>
        </w:tc>
      </w:tr>
    </w:tbl>
    <w:p w14:paraId="2C21A556" w14:textId="77777777" w:rsidR="000D2AA3" w:rsidRDefault="000D2AA3">
      <w:pPr>
        <w:spacing w:after="40"/>
        <w:rPr>
          <w:lang w:eastAsia="zh-CN"/>
        </w:rPr>
      </w:pPr>
    </w:p>
    <w:p w14:paraId="21D0938F" w14:textId="77777777" w:rsidR="000D2AA3" w:rsidRDefault="00000000">
      <w:pPr>
        <w:pStyle w:val="5"/>
        <w:rPr>
          <w:lang w:eastAsia="zh-CN"/>
        </w:rPr>
      </w:pPr>
      <w:bookmarkStart w:id="414" w:name="_Toc18751"/>
      <w:r>
        <w:rPr>
          <w:lang w:eastAsia="zh-CN"/>
        </w:rPr>
        <w:lastRenderedPageBreak/>
        <w:t>5.4.2.</w:t>
      </w:r>
      <w:proofErr w:type="gramStart"/>
      <w:r>
        <w:rPr>
          <w:lang w:eastAsia="zh-CN"/>
        </w:rPr>
        <w:t xml:space="preserve">3.5 </w:t>
      </w:r>
      <w:r>
        <w:rPr>
          <w:lang w:eastAsia="zh-CN"/>
        </w:rPr>
        <w:t>对外</w:t>
      </w:r>
      <w:proofErr w:type="gramEnd"/>
      <w:r>
        <w:rPr>
          <w:lang w:eastAsia="zh-CN"/>
        </w:rPr>
        <w:t>接口</w:t>
      </w:r>
      <w:bookmarkEnd w:id="414"/>
    </w:p>
    <w:p w14:paraId="59B99B15" w14:textId="77777777" w:rsidR="000D2AA3" w:rsidRDefault="00000000">
      <w:pPr>
        <w:spacing w:after="60"/>
        <w:ind w:firstLine="420"/>
        <w:rPr>
          <w:lang w:eastAsia="zh-CN"/>
        </w:rPr>
      </w:pPr>
      <w:r>
        <w:rPr>
          <w:rFonts w:eastAsia="宋体" w:cs="Times New Roman"/>
          <w:sz w:val="21"/>
          <w:lang w:eastAsia="zh-CN"/>
        </w:rPr>
        <w:t>通过内部事件总线接口接收侦测事件与链路状态并向</w:t>
      </w:r>
      <w:r>
        <w:rPr>
          <w:rFonts w:eastAsia="宋体" w:cs="Times New Roman"/>
          <w:sz w:val="21"/>
          <w:lang w:eastAsia="zh-CN"/>
        </w:rPr>
        <w:t>RF</w:t>
      </w:r>
      <w:r>
        <w:rPr>
          <w:rFonts w:eastAsia="宋体" w:cs="Times New Roman"/>
          <w:sz w:val="21"/>
          <w:lang w:eastAsia="zh-CN"/>
        </w:rPr>
        <w:t>干扰机</w:t>
      </w:r>
      <w:r>
        <w:rPr>
          <w:rFonts w:eastAsia="宋体" w:cs="Times New Roman"/>
          <w:sz w:val="21"/>
          <w:lang w:eastAsia="zh-CN"/>
        </w:rPr>
        <w:t>/</w:t>
      </w:r>
      <w:r>
        <w:rPr>
          <w:rFonts w:eastAsia="宋体" w:cs="Times New Roman"/>
          <w:sz w:val="21"/>
          <w:lang w:eastAsia="zh-CN"/>
        </w:rPr>
        <w:t>事件记录提供闭环决策。接口数据采用</w:t>
      </w:r>
      <w:proofErr w:type="spellStart"/>
      <w:r>
        <w:rPr>
          <w:rFonts w:eastAsia="宋体" w:cs="Times New Roman"/>
          <w:sz w:val="21"/>
          <w:lang w:eastAsia="zh-CN"/>
        </w:rPr>
        <w:t>ClosedLoopContext</w:t>
      </w:r>
      <w:proofErr w:type="spellEnd"/>
      <w:r>
        <w:rPr>
          <w:rFonts w:eastAsia="宋体" w:cs="Times New Roman"/>
          <w:sz w:val="21"/>
          <w:lang w:eastAsia="zh-CN"/>
        </w:rPr>
        <w:t>与</w:t>
      </w:r>
      <w:proofErr w:type="spellStart"/>
      <w:r>
        <w:rPr>
          <w:rFonts w:eastAsia="宋体" w:cs="Times New Roman"/>
          <w:sz w:val="21"/>
          <w:lang w:eastAsia="zh-CN"/>
        </w:rPr>
        <w:t>JammingDecision</w:t>
      </w:r>
      <w:proofErr w:type="spellEnd"/>
      <w:r>
        <w:rPr>
          <w:rFonts w:eastAsia="宋体" w:cs="Times New Roman"/>
          <w:sz w:val="21"/>
          <w:lang w:eastAsia="zh-CN"/>
        </w:rPr>
        <w:t>定义，调用方必须处理成功、失败和超时状态。</w:t>
      </w:r>
    </w:p>
    <w:p w14:paraId="407F4F11" w14:textId="77777777" w:rsidR="000D2AA3" w:rsidRDefault="00000000">
      <w:pPr>
        <w:pStyle w:val="5"/>
        <w:rPr>
          <w:lang w:eastAsia="zh-CN"/>
        </w:rPr>
      </w:pPr>
      <w:bookmarkStart w:id="415" w:name="_Toc27118"/>
      <w:r>
        <w:rPr>
          <w:lang w:eastAsia="zh-CN"/>
        </w:rPr>
        <w:t>5.4.2.</w:t>
      </w:r>
      <w:proofErr w:type="gramStart"/>
      <w:r>
        <w:rPr>
          <w:lang w:eastAsia="zh-CN"/>
        </w:rPr>
        <w:t xml:space="preserve">3.6 </w:t>
      </w:r>
      <w:r>
        <w:rPr>
          <w:lang w:eastAsia="zh-CN"/>
        </w:rPr>
        <w:t>限制</w:t>
      </w:r>
      <w:proofErr w:type="gramEnd"/>
      <w:r>
        <w:rPr>
          <w:lang w:eastAsia="zh-CN"/>
        </w:rPr>
        <w:t>条件</w:t>
      </w:r>
      <w:bookmarkEnd w:id="415"/>
    </w:p>
    <w:p w14:paraId="6F09223A" w14:textId="77777777" w:rsidR="000D2AA3" w:rsidRDefault="00000000">
      <w:pPr>
        <w:spacing w:after="60"/>
        <w:ind w:firstLine="420"/>
        <w:rPr>
          <w:lang w:eastAsia="zh-CN"/>
        </w:rPr>
      </w:pPr>
      <w:r>
        <w:rPr>
          <w:rFonts w:eastAsia="宋体" w:cs="Times New Roman"/>
          <w:sz w:val="21"/>
          <w:lang w:eastAsia="zh-CN"/>
        </w:rPr>
        <w:t>同一目标同一帧只执行一次状态迁移。</w:t>
      </w:r>
    </w:p>
    <w:p w14:paraId="4C731038" w14:textId="77777777" w:rsidR="000D2AA3" w:rsidRDefault="00000000">
      <w:pPr>
        <w:pStyle w:val="5"/>
        <w:rPr>
          <w:lang w:eastAsia="zh-CN"/>
        </w:rPr>
      </w:pPr>
      <w:bookmarkStart w:id="416" w:name="_Toc15002"/>
      <w:r>
        <w:rPr>
          <w:lang w:eastAsia="zh-CN"/>
        </w:rPr>
        <w:t>5.4.2.3.</w:t>
      </w:r>
      <w:proofErr w:type="gramStart"/>
      <w:r>
        <w:rPr>
          <w:lang w:eastAsia="zh-CN"/>
        </w:rPr>
        <w:t xml:space="preserve">7 </w:t>
      </w:r>
      <w:r>
        <w:rPr>
          <w:lang w:eastAsia="zh-CN"/>
        </w:rPr>
        <w:t>内部</w:t>
      </w:r>
      <w:proofErr w:type="gramEnd"/>
      <w:r>
        <w:rPr>
          <w:lang w:eastAsia="zh-CN"/>
        </w:rPr>
        <w:t>测试计划</w:t>
      </w:r>
      <w:bookmarkEnd w:id="416"/>
    </w:p>
    <w:p w14:paraId="754205A3"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-39 </w:t>
      </w:r>
      <w:r>
        <w:rPr>
          <w:rFonts w:eastAsia="宋体" w:cs="Times New Roman"/>
          <w:b w:val="0"/>
          <w:sz w:val="21"/>
          <w:lang w:eastAsia="zh-CN"/>
        </w:rPr>
        <w:t>侦测</w:t>
      </w:r>
      <w:proofErr w:type="gramEnd"/>
      <w:r>
        <w:rPr>
          <w:rFonts w:eastAsia="宋体" w:cs="Times New Roman"/>
          <w:b w:val="0"/>
          <w:sz w:val="21"/>
          <w:lang w:eastAsia="zh-CN"/>
        </w:rPr>
        <w:t>→</w:t>
      </w:r>
      <w:r>
        <w:rPr>
          <w:rFonts w:eastAsia="宋体" w:cs="Times New Roman"/>
          <w:b w:val="0"/>
          <w:sz w:val="21"/>
          <w:lang w:eastAsia="zh-CN"/>
        </w:rPr>
        <w:t>启扰</w:t>
      </w:r>
      <w:r>
        <w:rPr>
          <w:rFonts w:eastAsia="宋体" w:cs="Times New Roman"/>
          <w:b w:val="0"/>
          <w:sz w:val="21"/>
          <w:lang w:eastAsia="zh-CN"/>
        </w:rPr>
        <w:t>→</w:t>
      </w:r>
      <w:r>
        <w:rPr>
          <w:rFonts w:eastAsia="宋体" w:cs="Times New Roman"/>
          <w:b w:val="0"/>
          <w:sz w:val="21"/>
          <w:lang w:eastAsia="zh-CN"/>
        </w:rPr>
        <w:t>劣化闭环内部测试计划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284D8368" w14:textId="77777777">
        <w:trPr>
          <w:tblHeader/>
          <w:jc w:val="center"/>
        </w:trPr>
        <w:tc>
          <w:tcPr>
            <w:tcW w:w="1417" w:type="dxa"/>
            <w:shd w:val="clear" w:color="auto" w:fill="F2F2F2"/>
            <w:tcMar>
              <w:top w:w="80" w:type="dxa"/>
              <w:left w:w="90" w:type="dxa"/>
              <w:bottom w:w="80" w:type="dxa"/>
              <w:right w:w="90" w:type="dxa"/>
            </w:tcMar>
            <w:vAlign w:val="center"/>
          </w:tcPr>
          <w:p w14:paraId="00DF417E"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0FE03B3E"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6D328767" w14:textId="77777777">
        <w:trPr>
          <w:jc w:val="center"/>
        </w:trPr>
        <w:tc>
          <w:tcPr>
            <w:tcW w:w="1417" w:type="dxa"/>
            <w:tcMar>
              <w:top w:w="80" w:type="dxa"/>
              <w:left w:w="90" w:type="dxa"/>
              <w:bottom w:w="80" w:type="dxa"/>
              <w:right w:w="90" w:type="dxa"/>
            </w:tcMar>
            <w:vAlign w:val="center"/>
          </w:tcPr>
          <w:p w14:paraId="40B6EF81"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450F0B55" w14:textId="77777777" w:rsidR="000D2AA3" w:rsidRDefault="00000000">
            <w:pPr>
              <w:spacing w:line="240" w:lineRule="auto"/>
              <w:ind w:firstLine="0"/>
              <w:jc w:val="left"/>
              <w:rPr>
                <w:lang w:eastAsia="zh-CN"/>
              </w:rPr>
            </w:pPr>
            <w:r>
              <w:rPr>
                <w:rFonts w:eastAsia="宋体" w:cs="Times New Roman"/>
                <w:sz w:val="17"/>
                <w:lang w:eastAsia="zh-CN"/>
              </w:rPr>
              <w:t>干扰与感知模块及依赖服务可用，准备有效与无效侦测事件与链路状态样例。</w:t>
            </w:r>
          </w:p>
        </w:tc>
      </w:tr>
      <w:tr w:rsidR="000D2AA3" w14:paraId="0DDCF157" w14:textId="77777777">
        <w:trPr>
          <w:jc w:val="center"/>
        </w:trPr>
        <w:tc>
          <w:tcPr>
            <w:tcW w:w="1417" w:type="dxa"/>
            <w:tcMar>
              <w:top w:w="80" w:type="dxa"/>
              <w:left w:w="90" w:type="dxa"/>
              <w:bottom w:w="80" w:type="dxa"/>
              <w:right w:w="90" w:type="dxa"/>
            </w:tcMar>
            <w:vAlign w:val="center"/>
          </w:tcPr>
          <w:p w14:paraId="46817E37"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70D3F14C" w14:textId="77777777" w:rsidR="000D2AA3" w:rsidRDefault="00000000">
            <w:pPr>
              <w:spacing w:line="240" w:lineRule="auto"/>
              <w:ind w:firstLine="0"/>
              <w:jc w:val="left"/>
              <w:rPr>
                <w:lang w:eastAsia="zh-CN"/>
              </w:rPr>
            </w:pPr>
            <w:r>
              <w:rPr>
                <w:rFonts w:eastAsia="宋体" w:cs="Times New Roman"/>
                <w:sz w:val="17"/>
                <w:lang w:eastAsia="zh-CN"/>
              </w:rPr>
              <w:t>新侦测事件或链路质量反馈到达</w:t>
            </w:r>
          </w:p>
        </w:tc>
      </w:tr>
      <w:tr w:rsidR="000D2AA3" w14:paraId="66B37503" w14:textId="77777777">
        <w:trPr>
          <w:jc w:val="center"/>
        </w:trPr>
        <w:tc>
          <w:tcPr>
            <w:tcW w:w="1417" w:type="dxa"/>
            <w:tcMar>
              <w:top w:w="80" w:type="dxa"/>
              <w:left w:w="90" w:type="dxa"/>
              <w:bottom w:w="80" w:type="dxa"/>
              <w:right w:w="90" w:type="dxa"/>
            </w:tcMar>
            <w:vAlign w:val="center"/>
          </w:tcPr>
          <w:p w14:paraId="70234C7A"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1539D52A"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5B15F3DB" w14:textId="77777777">
        <w:trPr>
          <w:jc w:val="center"/>
        </w:trPr>
        <w:tc>
          <w:tcPr>
            <w:tcW w:w="1417" w:type="dxa"/>
            <w:tcMar>
              <w:top w:w="80" w:type="dxa"/>
              <w:left w:w="90" w:type="dxa"/>
              <w:bottom w:w="80" w:type="dxa"/>
              <w:right w:w="90" w:type="dxa"/>
            </w:tcMar>
            <w:vAlign w:val="center"/>
          </w:tcPr>
          <w:p w14:paraId="0D9CDC3E"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55B9FC6E" w14:textId="77777777" w:rsidR="000D2AA3" w:rsidRDefault="00000000">
            <w:pPr>
              <w:spacing w:line="240" w:lineRule="auto"/>
              <w:ind w:firstLine="0"/>
              <w:jc w:val="left"/>
            </w:pPr>
            <w:proofErr w:type="spellStart"/>
            <w:r>
              <w:rPr>
                <w:rFonts w:eastAsia="宋体" w:cs="Times New Roman"/>
                <w:sz w:val="17"/>
              </w:rPr>
              <w:t>仿真引擎</w:t>
            </w:r>
            <w:proofErr w:type="spellEnd"/>
          </w:p>
        </w:tc>
      </w:tr>
      <w:tr w:rsidR="000D2AA3" w14:paraId="08D14DA0" w14:textId="77777777">
        <w:trPr>
          <w:jc w:val="center"/>
        </w:trPr>
        <w:tc>
          <w:tcPr>
            <w:tcW w:w="1417" w:type="dxa"/>
            <w:tcMar>
              <w:top w:w="80" w:type="dxa"/>
              <w:left w:w="90" w:type="dxa"/>
              <w:bottom w:w="80" w:type="dxa"/>
              <w:right w:w="90" w:type="dxa"/>
            </w:tcMar>
            <w:vAlign w:val="center"/>
          </w:tcPr>
          <w:p w14:paraId="743907F9"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4AF3DF7B"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closedLoopContext</w:t>
            </w:r>
            <w:r>
              <w:rPr>
                <w:rFonts w:eastAsia="宋体" w:cs="Times New Roman"/>
                <w:sz w:val="17"/>
              </w:rPr>
              <w:t>，输出</w:t>
            </w:r>
            <w:r>
              <w:rPr>
                <w:rFonts w:eastAsia="宋体" w:cs="Times New Roman"/>
                <w:sz w:val="17"/>
              </w:rPr>
              <w:t>jammingDecision</w:t>
            </w:r>
            <w:proofErr w:type="spellEnd"/>
            <w:r>
              <w:rPr>
                <w:rFonts w:eastAsia="宋体" w:cs="Times New Roman"/>
                <w:sz w:val="17"/>
              </w:rPr>
              <w:t>。</w:t>
            </w:r>
          </w:p>
        </w:tc>
      </w:tr>
      <w:tr w:rsidR="000D2AA3" w14:paraId="690F2AE5" w14:textId="77777777">
        <w:trPr>
          <w:jc w:val="center"/>
        </w:trPr>
        <w:tc>
          <w:tcPr>
            <w:tcW w:w="1417" w:type="dxa"/>
            <w:tcMar>
              <w:top w:w="80" w:type="dxa"/>
              <w:left w:w="90" w:type="dxa"/>
              <w:bottom w:w="80" w:type="dxa"/>
              <w:right w:w="90" w:type="dxa"/>
            </w:tcMar>
            <w:vAlign w:val="center"/>
          </w:tcPr>
          <w:p w14:paraId="609BA1BB"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4D985C06"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10834CA9" w14:textId="77777777">
        <w:trPr>
          <w:jc w:val="center"/>
        </w:trPr>
        <w:tc>
          <w:tcPr>
            <w:tcW w:w="1417" w:type="dxa"/>
            <w:tcMar>
              <w:top w:w="80" w:type="dxa"/>
              <w:left w:w="90" w:type="dxa"/>
              <w:bottom w:w="80" w:type="dxa"/>
              <w:right w:w="90" w:type="dxa"/>
            </w:tcMar>
            <w:vAlign w:val="center"/>
          </w:tcPr>
          <w:p w14:paraId="05ED6F6F"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00D89972"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682D5E90" w14:textId="77777777">
        <w:trPr>
          <w:jc w:val="center"/>
        </w:trPr>
        <w:tc>
          <w:tcPr>
            <w:tcW w:w="1417" w:type="dxa"/>
            <w:tcMar>
              <w:top w:w="80" w:type="dxa"/>
              <w:left w:w="90" w:type="dxa"/>
              <w:bottom w:w="80" w:type="dxa"/>
              <w:right w:w="90" w:type="dxa"/>
            </w:tcMar>
            <w:vAlign w:val="center"/>
          </w:tcPr>
          <w:p w14:paraId="1820A340"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3723818A" w14:textId="77777777" w:rsidR="000D2AA3" w:rsidRDefault="00000000">
            <w:pPr>
              <w:spacing w:line="240" w:lineRule="auto"/>
              <w:ind w:firstLine="0"/>
              <w:jc w:val="left"/>
              <w:rPr>
                <w:lang w:eastAsia="zh-CN"/>
              </w:rPr>
            </w:pPr>
            <w:r>
              <w:rPr>
                <w:rFonts w:eastAsia="宋体" w:cs="Times New Roman"/>
                <w:sz w:val="17"/>
                <w:lang w:eastAsia="zh-CN"/>
              </w:rPr>
              <w:t>按预期生成闭环决策且状态、数据和日志一致。</w:t>
            </w:r>
          </w:p>
        </w:tc>
      </w:tr>
      <w:tr w:rsidR="000D2AA3" w14:paraId="2A0DBE2F" w14:textId="77777777">
        <w:trPr>
          <w:jc w:val="center"/>
        </w:trPr>
        <w:tc>
          <w:tcPr>
            <w:tcW w:w="1417" w:type="dxa"/>
            <w:tcMar>
              <w:top w:w="80" w:type="dxa"/>
              <w:left w:w="90" w:type="dxa"/>
              <w:bottom w:w="80" w:type="dxa"/>
              <w:right w:w="90" w:type="dxa"/>
            </w:tcMar>
            <w:vAlign w:val="center"/>
          </w:tcPr>
          <w:p w14:paraId="2F91B126"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0345DBCB"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5F7A5E46" w14:textId="77777777">
        <w:trPr>
          <w:jc w:val="center"/>
        </w:trPr>
        <w:tc>
          <w:tcPr>
            <w:tcW w:w="1417" w:type="dxa"/>
            <w:tcMar>
              <w:top w:w="80" w:type="dxa"/>
              <w:left w:w="90" w:type="dxa"/>
              <w:bottom w:w="80" w:type="dxa"/>
              <w:right w:w="90" w:type="dxa"/>
            </w:tcMar>
            <w:vAlign w:val="center"/>
          </w:tcPr>
          <w:p w14:paraId="6C45D6D5"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4E4F9E57"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32C6D346" w14:textId="77777777">
        <w:trPr>
          <w:jc w:val="center"/>
        </w:trPr>
        <w:tc>
          <w:tcPr>
            <w:tcW w:w="1417" w:type="dxa"/>
            <w:tcMar>
              <w:top w:w="80" w:type="dxa"/>
              <w:left w:w="90" w:type="dxa"/>
              <w:bottom w:w="80" w:type="dxa"/>
              <w:right w:w="90" w:type="dxa"/>
            </w:tcMar>
            <w:vAlign w:val="center"/>
          </w:tcPr>
          <w:p w14:paraId="747F8821"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5B965EFC" w14:textId="77777777" w:rsidR="000D2AA3" w:rsidRDefault="00000000">
            <w:pPr>
              <w:spacing w:line="240" w:lineRule="auto"/>
              <w:ind w:firstLine="0"/>
              <w:jc w:val="left"/>
              <w:rPr>
                <w:lang w:eastAsia="zh-CN"/>
              </w:rPr>
            </w:pPr>
            <w:r>
              <w:rPr>
                <w:rFonts w:eastAsia="宋体" w:cs="Times New Roman"/>
                <w:sz w:val="17"/>
                <w:lang w:eastAsia="zh-CN"/>
              </w:rPr>
              <w:t>同一目标同一帧只执行一次状态迁移</w:t>
            </w:r>
          </w:p>
        </w:tc>
      </w:tr>
    </w:tbl>
    <w:p w14:paraId="10A3E339" w14:textId="77777777" w:rsidR="000D2AA3" w:rsidRDefault="000D2AA3">
      <w:pPr>
        <w:spacing w:after="40"/>
        <w:rPr>
          <w:lang w:eastAsia="zh-CN"/>
        </w:rPr>
      </w:pPr>
    </w:p>
    <w:p w14:paraId="7A50BD6C" w14:textId="77777777" w:rsidR="000D2AA3" w:rsidRDefault="00000000">
      <w:pPr>
        <w:pStyle w:val="5"/>
        <w:rPr>
          <w:lang w:eastAsia="zh-CN"/>
        </w:rPr>
      </w:pPr>
      <w:bookmarkStart w:id="417" w:name="_Toc28955"/>
      <w:r>
        <w:rPr>
          <w:lang w:eastAsia="zh-CN"/>
        </w:rPr>
        <w:t>5.4.2.3.</w:t>
      </w:r>
      <w:proofErr w:type="gramStart"/>
      <w:r>
        <w:rPr>
          <w:lang w:eastAsia="zh-CN"/>
        </w:rPr>
        <w:t xml:space="preserve">8 </w:t>
      </w:r>
      <w:r>
        <w:rPr>
          <w:lang w:eastAsia="zh-CN"/>
        </w:rPr>
        <w:t>尚未</w:t>
      </w:r>
      <w:proofErr w:type="gramEnd"/>
      <w:r>
        <w:rPr>
          <w:lang w:eastAsia="zh-CN"/>
        </w:rPr>
        <w:t>解决的问题</w:t>
      </w:r>
      <w:bookmarkEnd w:id="417"/>
    </w:p>
    <w:p w14:paraId="067FCF86" w14:textId="77777777" w:rsidR="000D2AA3" w:rsidRDefault="00000000">
      <w:pPr>
        <w:spacing w:after="60"/>
        <w:ind w:firstLine="420"/>
        <w:rPr>
          <w:lang w:eastAsia="zh-CN"/>
        </w:rPr>
      </w:pPr>
      <w:r>
        <w:rPr>
          <w:rFonts w:eastAsia="宋体" w:cs="Times New Roman"/>
          <w:sz w:val="21"/>
          <w:lang w:eastAsia="zh-CN"/>
        </w:rPr>
        <w:t>无。</w:t>
      </w:r>
    </w:p>
    <w:p w14:paraId="704901BF" w14:textId="77777777" w:rsidR="000D2AA3" w:rsidRDefault="00000000">
      <w:pPr>
        <w:pStyle w:val="5"/>
        <w:rPr>
          <w:lang w:eastAsia="zh-CN"/>
        </w:rPr>
      </w:pPr>
      <w:bookmarkStart w:id="418" w:name="_Toc20980"/>
      <w:r>
        <w:rPr>
          <w:lang w:eastAsia="zh-CN"/>
        </w:rPr>
        <w:t>5.4.2.3.</w:t>
      </w:r>
      <w:proofErr w:type="gramStart"/>
      <w:r>
        <w:rPr>
          <w:lang w:eastAsia="zh-CN"/>
        </w:rPr>
        <w:t xml:space="preserve">9 </w:t>
      </w:r>
      <w:r>
        <w:rPr>
          <w:lang w:eastAsia="zh-CN"/>
        </w:rPr>
        <w:t>异常</w:t>
      </w:r>
      <w:proofErr w:type="gramEnd"/>
      <w:r>
        <w:rPr>
          <w:lang w:eastAsia="zh-CN"/>
        </w:rPr>
        <w:t>和错误处理</w:t>
      </w:r>
      <w:bookmarkEnd w:id="418"/>
    </w:p>
    <w:p w14:paraId="3BD4F3D3" w14:textId="77777777" w:rsidR="000D2AA3" w:rsidRDefault="00000000">
      <w:pPr>
        <w:spacing w:after="60"/>
        <w:ind w:firstLine="420"/>
        <w:rPr>
          <w:lang w:eastAsia="zh-CN"/>
        </w:rPr>
      </w:pPr>
      <w:r>
        <w:rPr>
          <w:rFonts w:eastAsia="宋体" w:cs="Times New Roman"/>
          <w:sz w:val="21"/>
          <w:lang w:eastAsia="zh-CN"/>
        </w:rPr>
        <w:t>当侦测事件与链路状态缺失、格式错误、超出约束或内部事件总线接口不可用时，拒绝提交无效结果，返回可定位的失败原因并记录模块、方法、对象标识、仿真时刻或操作时间。可恢复异常允许重试；不可恢复异常执行状态回滚或资源清理。</w:t>
      </w:r>
    </w:p>
    <w:p w14:paraId="739AADCE" w14:textId="77777777" w:rsidR="000D2AA3" w:rsidRDefault="00000000">
      <w:pPr>
        <w:pStyle w:val="4"/>
        <w:rPr>
          <w:lang w:eastAsia="zh-CN"/>
        </w:rPr>
      </w:pPr>
      <w:bookmarkStart w:id="419" w:name="_Toc26758"/>
      <w:r>
        <w:rPr>
          <w:lang w:eastAsia="zh-CN"/>
        </w:rPr>
        <w:t xml:space="preserve">5.4.2.4 </w:t>
      </w:r>
      <w:r>
        <w:rPr>
          <w:lang w:eastAsia="zh-CN"/>
        </w:rPr>
        <w:t>干扰参数实时同步操作类</w:t>
      </w:r>
      <w:r>
        <w:rPr>
          <w:lang w:eastAsia="zh-CN"/>
        </w:rPr>
        <w:t>/DSDWRJQTLJS-BJ-GRYGZ-CSS</w:t>
      </w:r>
      <w:bookmarkEnd w:id="419"/>
    </w:p>
    <w:p w14:paraId="100AB4F8" w14:textId="77777777" w:rsidR="000D2AA3" w:rsidRDefault="00000000">
      <w:pPr>
        <w:pStyle w:val="5"/>
        <w:rPr>
          <w:lang w:eastAsia="zh-CN"/>
        </w:rPr>
      </w:pPr>
      <w:bookmarkStart w:id="420" w:name="_Toc26348"/>
      <w:r>
        <w:rPr>
          <w:lang w:eastAsia="zh-CN"/>
        </w:rPr>
        <w:t>5.4.2.4.</w:t>
      </w:r>
      <w:proofErr w:type="gramStart"/>
      <w:r>
        <w:rPr>
          <w:lang w:eastAsia="zh-CN"/>
        </w:rPr>
        <w:t xml:space="preserve">1 </w:t>
      </w:r>
      <w:r>
        <w:rPr>
          <w:lang w:eastAsia="zh-CN"/>
        </w:rPr>
        <w:t>功能</w:t>
      </w:r>
      <w:bookmarkEnd w:id="420"/>
      <w:proofErr w:type="gramEnd"/>
    </w:p>
    <w:p w14:paraId="05CD4EC3" w14:textId="77777777" w:rsidR="000D2AA3" w:rsidRDefault="00000000">
      <w:pPr>
        <w:spacing w:after="60"/>
        <w:ind w:firstLine="420"/>
        <w:rPr>
          <w:lang w:eastAsia="zh-CN"/>
        </w:rPr>
      </w:pPr>
      <w:r>
        <w:rPr>
          <w:rFonts w:eastAsia="宋体" w:cs="Times New Roman"/>
          <w:sz w:val="21"/>
          <w:lang w:eastAsia="zh-CN"/>
        </w:rPr>
        <w:t>在前端、数据交换层与</w:t>
      </w:r>
      <w:r>
        <w:rPr>
          <w:rFonts w:eastAsia="宋体" w:cs="Times New Roman"/>
          <w:sz w:val="21"/>
          <w:lang w:eastAsia="zh-CN"/>
        </w:rPr>
        <w:t>AFSIM</w:t>
      </w:r>
      <w:r>
        <w:rPr>
          <w:rFonts w:eastAsia="宋体" w:cs="Times New Roman"/>
          <w:sz w:val="21"/>
          <w:lang w:eastAsia="zh-CN"/>
        </w:rPr>
        <w:t>插件之间同步干扰参数，使用版本和生效帧保证一致性。</w:t>
      </w:r>
    </w:p>
    <w:p w14:paraId="305338F3" w14:textId="77777777" w:rsidR="000D2AA3" w:rsidRDefault="00000000">
      <w:pPr>
        <w:pStyle w:val="5"/>
        <w:rPr>
          <w:lang w:eastAsia="zh-CN"/>
        </w:rPr>
      </w:pPr>
      <w:bookmarkStart w:id="421" w:name="_Toc7452"/>
      <w:r>
        <w:rPr>
          <w:lang w:eastAsia="zh-CN"/>
        </w:rPr>
        <w:lastRenderedPageBreak/>
        <w:t>5.4.2.</w:t>
      </w:r>
      <w:proofErr w:type="gramStart"/>
      <w:r>
        <w:rPr>
          <w:lang w:eastAsia="zh-CN"/>
        </w:rPr>
        <w:t xml:space="preserve">4.2 </w:t>
      </w:r>
      <w:r>
        <w:rPr>
          <w:lang w:eastAsia="zh-CN"/>
        </w:rPr>
        <w:t>输入</w:t>
      </w:r>
      <w:proofErr w:type="gramEnd"/>
      <w:r>
        <w:rPr>
          <w:lang w:eastAsia="zh-CN"/>
        </w:rPr>
        <w:t>输出</w:t>
      </w:r>
      <w:bookmarkEnd w:id="421"/>
    </w:p>
    <w:p w14:paraId="03BC9F44"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-40 </w:t>
      </w:r>
      <w:r>
        <w:rPr>
          <w:rFonts w:eastAsia="宋体" w:cs="Times New Roman"/>
          <w:b w:val="0"/>
          <w:sz w:val="21"/>
          <w:lang w:eastAsia="zh-CN"/>
        </w:rPr>
        <w:t>干扰</w:t>
      </w:r>
      <w:proofErr w:type="gramEnd"/>
      <w:r>
        <w:rPr>
          <w:rFonts w:eastAsia="宋体" w:cs="Times New Roman"/>
          <w:b w:val="0"/>
          <w:sz w:val="21"/>
          <w:lang w:eastAsia="zh-CN"/>
        </w:rPr>
        <w:t>参数实时同步输入输出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54D6B9D0" w14:textId="77777777">
        <w:trPr>
          <w:tblHeader/>
          <w:jc w:val="center"/>
        </w:trPr>
        <w:tc>
          <w:tcPr>
            <w:tcW w:w="397" w:type="dxa"/>
            <w:shd w:val="clear" w:color="auto" w:fill="F2F2F2"/>
            <w:tcMar>
              <w:top w:w="80" w:type="dxa"/>
              <w:left w:w="90" w:type="dxa"/>
              <w:bottom w:w="80" w:type="dxa"/>
              <w:right w:w="90" w:type="dxa"/>
            </w:tcMar>
            <w:vAlign w:val="center"/>
          </w:tcPr>
          <w:p w14:paraId="7636B723"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2C1CA5D7"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6212E0C7"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09460A90"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5F0FE8BD"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00607DDF"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10C97402"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1B7439B6"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3D0DEA8A" w14:textId="77777777">
        <w:trPr>
          <w:jc w:val="center"/>
        </w:trPr>
        <w:tc>
          <w:tcPr>
            <w:tcW w:w="397" w:type="dxa"/>
            <w:tcMar>
              <w:top w:w="80" w:type="dxa"/>
              <w:left w:w="90" w:type="dxa"/>
              <w:bottom w:w="80" w:type="dxa"/>
              <w:right w:w="90" w:type="dxa"/>
            </w:tcMar>
            <w:vAlign w:val="center"/>
          </w:tcPr>
          <w:p w14:paraId="4CA3438B"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2E630350" w14:textId="77777777" w:rsidR="000D2AA3" w:rsidRDefault="00000000">
            <w:pPr>
              <w:spacing w:line="240" w:lineRule="auto"/>
              <w:ind w:firstLine="0"/>
              <w:jc w:val="left"/>
            </w:pPr>
            <w:proofErr w:type="spellStart"/>
            <w:r>
              <w:rPr>
                <w:rFonts w:eastAsia="宋体" w:cs="Times New Roman"/>
                <w:sz w:val="16"/>
              </w:rPr>
              <w:t>干扰参数更新</w:t>
            </w:r>
            <w:proofErr w:type="spellEnd"/>
          </w:p>
        </w:tc>
        <w:tc>
          <w:tcPr>
            <w:tcW w:w="1191" w:type="dxa"/>
            <w:tcMar>
              <w:top w:w="80" w:type="dxa"/>
              <w:left w:w="90" w:type="dxa"/>
              <w:bottom w:w="80" w:type="dxa"/>
              <w:right w:w="90" w:type="dxa"/>
            </w:tcMar>
            <w:vAlign w:val="center"/>
          </w:tcPr>
          <w:p w14:paraId="2782E968" w14:textId="77777777" w:rsidR="000D2AA3" w:rsidRDefault="00000000">
            <w:pPr>
              <w:spacing w:line="240" w:lineRule="auto"/>
              <w:ind w:firstLine="0"/>
              <w:jc w:val="left"/>
            </w:pPr>
            <w:proofErr w:type="spellStart"/>
            <w:r>
              <w:rPr>
                <w:rFonts w:eastAsia="宋体" w:cs="Times New Roman"/>
                <w:sz w:val="16"/>
              </w:rPr>
              <w:t>parameterUpdate</w:t>
            </w:r>
            <w:proofErr w:type="spellEnd"/>
          </w:p>
        </w:tc>
        <w:tc>
          <w:tcPr>
            <w:tcW w:w="1020" w:type="dxa"/>
            <w:tcMar>
              <w:top w:w="80" w:type="dxa"/>
              <w:left w:w="90" w:type="dxa"/>
              <w:bottom w:w="80" w:type="dxa"/>
              <w:right w:w="90" w:type="dxa"/>
            </w:tcMar>
            <w:vAlign w:val="center"/>
          </w:tcPr>
          <w:p w14:paraId="64411059" w14:textId="77777777" w:rsidR="000D2AA3" w:rsidRDefault="00000000">
            <w:pPr>
              <w:spacing w:line="240" w:lineRule="auto"/>
              <w:ind w:firstLine="0"/>
              <w:jc w:val="left"/>
            </w:pPr>
            <w:proofErr w:type="spellStart"/>
            <w:r>
              <w:rPr>
                <w:rFonts w:eastAsia="宋体" w:cs="Times New Roman"/>
                <w:sz w:val="16"/>
              </w:rPr>
              <w:t>JammingParameterSet</w:t>
            </w:r>
            <w:proofErr w:type="spellEnd"/>
          </w:p>
        </w:tc>
        <w:tc>
          <w:tcPr>
            <w:tcW w:w="454" w:type="dxa"/>
            <w:tcMar>
              <w:top w:w="80" w:type="dxa"/>
              <w:left w:w="90" w:type="dxa"/>
              <w:bottom w:w="80" w:type="dxa"/>
              <w:right w:w="90" w:type="dxa"/>
            </w:tcMar>
            <w:vAlign w:val="center"/>
          </w:tcPr>
          <w:p w14:paraId="2F1D10CE"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091A8CF3"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5A9DFF26" w14:textId="77777777" w:rsidR="000D2AA3" w:rsidRDefault="00000000">
            <w:pPr>
              <w:spacing w:line="240" w:lineRule="auto"/>
              <w:ind w:firstLine="0"/>
              <w:jc w:val="left"/>
            </w:pPr>
            <w:proofErr w:type="spellStart"/>
            <w:r>
              <w:rPr>
                <w:rFonts w:eastAsia="宋体" w:cs="Times New Roman"/>
                <w:sz w:val="16"/>
              </w:rPr>
              <w:t>配置界面</w:t>
            </w:r>
            <w:proofErr w:type="spellEnd"/>
            <w:r>
              <w:rPr>
                <w:rFonts w:eastAsia="宋体" w:cs="Times New Roman"/>
                <w:sz w:val="16"/>
              </w:rPr>
              <w:t>/</w:t>
            </w:r>
            <w:proofErr w:type="spellStart"/>
            <w:r>
              <w:rPr>
                <w:rFonts w:eastAsia="宋体" w:cs="Times New Roman"/>
                <w:sz w:val="16"/>
              </w:rPr>
              <w:t>闭环控制器</w:t>
            </w:r>
            <w:proofErr w:type="spellEnd"/>
          </w:p>
        </w:tc>
        <w:tc>
          <w:tcPr>
            <w:tcW w:w="1871" w:type="dxa"/>
            <w:tcMar>
              <w:top w:w="80" w:type="dxa"/>
              <w:left w:w="90" w:type="dxa"/>
              <w:bottom w:w="80" w:type="dxa"/>
              <w:right w:w="90" w:type="dxa"/>
            </w:tcMar>
            <w:vAlign w:val="center"/>
          </w:tcPr>
          <w:p w14:paraId="7A522978"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371CF3E3" w14:textId="77777777">
        <w:trPr>
          <w:jc w:val="center"/>
        </w:trPr>
        <w:tc>
          <w:tcPr>
            <w:tcW w:w="397" w:type="dxa"/>
            <w:tcMar>
              <w:top w:w="80" w:type="dxa"/>
              <w:left w:w="90" w:type="dxa"/>
              <w:bottom w:w="80" w:type="dxa"/>
              <w:right w:w="90" w:type="dxa"/>
            </w:tcMar>
            <w:vAlign w:val="center"/>
          </w:tcPr>
          <w:p w14:paraId="59EB730B"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38A94EB4" w14:textId="77777777" w:rsidR="000D2AA3" w:rsidRDefault="00000000">
            <w:pPr>
              <w:spacing w:line="240" w:lineRule="auto"/>
              <w:ind w:firstLine="0"/>
              <w:jc w:val="left"/>
            </w:pPr>
            <w:proofErr w:type="spellStart"/>
            <w:r>
              <w:rPr>
                <w:rFonts w:eastAsia="宋体" w:cs="Times New Roman"/>
                <w:sz w:val="16"/>
              </w:rPr>
              <w:t>同步确认</w:t>
            </w:r>
            <w:proofErr w:type="spellEnd"/>
          </w:p>
        </w:tc>
        <w:tc>
          <w:tcPr>
            <w:tcW w:w="1191" w:type="dxa"/>
            <w:tcMar>
              <w:top w:w="80" w:type="dxa"/>
              <w:left w:w="90" w:type="dxa"/>
              <w:bottom w:w="80" w:type="dxa"/>
              <w:right w:w="90" w:type="dxa"/>
            </w:tcMar>
            <w:vAlign w:val="center"/>
          </w:tcPr>
          <w:p w14:paraId="523D23D6" w14:textId="77777777" w:rsidR="000D2AA3" w:rsidRDefault="00000000">
            <w:pPr>
              <w:spacing w:line="240" w:lineRule="auto"/>
              <w:ind w:firstLine="0"/>
              <w:jc w:val="left"/>
            </w:pPr>
            <w:proofErr w:type="spellStart"/>
            <w:r>
              <w:rPr>
                <w:rFonts w:eastAsia="宋体" w:cs="Times New Roman"/>
                <w:sz w:val="16"/>
              </w:rPr>
              <w:t>syncResult</w:t>
            </w:r>
            <w:proofErr w:type="spellEnd"/>
          </w:p>
        </w:tc>
        <w:tc>
          <w:tcPr>
            <w:tcW w:w="1020" w:type="dxa"/>
            <w:tcMar>
              <w:top w:w="80" w:type="dxa"/>
              <w:left w:w="90" w:type="dxa"/>
              <w:bottom w:w="80" w:type="dxa"/>
              <w:right w:w="90" w:type="dxa"/>
            </w:tcMar>
            <w:vAlign w:val="center"/>
          </w:tcPr>
          <w:p w14:paraId="0E94976C" w14:textId="77777777" w:rsidR="000D2AA3" w:rsidRDefault="00000000">
            <w:pPr>
              <w:spacing w:line="240" w:lineRule="auto"/>
              <w:ind w:firstLine="0"/>
              <w:jc w:val="left"/>
            </w:pPr>
            <w:proofErr w:type="spellStart"/>
            <w:r>
              <w:rPr>
                <w:rFonts w:eastAsia="宋体" w:cs="Times New Roman"/>
                <w:sz w:val="16"/>
              </w:rPr>
              <w:t>SyncResult</w:t>
            </w:r>
            <w:proofErr w:type="spellEnd"/>
          </w:p>
        </w:tc>
        <w:tc>
          <w:tcPr>
            <w:tcW w:w="454" w:type="dxa"/>
            <w:tcMar>
              <w:top w:w="80" w:type="dxa"/>
              <w:left w:w="90" w:type="dxa"/>
              <w:bottom w:w="80" w:type="dxa"/>
              <w:right w:w="90" w:type="dxa"/>
            </w:tcMar>
            <w:vAlign w:val="center"/>
          </w:tcPr>
          <w:p w14:paraId="7581B311"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0BBF9328"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4F7D224C" w14:textId="77777777" w:rsidR="000D2AA3" w:rsidRDefault="00000000">
            <w:pPr>
              <w:spacing w:line="240" w:lineRule="auto"/>
              <w:ind w:firstLine="0"/>
              <w:jc w:val="left"/>
            </w:pPr>
            <w:r>
              <w:rPr>
                <w:rFonts w:eastAsia="宋体" w:cs="Times New Roman"/>
                <w:sz w:val="16"/>
              </w:rPr>
              <w:t>JammingParameterSynchronizer</w:t>
            </w:r>
          </w:p>
        </w:tc>
        <w:tc>
          <w:tcPr>
            <w:tcW w:w="1871" w:type="dxa"/>
            <w:tcMar>
              <w:top w:w="80" w:type="dxa"/>
              <w:left w:w="90" w:type="dxa"/>
              <w:bottom w:w="80" w:type="dxa"/>
              <w:right w:w="90" w:type="dxa"/>
            </w:tcMar>
            <w:vAlign w:val="center"/>
          </w:tcPr>
          <w:p w14:paraId="0E99A35E"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6CC521C8" w14:textId="77777777" w:rsidR="000D2AA3" w:rsidRDefault="000D2AA3">
      <w:pPr>
        <w:spacing w:after="40"/>
      </w:pPr>
    </w:p>
    <w:p w14:paraId="61ADD916" w14:textId="77777777" w:rsidR="000D2AA3" w:rsidRDefault="00000000">
      <w:pPr>
        <w:pStyle w:val="5"/>
      </w:pPr>
      <w:bookmarkStart w:id="422" w:name="_Toc16214"/>
      <w:r>
        <w:t xml:space="preserve">5.4.2.4.3 </w:t>
      </w:r>
      <w:proofErr w:type="spellStart"/>
      <w:r>
        <w:t>设计方法</w:t>
      </w:r>
      <w:bookmarkEnd w:id="422"/>
      <w:proofErr w:type="spellEnd"/>
    </w:p>
    <w:p w14:paraId="656DFC54"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）接收带版本的参数更新；</w:t>
      </w:r>
      <w:r>
        <w:rPr>
          <w:rFonts w:eastAsia="宋体" w:cs="Times New Roman"/>
          <w:sz w:val="21"/>
          <w:lang w:eastAsia="zh-CN"/>
        </w:rPr>
        <w:t>2</w:t>
      </w:r>
      <w:r>
        <w:rPr>
          <w:rFonts w:eastAsia="宋体" w:cs="Times New Roman"/>
          <w:sz w:val="21"/>
          <w:lang w:eastAsia="zh-CN"/>
        </w:rPr>
        <w:t>）执行范围与权限校验；</w:t>
      </w:r>
      <w:r>
        <w:rPr>
          <w:rFonts w:eastAsia="宋体" w:cs="Times New Roman"/>
          <w:sz w:val="21"/>
          <w:lang w:eastAsia="zh-CN"/>
        </w:rPr>
        <w:t>3</w:t>
      </w:r>
      <w:r>
        <w:rPr>
          <w:rFonts w:eastAsia="宋体" w:cs="Times New Roman"/>
          <w:sz w:val="21"/>
          <w:lang w:eastAsia="zh-CN"/>
        </w:rPr>
        <w:t>）在指定仿真帧应用参数；</w:t>
      </w:r>
      <w:r>
        <w:rPr>
          <w:rFonts w:eastAsia="宋体" w:cs="Times New Roman"/>
          <w:sz w:val="21"/>
          <w:lang w:eastAsia="zh-CN"/>
        </w:rPr>
        <w:t>4</w:t>
      </w:r>
      <w:r>
        <w:rPr>
          <w:rFonts w:eastAsia="宋体" w:cs="Times New Roman"/>
          <w:sz w:val="21"/>
          <w:lang w:eastAsia="zh-CN"/>
        </w:rPr>
        <w:t>）返回同步确认并广播最新状态。</w:t>
      </w:r>
    </w:p>
    <w:p w14:paraId="47760C77" w14:textId="77777777" w:rsidR="000D2AA3" w:rsidRDefault="00000000">
      <w:pPr>
        <w:keepNext/>
        <w:jc w:val="center"/>
      </w:pPr>
      <w:r>
        <w:rPr>
          <w:noProof/>
        </w:rPr>
        <w:drawing>
          <wp:inline distT="0" distB="0" distL="114300" distR="114300" wp14:anchorId="6058F3A4" wp14:editId="4F87B7B7">
            <wp:extent cx="4139565" cy="3380740"/>
            <wp:effectExtent l="0" t="0" r="5715" b="8890"/>
            <wp:docPr id="111" name="Picture 111" descr="干扰参数实时同步设计流程图" title="干扰参数实时同步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干扰参数实时同步设计流程图" title="干扰参数实时同步设计流程图"/>
                    <pic:cNvPicPr>
                      <a:picLocks noChangeAspect="1"/>
                    </pic:cNvPicPr>
                  </pic:nvPicPr>
                  <pic:blipFill>
                    <a:blip r:embed="rId105"/>
                    <a:stretch>
                      <a:fillRect/>
                    </a:stretch>
                  </pic:blipFill>
                  <pic:spPr>
                    <a:xfrm>
                      <a:off x="0" y="0"/>
                      <a:ext cx="4140000" cy="3381000"/>
                    </a:xfrm>
                    <a:prstGeom prst="rect">
                      <a:avLst/>
                    </a:prstGeom>
                  </pic:spPr>
                </pic:pic>
              </a:graphicData>
            </a:graphic>
          </wp:inline>
        </w:drawing>
      </w:r>
    </w:p>
    <w:p w14:paraId="16C904EE"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w:t>
      </w:r>
      <w:proofErr w:type="gramStart"/>
      <w:r>
        <w:rPr>
          <w:rFonts w:eastAsia="宋体" w:cs="Times New Roman"/>
          <w:b w:val="0"/>
          <w:sz w:val="21"/>
          <w:lang w:eastAsia="zh-CN"/>
        </w:rPr>
        <w:t xml:space="preserve">-17 </w:t>
      </w:r>
      <w:r>
        <w:rPr>
          <w:rFonts w:eastAsia="宋体" w:cs="Times New Roman"/>
          <w:b w:val="0"/>
          <w:sz w:val="21"/>
          <w:lang w:eastAsia="zh-CN"/>
        </w:rPr>
        <w:t>干扰</w:t>
      </w:r>
      <w:proofErr w:type="gramEnd"/>
      <w:r>
        <w:rPr>
          <w:rFonts w:eastAsia="宋体" w:cs="Times New Roman"/>
          <w:b w:val="0"/>
          <w:sz w:val="21"/>
          <w:lang w:eastAsia="zh-CN"/>
        </w:rPr>
        <w:t>参数实时同步设计流程图</w:t>
      </w:r>
    </w:p>
    <w:p w14:paraId="38CECDD1" w14:textId="77777777" w:rsidR="000D2AA3" w:rsidRDefault="00000000">
      <w:pPr>
        <w:pStyle w:val="5"/>
      </w:pPr>
      <w:bookmarkStart w:id="423" w:name="_Toc16247"/>
      <w:r>
        <w:t xml:space="preserve">5.4.2.4.4 </w:t>
      </w:r>
      <w:proofErr w:type="spellStart"/>
      <w:r>
        <w:t>内部方法</w:t>
      </w:r>
      <w:bookmarkEnd w:id="423"/>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19A59A4A" w14:textId="77777777">
        <w:trPr>
          <w:tblHeader/>
          <w:jc w:val="center"/>
        </w:trPr>
        <w:tc>
          <w:tcPr>
            <w:tcW w:w="1361" w:type="dxa"/>
            <w:shd w:val="clear" w:color="auto" w:fill="F2F2F2"/>
            <w:tcMar>
              <w:top w:w="80" w:type="dxa"/>
              <w:left w:w="90" w:type="dxa"/>
              <w:bottom w:w="80" w:type="dxa"/>
              <w:right w:w="90" w:type="dxa"/>
            </w:tcMar>
            <w:vAlign w:val="center"/>
          </w:tcPr>
          <w:p w14:paraId="70BA9CF8"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4224D253"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296BE099" w14:textId="77777777">
        <w:trPr>
          <w:jc w:val="center"/>
        </w:trPr>
        <w:tc>
          <w:tcPr>
            <w:tcW w:w="1361" w:type="dxa"/>
            <w:tcMar>
              <w:top w:w="80" w:type="dxa"/>
              <w:left w:w="90" w:type="dxa"/>
              <w:bottom w:w="80" w:type="dxa"/>
              <w:right w:w="90" w:type="dxa"/>
            </w:tcMar>
            <w:vAlign w:val="center"/>
          </w:tcPr>
          <w:p w14:paraId="011CBE16"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46B5041E" w14:textId="77777777" w:rsidR="000D2AA3" w:rsidRDefault="00000000">
            <w:pPr>
              <w:spacing w:line="240" w:lineRule="auto"/>
              <w:ind w:firstLine="0"/>
              <w:jc w:val="left"/>
              <w:rPr>
                <w:lang w:eastAsia="zh-CN"/>
              </w:rPr>
            </w:pPr>
            <w:r>
              <w:rPr>
                <w:rFonts w:eastAsia="宋体" w:cs="Times New Roman"/>
                <w:sz w:val="18"/>
                <w:lang w:eastAsia="zh-CN"/>
              </w:rPr>
              <w:t>干扰参数实时同步操作类</w:t>
            </w:r>
          </w:p>
        </w:tc>
      </w:tr>
      <w:tr w:rsidR="000D2AA3" w14:paraId="4B17324C" w14:textId="77777777">
        <w:trPr>
          <w:jc w:val="center"/>
        </w:trPr>
        <w:tc>
          <w:tcPr>
            <w:tcW w:w="1361" w:type="dxa"/>
            <w:tcMar>
              <w:top w:w="80" w:type="dxa"/>
              <w:left w:w="90" w:type="dxa"/>
              <w:bottom w:w="80" w:type="dxa"/>
              <w:right w:w="90" w:type="dxa"/>
            </w:tcMar>
            <w:vAlign w:val="center"/>
          </w:tcPr>
          <w:p w14:paraId="2A940987"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0C3E3F83" w14:textId="77777777" w:rsidR="000D2AA3" w:rsidRDefault="00000000">
            <w:pPr>
              <w:spacing w:line="240" w:lineRule="auto"/>
              <w:ind w:firstLine="0"/>
              <w:jc w:val="left"/>
            </w:pPr>
            <w:proofErr w:type="spellStart"/>
            <w:r>
              <w:rPr>
                <w:rFonts w:eastAsia="宋体" w:cs="Times New Roman"/>
                <w:sz w:val="18"/>
              </w:rPr>
              <w:t>SyncResult</w:t>
            </w:r>
            <w:proofErr w:type="spellEnd"/>
            <w:r>
              <w:rPr>
                <w:rFonts w:eastAsia="宋体" w:cs="Times New Roman"/>
                <w:sz w:val="18"/>
              </w:rPr>
              <w:t xml:space="preserve"> </w:t>
            </w:r>
            <w:proofErr w:type="spellStart"/>
            <w:proofErr w:type="gramStart"/>
            <w:r>
              <w:rPr>
                <w:rFonts w:eastAsia="宋体" w:cs="Times New Roman"/>
                <w:sz w:val="18"/>
              </w:rPr>
              <w:t>syncParameters</w:t>
            </w:r>
            <w:proofErr w:type="spellEnd"/>
            <w:r>
              <w:rPr>
                <w:rFonts w:eastAsia="宋体" w:cs="Times New Roman"/>
                <w:sz w:val="18"/>
              </w:rPr>
              <w:t>(</w:t>
            </w:r>
            <w:proofErr w:type="spellStart"/>
            <w:proofErr w:type="gramEnd"/>
            <w:r>
              <w:rPr>
                <w:rFonts w:eastAsia="宋体" w:cs="Times New Roman"/>
                <w:sz w:val="18"/>
              </w:rPr>
              <w:t>JammingParameterSet</w:t>
            </w:r>
            <w:proofErr w:type="spellEnd"/>
            <w:r>
              <w:rPr>
                <w:rFonts w:eastAsia="宋体" w:cs="Times New Roman"/>
                <w:sz w:val="18"/>
              </w:rPr>
              <w:t xml:space="preserve"> </w:t>
            </w:r>
            <w:proofErr w:type="spellStart"/>
            <w:r>
              <w:rPr>
                <w:rFonts w:eastAsia="宋体" w:cs="Times New Roman"/>
                <w:sz w:val="18"/>
              </w:rPr>
              <w:t>parameterUpdate</w:t>
            </w:r>
            <w:proofErr w:type="spellEnd"/>
            <w:r>
              <w:rPr>
                <w:rFonts w:eastAsia="宋体" w:cs="Times New Roman"/>
                <w:sz w:val="18"/>
              </w:rPr>
              <w:t>)</w:t>
            </w:r>
          </w:p>
        </w:tc>
      </w:tr>
      <w:tr w:rsidR="000D2AA3" w14:paraId="757D7C51" w14:textId="77777777">
        <w:trPr>
          <w:jc w:val="center"/>
        </w:trPr>
        <w:tc>
          <w:tcPr>
            <w:tcW w:w="1361" w:type="dxa"/>
            <w:tcMar>
              <w:top w:w="80" w:type="dxa"/>
              <w:left w:w="90" w:type="dxa"/>
              <w:bottom w:w="80" w:type="dxa"/>
              <w:right w:w="90" w:type="dxa"/>
            </w:tcMar>
            <w:vAlign w:val="center"/>
          </w:tcPr>
          <w:p w14:paraId="53F15FCE"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6DF545A3" w14:textId="77777777" w:rsidR="000D2AA3" w:rsidRDefault="00000000">
            <w:pPr>
              <w:spacing w:line="240" w:lineRule="auto"/>
              <w:ind w:firstLine="0"/>
              <w:jc w:val="left"/>
              <w:rPr>
                <w:lang w:eastAsia="zh-CN"/>
              </w:rPr>
            </w:pPr>
            <w:r>
              <w:rPr>
                <w:rFonts w:eastAsia="宋体" w:cs="Times New Roman"/>
                <w:sz w:val="18"/>
                <w:lang w:eastAsia="zh-CN"/>
              </w:rPr>
              <w:t>在前端、数据交换层与</w:t>
            </w:r>
            <w:r>
              <w:rPr>
                <w:rFonts w:eastAsia="宋体" w:cs="Times New Roman"/>
                <w:sz w:val="18"/>
                <w:lang w:eastAsia="zh-CN"/>
              </w:rPr>
              <w:t>AFSIM</w:t>
            </w:r>
            <w:r>
              <w:rPr>
                <w:rFonts w:eastAsia="宋体" w:cs="Times New Roman"/>
                <w:sz w:val="18"/>
                <w:lang w:eastAsia="zh-CN"/>
              </w:rPr>
              <w:t>插件之间同步干扰参数，使用版本和生效帧保证一致性。</w:t>
            </w:r>
          </w:p>
        </w:tc>
      </w:tr>
    </w:tbl>
    <w:p w14:paraId="6A17243D" w14:textId="77777777" w:rsidR="000D2AA3" w:rsidRDefault="000D2AA3">
      <w:pPr>
        <w:spacing w:after="40"/>
        <w:rPr>
          <w:lang w:eastAsia="zh-CN"/>
        </w:rPr>
      </w:pPr>
    </w:p>
    <w:p w14:paraId="14D618E5" w14:textId="77777777" w:rsidR="000D2AA3" w:rsidRDefault="00000000">
      <w:pPr>
        <w:pStyle w:val="5"/>
        <w:rPr>
          <w:lang w:eastAsia="zh-CN"/>
        </w:rPr>
      </w:pPr>
      <w:bookmarkStart w:id="424" w:name="_Toc11034"/>
      <w:r>
        <w:rPr>
          <w:lang w:eastAsia="zh-CN"/>
        </w:rPr>
        <w:t>5.4.2.</w:t>
      </w:r>
      <w:proofErr w:type="gramStart"/>
      <w:r>
        <w:rPr>
          <w:lang w:eastAsia="zh-CN"/>
        </w:rPr>
        <w:t xml:space="preserve">4.5 </w:t>
      </w:r>
      <w:r>
        <w:rPr>
          <w:lang w:eastAsia="zh-CN"/>
        </w:rPr>
        <w:t>对外</w:t>
      </w:r>
      <w:proofErr w:type="gramEnd"/>
      <w:r>
        <w:rPr>
          <w:lang w:eastAsia="zh-CN"/>
        </w:rPr>
        <w:t>接口</w:t>
      </w:r>
      <w:bookmarkEnd w:id="424"/>
    </w:p>
    <w:p w14:paraId="7485CFC5" w14:textId="77777777" w:rsidR="000D2AA3" w:rsidRDefault="00000000">
      <w:pPr>
        <w:spacing w:after="60"/>
        <w:ind w:firstLine="420"/>
        <w:rPr>
          <w:lang w:eastAsia="zh-CN"/>
        </w:rPr>
      </w:pPr>
      <w:r>
        <w:rPr>
          <w:rFonts w:eastAsia="宋体" w:cs="Times New Roman"/>
          <w:sz w:val="21"/>
          <w:lang w:eastAsia="zh-CN"/>
        </w:rPr>
        <w:t>通过参数同步与</w:t>
      </w:r>
      <w:r>
        <w:rPr>
          <w:rFonts w:eastAsia="宋体" w:cs="Times New Roman"/>
          <w:sz w:val="21"/>
          <w:lang w:eastAsia="zh-CN"/>
        </w:rPr>
        <w:t>WebSocket</w:t>
      </w:r>
      <w:r>
        <w:rPr>
          <w:rFonts w:eastAsia="宋体" w:cs="Times New Roman"/>
          <w:sz w:val="21"/>
          <w:lang w:eastAsia="zh-CN"/>
        </w:rPr>
        <w:t>接口接收干扰参数更新并向</w:t>
      </w:r>
      <w:r>
        <w:rPr>
          <w:rFonts w:eastAsia="宋体" w:cs="Times New Roman"/>
          <w:sz w:val="21"/>
          <w:lang w:eastAsia="zh-CN"/>
        </w:rPr>
        <w:t>AFSIM</w:t>
      </w:r>
      <w:r>
        <w:rPr>
          <w:rFonts w:eastAsia="宋体" w:cs="Times New Roman"/>
          <w:sz w:val="21"/>
          <w:lang w:eastAsia="zh-CN"/>
        </w:rPr>
        <w:t>插件</w:t>
      </w:r>
      <w:r>
        <w:rPr>
          <w:rFonts w:eastAsia="宋体" w:cs="Times New Roman"/>
          <w:sz w:val="21"/>
          <w:lang w:eastAsia="zh-CN"/>
        </w:rPr>
        <w:t>/</w:t>
      </w:r>
      <w:r>
        <w:rPr>
          <w:rFonts w:eastAsia="宋体" w:cs="Times New Roman"/>
          <w:sz w:val="21"/>
          <w:lang w:eastAsia="zh-CN"/>
        </w:rPr>
        <w:t>前端状态提供同步确认。接口数据采用</w:t>
      </w:r>
      <w:proofErr w:type="spellStart"/>
      <w:r>
        <w:rPr>
          <w:rFonts w:eastAsia="宋体" w:cs="Times New Roman"/>
          <w:sz w:val="21"/>
          <w:lang w:eastAsia="zh-CN"/>
        </w:rPr>
        <w:t>JammingParameterSet</w:t>
      </w:r>
      <w:proofErr w:type="spellEnd"/>
      <w:r>
        <w:rPr>
          <w:rFonts w:eastAsia="宋体" w:cs="Times New Roman"/>
          <w:sz w:val="21"/>
          <w:lang w:eastAsia="zh-CN"/>
        </w:rPr>
        <w:t>与</w:t>
      </w:r>
      <w:proofErr w:type="spellStart"/>
      <w:r>
        <w:rPr>
          <w:rFonts w:eastAsia="宋体" w:cs="Times New Roman"/>
          <w:sz w:val="21"/>
          <w:lang w:eastAsia="zh-CN"/>
        </w:rPr>
        <w:t>SyncResult</w:t>
      </w:r>
      <w:proofErr w:type="spellEnd"/>
      <w:r>
        <w:rPr>
          <w:rFonts w:eastAsia="宋体" w:cs="Times New Roman"/>
          <w:sz w:val="21"/>
          <w:lang w:eastAsia="zh-CN"/>
        </w:rPr>
        <w:t>定义，调用方必须处理成功、失败和超时状态。</w:t>
      </w:r>
    </w:p>
    <w:p w14:paraId="4C80BCD0" w14:textId="77777777" w:rsidR="000D2AA3" w:rsidRDefault="00000000">
      <w:pPr>
        <w:pStyle w:val="5"/>
        <w:rPr>
          <w:lang w:eastAsia="zh-CN"/>
        </w:rPr>
      </w:pPr>
      <w:bookmarkStart w:id="425" w:name="_Toc714"/>
      <w:r>
        <w:rPr>
          <w:lang w:eastAsia="zh-CN"/>
        </w:rPr>
        <w:t>5.4.2.</w:t>
      </w:r>
      <w:proofErr w:type="gramStart"/>
      <w:r>
        <w:rPr>
          <w:lang w:eastAsia="zh-CN"/>
        </w:rPr>
        <w:t xml:space="preserve">4.6 </w:t>
      </w:r>
      <w:r>
        <w:rPr>
          <w:lang w:eastAsia="zh-CN"/>
        </w:rPr>
        <w:t>限制</w:t>
      </w:r>
      <w:proofErr w:type="gramEnd"/>
      <w:r>
        <w:rPr>
          <w:lang w:eastAsia="zh-CN"/>
        </w:rPr>
        <w:t>条件</w:t>
      </w:r>
      <w:bookmarkEnd w:id="425"/>
    </w:p>
    <w:p w14:paraId="01D86855" w14:textId="77777777" w:rsidR="000D2AA3" w:rsidRDefault="00000000">
      <w:pPr>
        <w:spacing w:after="60"/>
        <w:ind w:firstLine="420"/>
        <w:rPr>
          <w:lang w:eastAsia="zh-CN"/>
        </w:rPr>
      </w:pPr>
      <w:r>
        <w:rPr>
          <w:rFonts w:eastAsia="宋体" w:cs="Times New Roman"/>
          <w:sz w:val="21"/>
          <w:lang w:eastAsia="zh-CN"/>
        </w:rPr>
        <w:t>参数版本号必须单调递增且仿真帧边界生效。</w:t>
      </w:r>
    </w:p>
    <w:p w14:paraId="66274684" w14:textId="77777777" w:rsidR="000D2AA3" w:rsidRDefault="00000000">
      <w:pPr>
        <w:pStyle w:val="5"/>
        <w:rPr>
          <w:lang w:eastAsia="zh-CN"/>
        </w:rPr>
      </w:pPr>
      <w:bookmarkStart w:id="426" w:name="_Toc20451"/>
      <w:r>
        <w:rPr>
          <w:lang w:eastAsia="zh-CN"/>
        </w:rPr>
        <w:t>5.4.2.4.</w:t>
      </w:r>
      <w:proofErr w:type="gramStart"/>
      <w:r>
        <w:rPr>
          <w:lang w:eastAsia="zh-CN"/>
        </w:rPr>
        <w:t xml:space="preserve">7 </w:t>
      </w:r>
      <w:r>
        <w:rPr>
          <w:lang w:eastAsia="zh-CN"/>
        </w:rPr>
        <w:t>内部</w:t>
      </w:r>
      <w:proofErr w:type="gramEnd"/>
      <w:r>
        <w:rPr>
          <w:lang w:eastAsia="zh-CN"/>
        </w:rPr>
        <w:t>测试计划</w:t>
      </w:r>
      <w:bookmarkEnd w:id="426"/>
    </w:p>
    <w:p w14:paraId="0BC9144B"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-41 </w:t>
      </w:r>
      <w:r>
        <w:rPr>
          <w:rFonts w:eastAsia="宋体" w:cs="Times New Roman"/>
          <w:b w:val="0"/>
          <w:sz w:val="21"/>
          <w:lang w:eastAsia="zh-CN"/>
        </w:rPr>
        <w:t>干扰</w:t>
      </w:r>
      <w:proofErr w:type="gramEnd"/>
      <w:r>
        <w:rPr>
          <w:rFonts w:eastAsia="宋体" w:cs="Times New Roman"/>
          <w:b w:val="0"/>
          <w:sz w:val="21"/>
          <w:lang w:eastAsia="zh-CN"/>
        </w:rPr>
        <w:t>参数实时同步内部测试计划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3215EB2A" w14:textId="77777777">
        <w:trPr>
          <w:tblHeader/>
          <w:jc w:val="center"/>
        </w:trPr>
        <w:tc>
          <w:tcPr>
            <w:tcW w:w="1417" w:type="dxa"/>
            <w:shd w:val="clear" w:color="auto" w:fill="F2F2F2"/>
            <w:tcMar>
              <w:top w:w="80" w:type="dxa"/>
              <w:left w:w="90" w:type="dxa"/>
              <w:bottom w:w="80" w:type="dxa"/>
              <w:right w:w="90" w:type="dxa"/>
            </w:tcMar>
            <w:vAlign w:val="center"/>
          </w:tcPr>
          <w:p w14:paraId="3C1C3FA9"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22C31C00"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5340C89D" w14:textId="77777777">
        <w:trPr>
          <w:jc w:val="center"/>
        </w:trPr>
        <w:tc>
          <w:tcPr>
            <w:tcW w:w="1417" w:type="dxa"/>
            <w:tcMar>
              <w:top w:w="80" w:type="dxa"/>
              <w:left w:w="90" w:type="dxa"/>
              <w:bottom w:w="80" w:type="dxa"/>
              <w:right w:w="90" w:type="dxa"/>
            </w:tcMar>
            <w:vAlign w:val="center"/>
          </w:tcPr>
          <w:p w14:paraId="0DEB88D2"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1FEC9C9C" w14:textId="77777777" w:rsidR="000D2AA3" w:rsidRDefault="00000000">
            <w:pPr>
              <w:spacing w:line="240" w:lineRule="auto"/>
              <w:ind w:firstLine="0"/>
              <w:jc w:val="left"/>
              <w:rPr>
                <w:lang w:eastAsia="zh-CN"/>
              </w:rPr>
            </w:pPr>
            <w:r>
              <w:rPr>
                <w:rFonts w:eastAsia="宋体" w:cs="Times New Roman"/>
                <w:sz w:val="17"/>
                <w:lang w:eastAsia="zh-CN"/>
              </w:rPr>
              <w:t>干扰与感知模块及依赖服务可用，准备有效与无效干扰参数更新样例。</w:t>
            </w:r>
          </w:p>
        </w:tc>
      </w:tr>
      <w:tr w:rsidR="000D2AA3" w14:paraId="28901368" w14:textId="77777777">
        <w:trPr>
          <w:jc w:val="center"/>
        </w:trPr>
        <w:tc>
          <w:tcPr>
            <w:tcW w:w="1417" w:type="dxa"/>
            <w:tcMar>
              <w:top w:w="80" w:type="dxa"/>
              <w:left w:w="90" w:type="dxa"/>
              <w:bottom w:w="80" w:type="dxa"/>
              <w:right w:w="90" w:type="dxa"/>
            </w:tcMar>
            <w:vAlign w:val="center"/>
          </w:tcPr>
          <w:p w14:paraId="775D14DC"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48F6365B" w14:textId="77777777" w:rsidR="000D2AA3" w:rsidRDefault="00000000">
            <w:pPr>
              <w:spacing w:line="240" w:lineRule="auto"/>
              <w:ind w:firstLine="0"/>
              <w:jc w:val="left"/>
              <w:rPr>
                <w:lang w:eastAsia="zh-CN"/>
              </w:rPr>
            </w:pPr>
            <w:r>
              <w:rPr>
                <w:rFonts w:eastAsia="宋体" w:cs="Times New Roman"/>
                <w:sz w:val="17"/>
                <w:lang w:eastAsia="zh-CN"/>
              </w:rPr>
              <w:t>用户修改参数或闭环产生调整</w:t>
            </w:r>
          </w:p>
        </w:tc>
      </w:tr>
      <w:tr w:rsidR="000D2AA3" w14:paraId="5FC41DD0" w14:textId="77777777">
        <w:trPr>
          <w:jc w:val="center"/>
        </w:trPr>
        <w:tc>
          <w:tcPr>
            <w:tcW w:w="1417" w:type="dxa"/>
            <w:tcMar>
              <w:top w:w="80" w:type="dxa"/>
              <w:left w:w="90" w:type="dxa"/>
              <w:bottom w:w="80" w:type="dxa"/>
              <w:right w:w="90" w:type="dxa"/>
            </w:tcMar>
            <w:vAlign w:val="center"/>
          </w:tcPr>
          <w:p w14:paraId="3A454829"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0EEE1C66"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65237943" w14:textId="77777777">
        <w:trPr>
          <w:jc w:val="center"/>
        </w:trPr>
        <w:tc>
          <w:tcPr>
            <w:tcW w:w="1417" w:type="dxa"/>
            <w:tcMar>
              <w:top w:w="80" w:type="dxa"/>
              <w:left w:w="90" w:type="dxa"/>
              <w:bottom w:w="80" w:type="dxa"/>
              <w:right w:w="90" w:type="dxa"/>
            </w:tcMar>
            <w:vAlign w:val="center"/>
          </w:tcPr>
          <w:p w14:paraId="01B8AD93"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24E7A14B" w14:textId="77777777" w:rsidR="000D2AA3" w:rsidRDefault="00000000">
            <w:pPr>
              <w:spacing w:line="240" w:lineRule="auto"/>
              <w:ind w:firstLine="0"/>
              <w:jc w:val="left"/>
            </w:pPr>
            <w:proofErr w:type="spellStart"/>
            <w:r>
              <w:rPr>
                <w:rFonts w:eastAsia="宋体" w:cs="Times New Roman"/>
                <w:sz w:val="17"/>
              </w:rPr>
              <w:t>操作员</w:t>
            </w:r>
            <w:proofErr w:type="spellEnd"/>
            <w:r>
              <w:rPr>
                <w:rFonts w:eastAsia="宋体" w:cs="Times New Roman"/>
                <w:sz w:val="17"/>
              </w:rPr>
              <w:t>/</w:t>
            </w:r>
            <w:proofErr w:type="spellStart"/>
            <w:r>
              <w:rPr>
                <w:rFonts w:eastAsia="宋体" w:cs="Times New Roman"/>
                <w:sz w:val="17"/>
              </w:rPr>
              <w:t>仿真引擎</w:t>
            </w:r>
            <w:proofErr w:type="spellEnd"/>
          </w:p>
        </w:tc>
      </w:tr>
      <w:tr w:rsidR="000D2AA3" w14:paraId="536B23DF" w14:textId="77777777">
        <w:trPr>
          <w:jc w:val="center"/>
        </w:trPr>
        <w:tc>
          <w:tcPr>
            <w:tcW w:w="1417" w:type="dxa"/>
            <w:tcMar>
              <w:top w:w="80" w:type="dxa"/>
              <w:left w:w="90" w:type="dxa"/>
              <w:bottom w:w="80" w:type="dxa"/>
              <w:right w:w="90" w:type="dxa"/>
            </w:tcMar>
            <w:vAlign w:val="center"/>
          </w:tcPr>
          <w:p w14:paraId="1CEFE6F8"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3A7C7396"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parameterUpdate</w:t>
            </w:r>
            <w:r>
              <w:rPr>
                <w:rFonts w:eastAsia="宋体" w:cs="Times New Roman"/>
                <w:sz w:val="17"/>
              </w:rPr>
              <w:t>，输出</w:t>
            </w:r>
            <w:r>
              <w:rPr>
                <w:rFonts w:eastAsia="宋体" w:cs="Times New Roman"/>
                <w:sz w:val="17"/>
              </w:rPr>
              <w:t>syncResult</w:t>
            </w:r>
            <w:proofErr w:type="spellEnd"/>
            <w:r>
              <w:rPr>
                <w:rFonts w:eastAsia="宋体" w:cs="Times New Roman"/>
                <w:sz w:val="17"/>
              </w:rPr>
              <w:t>。</w:t>
            </w:r>
          </w:p>
        </w:tc>
      </w:tr>
      <w:tr w:rsidR="000D2AA3" w14:paraId="1FA9E361" w14:textId="77777777">
        <w:trPr>
          <w:jc w:val="center"/>
        </w:trPr>
        <w:tc>
          <w:tcPr>
            <w:tcW w:w="1417" w:type="dxa"/>
            <w:tcMar>
              <w:top w:w="80" w:type="dxa"/>
              <w:left w:w="90" w:type="dxa"/>
              <w:bottom w:w="80" w:type="dxa"/>
              <w:right w:w="90" w:type="dxa"/>
            </w:tcMar>
            <w:vAlign w:val="center"/>
          </w:tcPr>
          <w:p w14:paraId="504C0ECF"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10E0EB27"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15E45528" w14:textId="77777777">
        <w:trPr>
          <w:jc w:val="center"/>
        </w:trPr>
        <w:tc>
          <w:tcPr>
            <w:tcW w:w="1417" w:type="dxa"/>
            <w:tcMar>
              <w:top w:w="80" w:type="dxa"/>
              <w:left w:w="90" w:type="dxa"/>
              <w:bottom w:w="80" w:type="dxa"/>
              <w:right w:w="90" w:type="dxa"/>
            </w:tcMar>
            <w:vAlign w:val="center"/>
          </w:tcPr>
          <w:p w14:paraId="5384BA28"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25E67A08"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12ED3374" w14:textId="77777777">
        <w:trPr>
          <w:jc w:val="center"/>
        </w:trPr>
        <w:tc>
          <w:tcPr>
            <w:tcW w:w="1417" w:type="dxa"/>
            <w:tcMar>
              <w:top w:w="80" w:type="dxa"/>
              <w:left w:w="90" w:type="dxa"/>
              <w:bottom w:w="80" w:type="dxa"/>
              <w:right w:w="90" w:type="dxa"/>
            </w:tcMar>
            <w:vAlign w:val="center"/>
          </w:tcPr>
          <w:p w14:paraId="73A3A79C"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686201D5" w14:textId="77777777" w:rsidR="000D2AA3" w:rsidRDefault="00000000">
            <w:pPr>
              <w:spacing w:line="240" w:lineRule="auto"/>
              <w:ind w:firstLine="0"/>
              <w:jc w:val="left"/>
              <w:rPr>
                <w:lang w:eastAsia="zh-CN"/>
              </w:rPr>
            </w:pPr>
            <w:r>
              <w:rPr>
                <w:rFonts w:eastAsia="宋体" w:cs="Times New Roman"/>
                <w:sz w:val="17"/>
                <w:lang w:eastAsia="zh-CN"/>
              </w:rPr>
              <w:t>按预期生成同步确认且状态、数据和日志一致。</w:t>
            </w:r>
          </w:p>
        </w:tc>
      </w:tr>
      <w:tr w:rsidR="000D2AA3" w14:paraId="4242B555" w14:textId="77777777">
        <w:trPr>
          <w:jc w:val="center"/>
        </w:trPr>
        <w:tc>
          <w:tcPr>
            <w:tcW w:w="1417" w:type="dxa"/>
            <w:tcMar>
              <w:top w:w="80" w:type="dxa"/>
              <w:left w:w="90" w:type="dxa"/>
              <w:bottom w:w="80" w:type="dxa"/>
              <w:right w:w="90" w:type="dxa"/>
            </w:tcMar>
            <w:vAlign w:val="center"/>
          </w:tcPr>
          <w:p w14:paraId="30DBB246"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7752E5B1"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09125706" w14:textId="77777777">
        <w:trPr>
          <w:jc w:val="center"/>
        </w:trPr>
        <w:tc>
          <w:tcPr>
            <w:tcW w:w="1417" w:type="dxa"/>
            <w:tcMar>
              <w:top w:w="80" w:type="dxa"/>
              <w:left w:w="90" w:type="dxa"/>
              <w:bottom w:w="80" w:type="dxa"/>
              <w:right w:w="90" w:type="dxa"/>
            </w:tcMar>
            <w:vAlign w:val="center"/>
          </w:tcPr>
          <w:p w14:paraId="14334570"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0DFB9F13"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1AE7852E" w14:textId="77777777">
        <w:trPr>
          <w:jc w:val="center"/>
        </w:trPr>
        <w:tc>
          <w:tcPr>
            <w:tcW w:w="1417" w:type="dxa"/>
            <w:tcMar>
              <w:top w:w="80" w:type="dxa"/>
              <w:left w:w="90" w:type="dxa"/>
              <w:bottom w:w="80" w:type="dxa"/>
              <w:right w:w="90" w:type="dxa"/>
            </w:tcMar>
            <w:vAlign w:val="center"/>
          </w:tcPr>
          <w:p w14:paraId="1FA140B9"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083CADE3" w14:textId="77777777" w:rsidR="000D2AA3" w:rsidRDefault="00000000">
            <w:pPr>
              <w:spacing w:line="240" w:lineRule="auto"/>
              <w:ind w:firstLine="0"/>
              <w:jc w:val="left"/>
              <w:rPr>
                <w:lang w:eastAsia="zh-CN"/>
              </w:rPr>
            </w:pPr>
            <w:r>
              <w:rPr>
                <w:rFonts w:eastAsia="宋体" w:cs="Times New Roman"/>
                <w:sz w:val="17"/>
                <w:lang w:eastAsia="zh-CN"/>
              </w:rPr>
              <w:t>参数版本号必须单调递增且仿真帧边界生效</w:t>
            </w:r>
          </w:p>
        </w:tc>
      </w:tr>
    </w:tbl>
    <w:p w14:paraId="3EECF387" w14:textId="77777777" w:rsidR="000D2AA3" w:rsidRDefault="000D2AA3">
      <w:pPr>
        <w:spacing w:after="40"/>
        <w:rPr>
          <w:lang w:eastAsia="zh-CN"/>
        </w:rPr>
      </w:pPr>
    </w:p>
    <w:p w14:paraId="23475644" w14:textId="77777777" w:rsidR="000D2AA3" w:rsidRDefault="00000000">
      <w:pPr>
        <w:pStyle w:val="5"/>
        <w:rPr>
          <w:lang w:eastAsia="zh-CN"/>
        </w:rPr>
      </w:pPr>
      <w:bookmarkStart w:id="427" w:name="_Toc16466"/>
      <w:r>
        <w:rPr>
          <w:lang w:eastAsia="zh-CN"/>
        </w:rPr>
        <w:t>5.4.2.4.</w:t>
      </w:r>
      <w:proofErr w:type="gramStart"/>
      <w:r>
        <w:rPr>
          <w:lang w:eastAsia="zh-CN"/>
        </w:rPr>
        <w:t xml:space="preserve">8 </w:t>
      </w:r>
      <w:r>
        <w:rPr>
          <w:lang w:eastAsia="zh-CN"/>
        </w:rPr>
        <w:t>尚未</w:t>
      </w:r>
      <w:proofErr w:type="gramEnd"/>
      <w:r>
        <w:rPr>
          <w:lang w:eastAsia="zh-CN"/>
        </w:rPr>
        <w:t>解决的问题</w:t>
      </w:r>
      <w:bookmarkEnd w:id="427"/>
    </w:p>
    <w:p w14:paraId="02C5287A" w14:textId="77777777" w:rsidR="000D2AA3" w:rsidRDefault="00000000">
      <w:pPr>
        <w:spacing w:after="60"/>
        <w:ind w:firstLine="420"/>
        <w:rPr>
          <w:lang w:eastAsia="zh-CN"/>
        </w:rPr>
      </w:pPr>
      <w:r>
        <w:rPr>
          <w:rFonts w:eastAsia="宋体" w:cs="Times New Roman"/>
          <w:sz w:val="21"/>
          <w:lang w:eastAsia="zh-CN"/>
        </w:rPr>
        <w:t>无。</w:t>
      </w:r>
    </w:p>
    <w:p w14:paraId="60AE8585" w14:textId="77777777" w:rsidR="000D2AA3" w:rsidRDefault="00000000">
      <w:pPr>
        <w:pStyle w:val="5"/>
        <w:rPr>
          <w:lang w:eastAsia="zh-CN"/>
        </w:rPr>
      </w:pPr>
      <w:bookmarkStart w:id="428" w:name="_Toc11078"/>
      <w:r>
        <w:rPr>
          <w:lang w:eastAsia="zh-CN"/>
        </w:rPr>
        <w:t>5.4.2.4.</w:t>
      </w:r>
      <w:proofErr w:type="gramStart"/>
      <w:r>
        <w:rPr>
          <w:lang w:eastAsia="zh-CN"/>
        </w:rPr>
        <w:t xml:space="preserve">9 </w:t>
      </w:r>
      <w:r>
        <w:rPr>
          <w:lang w:eastAsia="zh-CN"/>
        </w:rPr>
        <w:t>异常</w:t>
      </w:r>
      <w:proofErr w:type="gramEnd"/>
      <w:r>
        <w:rPr>
          <w:lang w:eastAsia="zh-CN"/>
        </w:rPr>
        <w:t>和错误处理</w:t>
      </w:r>
      <w:bookmarkEnd w:id="428"/>
    </w:p>
    <w:p w14:paraId="224517D0" w14:textId="77777777" w:rsidR="000D2AA3" w:rsidRDefault="00000000">
      <w:pPr>
        <w:spacing w:after="60"/>
        <w:ind w:firstLine="420"/>
        <w:rPr>
          <w:lang w:eastAsia="zh-CN"/>
        </w:rPr>
      </w:pPr>
      <w:r>
        <w:rPr>
          <w:rFonts w:eastAsia="宋体" w:cs="Times New Roman"/>
          <w:sz w:val="21"/>
          <w:lang w:eastAsia="zh-CN"/>
        </w:rPr>
        <w:t>当干扰参数更新缺失、格式错误、超出约束或参数同步与</w:t>
      </w:r>
      <w:r>
        <w:rPr>
          <w:rFonts w:eastAsia="宋体" w:cs="Times New Roman"/>
          <w:sz w:val="21"/>
          <w:lang w:eastAsia="zh-CN"/>
        </w:rPr>
        <w:t>WebSocket</w:t>
      </w:r>
      <w:r>
        <w:rPr>
          <w:rFonts w:eastAsia="宋体" w:cs="Times New Roman"/>
          <w:sz w:val="21"/>
          <w:lang w:eastAsia="zh-CN"/>
        </w:rPr>
        <w:t>接口不可用时，拒绝提交无效结果，返回可定位的失败原因并记录模块、方法、对象标识、仿真时刻或操作时间。可恢复异常允许重试；不可恢复异常执行状态回滚或资源清理。</w:t>
      </w:r>
    </w:p>
    <w:p w14:paraId="4FAF3E89" w14:textId="77777777" w:rsidR="000D2AA3" w:rsidRDefault="00000000">
      <w:pPr>
        <w:pStyle w:val="31"/>
        <w:rPr>
          <w:lang w:eastAsia="zh-CN"/>
        </w:rPr>
      </w:pPr>
      <w:bookmarkStart w:id="429" w:name="_Toc11091"/>
      <w:r>
        <w:rPr>
          <w:lang w:eastAsia="zh-CN"/>
        </w:rPr>
        <w:lastRenderedPageBreak/>
        <w:t>5.</w:t>
      </w:r>
      <w:proofErr w:type="gramStart"/>
      <w:r>
        <w:rPr>
          <w:lang w:eastAsia="zh-CN"/>
        </w:rPr>
        <w:t xml:space="preserve">4.3 </w:t>
      </w:r>
      <w:r>
        <w:rPr>
          <w:lang w:eastAsia="zh-CN"/>
        </w:rPr>
        <w:t>界面</w:t>
      </w:r>
      <w:proofErr w:type="gramEnd"/>
      <w:r>
        <w:rPr>
          <w:lang w:eastAsia="zh-CN"/>
        </w:rPr>
        <w:t>设计</w:t>
      </w:r>
      <w:bookmarkEnd w:id="429"/>
    </w:p>
    <w:p w14:paraId="10FEDB8C"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-42 </w:t>
      </w:r>
      <w:r>
        <w:rPr>
          <w:rFonts w:eastAsia="宋体" w:cs="Times New Roman"/>
          <w:b w:val="0"/>
          <w:sz w:val="21"/>
          <w:lang w:eastAsia="zh-CN"/>
        </w:rPr>
        <w:t>干扰</w:t>
      </w:r>
      <w:proofErr w:type="gramEnd"/>
      <w:r>
        <w:rPr>
          <w:rFonts w:eastAsia="宋体" w:cs="Times New Roman"/>
          <w:b w:val="0"/>
          <w:sz w:val="21"/>
          <w:lang w:eastAsia="zh-CN"/>
        </w:rPr>
        <w:t>与感知界面与状态设计</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928"/>
        <w:gridCol w:w="1587"/>
        <w:gridCol w:w="1701"/>
        <w:gridCol w:w="2551"/>
      </w:tblGrid>
      <w:tr w:rsidR="000D2AA3" w14:paraId="2CEB4D5B" w14:textId="77777777">
        <w:trPr>
          <w:tblHeader/>
          <w:jc w:val="center"/>
        </w:trPr>
        <w:tc>
          <w:tcPr>
            <w:tcW w:w="454" w:type="dxa"/>
            <w:shd w:val="clear" w:color="auto" w:fill="F2F2F2"/>
            <w:tcMar>
              <w:top w:w="80" w:type="dxa"/>
              <w:left w:w="90" w:type="dxa"/>
              <w:bottom w:w="80" w:type="dxa"/>
              <w:right w:w="90" w:type="dxa"/>
            </w:tcMar>
            <w:vAlign w:val="center"/>
          </w:tcPr>
          <w:p w14:paraId="1C39522B"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928" w:type="dxa"/>
            <w:shd w:val="clear" w:color="auto" w:fill="F2F2F2"/>
            <w:tcMar>
              <w:top w:w="80" w:type="dxa"/>
              <w:left w:w="90" w:type="dxa"/>
              <w:bottom w:w="80" w:type="dxa"/>
              <w:right w:w="90" w:type="dxa"/>
            </w:tcMar>
            <w:vAlign w:val="center"/>
          </w:tcPr>
          <w:p w14:paraId="5E11F9F6" w14:textId="77777777" w:rsidR="000D2AA3" w:rsidRDefault="00000000">
            <w:pPr>
              <w:keepNext/>
              <w:keepLines/>
              <w:spacing w:line="240" w:lineRule="auto"/>
              <w:ind w:firstLine="0"/>
              <w:jc w:val="center"/>
            </w:pPr>
            <w:proofErr w:type="spellStart"/>
            <w:r>
              <w:rPr>
                <w:rFonts w:eastAsia="宋体" w:cs="Times New Roman"/>
                <w:b/>
                <w:sz w:val="17"/>
              </w:rPr>
              <w:t>界面</w:t>
            </w:r>
            <w:proofErr w:type="spellEnd"/>
            <w:r>
              <w:rPr>
                <w:rFonts w:eastAsia="宋体" w:cs="Times New Roman"/>
                <w:b/>
                <w:sz w:val="17"/>
              </w:rPr>
              <w:t>/</w:t>
            </w:r>
            <w:proofErr w:type="spellStart"/>
            <w:r>
              <w:rPr>
                <w:rFonts w:eastAsia="宋体" w:cs="Times New Roman"/>
                <w:b/>
                <w:sz w:val="17"/>
              </w:rPr>
              <w:t>区域</w:t>
            </w:r>
            <w:proofErr w:type="spellEnd"/>
          </w:p>
        </w:tc>
        <w:tc>
          <w:tcPr>
            <w:tcW w:w="1587" w:type="dxa"/>
            <w:shd w:val="clear" w:color="auto" w:fill="F2F2F2"/>
            <w:tcMar>
              <w:top w:w="80" w:type="dxa"/>
              <w:left w:w="90" w:type="dxa"/>
              <w:bottom w:w="80" w:type="dxa"/>
              <w:right w:w="90" w:type="dxa"/>
            </w:tcMar>
            <w:vAlign w:val="center"/>
          </w:tcPr>
          <w:p w14:paraId="72AF3100" w14:textId="77777777" w:rsidR="000D2AA3" w:rsidRDefault="00000000">
            <w:pPr>
              <w:keepNext/>
              <w:keepLines/>
              <w:spacing w:line="240" w:lineRule="auto"/>
              <w:ind w:firstLine="0"/>
              <w:jc w:val="center"/>
            </w:pPr>
            <w:proofErr w:type="spellStart"/>
            <w:r>
              <w:rPr>
                <w:rFonts w:eastAsia="宋体" w:cs="Times New Roman"/>
                <w:b/>
                <w:sz w:val="17"/>
              </w:rPr>
              <w:t>主要输入</w:t>
            </w:r>
            <w:proofErr w:type="spellEnd"/>
          </w:p>
        </w:tc>
        <w:tc>
          <w:tcPr>
            <w:tcW w:w="1701" w:type="dxa"/>
            <w:shd w:val="clear" w:color="auto" w:fill="F2F2F2"/>
            <w:tcMar>
              <w:top w:w="80" w:type="dxa"/>
              <w:left w:w="90" w:type="dxa"/>
              <w:bottom w:w="80" w:type="dxa"/>
              <w:right w:w="90" w:type="dxa"/>
            </w:tcMar>
            <w:vAlign w:val="center"/>
          </w:tcPr>
          <w:p w14:paraId="45F7B6A6" w14:textId="77777777" w:rsidR="000D2AA3" w:rsidRDefault="00000000">
            <w:pPr>
              <w:keepNext/>
              <w:keepLines/>
              <w:spacing w:line="240" w:lineRule="auto"/>
              <w:ind w:firstLine="0"/>
              <w:jc w:val="center"/>
            </w:pPr>
            <w:proofErr w:type="spellStart"/>
            <w:r>
              <w:rPr>
                <w:rFonts w:eastAsia="宋体" w:cs="Times New Roman"/>
                <w:b/>
                <w:sz w:val="17"/>
              </w:rPr>
              <w:t>主要展示</w:t>
            </w:r>
            <w:proofErr w:type="spellEnd"/>
          </w:p>
        </w:tc>
        <w:tc>
          <w:tcPr>
            <w:tcW w:w="2551" w:type="dxa"/>
            <w:shd w:val="clear" w:color="auto" w:fill="F2F2F2"/>
            <w:tcMar>
              <w:top w:w="80" w:type="dxa"/>
              <w:left w:w="90" w:type="dxa"/>
              <w:bottom w:w="80" w:type="dxa"/>
              <w:right w:w="90" w:type="dxa"/>
            </w:tcMar>
            <w:vAlign w:val="center"/>
          </w:tcPr>
          <w:p w14:paraId="4B26DCA4" w14:textId="77777777" w:rsidR="000D2AA3" w:rsidRDefault="00000000">
            <w:pPr>
              <w:keepNext/>
              <w:keepLines/>
              <w:spacing w:line="240" w:lineRule="auto"/>
              <w:ind w:firstLine="0"/>
              <w:jc w:val="center"/>
            </w:pPr>
            <w:proofErr w:type="spellStart"/>
            <w:r>
              <w:rPr>
                <w:rFonts w:eastAsia="宋体" w:cs="Times New Roman"/>
                <w:b/>
                <w:sz w:val="17"/>
              </w:rPr>
              <w:t>交互与状态</w:t>
            </w:r>
            <w:proofErr w:type="spellEnd"/>
          </w:p>
        </w:tc>
      </w:tr>
      <w:tr w:rsidR="000D2AA3" w14:paraId="17FFDAD4" w14:textId="77777777">
        <w:trPr>
          <w:jc w:val="center"/>
        </w:trPr>
        <w:tc>
          <w:tcPr>
            <w:tcW w:w="454" w:type="dxa"/>
            <w:tcMar>
              <w:top w:w="80" w:type="dxa"/>
              <w:left w:w="90" w:type="dxa"/>
              <w:bottom w:w="80" w:type="dxa"/>
              <w:right w:w="90" w:type="dxa"/>
            </w:tcMar>
            <w:vAlign w:val="center"/>
          </w:tcPr>
          <w:p w14:paraId="5A03645D" w14:textId="77777777" w:rsidR="000D2AA3" w:rsidRDefault="00000000">
            <w:pPr>
              <w:spacing w:line="240" w:lineRule="auto"/>
              <w:ind w:firstLine="0"/>
              <w:jc w:val="left"/>
            </w:pPr>
            <w:r>
              <w:rPr>
                <w:rFonts w:eastAsia="宋体" w:cs="Times New Roman"/>
                <w:sz w:val="17"/>
              </w:rPr>
              <w:t>1</w:t>
            </w:r>
          </w:p>
        </w:tc>
        <w:tc>
          <w:tcPr>
            <w:tcW w:w="1928" w:type="dxa"/>
            <w:tcMar>
              <w:top w:w="80" w:type="dxa"/>
              <w:left w:w="90" w:type="dxa"/>
              <w:bottom w:w="80" w:type="dxa"/>
              <w:right w:w="90" w:type="dxa"/>
            </w:tcMar>
            <w:vAlign w:val="center"/>
          </w:tcPr>
          <w:p w14:paraId="4F2E287D" w14:textId="77777777" w:rsidR="000D2AA3" w:rsidRDefault="00000000">
            <w:pPr>
              <w:spacing w:line="240" w:lineRule="auto"/>
              <w:ind w:firstLine="0"/>
              <w:jc w:val="left"/>
              <w:rPr>
                <w:lang w:eastAsia="zh-CN"/>
              </w:rPr>
            </w:pPr>
            <w:r>
              <w:rPr>
                <w:rFonts w:eastAsia="宋体" w:cs="Times New Roman"/>
                <w:sz w:val="17"/>
                <w:lang w:eastAsia="zh-CN"/>
              </w:rPr>
              <w:t>ESM</w:t>
            </w:r>
            <w:r>
              <w:rPr>
                <w:rFonts w:eastAsia="宋体" w:cs="Times New Roman"/>
                <w:sz w:val="17"/>
                <w:lang w:eastAsia="zh-CN"/>
              </w:rPr>
              <w:t>侦测传感器管理界面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38D4220C" w14:textId="77777777" w:rsidR="000D2AA3" w:rsidRDefault="00000000">
            <w:pPr>
              <w:spacing w:line="240" w:lineRule="auto"/>
              <w:ind w:firstLine="0"/>
              <w:jc w:val="left"/>
              <w:rPr>
                <w:lang w:eastAsia="zh-CN"/>
              </w:rPr>
            </w:pPr>
            <w:r>
              <w:rPr>
                <w:rFonts w:eastAsia="宋体" w:cs="Times New Roman"/>
                <w:sz w:val="17"/>
                <w:lang w:eastAsia="zh-CN"/>
              </w:rPr>
              <w:t>电磁辐射与传感器状态</w:t>
            </w:r>
          </w:p>
        </w:tc>
        <w:tc>
          <w:tcPr>
            <w:tcW w:w="1701" w:type="dxa"/>
            <w:tcMar>
              <w:top w:w="80" w:type="dxa"/>
              <w:left w:w="90" w:type="dxa"/>
              <w:bottom w:w="80" w:type="dxa"/>
              <w:right w:w="90" w:type="dxa"/>
            </w:tcMar>
            <w:vAlign w:val="center"/>
          </w:tcPr>
          <w:p w14:paraId="3D2AE9A5" w14:textId="77777777" w:rsidR="000D2AA3" w:rsidRDefault="00000000">
            <w:pPr>
              <w:spacing w:line="240" w:lineRule="auto"/>
              <w:ind w:firstLine="0"/>
              <w:jc w:val="left"/>
            </w:pPr>
            <w:proofErr w:type="spellStart"/>
            <w:r>
              <w:rPr>
                <w:rFonts w:eastAsia="宋体" w:cs="Times New Roman"/>
                <w:sz w:val="17"/>
              </w:rPr>
              <w:t>侦测事件</w:t>
            </w:r>
            <w:proofErr w:type="spellEnd"/>
          </w:p>
        </w:tc>
        <w:tc>
          <w:tcPr>
            <w:tcW w:w="2551" w:type="dxa"/>
            <w:tcMar>
              <w:top w:w="80" w:type="dxa"/>
              <w:left w:w="90" w:type="dxa"/>
              <w:bottom w:w="80" w:type="dxa"/>
              <w:right w:w="90" w:type="dxa"/>
            </w:tcMar>
            <w:vAlign w:val="center"/>
          </w:tcPr>
          <w:p w14:paraId="32523D21"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3608253E" w14:textId="77777777">
        <w:trPr>
          <w:jc w:val="center"/>
        </w:trPr>
        <w:tc>
          <w:tcPr>
            <w:tcW w:w="454" w:type="dxa"/>
            <w:tcMar>
              <w:top w:w="80" w:type="dxa"/>
              <w:left w:w="90" w:type="dxa"/>
              <w:bottom w:w="80" w:type="dxa"/>
              <w:right w:w="90" w:type="dxa"/>
            </w:tcMar>
            <w:vAlign w:val="center"/>
          </w:tcPr>
          <w:p w14:paraId="4D7AC790" w14:textId="77777777" w:rsidR="000D2AA3" w:rsidRDefault="00000000">
            <w:pPr>
              <w:spacing w:line="240" w:lineRule="auto"/>
              <w:ind w:firstLine="0"/>
              <w:jc w:val="left"/>
            </w:pPr>
            <w:r>
              <w:rPr>
                <w:rFonts w:eastAsia="宋体" w:cs="Times New Roman"/>
                <w:sz w:val="17"/>
              </w:rPr>
              <w:t>2</w:t>
            </w:r>
          </w:p>
        </w:tc>
        <w:tc>
          <w:tcPr>
            <w:tcW w:w="1928" w:type="dxa"/>
            <w:tcMar>
              <w:top w:w="80" w:type="dxa"/>
              <w:left w:w="90" w:type="dxa"/>
              <w:bottom w:w="80" w:type="dxa"/>
              <w:right w:w="90" w:type="dxa"/>
            </w:tcMar>
            <w:vAlign w:val="center"/>
          </w:tcPr>
          <w:p w14:paraId="7A46C343" w14:textId="77777777" w:rsidR="000D2AA3" w:rsidRDefault="00000000">
            <w:pPr>
              <w:spacing w:line="240" w:lineRule="auto"/>
              <w:ind w:firstLine="0"/>
              <w:jc w:val="left"/>
              <w:rPr>
                <w:lang w:eastAsia="zh-CN"/>
              </w:rPr>
            </w:pPr>
            <w:r>
              <w:rPr>
                <w:rFonts w:eastAsia="宋体" w:cs="Times New Roman"/>
                <w:sz w:val="17"/>
                <w:lang w:eastAsia="zh-CN"/>
              </w:rPr>
              <w:t>RF</w:t>
            </w:r>
            <w:r>
              <w:rPr>
                <w:rFonts w:eastAsia="宋体" w:cs="Times New Roman"/>
                <w:sz w:val="17"/>
                <w:lang w:eastAsia="zh-CN"/>
              </w:rPr>
              <w:t>干扰机控制界面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07BDED62" w14:textId="77777777" w:rsidR="000D2AA3" w:rsidRDefault="00000000">
            <w:pPr>
              <w:spacing w:line="240" w:lineRule="auto"/>
              <w:ind w:firstLine="0"/>
              <w:jc w:val="left"/>
            </w:pPr>
            <w:proofErr w:type="spellStart"/>
            <w:r>
              <w:rPr>
                <w:rFonts w:eastAsia="宋体" w:cs="Times New Roman"/>
                <w:sz w:val="17"/>
              </w:rPr>
              <w:t>干扰任务与参数</w:t>
            </w:r>
            <w:proofErr w:type="spellEnd"/>
          </w:p>
        </w:tc>
        <w:tc>
          <w:tcPr>
            <w:tcW w:w="1701" w:type="dxa"/>
            <w:tcMar>
              <w:top w:w="80" w:type="dxa"/>
              <w:left w:w="90" w:type="dxa"/>
              <w:bottom w:w="80" w:type="dxa"/>
              <w:right w:w="90" w:type="dxa"/>
            </w:tcMar>
            <w:vAlign w:val="center"/>
          </w:tcPr>
          <w:p w14:paraId="1C488ED0" w14:textId="77777777" w:rsidR="000D2AA3" w:rsidRDefault="00000000">
            <w:pPr>
              <w:spacing w:line="240" w:lineRule="auto"/>
              <w:ind w:firstLine="0"/>
              <w:jc w:val="left"/>
            </w:pPr>
            <w:proofErr w:type="spellStart"/>
            <w:r>
              <w:rPr>
                <w:rFonts w:eastAsia="宋体" w:cs="Times New Roman"/>
                <w:sz w:val="17"/>
              </w:rPr>
              <w:t>干扰机状态</w:t>
            </w:r>
            <w:proofErr w:type="spellEnd"/>
          </w:p>
        </w:tc>
        <w:tc>
          <w:tcPr>
            <w:tcW w:w="2551" w:type="dxa"/>
            <w:tcMar>
              <w:top w:w="80" w:type="dxa"/>
              <w:left w:w="90" w:type="dxa"/>
              <w:bottom w:w="80" w:type="dxa"/>
              <w:right w:w="90" w:type="dxa"/>
            </w:tcMar>
            <w:vAlign w:val="center"/>
          </w:tcPr>
          <w:p w14:paraId="269B7C9C"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3D4A66BD" w14:textId="77777777">
        <w:trPr>
          <w:jc w:val="center"/>
        </w:trPr>
        <w:tc>
          <w:tcPr>
            <w:tcW w:w="454" w:type="dxa"/>
            <w:tcMar>
              <w:top w:w="80" w:type="dxa"/>
              <w:left w:w="90" w:type="dxa"/>
              <w:bottom w:w="80" w:type="dxa"/>
              <w:right w:w="90" w:type="dxa"/>
            </w:tcMar>
            <w:vAlign w:val="center"/>
          </w:tcPr>
          <w:p w14:paraId="71899AAE" w14:textId="77777777" w:rsidR="000D2AA3" w:rsidRDefault="00000000">
            <w:pPr>
              <w:spacing w:line="240" w:lineRule="auto"/>
              <w:ind w:firstLine="0"/>
              <w:jc w:val="left"/>
            </w:pPr>
            <w:r>
              <w:rPr>
                <w:rFonts w:eastAsia="宋体" w:cs="Times New Roman"/>
                <w:sz w:val="17"/>
              </w:rPr>
              <w:t>3</w:t>
            </w:r>
          </w:p>
        </w:tc>
        <w:tc>
          <w:tcPr>
            <w:tcW w:w="1928" w:type="dxa"/>
            <w:tcMar>
              <w:top w:w="80" w:type="dxa"/>
              <w:left w:w="90" w:type="dxa"/>
              <w:bottom w:w="80" w:type="dxa"/>
              <w:right w:w="90" w:type="dxa"/>
            </w:tcMar>
            <w:vAlign w:val="center"/>
          </w:tcPr>
          <w:p w14:paraId="46FFF946" w14:textId="77777777" w:rsidR="000D2AA3" w:rsidRDefault="00000000">
            <w:pPr>
              <w:spacing w:line="240" w:lineRule="auto"/>
              <w:ind w:firstLine="0"/>
              <w:jc w:val="left"/>
              <w:rPr>
                <w:lang w:eastAsia="zh-CN"/>
              </w:rPr>
            </w:pPr>
            <w:r>
              <w:rPr>
                <w:rFonts w:eastAsia="宋体" w:cs="Times New Roman"/>
                <w:sz w:val="17"/>
                <w:lang w:eastAsia="zh-CN"/>
              </w:rPr>
              <w:t>侦测</w:t>
            </w:r>
            <w:r>
              <w:rPr>
                <w:rFonts w:eastAsia="宋体" w:cs="Times New Roman"/>
                <w:sz w:val="17"/>
                <w:lang w:eastAsia="zh-CN"/>
              </w:rPr>
              <w:t>→</w:t>
            </w:r>
            <w:r>
              <w:rPr>
                <w:rFonts w:eastAsia="宋体" w:cs="Times New Roman"/>
                <w:sz w:val="17"/>
                <w:lang w:eastAsia="zh-CN"/>
              </w:rPr>
              <w:t>启扰</w:t>
            </w:r>
            <w:r>
              <w:rPr>
                <w:rFonts w:eastAsia="宋体" w:cs="Times New Roman"/>
                <w:sz w:val="17"/>
                <w:lang w:eastAsia="zh-CN"/>
              </w:rPr>
              <w:t>→</w:t>
            </w:r>
            <w:r>
              <w:rPr>
                <w:rFonts w:eastAsia="宋体" w:cs="Times New Roman"/>
                <w:sz w:val="17"/>
                <w:lang w:eastAsia="zh-CN"/>
              </w:rPr>
              <w:t>劣化闭环界面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650ADA34" w14:textId="77777777" w:rsidR="000D2AA3" w:rsidRDefault="00000000">
            <w:pPr>
              <w:spacing w:line="240" w:lineRule="auto"/>
              <w:ind w:firstLine="0"/>
              <w:jc w:val="left"/>
            </w:pPr>
            <w:proofErr w:type="spellStart"/>
            <w:r>
              <w:rPr>
                <w:rFonts w:eastAsia="宋体" w:cs="Times New Roman"/>
                <w:sz w:val="17"/>
              </w:rPr>
              <w:t>侦测事件与链路状态</w:t>
            </w:r>
            <w:proofErr w:type="spellEnd"/>
          </w:p>
        </w:tc>
        <w:tc>
          <w:tcPr>
            <w:tcW w:w="1701" w:type="dxa"/>
            <w:tcMar>
              <w:top w:w="80" w:type="dxa"/>
              <w:left w:w="90" w:type="dxa"/>
              <w:bottom w:w="80" w:type="dxa"/>
              <w:right w:w="90" w:type="dxa"/>
            </w:tcMar>
            <w:vAlign w:val="center"/>
          </w:tcPr>
          <w:p w14:paraId="6C61ECAE" w14:textId="77777777" w:rsidR="000D2AA3" w:rsidRDefault="00000000">
            <w:pPr>
              <w:spacing w:line="240" w:lineRule="auto"/>
              <w:ind w:firstLine="0"/>
              <w:jc w:val="left"/>
            </w:pPr>
            <w:proofErr w:type="spellStart"/>
            <w:r>
              <w:rPr>
                <w:rFonts w:eastAsia="宋体" w:cs="Times New Roman"/>
                <w:sz w:val="17"/>
              </w:rPr>
              <w:t>闭环决策</w:t>
            </w:r>
            <w:proofErr w:type="spellEnd"/>
          </w:p>
        </w:tc>
        <w:tc>
          <w:tcPr>
            <w:tcW w:w="2551" w:type="dxa"/>
            <w:tcMar>
              <w:top w:w="80" w:type="dxa"/>
              <w:left w:w="90" w:type="dxa"/>
              <w:bottom w:w="80" w:type="dxa"/>
              <w:right w:w="90" w:type="dxa"/>
            </w:tcMar>
            <w:vAlign w:val="center"/>
          </w:tcPr>
          <w:p w14:paraId="03C1CFB8"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4E2B5AF3" w14:textId="77777777">
        <w:trPr>
          <w:jc w:val="center"/>
        </w:trPr>
        <w:tc>
          <w:tcPr>
            <w:tcW w:w="454" w:type="dxa"/>
            <w:tcMar>
              <w:top w:w="80" w:type="dxa"/>
              <w:left w:w="90" w:type="dxa"/>
              <w:bottom w:w="80" w:type="dxa"/>
              <w:right w:w="90" w:type="dxa"/>
            </w:tcMar>
            <w:vAlign w:val="center"/>
          </w:tcPr>
          <w:p w14:paraId="6A543088" w14:textId="77777777" w:rsidR="000D2AA3" w:rsidRDefault="00000000">
            <w:pPr>
              <w:spacing w:line="240" w:lineRule="auto"/>
              <w:ind w:firstLine="0"/>
              <w:jc w:val="left"/>
            </w:pPr>
            <w:r>
              <w:rPr>
                <w:rFonts w:eastAsia="宋体" w:cs="Times New Roman"/>
                <w:sz w:val="17"/>
              </w:rPr>
              <w:t>4</w:t>
            </w:r>
          </w:p>
        </w:tc>
        <w:tc>
          <w:tcPr>
            <w:tcW w:w="1928" w:type="dxa"/>
            <w:tcMar>
              <w:top w:w="80" w:type="dxa"/>
              <w:left w:w="90" w:type="dxa"/>
              <w:bottom w:w="80" w:type="dxa"/>
              <w:right w:w="90" w:type="dxa"/>
            </w:tcMar>
            <w:vAlign w:val="center"/>
          </w:tcPr>
          <w:p w14:paraId="3AD6C35F" w14:textId="77777777" w:rsidR="000D2AA3" w:rsidRDefault="00000000">
            <w:pPr>
              <w:spacing w:line="240" w:lineRule="auto"/>
              <w:ind w:firstLine="0"/>
              <w:jc w:val="left"/>
              <w:rPr>
                <w:lang w:eastAsia="zh-CN"/>
              </w:rPr>
            </w:pPr>
            <w:r>
              <w:rPr>
                <w:rFonts w:eastAsia="宋体" w:cs="Times New Roman"/>
                <w:sz w:val="17"/>
                <w:lang w:eastAsia="zh-CN"/>
              </w:rPr>
              <w:t>干扰参数实时同步界面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5C11F7EA" w14:textId="77777777" w:rsidR="000D2AA3" w:rsidRDefault="00000000">
            <w:pPr>
              <w:spacing w:line="240" w:lineRule="auto"/>
              <w:ind w:firstLine="0"/>
              <w:jc w:val="left"/>
            </w:pPr>
            <w:proofErr w:type="spellStart"/>
            <w:r>
              <w:rPr>
                <w:rFonts w:eastAsia="宋体" w:cs="Times New Roman"/>
                <w:sz w:val="17"/>
              </w:rPr>
              <w:t>干扰参数更新</w:t>
            </w:r>
            <w:proofErr w:type="spellEnd"/>
          </w:p>
        </w:tc>
        <w:tc>
          <w:tcPr>
            <w:tcW w:w="1701" w:type="dxa"/>
            <w:tcMar>
              <w:top w:w="80" w:type="dxa"/>
              <w:left w:w="90" w:type="dxa"/>
              <w:bottom w:w="80" w:type="dxa"/>
              <w:right w:w="90" w:type="dxa"/>
            </w:tcMar>
            <w:vAlign w:val="center"/>
          </w:tcPr>
          <w:p w14:paraId="3860B522" w14:textId="77777777" w:rsidR="000D2AA3" w:rsidRDefault="00000000">
            <w:pPr>
              <w:spacing w:line="240" w:lineRule="auto"/>
              <w:ind w:firstLine="0"/>
              <w:jc w:val="left"/>
            </w:pPr>
            <w:proofErr w:type="spellStart"/>
            <w:r>
              <w:rPr>
                <w:rFonts w:eastAsia="宋体" w:cs="Times New Roman"/>
                <w:sz w:val="17"/>
              </w:rPr>
              <w:t>同步确认</w:t>
            </w:r>
            <w:proofErr w:type="spellEnd"/>
          </w:p>
        </w:tc>
        <w:tc>
          <w:tcPr>
            <w:tcW w:w="2551" w:type="dxa"/>
            <w:tcMar>
              <w:top w:w="80" w:type="dxa"/>
              <w:left w:w="90" w:type="dxa"/>
              <w:bottom w:w="80" w:type="dxa"/>
              <w:right w:w="90" w:type="dxa"/>
            </w:tcMar>
            <w:vAlign w:val="center"/>
          </w:tcPr>
          <w:p w14:paraId="7111AD1E"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bl>
    <w:p w14:paraId="704CEA46" w14:textId="77777777" w:rsidR="000D2AA3" w:rsidRDefault="000D2AA3">
      <w:pPr>
        <w:spacing w:after="40"/>
        <w:rPr>
          <w:lang w:eastAsia="zh-CN"/>
        </w:rPr>
      </w:pPr>
    </w:p>
    <w:p w14:paraId="51C48301" w14:textId="77777777" w:rsidR="000D2AA3" w:rsidRDefault="00000000">
      <w:pPr>
        <w:pStyle w:val="21"/>
        <w:rPr>
          <w:lang w:eastAsia="zh-CN"/>
        </w:rPr>
      </w:pPr>
      <w:bookmarkStart w:id="430" w:name="_Toc18269"/>
      <w:proofErr w:type="gramStart"/>
      <w:r>
        <w:rPr>
          <w:lang w:eastAsia="zh-CN"/>
        </w:rPr>
        <w:t xml:space="preserve">5.5 </w:t>
      </w:r>
      <w:r>
        <w:rPr>
          <w:lang w:eastAsia="zh-CN"/>
        </w:rPr>
        <w:t>链路</w:t>
      </w:r>
      <w:proofErr w:type="gramEnd"/>
      <w:r>
        <w:rPr>
          <w:lang w:eastAsia="zh-CN"/>
        </w:rPr>
        <w:t>切换与优选</w:t>
      </w:r>
      <w:r>
        <w:rPr>
          <w:lang w:eastAsia="zh-CN"/>
        </w:rPr>
        <w:t>/DSDWRJQTLJS-LLQHYYX</w:t>
      </w:r>
      <w:bookmarkEnd w:id="430"/>
    </w:p>
    <w:p w14:paraId="7AE295B3" w14:textId="77777777" w:rsidR="000D2AA3" w:rsidRDefault="00000000">
      <w:pPr>
        <w:spacing w:after="60"/>
        <w:ind w:firstLine="420"/>
        <w:rPr>
          <w:lang w:eastAsia="zh-CN"/>
        </w:rPr>
      </w:pPr>
      <w:r>
        <w:rPr>
          <w:rFonts w:eastAsia="宋体" w:cs="Times New Roman"/>
          <w:sz w:val="21"/>
          <w:lang w:eastAsia="zh-CN"/>
        </w:rPr>
        <w:t>链路切换与优选模块持续监测候选链路，分别按干扰与误码指标完成前向、返向选路，并执行带滞回保护的切换与事件记录。</w:t>
      </w:r>
    </w:p>
    <w:p w14:paraId="6195FA26" w14:textId="77777777" w:rsidR="000D2AA3" w:rsidRDefault="00000000">
      <w:pPr>
        <w:pStyle w:val="31"/>
        <w:rPr>
          <w:lang w:eastAsia="zh-CN"/>
        </w:rPr>
      </w:pPr>
      <w:bookmarkStart w:id="431" w:name="_Toc16865"/>
      <w:r>
        <w:rPr>
          <w:lang w:eastAsia="zh-CN"/>
        </w:rPr>
        <w:t>5.5.</w:t>
      </w:r>
      <w:proofErr w:type="gramStart"/>
      <w:r>
        <w:rPr>
          <w:lang w:eastAsia="zh-CN"/>
        </w:rPr>
        <w:t xml:space="preserve">1 </w:t>
      </w:r>
      <w:r>
        <w:rPr>
          <w:lang w:eastAsia="zh-CN"/>
        </w:rPr>
        <w:t>类</w:t>
      </w:r>
      <w:proofErr w:type="gramEnd"/>
      <w:r>
        <w:rPr>
          <w:lang w:eastAsia="zh-CN"/>
        </w:rPr>
        <w:t>属性描述</w:t>
      </w:r>
      <w:bookmarkEnd w:id="431"/>
    </w:p>
    <w:p w14:paraId="51AA630A"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-43 </w:t>
      </w:r>
      <w:r>
        <w:rPr>
          <w:rFonts w:eastAsia="宋体" w:cs="Times New Roman"/>
          <w:b w:val="0"/>
          <w:sz w:val="21"/>
          <w:lang w:eastAsia="zh-CN"/>
        </w:rPr>
        <w:t>链路</w:t>
      </w:r>
      <w:proofErr w:type="gramEnd"/>
      <w:r>
        <w:rPr>
          <w:rFonts w:eastAsia="宋体" w:cs="Times New Roman"/>
          <w:b w:val="0"/>
          <w:sz w:val="21"/>
          <w:lang w:eastAsia="zh-CN"/>
        </w:rPr>
        <w:t>切换与优选类属性描述</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701"/>
        <w:gridCol w:w="1701"/>
        <w:gridCol w:w="1417"/>
        <w:gridCol w:w="1417"/>
        <w:gridCol w:w="1531"/>
      </w:tblGrid>
      <w:tr w:rsidR="000D2AA3" w14:paraId="7BB8697A" w14:textId="77777777">
        <w:trPr>
          <w:tblHeader/>
          <w:jc w:val="center"/>
        </w:trPr>
        <w:tc>
          <w:tcPr>
            <w:tcW w:w="454" w:type="dxa"/>
            <w:shd w:val="clear" w:color="auto" w:fill="F2F2F2"/>
            <w:tcMar>
              <w:top w:w="80" w:type="dxa"/>
              <w:left w:w="90" w:type="dxa"/>
              <w:bottom w:w="80" w:type="dxa"/>
              <w:right w:w="90" w:type="dxa"/>
            </w:tcMar>
            <w:vAlign w:val="center"/>
          </w:tcPr>
          <w:p w14:paraId="10A64B4E"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701" w:type="dxa"/>
            <w:shd w:val="clear" w:color="auto" w:fill="F2F2F2"/>
            <w:tcMar>
              <w:top w:w="80" w:type="dxa"/>
              <w:left w:w="90" w:type="dxa"/>
              <w:bottom w:w="80" w:type="dxa"/>
              <w:right w:w="90" w:type="dxa"/>
            </w:tcMar>
            <w:vAlign w:val="center"/>
          </w:tcPr>
          <w:p w14:paraId="56A3AC8D" w14:textId="77777777" w:rsidR="000D2AA3" w:rsidRDefault="00000000">
            <w:pPr>
              <w:keepNext/>
              <w:keepLines/>
              <w:spacing w:line="240" w:lineRule="auto"/>
              <w:ind w:firstLine="0"/>
              <w:jc w:val="center"/>
            </w:pPr>
            <w:proofErr w:type="spellStart"/>
            <w:r>
              <w:rPr>
                <w:rFonts w:eastAsia="宋体" w:cs="Times New Roman"/>
                <w:b/>
                <w:sz w:val="17"/>
              </w:rPr>
              <w:t>类名</w:t>
            </w:r>
            <w:proofErr w:type="spellEnd"/>
          </w:p>
        </w:tc>
        <w:tc>
          <w:tcPr>
            <w:tcW w:w="1701" w:type="dxa"/>
            <w:shd w:val="clear" w:color="auto" w:fill="F2F2F2"/>
            <w:tcMar>
              <w:top w:w="80" w:type="dxa"/>
              <w:left w:w="90" w:type="dxa"/>
              <w:bottom w:w="80" w:type="dxa"/>
              <w:right w:w="90" w:type="dxa"/>
            </w:tcMar>
            <w:vAlign w:val="center"/>
          </w:tcPr>
          <w:p w14:paraId="601F866C" w14:textId="77777777" w:rsidR="000D2AA3" w:rsidRDefault="00000000">
            <w:pPr>
              <w:keepNext/>
              <w:keepLines/>
              <w:spacing w:line="240" w:lineRule="auto"/>
              <w:ind w:firstLine="0"/>
              <w:jc w:val="center"/>
            </w:pPr>
            <w:proofErr w:type="spellStart"/>
            <w:r>
              <w:rPr>
                <w:rFonts w:eastAsia="宋体" w:cs="Times New Roman"/>
                <w:b/>
                <w:sz w:val="17"/>
              </w:rPr>
              <w:t>函数名</w:t>
            </w:r>
            <w:proofErr w:type="spellEnd"/>
          </w:p>
        </w:tc>
        <w:tc>
          <w:tcPr>
            <w:tcW w:w="1417" w:type="dxa"/>
            <w:shd w:val="clear" w:color="auto" w:fill="F2F2F2"/>
            <w:tcMar>
              <w:top w:w="80" w:type="dxa"/>
              <w:left w:w="90" w:type="dxa"/>
              <w:bottom w:w="80" w:type="dxa"/>
              <w:right w:w="90" w:type="dxa"/>
            </w:tcMar>
            <w:vAlign w:val="center"/>
          </w:tcPr>
          <w:p w14:paraId="3474B7F9"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p>
        </w:tc>
        <w:tc>
          <w:tcPr>
            <w:tcW w:w="1417" w:type="dxa"/>
            <w:shd w:val="clear" w:color="auto" w:fill="F2F2F2"/>
            <w:tcMar>
              <w:top w:w="80" w:type="dxa"/>
              <w:left w:w="90" w:type="dxa"/>
              <w:bottom w:w="80" w:type="dxa"/>
              <w:right w:w="90" w:type="dxa"/>
            </w:tcMar>
            <w:vAlign w:val="center"/>
          </w:tcPr>
          <w:p w14:paraId="7CC2A405"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p>
        </w:tc>
        <w:tc>
          <w:tcPr>
            <w:tcW w:w="1531" w:type="dxa"/>
            <w:shd w:val="clear" w:color="auto" w:fill="F2F2F2"/>
            <w:tcMar>
              <w:top w:w="80" w:type="dxa"/>
              <w:left w:w="90" w:type="dxa"/>
              <w:bottom w:w="80" w:type="dxa"/>
              <w:right w:w="90" w:type="dxa"/>
            </w:tcMar>
            <w:vAlign w:val="center"/>
          </w:tcPr>
          <w:p w14:paraId="521B487B" w14:textId="77777777" w:rsidR="000D2AA3" w:rsidRDefault="00000000">
            <w:pPr>
              <w:keepNext/>
              <w:keepLines/>
              <w:spacing w:line="240" w:lineRule="auto"/>
              <w:ind w:firstLine="0"/>
              <w:jc w:val="center"/>
            </w:pPr>
            <w:proofErr w:type="spellStart"/>
            <w:r>
              <w:rPr>
                <w:rFonts w:eastAsia="宋体" w:cs="Times New Roman"/>
                <w:b/>
                <w:sz w:val="17"/>
              </w:rPr>
              <w:t>说明</w:t>
            </w:r>
            <w:proofErr w:type="spellEnd"/>
          </w:p>
        </w:tc>
      </w:tr>
      <w:tr w:rsidR="000D2AA3" w14:paraId="1AAA1AFF" w14:textId="77777777">
        <w:trPr>
          <w:jc w:val="center"/>
        </w:trPr>
        <w:tc>
          <w:tcPr>
            <w:tcW w:w="454" w:type="dxa"/>
            <w:tcMar>
              <w:top w:w="80" w:type="dxa"/>
              <w:left w:w="90" w:type="dxa"/>
              <w:bottom w:w="80" w:type="dxa"/>
              <w:right w:w="90" w:type="dxa"/>
            </w:tcMar>
            <w:vAlign w:val="center"/>
          </w:tcPr>
          <w:p w14:paraId="6CB36281" w14:textId="77777777" w:rsidR="000D2AA3" w:rsidRDefault="00000000">
            <w:pPr>
              <w:spacing w:line="240" w:lineRule="auto"/>
              <w:ind w:firstLine="0"/>
              <w:jc w:val="left"/>
            </w:pPr>
            <w:r>
              <w:rPr>
                <w:rFonts w:eastAsia="宋体" w:cs="Times New Roman"/>
                <w:sz w:val="17"/>
              </w:rPr>
              <w:t>1</w:t>
            </w:r>
          </w:p>
        </w:tc>
        <w:tc>
          <w:tcPr>
            <w:tcW w:w="1701" w:type="dxa"/>
            <w:tcMar>
              <w:top w:w="80" w:type="dxa"/>
              <w:left w:w="90" w:type="dxa"/>
              <w:bottom w:w="80" w:type="dxa"/>
              <w:right w:w="90" w:type="dxa"/>
            </w:tcMar>
            <w:vAlign w:val="center"/>
          </w:tcPr>
          <w:p w14:paraId="38D6F25D" w14:textId="77777777" w:rsidR="000D2AA3" w:rsidRDefault="00000000">
            <w:pPr>
              <w:spacing w:line="240" w:lineRule="auto"/>
              <w:ind w:firstLine="0"/>
              <w:jc w:val="left"/>
            </w:pPr>
            <w:proofErr w:type="spellStart"/>
            <w:r>
              <w:rPr>
                <w:rFonts w:eastAsia="宋体" w:cs="Times New Roman"/>
                <w:sz w:val="17"/>
              </w:rPr>
              <w:t>LinkManager</w:t>
            </w:r>
            <w:proofErr w:type="spellEnd"/>
          </w:p>
        </w:tc>
        <w:tc>
          <w:tcPr>
            <w:tcW w:w="1701" w:type="dxa"/>
            <w:tcMar>
              <w:top w:w="80" w:type="dxa"/>
              <w:left w:w="90" w:type="dxa"/>
              <w:bottom w:w="80" w:type="dxa"/>
              <w:right w:w="90" w:type="dxa"/>
            </w:tcMar>
            <w:vAlign w:val="center"/>
          </w:tcPr>
          <w:p w14:paraId="291CAB3C" w14:textId="77777777" w:rsidR="000D2AA3" w:rsidRDefault="00000000">
            <w:pPr>
              <w:spacing w:line="240" w:lineRule="auto"/>
              <w:ind w:firstLine="0"/>
              <w:jc w:val="left"/>
            </w:pPr>
            <w:proofErr w:type="spellStart"/>
            <w:r>
              <w:rPr>
                <w:rFonts w:eastAsia="宋体" w:cs="Times New Roman"/>
                <w:sz w:val="17"/>
              </w:rPr>
              <w:t>monitorLinks</w:t>
            </w:r>
            <w:proofErr w:type="spellEnd"/>
          </w:p>
        </w:tc>
        <w:tc>
          <w:tcPr>
            <w:tcW w:w="1417" w:type="dxa"/>
            <w:tcMar>
              <w:top w:w="80" w:type="dxa"/>
              <w:left w:w="90" w:type="dxa"/>
              <w:bottom w:w="80" w:type="dxa"/>
              <w:right w:w="90" w:type="dxa"/>
            </w:tcMar>
            <w:vAlign w:val="center"/>
          </w:tcPr>
          <w:p w14:paraId="4BE1E148" w14:textId="77777777" w:rsidR="000D2AA3" w:rsidRDefault="00000000">
            <w:pPr>
              <w:spacing w:line="240" w:lineRule="auto"/>
              <w:ind w:firstLine="0"/>
              <w:jc w:val="left"/>
            </w:pPr>
            <w:proofErr w:type="spellStart"/>
            <w:proofErr w:type="gramStart"/>
            <w:r>
              <w:rPr>
                <w:rFonts w:eastAsia="宋体" w:cs="Times New Roman"/>
                <w:sz w:val="17"/>
              </w:rPr>
              <w:t>LinkMetric</w:t>
            </w:r>
            <w:proofErr w:type="spellEnd"/>
            <w:r>
              <w:rPr>
                <w:rFonts w:eastAsia="宋体" w:cs="Times New Roman"/>
                <w:sz w:val="17"/>
              </w:rPr>
              <w:t>[</w:t>
            </w:r>
            <w:proofErr w:type="gramEnd"/>
            <w:r>
              <w:rPr>
                <w:rFonts w:eastAsia="宋体" w:cs="Times New Roman"/>
                <w:sz w:val="17"/>
              </w:rPr>
              <w:t>]</w:t>
            </w:r>
          </w:p>
        </w:tc>
        <w:tc>
          <w:tcPr>
            <w:tcW w:w="1417" w:type="dxa"/>
            <w:tcMar>
              <w:top w:w="80" w:type="dxa"/>
              <w:left w:w="90" w:type="dxa"/>
              <w:bottom w:w="80" w:type="dxa"/>
              <w:right w:w="90" w:type="dxa"/>
            </w:tcMar>
            <w:vAlign w:val="center"/>
          </w:tcPr>
          <w:p w14:paraId="338C61BF" w14:textId="77777777" w:rsidR="000D2AA3" w:rsidRDefault="00000000">
            <w:pPr>
              <w:spacing w:line="240" w:lineRule="auto"/>
              <w:ind w:firstLine="0"/>
              <w:jc w:val="left"/>
            </w:pPr>
            <w:proofErr w:type="spellStart"/>
            <w:r>
              <w:rPr>
                <w:rFonts w:eastAsia="宋体" w:cs="Times New Roman"/>
                <w:sz w:val="17"/>
              </w:rPr>
              <w:t>CandidateLinkSet</w:t>
            </w:r>
            <w:proofErr w:type="spellEnd"/>
          </w:p>
        </w:tc>
        <w:tc>
          <w:tcPr>
            <w:tcW w:w="1531" w:type="dxa"/>
            <w:tcMar>
              <w:top w:w="80" w:type="dxa"/>
              <w:left w:w="90" w:type="dxa"/>
              <w:bottom w:w="80" w:type="dxa"/>
              <w:right w:w="90" w:type="dxa"/>
            </w:tcMar>
            <w:vAlign w:val="center"/>
          </w:tcPr>
          <w:p w14:paraId="2B8EA704" w14:textId="77777777" w:rsidR="000D2AA3" w:rsidRDefault="00000000">
            <w:pPr>
              <w:spacing w:line="240" w:lineRule="auto"/>
              <w:ind w:firstLine="0"/>
              <w:jc w:val="left"/>
            </w:pPr>
            <w:proofErr w:type="spellStart"/>
            <w:r>
              <w:rPr>
                <w:rFonts w:eastAsia="宋体" w:cs="Times New Roman"/>
                <w:sz w:val="17"/>
              </w:rPr>
              <w:t>LinkManager</w:t>
            </w:r>
            <w:r>
              <w:rPr>
                <w:rFonts w:eastAsia="宋体" w:cs="Times New Roman"/>
                <w:sz w:val="17"/>
              </w:rPr>
              <w:t>插件（链路质量监测）类</w:t>
            </w:r>
            <w:proofErr w:type="spellEnd"/>
          </w:p>
        </w:tc>
      </w:tr>
      <w:tr w:rsidR="000D2AA3" w14:paraId="4B0C15F1" w14:textId="77777777">
        <w:trPr>
          <w:jc w:val="center"/>
        </w:trPr>
        <w:tc>
          <w:tcPr>
            <w:tcW w:w="454" w:type="dxa"/>
            <w:tcMar>
              <w:top w:w="80" w:type="dxa"/>
              <w:left w:w="90" w:type="dxa"/>
              <w:bottom w:w="80" w:type="dxa"/>
              <w:right w:w="90" w:type="dxa"/>
            </w:tcMar>
            <w:vAlign w:val="center"/>
          </w:tcPr>
          <w:p w14:paraId="0ADA7A9D" w14:textId="77777777" w:rsidR="000D2AA3" w:rsidRDefault="00000000">
            <w:pPr>
              <w:spacing w:line="240" w:lineRule="auto"/>
              <w:ind w:firstLine="0"/>
              <w:jc w:val="left"/>
            </w:pPr>
            <w:r>
              <w:rPr>
                <w:rFonts w:eastAsia="宋体" w:cs="Times New Roman"/>
                <w:sz w:val="17"/>
              </w:rPr>
              <w:t>2</w:t>
            </w:r>
          </w:p>
        </w:tc>
        <w:tc>
          <w:tcPr>
            <w:tcW w:w="1701" w:type="dxa"/>
            <w:tcMar>
              <w:top w:w="80" w:type="dxa"/>
              <w:left w:w="90" w:type="dxa"/>
              <w:bottom w:w="80" w:type="dxa"/>
              <w:right w:w="90" w:type="dxa"/>
            </w:tcMar>
            <w:vAlign w:val="center"/>
          </w:tcPr>
          <w:p w14:paraId="7A9E8191" w14:textId="77777777" w:rsidR="000D2AA3" w:rsidRDefault="00000000">
            <w:pPr>
              <w:spacing w:line="240" w:lineRule="auto"/>
              <w:ind w:firstLine="0"/>
              <w:jc w:val="left"/>
            </w:pPr>
            <w:proofErr w:type="spellStart"/>
            <w:r>
              <w:rPr>
                <w:rFonts w:eastAsia="宋体" w:cs="Times New Roman"/>
                <w:sz w:val="17"/>
              </w:rPr>
              <w:t>ForwardRouteSelector</w:t>
            </w:r>
            <w:proofErr w:type="spellEnd"/>
          </w:p>
        </w:tc>
        <w:tc>
          <w:tcPr>
            <w:tcW w:w="1701" w:type="dxa"/>
            <w:tcMar>
              <w:top w:w="80" w:type="dxa"/>
              <w:left w:w="90" w:type="dxa"/>
              <w:bottom w:w="80" w:type="dxa"/>
              <w:right w:w="90" w:type="dxa"/>
            </w:tcMar>
            <w:vAlign w:val="center"/>
          </w:tcPr>
          <w:p w14:paraId="2DDDA225" w14:textId="77777777" w:rsidR="000D2AA3" w:rsidRDefault="00000000">
            <w:pPr>
              <w:spacing w:line="240" w:lineRule="auto"/>
              <w:ind w:firstLine="0"/>
              <w:jc w:val="left"/>
            </w:pPr>
            <w:proofErr w:type="spellStart"/>
            <w:r>
              <w:rPr>
                <w:rFonts w:eastAsia="宋体" w:cs="Times New Roman"/>
                <w:sz w:val="17"/>
              </w:rPr>
              <w:t>selectForwardRoute</w:t>
            </w:r>
            <w:proofErr w:type="spellEnd"/>
          </w:p>
        </w:tc>
        <w:tc>
          <w:tcPr>
            <w:tcW w:w="1417" w:type="dxa"/>
            <w:tcMar>
              <w:top w:w="80" w:type="dxa"/>
              <w:left w:w="90" w:type="dxa"/>
              <w:bottom w:w="80" w:type="dxa"/>
              <w:right w:w="90" w:type="dxa"/>
            </w:tcMar>
            <w:vAlign w:val="center"/>
          </w:tcPr>
          <w:p w14:paraId="2AA232B2" w14:textId="77777777" w:rsidR="000D2AA3" w:rsidRDefault="00000000">
            <w:pPr>
              <w:spacing w:line="240" w:lineRule="auto"/>
              <w:ind w:firstLine="0"/>
              <w:jc w:val="left"/>
            </w:pPr>
            <w:proofErr w:type="spellStart"/>
            <w:r>
              <w:rPr>
                <w:rFonts w:eastAsia="宋体" w:cs="Times New Roman"/>
                <w:sz w:val="17"/>
              </w:rPr>
              <w:t>CandidateLinkSet</w:t>
            </w:r>
            <w:proofErr w:type="spellEnd"/>
          </w:p>
        </w:tc>
        <w:tc>
          <w:tcPr>
            <w:tcW w:w="1417" w:type="dxa"/>
            <w:tcMar>
              <w:top w:w="80" w:type="dxa"/>
              <w:left w:w="90" w:type="dxa"/>
              <w:bottom w:w="80" w:type="dxa"/>
              <w:right w:w="90" w:type="dxa"/>
            </w:tcMar>
            <w:vAlign w:val="center"/>
          </w:tcPr>
          <w:p w14:paraId="2B7F948E" w14:textId="77777777" w:rsidR="000D2AA3" w:rsidRDefault="00000000">
            <w:pPr>
              <w:spacing w:line="240" w:lineRule="auto"/>
              <w:ind w:firstLine="0"/>
              <w:jc w:val="left"/>
            </w:pPr>
            <w:proofErr w:type="spellStart"/>
            <w:r>
              <w:rPr>
                <w:rFonts w:eastAsia="宋体" w:cs="Times New Roman"/>
                <w:sz w:val="17"/>
              </w:rPr>
              <w:t>RouteDecision</w:t>
            </w:r>
            <w:proofErr w:type="spellEnd"/>
          </w:p>
        </w:tc>
        <w:tc>
          <w:tcPr>
            <w:tcW w:w="1531" w:type="dxa"/>
            <w:tcMar>
              <w:top w:w="80" w:type="dxa"/>
              <w:left w:w="90" w:type="dxa"/>
              <w:bottom w:w="80" w:type="dxa"/>
              <w:right w:w="90" w:type="dxa"/>
            </w:tcMar>
            <w:vAlign w:val="center"/>
          </w:tcPr>
          <w:p w14:paraId="5872E6C6" w14:textId="77777777" w:rsidR="000D2AA3" w:rsidRDefault="00000000">
            <w:pPr>
              <w:spacing w:line="240" w:lineRule="auto"/>
              <w:ind w:firstLine="0"/>
              <w:jc w:val="left"/>
              <w:rPr>
                <w:lang w:eastAsia="zh-CN"/>
              </w:rPr>
            </w:pPr>
            <w:r>
              <w:rPr>
                <w:rFonts w:eastAsia="宋体" w:cs="Times New Roman"/>
                <w:sz w:val="17"/>
                <w:lang w:eastAsia="zh-CN"/>
              </w:rPr>
              <w:t>前向选路（干扰最小通道）类</w:t>
            </w:r>
          </w:p>
        </w:tc>
      </w:tr>
      <w:tr w:rsidR="000D2AA3" w14:paraId="2C4E2E56" w14:textId="77777777">
        <w:trPr>
          <w:jc w:val="center"/>
        </w:trPr>
        <w:tc>
          <w:tcPr>
            <w:tcW w:w="454" w:type="dxa"/>
            <w:tcMar>
              <w:top w:w="80" w:type="dxa"/>
              <w:left w:w="90" w:type="dxa"/>
              <w:bottom w:w="80" w:type="dxa"/>
              <w:right w:w="90" w:type="dxa"/>
            </w:tcMar>
            <w:vAlign w:val="center"/>
          </w:tcPr>
          <w:p w14:paraId="29B29A7D" w14:textId="77777777" w:rsidR="000D2AA3" w:rsidRDefault="00000000">
            <w:pPr>
              <w:spacing w:line="240" w:lineRule="auto"/>
              <w:ind w:firstLine="0"/>
              <w:jc w:val="left"/>
            </w:pPr>
            <w:r>
              <w:rPr>
                <w:rFonts w:eastAsia="宋体" w:cs="Times New Roman"/>
                <w:sz w:val="17"/>
              </w:rPr>
              <w:t>3</w:t>
            </w:r>
          </w:p>
        </w:tc>
        <w:tc>
          <w:tcPr>
            <w:tcW w:w="1701" w:type="dxa"/>
            <w:tcMar>
              <w:top w:w="80" w:type="dxa"/>
              <w:left w:w="90" w:type="dxa"/>
              <w:bottom w:w="80" w:type="dxa"/>
              <w:right w:w="90" w:type="dxa"/>
            </w:tcMar>
            <w:vAlign w:val="center"/>
          </w:tcPr>
          <w:p w14:paraId="43DD8261" w14:textId="77777777" w:rsidR="000D2AA3" w:rsidRDefault="00000000">
            <w:pPr>
              <w:spacing w:line="240" w:lineRule="auto"/>
              <w:ind w:firstLine="0"/>
              <w:jc w:val="left"/>
            </w:pPr>
            <w:proofErr w:type="spellStart"/>
            <w:r>
              <w:rPr>
                <w:rFonts w:eastAsia="宋体" w:cs="Times New Roman"/>
                <w:sz w:val="17"/>
              </w:rPr>
              <w:t>ReturnRouteSelector</w:t>
            </w:r>
            <w:proofErr w:type="spellEnd"/>
          </w:p>
        </w:tc>
        <w:tc>
          <w:tcPr>
            <w:tcW w:w="1701" w:type="dxa"/>
            <w:tcMar>
              <w:top w:w="80" w:type="dxa"/>
              <w:left w:w="90" w:type="dxa"/>
              <w:bottom w:w="80" w:type="dxa"/>
              <w:right w:w="90" w:type="dxa"/>
            </w:tcMar>
            <w:vAlign w:val="center"/>
          </w:tcPr>
          <w:p w14:paraId="23DF9C54" w14:textId="77777777" w:rsidR="000D2AA3" w:rsidRDefault="00000000">
            <w:pPr>
              <w:spacing w:line="240" w:lineRule="auto"/>
              <w:ind w:firstLine="0"/>
              <w:jc w:val="left"/>
            </w:pPr>
            <w:proofErr w:type="spellStart"/>
            <w:r>
              <w:rPr>
                <w:rFonts w:eastAsia="宋体" w:cs="Times New Roman"/>
                <w:sz w:val="17"/>
              </w:rPr>
              <w:t>selectReturnRoute</w:t>
            </w:r>
            <w:proofErr w:type="spellEnd"/>
          </w:p>
        </w:tc>
        <w:tc>
          <w:tcPr>
            <w:tcW w:w="1417" w:type="dxa"/>
            <w:tcMar>
              <w:top w:w="80" w:type="dxa"/>
              <w:left w:w="90" w:type="dxa"/>
              <w:bottom w:w="80" w:type="dxa"/>
              <w:right w:w="90" w:type="dxa"/>
            </w:tcMar>
            <w:vAlign w:val="center"/>
          </w:tcPr>
          <w:p w14:paraId="547D1B3B" w14:textId="77777777" w:rsidR="000D2AA3" w:rsidRDefault="00000000">
            <w:pPr>
              <w:spacing w:line="240" w:lineRule="auto"/>
              <w:ind w:firstLine="0"/>
              <w:jc w:val="left"/>
            </w:pPr>
            <w:proofErr w:type="spellStart"/>
            <w:r>
              <w:rPr>
                <w:rFonts w:eastAsia="宋体" w:cs="Times New Roman"/>
                <w:sz w:val="17"/>
              </w:rPr>
              <w:t>CandidateLinkSet</w:t>
            </w:r>
            <w:proofErr w:type="spellEnd"/>
          </w:p>
        </w:tc>
        <w:tc>
          <w:tcPr>
            <w:tcW w:w="1417" w:type="dxa"/>
            <w:tcMar>
              <w:top w:w="80" w:type="dxa"/>
              <w:left w:w="90" w:type="dxa"/>
              <w:bottom w:w="80" w:type="dxa"/>
              <w:right w:w="90" w:type="dxa"/>
            </w:tcMar>
            <w:vAlign w:val="center"/>
          </w:tcPr>
          <w:p w14:paraId="5E8A82AB" w14:textId="77777777" w:rsidR="000D2AA3" w:rsidRDefault="00000000">
            <w:pPr>
              <w:spacing w:line="240" w:lineRule="auto"/>
              <w:ind w:firstLine="0"/>
              <w:jc w:val="left"/>
            </w:pPr>
            <w:proofErr w:type="spellStart"/>
            <w:r>
              <w:rPr>
                <w:rFonts w:eastAsia="宋体" w:cs="Times New Roman"/>
                <w:sz w:val="17"/>
              </w:rPr>
              <w:t>RouteDecision</w:t>
            </w:r>
            <w:proofErr w:type="spellEnd"/>
          </w:p>
        </w:tc>
        <w:tc>
          <w:tcPr>
            <w:tcW w:w="1531" w:type="dxa"/>
            <w:tcMar>
              <w:top w:w="80" w:type="dxa"/>
              <w:left w:w="90" w:type="dxa"/>
              <w:bottom w:w="80" w:type="dxa"/>
              <w:right w:w="90" w:type="dxa"/>
            </w:tcMar>
            <w:vAlign w:val="center"/>
          </w:tcPr>
          <w:p w14:paraId="02C3CAF8" w14:textId="77777777" w:rsidR="000D2AA3" w:rsidRDefault="00000000">
            <w:pPr>
              <w:spacing w:line="240" w:lineRule="auto"/>
              <w:ind w:firstLine="0"/>
              <w:jc w:val="left"/>
              <w:rPr>
                <w:lang w:eastAsia="zh-CN"/>
              </w:rPr>
            </w:pPr>
            <w:r>
              <w:rPr>
                <w:rFonts w:eastAsia="宋体" w:cs="Times New Roman"/>
                <w:sz w:val="17"/>
                <w:lang w:eastAsia="zh-CN"/>
              </w:rPr>
              <w:t>返向选路（误码最低链路）类</w:t>
            </w:r>
          </w:p>
        </w:tc>
      </w:tr>
      <w:tr w:rsidR="000D2AA3" w14:paraId="2F893238" w14:textId="77777777">
        <w:trPr>
          <w:jc w:val="center"/>
        </w:trPr>
        <w:tc>
          <w:tcPr>
            <w:tcW w:w="454" w:type="dxa"/>
            <w:tcMar>
              <w:top w:w="80" w:type="dxa"/>
              <w:left w:w="90" w:type="dxa"/>
              <w:bottom w:w="80" w:type="dxa"/>
              <w:right w:w="90" w:type="dxa"/>
            </w:tcMar>
            <w:vAlign w:val="center"/>
          </w:tcPr>
          <w:p w14:paraId="4E547375" w14:textId="77777777" w:rsidR="000D2AA3" w:rsidRDefault="00000000">
            <w:pPr>
              <w:spacing w:line="240" w:lineRule="auto"/>
              <w:ind w:firstLine="0"/>
              <w:jc w:val="left"/>
            </w:pPr>
            <w:r>
              <w:rPr>
                <w:rFonts w:eastAsia="宋体" w:cs="Times New Roman"/>
                <w:sz w:val="17"/>
              </w:rPr>
              <w:t>4</w:t>
            </w:r>
          </w:p>
        </w:tc>
        <w:tc>
          <w:tcPr>
            <w:tcW w:w="1701" w:type="dxa"/>
            <w:tcMar>
              <w:top w:w="80" w:type="dxa"/>
              <w:left w:w="90" w:type="dxa"/>
              <w:bottom w:w="80" w:type="dxa"/>
              <w:right w:w="90" w:type="dxa"/>
            </w:tcMar>
            <w:vAlign w:val="center"/>
          </w:tcPr>
          <w:p w14:paraId="18DE34A9" w14:textId="77777777" w:rsidR="000D2AA3" w:rsidRDefault="00000000">
            <w:pPr>
              <w:spacing w:line="240" w:lineRule="auto"/>
              <w:ind w:firstLine="0"/>
              <w:jc w:val="left"/>
            </w:pPr>
            <w:proofErr w:type="spellStart"/>
            <w:r>
              <w:rPr>
                <w:rFonts w:eastAsia="宋体" w:cs="Times New Roman"/>
                <w:sz w:val="17"/>
              </w:rPr>
              <w:t>SwitchDecisionRecorder</w:t>
            </w:r>
            <w:proofErr w:type="spellEnd"/>
          </w:p>
        </w:tc>
        <w:tc>
          <w:tcPr>
            <w:tcW w:w="1701" w:type="dxa"/>
            <w:tcMar>
              <w:top w:w="80" w:type="dxa"/>
              <w:left w:w="90" w:type="dxa"/>
              <w:bottom w:w="80" w:type="dxa"/>
              <w:right w:w="90" w:type="dxa"/>
            </w:tcMar>
            <w:vAlign w:val="center"/>
          </w:tcPr>
          <w:p w14:paraId="1F96F31D" w14:textId="77777777" w:rsidR="000D2AA3" w:rsidRDefault="00000000">
            <w:pPr>
              <w:spacing w:line="240" w:lineRule="auto"/>
              <w:ind w:firstLine="0"/>
              <w:jc w:val="left"/>
            </w:pPr>
            <w:proofErr w:type="spellStart"/>
            <w:r>
              <w:rPr>
                <w:rFonts w:eastAsia="宋体" w:cs="Times New Roman"/>
                <w:sz w:val="17"/>
              </w:rPr>
              <w:t>executeSwitch</w:t>
            </w:r>
            <w:proofErr w:type="spellEnd"/>
          </w:p>
        </w:tc>
        <w:tc>
          <w:tcPr>
            <w:tcW w:w="1417" w:type="dxa"/>
            <w:tcMar>
              <w:top w:w="80" w:type="dxa"/>
              <w:left w:w="90" w:type="dxa"/>
              <w:bottom w:w="80" w:type="dxa"/>
              <w:right w:w="90" w:type="dxa"/>
            </w:tcMar>
            <w:vAlign w:val="center"/>
          </w:tcPr>
          <w:p w14:paraId="7CF97074" w14:textId="77777777" w:rsidR="000D2AA3" w:rsidRDefault="00000000">
            <w:pPr>
              <w:spacing w:line="240" w:lineRule="auto"/>
              <w:ind w:firstLine="0"/>
              <w:jc w:val="left"/>
            </w:pPr>
            <w:proofErr w:type="spellStart"/>
            <w:r>
              <w:rPr>
                <w:rFonts w:eastAsia="宋体" w:cs="Times New Roman"/>
                <w:sz w:val="17"/>
              </w:rPr>
              <w:t>RouteDecisionSet</w:t>
            </w:r>
            <w:proofErr w:type="spellEnd"/>
          </w:p>
        </w:tc>
        <w:tc>
          <w:tcPr>
            <w:tcW w:w="1417" w:type="dxa"/>
            <w:tcMar>
              <w:top w:w="80" w:type="dxa"/>
              <w:left w:w="90" w:type="dxa"/>
              <w:bottom w:w="80" w:type="dxa"/>
              <w:right w:w="90" w:type="dxa"/>
            </w:tcMar>
            <w:vAlign w:val="center"/>
          </w:tcPr>
          <w:p w14:paraId="085C18F1" w14:textId="77777777" w:rsidR="000D2AA3" w:rsidRDefault="00000000">
            <w:pPr>
              <w:spacing w:line="240" w:lineRule="auto"/>
              <w:ind w:firstLine="0"/>
              <w:jc w:val="left"/>
            </w:pPr>
            <w:proofErr w:type="spellStart"/>
            <w:r>
              <w:rPr>
                <w:rFonts w:eastAsia="宋体" w:cs="Times New Roman"/>
                <w:sz w:val="17"/>
              </w:rPr>
              <w:t>SwitchEvent</w:t>
            </w:r>
            <w:proofErr w:type="spellEnd"/>
          </w:p>
        </w:tc>
        <w:tc>
          <w:tcPr>
            <w:tcW w:w="1531" w:type="dxa"/>
            <w:tcMar>
              <w:top w:w="80" w:type="dxa"/>
              <w:left w:w="90" w:type="dxa"/>
              <w:bottom w:w="80" w:type="dxa"/>
              <w:right w:w="90" w:type="dxa"/>
            </w:tcMar>
            <w:vAlign w:val="center"/>
          </w:tcPr>
          <w:p w14:paraId="50358056" w14:textId="77777777" w:rsidR="000D2AA3" w:rsidRDefault="00000000">
            <w:pPr>
              <w:spacing w:line="240" w:lineRule="auto"/>
              <w:ind w:firstLine="0"/>
              <w:jc w:val="left"/>
              <w:rPr>
                <w:lang w:eastAsia="zh-CN"/>
              </w:rPr>
            </w:pPr>
            <w:r>
              <w:rPr>
                <w:rFonts w:eastAsia="宋体" w:cs="Times New Roman"/>
                <w:sz w:val="17"/>
                <w:lang w:eastAsia="zh-CN"/>
              </w:rPr>
              <w:t>切换决策与事件记录类</w:t>
            </w:r>
          </w:p>
        </w:tc>
      </w:tr>
    </w:tbl>
    <w:p w14:paraId="3D58530E" w14:textId="77777777" w:rsidR="000D2AA3" w:rsidRDefault="000D2AA3">
      <w:pPr>
        <w:spacing w:after="40"/>
        <w:rPr>
          <w:lang w:eastAsia="zh-CN"/>
        </w:rPr>
      </w:pPr>
    </w:p>
    <w:p w14:paraId="00770938" w14:textId="77777777" w:rsidR="000D2AA3" w:rsidRDefault="00000000">
      <w:pPr>
        <w:pStyle w:val="31"/>
        <w:rPr>
          <w:lang w:eastAsia="zh-CN"/>
        </w:rPr>
      </w:pPr>
      <w:bookmarkStart w:id="432" w:name="_Toc15580"/>
      <w:r>
        <w:rPr>
          <w:lang w:eastAsia="zh-CN"/>
        </w:rPr>
        <w:lastRenderedPageBreak/>
        <w:t>5.5.</w:t>
      </w:r>
      <w:proofErr w:type="gramStart"/>
      <w:r>
        <w:rPr>
          <w:lang w:eastAsia="zh-CN"/>
        </w:rPr>
        <w:t xml:space="preserve">2 </w:t>
      </w:r>
      <w:r>
        <w:rPr>
          <w:lang w:eastAsia="zh-CN"/>
        </w:rPr>
        <w:t>详细</w:t>
      </w:r>
      <w:proofErr w:type="gramEnd"/>
      <w:r>
        <w:rPr>
          <w:lang w:eastAsia="zh-CN"/>
        </w:rPr>
        <w:t>操作类</w:t>
      </w:r>
      <w:bookmarkEnd w:id="432"/>
    </w:p>
    <w:p w14:paraId="71A9679B" w14:textId="77777777" w:rsidR="000D2AA3" w:rsidRDefault="00000000">
      <w:pPr>
        <w:pStyle w:val="4"/>
        <w:rPr>
          <w:lang w:eastAsia="zh-CN"/>
        </w:rPr>
      </w:pPr>
      <w:bookmarkStart w:id="433" w:name="_Toc18694"/>
      <w:r>
        <w:rPr>
          <w:lang w:eastAsia="zh-CN"/>
        </w:rPr>
        <w:t xml:space="preserve">5.5.2.1 </w:t>
      </w:r>
      <w:proofErr w:type="spellStart"/>
      <w:r>
        <w:rPr>
          <w:lang w:eastAsia="zh-CN"/>
        </w:rPr>
        <w:t>LinkManager</w:t>
      </w:r>
      <w:proofErr w:type="spellEnd"/>
      <w:r>
        <w:rPr>
          <w:lang w:eastAsia="zh-CN"/>
        </w:rPr>
        <w:t>插件（链路质量监测）类</w:t>
      </w:r>
      <w:r>
        <w:rPr>
          <w:lang w:eastAsia="zh-CN"/>
        </w:rPr>
        <w:t>/DSDWRJQTLJS-BJ-LLQHYYX-LLJC</w:t>
      </w:r>
      <w:bookmarkEnd w:id="433"/>
    </w:p>
    <w:p w14:paraId="0AF8A358" w14:textId="77777777" w:rsidR="000D2AA3" w:rsidRDefault="00000000">
      <w:pPr>
        <w:pStyle w:val="5"/>
        <w:rPr>
          <w:lang w:eastAsia="zh-CN"/>
        </w:rPr>
      </w:pPr>
      <w:bookmarkStart w:id="434" w:name="_Toc14123"/>
      <w:r>
        <w:rPr>
          <w:lang w:eastAsia="zh-CN"/>
        </w:rPr>
        <w:t>5.5.2.1.</w:t>
      </w:r>
      <w:proofErr w:type="gramStart"/>
      <w:r>
        <w:rPr>
          <w:lang w:eastAsia="zh-CN"/>
        </w:rPr>
        <w:t xml:space="preserve">1 </w:t>
      </w:r>
      <w:r>
        <w:rPr>
          <w:lang w:eastAsia="zh-CN"/>
        </w:rPr>
        <w:t>功能</w:t>
      </w:r>
      <w:bookmarkEnd w:id="434"/>
      <w:proofErr w:type="gramEnd"/>
    </w:p>
    <w:p w14:paraId="7F9F138C" w14:textId="77777777" w:rsidR="000D2AA3" w:rsidRDefault="00000000">
      <w:pPr>
        <w:spacing w:after="60"/>
        <w:ind w:firstLine="420"/>
        <w:rPr>
          <w:lang w:eastAsia="zh-CN"/>
        </w:rPr>
      </w:pPr>
      <w:r>
        <w:rPr>
          <w:rFonts w:eastAsia="宋体" w:cs="Times New Roman"/>
          <w:sz w:val="21"/>
          <w:lang w:eastAsia="zh-CN"/>
        </w:rPr>
        <w:t>维护链路质量历史、可用状态和候选集合，为前向及返向选路提供一致的质量快照。</w:t>
      </w:r>
    </w:p>
    <w:p w14:paraId="14BDE4FD" w14:textId="77777777" w:rsidR="000D2AA3" w:rsidRDefault="00000000">
      <w:pPr>
        <w:pStyle w:val="5"/>
        <w:rPr>
          <w:lang w:eastAsia="zh-CN"/>
        </w:rPr>
      </w:pPr>
      <w:bookmarkStart w:id="435" w:name="_Toc22275"/>
      <w:r>
        <w:rPr>
          <w:lang w:eastAsia="zh-CN"/>
        </w:rPr>
        <w:t>5.5.2.</w:t>
      </w:r>
      <w:proofErr w:type="gramStart"/>
      <w:r>
        <w:rPr>
          <w:lang w:eastAsia="zh-CN"/>
        </w:rPr>
        <w:t xml:space="preserve">1.2 </w:t>
      </w:r>
      <w:r>
        <w:rPr>
          <w:lang w:eastAsia="zh-CN"/>
        </w:rPr>
        <w:t>输入</w:t>
      </w:r>
      <w:proofErr w:type="gramEnd"/>
      <w:r>
        <w:rPr>
          <w:lang w:eastAsia="zh-CN"/>
        </w:rPr>
        <w:t>输出</w:t>
      </w:r>
      <w:bookmarkEnd w:id="435"/>
    </w:p>
    <w:p w14:paraId="54066C97"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5-44 </w:t>
      </w:r>
      <w:proofErr w:type="spellStart"/>
      <w:r>
        <w:rPr>
          <w:rFonts w:eastAsia="宋体" w:cs="Times New Roman"/>
          <w:b w:val="0"/>
          <w:sz w:val="21"/>
          <w:lang w:eastAsia="zh-CN"/>
        </w:rPr>
        <w:t>LinkManager</w:t>
      </w:r>
      <w:proofErr w:type="spellEnd"/>
      <w:r>
        <w:rPr>
          <w:rFonts w:eastAsia="宋体" w:cs="Times New Roman"/>
          <w:b w:val="0"/>
          <w:sz w:val="21"/>
          <w:lang w:eastAsia="zh-CN"/>
        </w:rPr>
        <w:t>插件（链路质量监测）输入输出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746AC57A" w14:textId="77777777">
        <w:trPr>
          <w:tblHeader/>
          <w:jc w:val="center"/>
        </w:trPr>
        <w:tc>
          <w:tcPr>
            <w:tcW w:w="397" w:type="dxa"/>
            <w:shd w:val="clear" w:color="auto" w:fill="F2F2F2"/>
            <w:tcMar>
              <w:top w:w="80" w:type="dxa"/>
              <w:left w:w="90" w:type="dxa"/>
              <w:bottom w:w="80" w:type="dxa"/>
              <w:right w:w="90" w:type="dxa"/>
            </w:tcMar>
            <w:vAlign w:val="center"/>
          </w:tcPr>
          <w:p w14:paraId="1580BCEB"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06DC319B"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4867BD8E"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4EDFDDE8"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7D50E7A4"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23D38108"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0409CC87"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06F80880"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76A9A86F" w14:textId="77777777">
        <w:trPr>
          <w:jc w:val="center"/>
        </w:trPr>
        <w:tc>
          <w:tcPr>
            <w:tcW w:w="397" w:type="dxa"/>
            <w:tcMar>
              <w:top w:w="80" w:type="dxa"/>
              <w:left w:w="90" w:type="dxa"/>
              <w:bottom w:w="80" w:type="dxa"/>
              <w:right w:w="90" w:type="dxa"/>
            </w:tcMar>
            <w:vAlign w:val="center"/>
          </w:tcPr>
          <w:p w14:paraId="3F26D541"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4FCFE2DF" w14:textId="77777777" w:rsidR="000D2AA3" w:rsidRDefault="00000000">
            <w:pPr>
              <w:spacing w:line="240" w:lineRule="auto"/>
              <w:ind w:firstLine="0"/>
              <w:jc w:val="left"/>
            </w:pPr>
            <w:proofErr w:type="spellStart"/>
            <w:r>
              <w:rPr>
                <w:rFonts w:eastAsia="宋体" w:cs="Times New Roman"/>
                <w:sz w:val="16"/>
              </w:rPr>
              <w:t>逐帧链路指标</w:t>
            </w:r>
            <w:proofErr w:type="spellEnd"/>
          </w:p>
        </w:tc>
        <w:tc>
          <w:tcPr>
            <w:tcW w:w="1191" w:type="dxa"/>
            <w:tcMar>
              <w:top w:w="80" w:type="dxa"/>
              <w:left w:w="90" w:type="dxa"/>
              <w:bottom w:w="80" w:type="dxa"/>
              <w:right w:w="90" w:type="dxa"/>
            </w:tcMar>
            <w:vAlign w:val="center"/>
          </w:tcPr>
          <w:p w14:paraId="753F710E" w14:textId="77777777" w:rsidR="000D2AA3" w:rsidRDefault="00000000">
            <w:pPr>
              <w:spacing w:line="240" w:lineRule="auto"/>
              <w:ind w:firstLine="0"/>
              <w:jc w:val="left"/>
            </w:pPr>
            <w:proofErr w:type="spellStart"/>
            <w:r>
              <w:rPr>
                <w:rFonts w:eastAsia="宋体" w:cs="Times New Roman"/>
                <w:sz w:val="16"/>
              </w:rPr>
              <w:t>linkMetrics</w:t>
            </w:r>
            <w:proofErr w:type="spellEnd"/>
          </w:p>
        </w:tc>
        <w:tc>
          <w:tcPr>
            <w:tcW w:w="1020" w:type="dxa"/>
            <w:tcMar>
              <w:top w:w="80" w:type="dxa"/>
              <w:left w:w="90" w:type="dxa"/>
              <w:bottom w:w="80" w:type="dxa"/>
              <w:right w:w="90" w:type="dxa"/>
            </w:tcMar>
            <w:vAlign w:val="center"/>
          </w:tcPr>
          <w:p w14:paraId="1DE12372" w14:textId="77777777" w:rsidR="000D2AA3" w:rsidRDefault="00000000">
            <w:pPr>
              <w:spacing w:line="240" w:lineRule="auto"/>
              <w:ind w:firstLine="0"/>
              <w:jc w:val="left"/>
            </w:pPr>
            <w:proofErr w:type="spellStart"/>
            <w:proofErr w:type="gramStart"/>
            <w:r>
              <w:rPr>
                <w:rFonts w:eastAsia="宋体" w:cs="Times New Roman"/>
                <w:sz w:val="16"/>
              </w:rPr>
              <w:t>LinkMetric</w:t>
            </w:r>
            <w:proofErr w:type="spellEnd"/>
            <w:r>
              <w:rPr>
                <w:rFonts w:eastAsia="宋体" w:cs="Times New Roman"/>
                <w:sz w:val="16"/>
              </w:rPr>
              <w:t>[</w:t>
            </w:r>
            <w:proofErr w:type="gramEnd"/>
            <w:r>
              <w:rPr>
                <w:rFonts w:eastAsia="宋体" w:cs="Times New Roman"/>
                <w:sz w:val="16"/>
              </w:rPr>
              <w:t>]</w:t>
            </w:r>
          </w:p>
        </w:tc>
        <w:tc>
          <w:tcPr>
            <w:tcW w:w="454" w:type="dxa"/>
            <w:tcMar>
              <w:top w:w="80" w:type="dxa"/>
              <w:left w:w="90" w:type="dxa"/>
              <w:bottom w:w="80" w:type="dxa"/>
              <w:right w:w="90" w:type="dxa"/>
            </w:tcMar>
            <w:vAlign w:val="center"/>
          </w:tcPr>
          <w:p w14:paraId="61197B8B"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29A56701"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496D4D3B" w14:textId="77777777" w:rsidR="000D2AA3" w:rsidRDefault="00000000">
            <w:pPr>
              <w:spacing w:line="240" w:lineRule="auto"/>
              <w:ind w:firstLine="0"/>
              <w:jc w:val="left"/>
            </w:pPr>
            <w:proofErr w:type="spellStart"/>
            <w:r>
              <w:rPr>
                <w:rFonts w:eastAsia="宋体" w:cs="Times New Roman"/>
                <w:sz w:val="16"/>
              </w:rPr>
              <w:t>链路状态判定器</w:t>
            </w:r>
            <w:proofErr w:type="spellEnd"/>
          </w:p>
        </w:tc>
        <w:tc>
          <w:tcPr>
            <w:tcW w:w="1871" w:type="dxa"/>
            <w:tcMar>
              <w:top w:w="80" w:type="dxa"/>
              <w:left w:w="90" w:type="dxa"/>
              <w:bottom w:w="80" w:type="dxa"/>
              <w:right w:w="90" w:type="dxa"/>
            </w:tcMar>
            <w:vAlign w:val="center"/>
          </w:tcPr>
          <w:p w14:paraId="0138AF4C"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33EFE51E" w14:textId="77777777">
        <w:trPr>
          <w:jc w:val="center"/>
        </w:trPr>
        <w:tc>
          <w:tcPr>
            <w:tcW w:w="397" w:type="dxa"/>
            <w:tcMar>
              <w:top w:w="80" w:type="dxa"/>
              <w:left w:w="90" w:type="dxa"/>
              <w:bottom w:w="80" w:type="dxa"/>
              <w:right w:w="90" w:type="dxa"/>
            </w:tcMar>
            <w:vAlign w:val="center"/>
          </w:tcPr>
          <w:p w14:paraId="65AFA282"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1DFA4818" w14:textId="77777777" w:rsidR="000D2AA3" w:rsidRDefault="00000000">
            <w:pPr>
              <w:spacing w:line="240" w:lineRule="auto"/>
              <w:ind w:firstLine="0"/>
              <w:jc w:val="left"/>
            </w:pPr>
            <w:proofErr w:type="spellStart"/>
            <w:r>
              <w:rPr>
                <w:rFonts w:eastAsia="宋体" w:cs="Times New Roman"/>
                <w:sz w:val="16"/>
              </w:rPr>
              <w:t>候选链路快照</w:t>
            </w:r>
            <w:proofErr w:type="spellEnd"/>
          </w:p>
        </w:tc>
        <w:tc>
          <w:tcPr>
            <w:tcW w:w="1191" w:type="dxa"/>
            <w:tcMar>
              <w:top w:w="80" w:type="dxa"/>
              <w:left w:w="90" w:type="dxa"/>
              <w:bottom w:w="80" w:type="dxa"/>
              <w:right w:w="90" w:type="dxa"/>
            </w:tcMar>
            <w:vAlign w:val="center"/>
          </w:tcPr>
          <w:p w14:paraId="25AC85A8" w14:textId="77777777" w:rsidR="000D2AA3" w:rsidRDefault="00000000">
            <w:pPr>
              <w:spacing w:line="240" w:lineRule="auto"/>
              <w:ind w:firstLine="0"/>
              <w:jc w:val="left"/>
            </w:pPr>
            <w:proofErr w:type="spellStart"/>
            <w:r>
              <w:rPr>
                <w:rFonts w:eastAsia="宋体" w:cs="Times New Roman"/>
                <w:sz w:val="16"/>
              </w:rPr>
              <w:t>candidateSnapshot</w:t>
            </w:r>
            <w:proofErr w:type="spellEnd"/>
          </w:p>
        </w:tc>
        <w:tc>
          <w:tcPr>
            <w:tcW w:w="1020" w:type="dxa"/>
            <w:tcMar>
              <w:top w:w="80" w:type="dxa"/>
              <w:left w:w="90" w:type="dxa"/>
              <w:bottom w:w="80" w:type="dxa"/>
              <w:right w:w="90" w:type="dxa"/>
            </w:tcMar>
            <w:vAlign w:val="center"/>
          </w:tcPr>
          <w:p w14:paraId="669035B3" w14:textId="77777777" w:rsidR="000D2AA3" w:rsidRDefault="00000000">
            <w:pPr>
              <w:spacing w:line="240" w:lineRule="auto"/>
              <w:ind w:firstLine="0"/>
              <w:jc w:val="left"/>
            </w:pPr>
            <w:proofErr w:type="spellStart"/>
            <w:r>
              <w:rPr>
                <w:rFonts w:eastAsia="宋体" w:cs="Times New Roman"/>
                <w:sz w:val="16"/>
              </w:rPr>
              <w:t>CandidateLinkSet</w:t>
            </w:r>
            <w:proofErr w:type="spellEnd"/>
          </w:p>
        </w:tc>
        <w:tc>
          <w:tcPr>
            <w:tcW w:w="454" w:type="dxa"/>
            <w:tcMar>
              <w:top w:w="80" w:type="dxa"/>
              <w:left w:w="90" w:type="dxa"/>
              <w:bottom w:w="80" w:type="dxa"/>
              <w:right w:w="90" w:type="dxa"/>
            </w:tcMar>
            <w:vAlign w:val="center"/>
          </w:tcPr>
          <w:p w14:paraId="456912A8"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6AFD8FD2"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1C834E7F" w14:textId="77777777" w:rsidR="000D2AA3" w:rsidRDefault="00000000">
            <w:pPr>
              <w:spacing w:line="240" w:lineRule="auto"/>
              <w:ind w:firstLine="0"/>
              <w:jc w:val="left"/>
            </w:pPr>
            <w:proofErr w:type="spellStart"/>
            <w:r>
              <w:rPr>
                <w:rFonts w:eastAsia="宋体" w:cs="Times New Roman"/>
                <w:sz w:val="16"/>
              </w:rPr>
              <w:t>LinkManager</w:t>
            </w:r>
            <w:proofErr w:type="spellEnd"/>
          </w:p>
        </w:tc>
        <w:tc>
          <w:tcPr>
            <w:tcW w:w="1871" w:type="dxa"/>
            <w:tcMar>
              <w:top w:w="80" w:type="dxa"/>
              <w:left w:w="90" w:type="dxa"/>
              <w:bottom w:w="80" w:type="dxa"/>
              <w:right w:w="90" w:type="dxa"/>
            </w:tcMar>
            <w:vAlign w:val="center"/>
          </w:tcPr>
          <w:p w14:paraId="7467247E"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153586BE" w14:textId="77777777" w:rsidR="000D2AA3" w:rsidRDefault="000D2AA3">
      <w:pPr>
        <w:spacing w:after="40"/>
      </w:pPr>
    </w:p>
    <w:p w14:paraId="417EEE81" w14:textId="77777777" w:rsidR="000D2AA3" w:rsidRDefault="00000000">
      <w:pPr>
        <w:pStyle w:val="5"/>
      </w:pPr>
      <w:bookmarkStart w:id="436" w:name="_Toc4629"/>
      <w:r>
        <w:t xml:space="preserve">5.5.2.1.3 </w:t>
      </w:r>
      <w:proofErr w:type="spellStart"/>
      <w:r>
        <w:t>设计方法</w:t>
      </w:r>
      <w:bookmarkEnd w:id="436"/>
      <w:proofErr w:type="spellEnd"/>
    </w:p>
    <w:p w14:paraId="3D90AFA4"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）接收逐帧链路指标；</w:t>
      </w:r>
      <w:r>
        <w:rPr>
          <w:rFonts w:eastAsia="宋体" w:cs="Times New Roman"/>
          <w:sz w:val="21"/>
          <w:lang w:eastAsia="zh-CN"/>
        </w:rPr>
        <w:t>2</w:t>
      </w:r>
      <w:r>
        <w:rPr>
          <w:rFonts w:eastAsia="宋体" w:cs="Times New Roman"/>
          <w:sz w:val="21"/>
          <w:lang w:eastAsia="zh-CN"/>
        </w:rPr>
        <w:t>）更新链路历史与稳定状态；</w:t>
      </w:r>
      <w:r>
        <w:rPr>
          <w:rFonts w:eastAsia="宋体" w:cs="Times New Roman"/>
          <w:sz w:val="21"/>
          <w:lang w:eastAsia="zh-CN"/>
        </w:rPr>
        <w:t>3</w:t>
      </w:r>
      <w:r>
        <w:rPr>
          <w:rFonts w:eastAsia="宋体" w:cs="Times New Roman"/>
          <w:sz w:val="21"/>
          <w:lang w:eastAsia="zh-CN"/>
        </w:rPr>
        <w:t>）按通信任务构建候选集合；</w:t>
      </w:r>
      <w:r>
        <w:rPr>
          <w:rFonts w:eastAsia="宋体" w:cs="Times New Roman"/>
          <w:sz w:val="21"/>
          <w:lang w:eastAsia="zh-CN"/>
        </w:rPr>
        <w:t>4</w:t>
      </w:r>
      <w:r>
        <w:rPr>
          <w:rFonts w:eastAsia="宋体" w:cs="Times New Roman"/>
          <w:sz w:val="21"/>
          <w:lang w:eastAsia="zh-CN"/>
        </w:rPr>
        <w:t>）发布候选快照与告警。</w:t>
      </w:r>
    </w:p>
    <w:p w14:paraId="72AF0C2E" w14:textId="77777777" w:rsidR="000D2AA3" w:rsidRDefault="00000000">
      <w:pPr>
        <w:keepNext/>
        <w:jc w:val="center"/>
      </w:pPr>
      <w:r>
        <w:rPr>
          <w:noProof/>
        </w:rPr>
        <w:drawing>
          <wp:inline distT="0" distB="0" distL="114300" distR="114300" wp14:anchorId="249FB8DB" wp14:editId="1E836714">
            <wp:extent cx="4139565" cy="3380740"/>
            <wp:effectExtent l="0" t="0" r="5715" b="8890"/>
            <wp:docPr id="112" name="Picture 112" descr="LinkManager插件（链路质量监测）设计流程图" title="LinkManager插件（链路质量监测）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LinkManager插件（链路质量监测）设计流程图" title="LinkManager插件（链路质量监测）设计流程图"/>
                    <pic:cNvPicPr>
                      <a:picLocks noChangeAspect="1"/>
                    </pic:cNvPicPr>
                  </pic:nvPicPr>
                  <pic:blipFill>
                    <a:blip r:embed="rId106"/>
                    <a:stretch>
                      <a:fillRect/>
                    </a:stretch>
                  </pic:blipFill>
                  <pic:spPr>
                    <a:xfrm>
                      <a:off x="0" y="0"/>
                      <a:ext cx="4140000" cy="3381000"/>
                    </a:xfrm>
                    <a:prstGeom prst="rect">
                      <a:avLst/>
                    </a:prstGeom>
                  </pic:spPr>
                </pic:pic>
              </a:graphicData>
            </a:graphic>
          </wp:inline>
        </w:drawing>
      </w:r>
    </w:p>
    <w:p w14:paraId="4073263D"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5-18 </w:t>
      </w:r>
      <w:proofErr w:type="spellStart"/>
      <w:r>
        <w:rPr>
          <w:rFonts w:eastAsia="宋体" w:cs="Times New Roman"/>
          <w:b w:val="0"/>
          <w:sz w:val="21"/>
          <w:lang w:eastAsia="zh-CN"/>
        </w:rPr>
        <w:t>LinkManager</w:t>
      </w:r>
      <w:proofErr w:type="spellEnd"/>
      <w:r>
        <w:rPr>
          <w:rFonts w:eastAsia="宋体" w:cs="Times New Roman"/>
          <w:b w:val="0"/>
          <w:sz w:val="21"/>
          <w:lang w:eastAsia="zh-CN"/>
        </w:rPr>
        <w:t>插件（链路质量监测）设计流程图</w:t>
      </w:r>
    </w:p>
    <w:p w14:paraId="1C8ED0CC" w14:textId="77777777" w:rsidR="000D2AA3" w:rsidRDefault="00000000">
      <w:pPr>
        <w:pStyle w:val="5"/>
      </w:pPr>
      <w:bookmarkStart w:id="437" w:name="_Toc17602"/>
      <w:r>
        <w:lastRenderedPageBreak/>
        <w:t xml:space="preserve">5.5.2.1.4 </w:t>
      </w:r>
      <w:proofErr w:type="spellStart"/>
      <w:r>
        <w:t>内部方法</w:t>
      </w:r>
      <w:bookmarkEnd w:id="437"/>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6B6B4493" w14:textId="77777777">
        <w:trPr>
          <w:tblHeader/>
          <w:jc w:val="center"/>
        </w:trPr>
        <w:tc>
          <w:tcPr>
            <w:tcW w:w="1361" w:type="dxa"/>
            <w:shd w:val="clear" w:color="auto" w:fill="F2F2F2"/>
            <w:tcMar>
              <w:top w:w="80" w:type="dxa"/>
              <w:left w:w="90" w:type="dxa"/>
              <w:bottom w:w="80" w:type="dxa"/>
              <w:right w:w="90" w:type="dxa"/>
            </w:tcMar>
            <w:vAlign w:val="center"/>
          </w:tcPr>
          <w:p w14:paraId="2DECE565"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742931E0"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3CB7DE01" w14:textId="77777777">
        <w:trPr>
          <w:jc w:val="center"/>
        </w:trPr>
        <w:tc>
          <w:tcPr>
            <w:tcW w:w="1361" w:type="dxa"/>
            <w:tcMar>
              <w:top w:w="80" w:type="dxa"/>
              <w:left w:w="90" w:type="dxa"/>
              <w:bottom w:w="80" w:type="dxa"/>
              <w:right w:w="90" w:type="dxa"/>
            </w:tcMar>
            <w:vAlign w:val="center"/>
          </w:tcPr>
          <w:p w14:paraId="0D32B251"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6CEF8B17" w14:textId="77777777" w:rsidR="000D2AA3" w:rsidRDefault="00000000">
            <w:pPr>
              <w:spacing w:line="240" w:lineRule="auto"/>
              <w:ind w:firstLine="0"/>
              <w:jc w:val="left"/>
            </w:pPr>
            <w:proofErr w:type="spellStart"/>
            <w:r>
              <w:rPr>
                <w:rFonts w:eastAsia="宋体" w:cs="Times New Roman"/>
                <w:sz w:val="18"/>
              </w:rPr>
              <w:t>LinkManager</w:t>
            </w:r>
            <w:r>
              <w:rPr>
                <w:rFonts w:eastAsia="宋体" w:cs="Times New Roman"/>
                <w:sz w:val="18"/>
              </w:rPr>
              <w:t>插件（链路质量监测）类</w:t>
            </w:r>
            <w:proofErr w:type="spellEnd"/>
          </w:p>
        </w:tc>
      </w:tr>
      <w:tr w:rsidR="000D2AA3" w14:paraId="0718BA68" w14:textId="77777777">
        <w:trPr>
          <w:jc w:val="center"/>
        </w:trPr>
        <w:tc>
          <w:tcPr>
            <w:tcW w:w="1361" w:type="dxa"/>
            <w:tcMar>
              <w:top w:w="80" w:type="dxa"/>
              <w:left w:w="90" w:type="dxa"/>
              <w:bottom w:w="80" w:type="dxa"/>
              <w:right w:w="90" w:type="dxa"/>
            </w:tcMar>
            <w:vAlign w:val="center"/>
          </w:tcPr>
          <w:p w14:paraId="74CC8E86"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6684936D" w14:textId="77777777" w:rsidR="000D2AA3" w:rsidRDefault="00000000">
            <w:pPr>
              <w:spacing w:line="240" w:lineRule="auto"/>
              <w:ind w:firstLine="0"/>
              <w:jc w:val="left"/>
            </w:pPr>
            <w:proofErr w:type="spellStart"/>
            <w:r>
              <w:rPr>
                <w:rFonts w:eastAsia="宋体" w:cs="Times New Roman"/>
                <w:sz w:val="18"/>
              </w:rPr>
              <w:t>CandidateLinkSet</w:t>
            </w:r>
            <w:proofErr w:type="spellEnd"/>
            <w:r>
              <w:rPr>
                <w:rFonts w:eastAsia="宋体" w:cs="Times New Roman"/>
                <w:sz w:val="18"/>
              </w:rPr>
              <w:t xml:space="preserve"> </w:t>
            </w:r>
            <w:proofErr w:type="spellStart"/>
            <w:proofErr w:type="gramStart"/>
            <w:r>
              <w:rPr>
                <w:rFonts w:eastAsia="宋体" w:cs="Times New Roman"/>
                <w:sz w:val="18"/>
              </w:rPr>
              <w:t>monitorLinks</w:t>
            </w:r>
            <w:proofErr w:type="spellEnd"/>
            <w:r>
              <w:rPr>
                <w:rFonts w:eastAsia="宋体" w:cs="Times New Roman"/>
                <w:sz w:val="18"/>
              </w:rPr>
              <w:t>(</w:t>
            </w:r>
            <w:proofErr w:type="spellStart"/>
            <w:r>
              <w:rPr>
                <w:rFonts w:eastAsia="宋体" w:cs="Times New Roman"/>
                <w:sz w:val="18"/>
              </w:rPr>
              <w:t>LinkMetric</w:t>
            </w:r>
            <w:proofErr w:type="spellEnd"/>
            <w:r>
              <w:rPr>
                <w:rFonts w:eastAsia="宋体" w:cs="Times New Roman"/>
                <w:sz w:val="18"/>
              </w:rPr>
              <w:t>[</w:t>
            </w:r>
            <w:proofErr w:type="gramEnd"/>
            <w:r>
              <w:rPr>
                <w:rFonts w:eastAsia="宋体" w:cs="Times New Roman"/>
                <w:sz w:val="18"/>
              </w:rPr>
              <w:t xml:space="preserve">] </w:t>
            </w:r>
            <w:proofErr w:type="spellStart"/>
            <w:r>
              <w:rPr>
                <w:rFonts w:eastAsia="宋体" w:cs="Times New Roman"/>
                <w:sz w:val="18"/>
              </w:rPr>
              <w:t>linkMetrics</w:t>
            </w:r>
            <w:proofErr w:type="spellEnd"/>
            <w:r>
              <w:rPr>
                <w:rFonts w:eastAsia="宋体" w:cs="Times New Roman"/>
                <w:sz w:val="18"/>
              </w:rPr>
              <w:t>)</w:t>
            </w:r>
          </w:p>
        </w:tc>
      </w:tr>
      <w:tr w:rsidR="000D2AA3" w14:paraId="1C960D1E" w14:textId="77777777">
        <w:trPr>
          <w:jc w:val="center"/>
        </w:trPr>
        <w:tc>
          <w:tcPr>
            <w:tcW w:w="1361" w:type="dxa"/>
            <w:tcMar>
              <w:top w:w="80" w:type="dxa"/>
              <w:left w:w="90" w:type="dxa"/>
              <w:bottom w:w="80" w:type="dxa"/>
              <w:right w:w="90" w:type="dxa"/>
            </w:tcMar>
            <w:vAlign w:val="center"/>
          </w:tcPr>
          <w:p w14:paraId="5AB3DA48"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40C9E654" w14:textId="77777777" w:rsidR="000D2AA3" w:rsidRDefault="00000000">
            <w:pPr>
              <w:spacing w:line="240" w:lineRule="auto"/>
              <w:ind w:firstLine="0"/>
              <w:jc w:val="left"/>
              <w:rPr>
                <w:lang w:eastAsia="zh-CN"/>
              </w:rPr>
            </w:pPr>
            <w:r>
              <w:rPr>
                <w:rFonts w:eastAsia="宋体" w:cs="Times New Roman"/>
                <w:sz w:val="18"/>
                <w:lang w:eastAsia="zh-CN"/>
              </w:rPr>
              <w:t>维护链路质量历史、可用状态和候选集合，为前向及返向选路提供一致的质量快照。</w:t>
            </w:r>
          </w:p>
        </w:tc>
      </w:tr>
    </w:tbl>
    <w:p w14:paraId="43820141" w14:textId="77777777" w:rsidR="000D2AA3" w:rsidRDefault="000D2AA3">
      <w:pPr>
        <w:spacing w:after="40"/>
        <w:rPr>
          <w:lang w:eastAsia="zh-CN"/>
        </w:rPr>
      </w:pPr>
    </w:p>
    <w:p w14:paraId="6D76EDC8" w14:textId="77777777" w:rsidR="000D2AA3" w:rsidRDefault="00000000">
      <w:pPr>
        <w:pStyle w:val="5"/>
        <w:rPr>
          <w:lang w:eastAsia="zh-CN"/>
        </w:rPr>
      </w:pPr>
      <w:bookmarkStart w:id="438" w:name="_Toc9725"/>
      <w:r>
        <w:rPr>
          <w:lang w:eastAsia="zh-CN"/>
        </w:rPr>
        <w:t>5.5.2.</w:t>
      </w:r>
      <w:proofErr w:type="gramStart"/>
      <w:r>
        <w:rPr>
          <w:lang w:eastAsia="zh-CN"/>
        </w:rPr>
        <w:t xml:space="preserve">1.5 </w:t>
      </w:r>
      <w:r>
        <w:rPr>
          <w:lang w:eastAsia="zh-CN"/>
        </w:rPr>
        <w:t>对外</w:t>
      </w:r>
      <w:proofErr w:type="gramEnd"/>
      <w:r>
        <w:rPr>
          <w:lang w:eastAsia="zh-CN"/>
        </w:rPr>
        <w:t>接口</w:t>
      </w:r>
      <w:bookmarkEnd w:id="438"/>
    </w:p>
    <w:p w14:paraId="068D0354" w14:textId="77777777" w:rsidR="000D2AA3" w:rsidRDefault="00000000">
      <w:pPr>
        <w:spacing w:after="60"/>
        <w:ind w:firstLine="420"/>
        <w:rPr>
          <w:lang w:eastAsia="zh-CN"/>
        </w:rPr>
      </w:pPr>
      <w:r>
        <w:rPr>
          <w:rFonts w:eastAsia="宋体" w:cs="Times New Roman"/>
          <w:sz w:val="21"/>
          <w:lang w:eastAsia="zh-CN"/>
        </w:rPr>
        <w:t>通过</w:t>
      </w:r>
      <w:r>
        <w:rPr>
          <w:rFonts w:eastAsia="宋体" w:cs="Times New Roman"/>
          <w:sz w:val="21"/>
          <w:lang w:eastAsia="zh-CN"/>
        </w:rPr>
        <w:t>AFSIM C++</w:t>
      </w:r>
      <w:r>
        <w:rPr>
          <w:rFonts w:eastAsia="宋体" w:cs="Times New Roman"/>
          <w:sz w:val="21"/>
          <w:lang w:eastAsia="zh-CN"/>
        </w:rPr>
        <w:t>插件</w:t>
      </w:r>
      <w:r>
        <w:rPr>
          <w:rFonts w:eastAsia="宋体" w:cs="Times New Roman"/>
          <w:sz w:val="21"/>
          <w:lang w:eastAsia="zh-CN"/>
        </w:rPr>
        <w:t>/</w:t>
      </w:r>
      <w:r>
        <w:rPr>
          <w:rFonts w:eastAsia="宋体" w:cs="Times New Roman"/>
          <w:sz w:val="21"/>
          <w:lang w:eastAsia="zh-CN"/>
        </w:rPr>
        <w:t>事件总线接收逐帧链路指标并向前向</w:t>
      </w:r>
      <w:r>
        <w:rPr>
          <w:rFonts w:eastAsia="宋体" w:cs="Times New Roman"/>
          <w:sz w:val="21"/>
          <w:lang w:eastAsia="zh-CN"/>
        </w:rPr>
        <w:t>/</w:t>
      </w:r>
      <w:r>
        <w:rPr>
          <w:rFonts w:eastAsia="宋体" w:cs="Times New Roman"/>
          <w:sz w:val="21"/>
          <w:lang w:eastAsia="zh-CN"/>
        </w:rPr>
        <w:t>返向选路器提供候选链路快照。接口数据采用</w:t>
      </w:r>
      <w:proofErr w:type="spellStart"/>
      <w:r>
        <w:rPr>
          <w:rFonts w:eastAsia="宋体" w:cs="Times New Roman"/>
          <w:sz w:val="21"/>
          <w:lang w:eastAsia="zh-CN"/>
        </w:rPr>
        <w:t>LinkMetric</w:t>
      </w:r>
      <w:proofErr w:type="spellEnd"/>
      <w:r>
        <w:rPr>
          <w:rFonts w:eastAsia="宋体" w:cs="Times New Roman"/>
          <w:sz w:val="21"/>
          <w:lang w:eastAsia="zh-CN"/>
        </w:rPr>
        <w:t>[]</w:t>
      </w:r>
      <w:r>
        <w:rPr>
          <w:rFonts w:eastAsia="宋体" w:cs="Times New Roman"/>
          <w:sz w:val="21"/>
          <w:lang w:eastAsia="zh-CN"/>
        </w:rPr>
        <w:t>与</w:t>
      </w:r>
      <w:proofErr w:type="spellStart"/>
      <w:r>
        <w:rPr>
          <w:rFonts w:eastAsia="宋体" w:cs="Times New Roman"/>
          <w:sz w:val="21"/>
          <w:lang w:eastAsia="zh-CN"/>
        </w:rPr>
        <w:t>CandidateLinkSet</w:t>
      </w:r>
      <w:proofErr w:type="spellEnd"/>
      <w:r>
        <w:rPr>
          <w:rFonts w:eastAsia="宋体" w:cs="Times New Roman"/>
          <w:sz w:val="21"/>
          <w:lang w:eastAsia="zh-CN"/>
        </w:rPr>
        <w:t>定义，调用方必须处理成功、失败和超时状态。</w:t>
      </w:r>
    </w:p>
    <w:p w14:paraId="6AC54FC1" w14:textId="77777777" w:rsidR="000D2AA3" w:rsidRDefault="00000000">
      <w:pPr>
        <w:pStyle w:val="5"/>
        <w:rPr>
          <w:lang w:eastAsia="zh-CN"/>
        </w:rPr>
      </w:pPr>
      <w:bookmarkStart w:id="439" w:name="_Toc26550"/>
      <w:r>
        <w:rPr>
          <w:lang w:eastAsia="zh-CN"/>
        </w:rPr>
        <w:t>5.5.2.</w:t>
      </w:r>
      <w:proofErr w:type="gramStart"/>
      <w:r>
        <w:rPr>
          <w:lang w:eastAsia="zh-CN"/>
        </w:rPr>
        <w:t xml:space="preserve">1.6 </w:t>
      </w:r>
      <w:r>
        <w:rPr>
          <w:lang w:eastAsia="zh-CN"/>
        </w:rPr>
        <w:t>限制</w:t>
      </w:r>
      <w:proofErr w:type="gramEnd"/>
      <w:r>
        <w:rPr>
          <w:lang w:eastAsia="zh-CN"/>
        </w:rPr>
        <w:t>条件</w:t>
      </w:r>
      <w:bookmarkEnd w:id="439"/>
    </w:p>
    <w:p w14:paraId="2E919FB1" w14:textId="77777777" w:rsidR="000D2AA3" w:rsidRDefault="00000000">
      <w:pPr>
        <w:spacing w:after="60"/>
        <w:ind w:firstLine="420"/>
        <w:rPr>
          <w:lang w:eastAsia="zh-CN"/>
        </w:rPr>
      </w:pPr>
      <w:r>
        <w:rPr>
          <w:rFonts w:eastAsia="宋体" w:cs="Times New Roman"/>
          <w:sz w:val="21"/>
          <w:lang w:eastAsia="zh-CN"/>
        </w:rPr>
        <w:t>候选集合必须属于同一仿真时刻和通信任务。</w:t>
      </w:r>
    </w:p>
    <w:p w14:paraId="23A81774" w14:textId="77777777" w:rsidR="000D2AA3" w:rsidRDefault="00000000">
      <w:pPr>
        <w:pStyle w:val="5"/>
        <w:rPr>
          <w:lang w:eastAsia="zh-CN"/>
        </w:rPr>
      </w:pPr>
      <w:bookmarkStart w:id="440" w:name="_Toc16303"/>
      <w:r>
        <w:rPr>
          <w:lang w:eastAsia="zh-CN"/>
        </w:rPr>
        <w:t>5.5.2.1.</w:t>
      </w:r>
      <w:proofErr w:type="gramStart"/>
      <w:r>
        <w:rPr>
          <w:lang w:eastAsia="zh-CN"/>
        </w:rPr>
        <w:t xml:space="preserve">7 </w:t>
      </w:r>
      <w:r>
        <w:rPr>
          <w:lang w:eastAsia="zh-CN"/>
        </w:rPr>
        <w:t>内部</w:t>
      </w:r>
      <w:proofErr w:type="gramEnd"/>
      <w:r>
        <w:rPr>
          <w:lang w:eastAsia="zh-CN"/>
        </w:rPr>
        <w:t>测试计划</w:t>
      </w:r>
      <w:bookmarkEnd w:id="440"/>
    </w:p>
    <w:p w14:paraId="029881EE"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5-45 </w:t>
      </w:r>
      <w:proofErr w:type="spellStart"/>
      <w:r>
        <w:rPr>
          <w:rFonts w:eastAsia="宋体" w:cs="Times New Roman"/>
          <w:b w:val="0"/>
          <w:sz w:val="21"/>
          <w:lang w:eastAsia="zh-CN"/>
        </w:rPr>
        <w:t>LinkManager</w:t>
      </w:r>
      <w:proofErr w:type="spellEnd"/>
      <w:r>
        <w:rPr>
          <w:rFonts w:eastAsia="宋体" w:cs="Times New Roman"/>
          <w:b w:val="0"/>
          <w:sz w:val="21"/>
          <w:lang w:eastAsia="zh-CN"/>
        </w:rPr>
        <w:t>插件（链路质量监测）内部测试计划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2F395488" w14:textId="77777777">
        <w:trPr>
          <w:tblHeader/>
          <w:jc w:val="center"/>
        </w:trPr>
        <w:tc>
          <w:tcPr>
            <w:tcW w:w="1417" w:type="dxa"/>
            <w:shd w:val="clear" w:color="auto" w:fill="F2F2F2"/>
            <w:tcMar>
              <w:top w:w="80" w:type="dxa"/>
              <w:left w:w="90" w:type="dxa"/>
              <w:bottom w:w="80" w:type="dxa"/>
              <w:right w:w="90" w:type="dxa"/>
            </w:tcMar>
            <w:vAlign w:val="center"/>
          </w:tcPr>
          <w:p w14:paraId="2FBD3133"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08152BAE"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3689F99B" w14:textId="77777777">
        <w:trPr>
          <w:jc w:val="center"/>
        </w:trPr>
        <w:tc>
          <w:tcPr>
            <w:tcW w:w="1417" w:type="dxa"/>
            <w:tcMar>
              <w:top w:w="80" w:type="dxa"/>
              <w:left w:w="90" w:type="dxa"/>
              <w:bottom w:w="80" w:type="dxa"/>
              <w:right w:w="90" w:type="dxa"/>
            </w:tcMar>
            <w:vAlign w:val="center"/>
          </w:tcPr>
          <w:p w14:paraId="456CA03A"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734B9B19" w14:textId="77777777" w:rsidR="000D2AA3" w:rsidRDefault="00000000">
            <w:pPr>
              <w:spacing w:line="240" w:lineRule="auto"/>
              <w:ind w:firstLine="0"/>
              <w:jc w:val="left"/>
              <w:rPr>
                <w:lang w:eastAsia="zh-CN"/>
              </w:rPr>
            </w:pPr>
            <w:r>
              <w:rPr>
                <w:rFonts w:eastAsia="宋体" w:cs="Times New Roman"/>
                <w:sz w:val="17"/>
                <w:lang w:eastAsia="zh-CN"/>
              </w:rPr>
              <w:t>链路切换与优选模块及依赖服务可用，准备有效与无效逐帧链路指标样例。</w:t>
            </w:r>
          </w:p>
        </w:tc>
      </w:tr>
      <w:tr w:rsidR="000D2AA3" w14:paraId="54337CF4" w14:textId="77777777">
        <w:trPr>
          <w:jc w:val="center"/>
        </w:trPr>
        <w:tc>
          <w:tcPr>
            <w:tcW w:w="1417" w:type="dxa"/>
            <w:tcMar>
              <w:top w:w="80" w:type="dxa"/>
              <w:left w:w="90" w:type="dxa"/>
              <w:bottom w:w="80" w:type="dxa"/>
              <w:right w:w="90" w:type="dxa"/>
            </w:tcMar>
            <w:vAlign w:val="center"/>
          </w:tcPr>
          <w:p w14:paraId="66397BF5"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46555F3D" w14:textId="77777777" w:rsidR="000D2AA3" w:rsidRDefault="00000000">
            <w:pPr>
              <w:spacing w:line="240" w:lineRule="auto"/>
              <w:ind w:firstLine="0"/>
              <w:jc w:val="left"/>
            </w:pPr>
            <w:proofErr w:type="spellStart"/>
            <w:r>
              <w:rPr>
                <w:rFonts w:eastAsia="宋体" w:cs="Times New Roman"/>
                <w:sz w:val="17"/>
              </w:rPr>
              <w:t>每帧链路状态发布</w:t>
            </w:r>
            <w:proofErr w:type="spellEnd"/>
          </w:p>
        </w:tc>
      </w:tr>
      <w:tr w:rsidR="000D2AA3" w14:paraId="58DDD5A6" w14:textId="77777777">
        <w:trPr>
          <w:jc w:val="center"/>
        </w:trPr>
        <w:tc>
          <w:tcPr>
            <w:tcW w:w="1417" w:type="dxa"/>
            <w:tcMar>
              <w:top w:w="80" w:type="dxa"/>
              <w:left w:w="90" w:type="dxa"/>
              <w:bottom w:w="80" w:type="dxa"/>
              <w:right w:w="90" w:type="dxa"/>
            </w:tcMar>
            <w:vAlign w:val="center"/>
          </w:tcPr>
          <w:p w14:paraId="564D75A8"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74A77FC6"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28D6ECB0" w14:textId="77777777">
        <w:trPr>
          <w:jc w:val="center"/>
        </w:trPr>
        <w:tc>
          <w:tcPr>
            <w:tcW w:w="1417" w:type="dxa"/>
            <w:tcMar>
              <w:top w:w="80" w:type="dxa"/>
              <w:left w:w="90" w:type="dxa"/>
              <w:bottom w:w="80" w:type="dxa"/>
              <w:right w:w="90" w:type="dxa"/>
            </w:tcMar>
            <w:vAlign w:val="center"/>
          </w:tcPr>
          <w:p w14:paraId="515A31EC"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0C3A04CD" w14:textId="77777777" w:rsidR="000D2AA3" w:rsidRDefault="00000000">
            <w:pPr>
              <w:spacing w:line="240" w:lineRule="auto"/>
              <w:ind w:firstLine="0"/>
              <w:jc w:val="left"/>
            </w:pPr>
            <w:proofErr w:type="spellStart"/>
            <w:r>
              <w:rPr>
                <w:rFonts w:eastAsia="宋体" w:cs="Times New Roman"/>
                <w:sz w:val="17"/>
              </w:rPr>
              <w:t>仿真引擎</w:t>
            </w:r>
            <w:proofErr w:type="spellEnd"/>
          </w:p>
        </w:tc>
      </w:tr>
      <w:tr w:rsidR="000D2AA3" w14:paraId="2B4BB5D1" w14:textId="77777777">
        <w:trPr>
          <w:jc w:val="center"/>
        </w:trPr>
        <w:tc>
          <w:tcPr>
            <w:tcW w:w="1417" w:type="dxa"/>
            <w:tcMar>
              <w:top w:w="80" w:type="dxa"/>
              <w:left w:w="90" w:type="dxa"/>
              <w:bottom w:w="80" w:type="dxa"/>
              <w:right w:w="90" w:type="dxa"/>
            </w:tcMar>
            <w:vAlign w:val="center"/>
          </w:tcPr>
          <w:p w14:paraId="5842E8F6"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19F01B15"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linkMetrics</w:t>
            </w:r>
            <w:r>
              <w:rPr>
                <w:rFonts w:eastAsia="宋体" w:cs="Times New Roman"/>
                <w:sz w:val="17"/>
              </w:rPr>
              <w:t>，输出</w:t>
            </w:r>
            <w:r>
              <w:rPr>
                <w:rFonts w:eastAsia="宋体" w:cs="Times New Roman"/>
                <w:sz w:val="17"/>
              </w:rPr>
              <w:t>candidateSnapshot</w:t>
            </w:r>
            <w:proofErr w:type="spellEnd"/>
            <w:r>
              <w:rPr>
                <w:rFonts w:eastAsia="宋体" w:cs="Times New Roman"/>
                <w:sz w:val="17"/>
              </w:rPr>
              <w:t>。</w:t>
            </w:r>
          </w:p>
        </w:tc>
      </w:tr>
      <w:tr w:rsidR="000D2AA3" w14:paraId="77CAF13B" w14:textId="77777777">
        <w:trPr>
          <w:jc w:val="center"/>
        </w:trPr>
        <w:tc>
          <w:tcPr>
            <w:tcW w:w="1417" w:type="dxa"/>
            <w:tcMar>
              <w:top w:w="80" w:type="dxa"/>
              <w:left w:w="90" w:type="dxa"/>
              <w:bottom w:w="80" w:type="dxa"/>
              <w:right w:w="90" w:type="dxa"/>
            </w:tcMar>
            <w:vAlign w:val="center"/>
          </w:tcPr>
          <w:p w14:paraId="128AEDD1"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76D22B10"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22F208E9" w14:textId="77777777">
        <w:trPr>
          <w:jc w:val="center"/>
        </w:trPr>
        <w:tc>
          <w:tcPr>
            <w:tcW w:w="1417" w:type="dxa"/>
            <w:tcMar>
              <w:top w:w="80" w:type="dxa"/>
              <w:left w:w="90" w:type="dxa"/>
              <w:bottom w:w="80" w:type="dxa"/>
              <w:right w:w="90" w:type="dxa"/>
            </w:tcMar>
            <w:vAlign w:val="center"/>
          </w:tcPr>
          <w:p w14:paraId="3F955E58"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60511DD3"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7F6EB722" w14:textId="77777777">
        <w:trPr>
          <w:jc w:val="center"/>
        </w:trPr>
        <w:tc>
          <w:tcPr>
            <w:tcW w:w="1417" w:type="dxa"/>
            <w:tcMar>
              <w:top w:w="80" w:type="dxa"/>
              <w:left w:w="90" w:type="dxa"/>
              <w:bottom w:w="80" w:type="dxa"/>
              <w:right w:w="90" w:type="dxa"/>
            </w:tcMar>
            <w:vAlign w:val="center"/>
          </w:tcPr>
          <w:p w14:paraId="3A4CA3A5"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292EB1FB" w14:textId="77777777" w:rsidR="000D2AA3" w:rsidRDefault="00000000">
            <w:pPr>
              <w:spacing w:line="240" w:lineRule="auto"/>
              <w:ind w:firstLine="0"/>
              <w:jc w:val="left"/>
              <w:rPr>
                <w:lang w:eastAsia="zh-CN"/>
              </w:rPr>
            </w:pPr>
            <w:r>
              <w:rPr>
                <w:rFonts w:eastAsia="宋体" w:cs="Times New Roman"/>
                <w:sz w:val="17"/>
                <w:lang w:eastAsia="zh-CN"/>
              </w:rPr>
              <w:t>按预期生成候选链路快照且状态、数据和日志一致。</w:t>
            </w:r>
          </w:p>
        </w:tc>
      </w:tr>
      <w:tr w:rsidR="000D2AA3" w14:paraId="7E2D9C94" w14:textId="77777777">
        <w:trPr>
          <w:jc w:val="center"/>
        </w:trPr>
        <w:tc>
          <w:tcPr>
            <w:tcW w:w="1417" w:type="dxa"/>
            <w:tcMar>
              <w:top w:w="80" w:type="dxa"/>
              <w:left w:w="90" w:type="dxa"/>
              <w:bottom w:w="80" w:type="dxa"/>
              <w:right w:w="90" w:type="dxa"/>
            </w:tcMar>
            <w:vAlign w:val="center"/>
          </w:tcPr>
          <w:p w14:paraId="55748218"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71AFBE8A"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73E754A7" w14:textId="77777777">
        <w:trPr>
          <w:jc w:val="center"/>
        </w:trPr>
        <w:tc>
          <w:tcPr>
            <w:tcW w:w="1417" w:type="dxa"/>
            <w:tcMar>
              <w:top w:w="80" w:type="dxa"/>
              <w:left w:w="90" w:type="dxa"/>
              <w:bottom w:w="80" w:type="dxa"/>
              <w:right w:w="90" w:type="dxa"/>
            </w:tcMar>
            <w:vAlign w:val="center"/>
          </w:tcPr>
          <w:p w14:paraId="36DCE210"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52D942DF"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083BD0BD" w14:textId="77777777">
        <w:trPr>
          <w:jc w:val="center"/>
        </w:trPr>
        <w:tc>
          <w:tcPr>
            <w:tcW w:w="1417" w:type="dxa"/>
            <w:tcMar>
              <w:top w:w="80" w:type="dxa"/>
              <w:left w:w="90" w:type="dxa"/>
              <w:bottom w:w="80" w:type="dxa"/>
              <w:right w:w="90" w:type="dxa"/>
            </w:tcMar>
            <w:vAlign w:val="center"/>
          </w:tcPr>
          <w:p w14:paraId="0CA77D3D"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107C364D" w14:textId="77777777" w:rsidR="000D2AA3" w:rsidRDefault="00000000">
            <w:pPr>
              <w:spacing w:line="240" w:lineRule="auto"/>
              <w:ind w:firstLine="0"/>
              <w:jc w:val="left"/>
              <w:rPr>
                <w:lang w:eastAsia="zh-CN"/>
              </w:rPr>
            </w:pPr>
            <w:r>
              <w:rPr>
                <w:rFonts w:eastAsia="宋体" w:cs="Times New Roman"/>
                <w:sz w:val="17"/>
                <w:lang w:eastAsia="zh-CN"/>
              </w:rPr>
              <w:t>候选集合必须属于同一仿真时刻和通信任务</w:t>
            </w:r>
          </w:p>
        </w:tc>
      </w:tr>
    </w:tbl>
    <w:p w14:paraId="79C38EF1" w14:textId="77777777" w:rsidR="000D2AA3" w:rsidRDefault="000D2AA3">
      <w:pPr>
        <w:spacing w:after="40"/>
        <w:rPr>
          <w:lang w:eastAsia="zh-CN"/>
        </w:rPr>
      </w:pPr>
    </w:p>
    <w:p w14:paraId="5E4F9ACD" w14:textId="77777777" w:rsidR="000D2AA3" w:rsidRDefault="00000000">
      <w:pPr>
        <w:pStyle w:val="5"/>
        <w:rPr>
          <w:lang w:eastAsia="zh-CN"/>
        </w:rPr>
      </w:pPr>
      <w:bookmarkStart w:id="441" w:name="_Toc23215"/>
      <w:r>
        <w:rPr>
          <w:lang w:eastAsia="zh-CN"/>
        </w:rPr>
        <w:t>5.5.2.1.</w:t>
      </w:r>
      <w:proofErr w:type="gramStart"/>
      <w:r>
        <w:rPr>
          <w:lang w:eastAsia="zh-CN"/>
        </w:rPr>
        <w:t xml:space="preserve">8 </w:t>
      </w:r>
      <w:r>
        <w:rPr>
          <w:lang w:eastAsia="zh-CN"/>
        </w:rPr>
        <w:t>尚未</w:t>
      </w:r>
      <w:proofErr w:type="gramEnd"/>
      <w:r>
        <w:rPr>
          <w:lang w:eastAsia="zh-CN"/>
        </w:rPr>
        <w:t>解决的问题</w:t>
      </w:r>
      <w:bookmarkEnd w:id="441"/>
    </w:p>
    <w:p w14:paraId="2EF29000" w14:textId="77777777" w:rsidR="000D2AA3" w:rsidRDefault="00000000">
      <w:pPr>
        <w:spacing w:after="60"/>
        <w:ind w:firstLine="420"/>
        <w:rPr>
          <w:lang w:eastAsia="zh-CN"/>
        </w:rPr>
      </w:pPr>
      <w:r>
        <w:rPr>
          <w:rFonts w:eastAsia="宋体" w:cs="Times New Roman"/>
          <w:sz w:val="21"/>
          <w:lang w:eastAsia="zh-CN"/>
        </w:rPr>
        <w:t>无。</w:t>
      </w:r>
    </w:p>
    <w:p w14:paraId="2A8B2E90" w14:textId="77777777" w:rsidR="000D2AA3" w:rsidRDefault="00000000">
      <w:pPr>
        <w:pStyle w:val="5"/>
        <w:rPr>
          <w:lang w:eastAsia="zh-CN"/>
        </w:rPr>
      </w:pPr>
      <w:bookmarkStart w:id="442" w:name="_Toc24694"/>
      <w:r>
        <w:rPr>
          <w:lang w:eastAsia="zh-CN"/>
        </w:rPr>
        <w:lastRenderedPageBreak/>
        <w:t>5.5.2.1.</w:t>
      </w:r>
      <w:proofErr w:type="gramStart"/>
      <w:r>
        <w:rPr>
          <w:lang w:eastAsia="zh-CN"/>
        </w:rPr>
        <w:t xml:space="preserve">9 </w:t>
      </w:r>
      <w:r>
        <w:rPr>
          <w:lang w:eastAsia="zh-CN"/>
        </w:rPr>
        <w:t>异常</w:t>
      </w:r>
      <w:proofErr w:type="gramEnd"/>
      <w:r>
        <w:rPr>
          <w:lang w:eastAsia="zh-CN"/>
        </w:rPr>
        <w:t>和错误处理</w:t>
      </w:r>
      <w:bookmarkEnd w:id="442"/>
    </w:p>
    <w:p w14:paraId="388606A1" w14:textId="77777777" w:rsidR="000D2AA3" w:rsidRDefault="00000000">
      <w:pPr>
        <w:spacing w:after="60"/>
        <w:ind w:firstLine="420"/>
        <w:rPr>
          <w:lang w:eastAsia="zh-CN"/>
        </w:rPr>
      </w:pPr>
      <w:r>
        <w:rPr>
          <w:rFonts w:eastAsia="宋体" w:cs="Times New Roman"/>
          <w:sz w:val="21"/>
          <w:lang w:eastAsia="zh-CN"/>
        </w:rPr>
        <w:t>当逐帧链路指标缺失、格式错误、超出约束或</w:t>
      </w:r>
      <w:r>
        <w:rPr>
          <w:rFonts w:eastAsia="宋体" w:cs="Times New Roman"/>
          <w:sz w:val="21"/>
          <w:lang w:eastAsia="zh-CN"/>
        </w:rPr>
        <w:t>AFSIM C++</w:t>
      </w:r>
      <w:r>
        <w:rPr>
          <w:rFonts w:eastAsia="宋体" w:cs="Times New Roman"/>
          <w:sz w:val="21"/>
          <w:lang w:eastAsia="zh-CN"/>
        </w:rPr>
        <w:t>插件</w:t>
      </w:r>
      <w:r>
        <w:rPr>
          <w:rFonts w:eastAsia="宋体" w:cs="Times New Roman"/>
          <w:sz w:val="21"/>
          <w:lang w:eastAsia="zh-CN"/>
        </w:rPr>
        <w:t>/</w:t>
      </w:r>
      <w:r>
        <w:rPr>
          <w:rFonts w:eastAsia="宋体" w:cs="Times New Roman"/>
          <w:sz w:val="21"/>
          <w:lang w:eastAsia="zh-CN"/>
        </w:rPr>
        <w:t>事件总线不可用时，拒绝提交无效结果，返回可定位的失败原因并记录模块、方法、对象标识、仿真时刻或操作时间。可恢复异常允许重试；不可恢复异常执行状态回滚或资源清理。</w:t>
      </w:r>
    </w:p>
    <w:p w14:paraId="08B930CC" w14:textId="77777777" w:rsidR="000D2AA3" w:rsidRDefault="00000000">
      <w:pPr>
        <w:pStyle w:val="4"/>
        <w:rPr>
          <w:lang w:eastAsia="zh-CN"/>
        </w:rPr>
      </w:pPr>
      <w:bookmarkStart w:id="443" w:name="_Toc31297"/>
      <w:r>
        <w:rPr>
          <w:lang w:eastAsia="zh-CN"/>
        </w:rPr>
        <w:t xml:space="preserve">5.5.2.2 </w:t>
      </w:r>
      <w:r>
        <w:rPr>
          <w:lang w:eastAsia="zh-CN"/>
        </w:rPr>
        <w:t>前向选路（干扰最小通道）类</w:t>
      </w:r>
      <w:r>
        <w:rPr>
          <w:lang w:eastAsia="zh-CN"/>
        </w:rPr>
        <w:t>/DSDWRJQTLJS-BJ-LLQHYYX-QXL</w:t>
      </w:r>
      <w:bookmarkEnd w:id="443"/>
    </w:p>
    <w:p w14:paraId="4391C193" w14:textId="77777777" w:rsidR="000D2AA3" w:rsidRDefault="00000000">
      <w:pPr>
        <w:pStyle w:val="5"/>
        <w:rPr>
          <w:lang w:eastAsia="zh-CN"/>
        </w:rPr>
      </w:pPr>
      <w:bookmarkStart w:id="444" w:name="_Toc23853"/>
      <w:r>
        <w:rPr>
          <w:lang w:eastAsia="zh-CN"/>
        </w:rPr>
        <w:t>5.5.2.2.</w:t>
      </w:r>
      <w:proofErr w:type="gramStart"/>
      <w:r>
        <w:rPr>
          <w:lang w:eastAsia="zh-CN"/>
        </w:rPr>
        <w:t xml:space="preserve">1 </w:t>
      </w:r>
      <w:r>
        <w:rPr>
          <w:lang w:eastAsia="zh-CN"/>
        </w:rPr>
        <w:t>功能</w:t>
      </w:r>
      <w:bookmarkEnd w:id="444"/>
      <w:proofErr w:type="gramEnd"/>
    </w:p>
    <w:p w14:paraId="49BBF879" w14:textId="77777777" w:rsidR="000D2AA3" w:rsidRDefault="00000000">
      <w:pPr>
        <w:spacing w:after="60"/>
        <w:ind w:firstLine="420"/>
        <w:rPr>
          <w:lang w:eastAsia="zh-CN"/>
        </w:rPr>
      </w:pPr>
      <w:r>
        <w:rPr>
          <w:rFonts w:eastAsia="宋体" w:cs="Times New Roman"/>
          <w:sz w:val="21"/>
          <w:lang w:eastAsia="zh-CN"/>
        </w:rPr>
        <w:t>在满足可用性和连通性约束的前向候选链路中优选受干扰影响最小的通道。</w:t>
      </w:r>
    </w:p>
    <w:p w14:paraId="4B380C27" w14:textId="77777777" w:rsidR="000D2AA3" w:rsidRDefault="00000000">
      <w:pPr>
        <w:pStyle w:val="5"/>
        <w:rPr>
          <w:lang w:eastAsia="zh-CN"/>
        </w:rPr>
      </w:pPr>
      <w:bookmarkStart w:id="445" w:name="_Toc20080"/>
      <w:r>
        <w:rPr>
          <w:lang w:eastAsia="zh-CN"/>
        </w:rPr>
        <w:t>5.5.2.</w:t>
      </w:r>
      <w:proofErr w:type="gramStart"/>
      <w:r>
        <w:rPr>
          <w:lang w:eastAsia="zh-CN"/>
        </w:rPr>
        <w:t xml:space="preserve">2.2 </w:t>
      </w:r>
      <w:r>
        <w:rPr>
          <w:lang w:eastAsia="zh-CN"/>
        </w:rPr>
        <w:t>输入</w:t>
      </w:r>
      <w:proofErr w:type="gramEnd"/>
      <w:r>
        <w:rPr>
          <w:lang w:eastAsia="zh-CN"/>
        </w:rPr>
        <w:t>输出</w:t>
      </w:r>
      <w:bookmarkEnd w:id="445"/>
    </w:p>
    <w:p w14:paraId="403717F9"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-46 </w:t>
      </w:r>
      <w:r>
        <w:rPr>
          <w:rFonts w:eastAsia="宋体" w:cs="Times New Roman"/>
          <w:b w:val="0"/>
          <w:sz w:val="21"/>
          <w:lang w:eastAsia="zh-CN"/>
        </w:rPr>
        <w:t>前</w:t>
      </w:r>
      <w:proofErr w:type="gramEnd"/>
      <w:r>
        <w:rPr>
          <w:rFonts w:eastAsia="宋体" w:cs="Times New Roman"/>
          <w:b w:val="0"/>
          <w:sz w:val="21"/>
          <w:lang w:eastAsia="zh-CN"/>
        </w:rPr>
        <w:t>向选路能力（干扰最小通道）输入输出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681B76D3" w14:textId="77777777">
        <w:trPr>
          <w:tblHeader/>
          <w:jc w:val="center"/>
        </w:trPr>
        <w:tc>
          <w:tcPr>
            <w:tcW w:w="397" w:type="dxa"/>
            <w:shd w:val="clear" w:color="auto" w:fill="F2F2F2"/>
            <w:tcMar>
              <w:top w:w="80" w:type="dxa"/>
              <w:left w:w="90" w:type="dxa"/>
              <w:bottom w:w="80" w:type="dxa"/>
              <w:right w:w="90" w:type="dxa"/>
            </w:tcMar>
            <w:vAlign w:val="center"/>
          </w:tcPr>
          <w:p w14:paraId="1C9F8333"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2E7909E7"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747DBC9B"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16B97069"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631A2769"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7D66DAFB"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6DEBC857"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0971A6DF"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69294923" w14:textId="77777777">
        <w:trPr>
          <w:jc w:val="center"/>
        </w:trPr>
        <w:tc>
          <w:tcPr>
            <w:tcW w:w="397" w:type="dxa"/>
            <w:tcMar>
              <w:top w:w="80" w:type="dxa"/>
              <w:left w:w="90" w:type="dxa"/>
              <w:bottom w:w="80" w:type="dxa"/>
              <w:right w:w="90" w:type="dxa"/>
            </w:tcMar>
            <w:vAlign w:val="center"/>
          </w:tcPr>
          <w:p w14:paraId="00AA773D"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26AD18EF" w14:textId="77777777" w:rsidR="000D2AA3" w:rsidRDefault="00000000">
            <w:pPr>
              <w:spacing w:line="240" w:lineRule="auto"/>
              <w:ind w:firstLine="0"/>
              <w:jc w:val="left"/>
            </w:pPr>
            <w:proofErr w:type="spellStart"/>
            <w:r>
              <w:rPr>
                <w:rFonts w:eastAsia="宋体" w:cs="Times New Roman"/>
                <w:sz w:val="16"/>
              </w:rPr>
              <w:t>前向候选链路</w:t>
            </w:r>
            <w:proofErr w:type="spellEnd"/>
          </w:p>
        </w:tc>
        <w:tc>
          <w:tcPr>
            <w:tcW w:w="1191" w:type="dxa"/>
            <w:tcMar>
              <w:top w:w="80" w:type="dxa"/>
              <w:left w:w="90" w:type="dxa"/>
              <w:bottom w:w="80" w:type="dxa"/>
              <w:right w:w="90" w:type="dxa"/>
            </w:tcMar>
            <w:vAlign w:val="center"/>
          </w:tcPr>
          <w:p w14:paraId="59A23E06" w14:textId="77777777" w:rsidR="000D2AA3" w:rsidRDefault="00000000">
            <w:pPr>
              <w:spacing w:line="240" w:lineRule="auto"/>
              <w:ind w:firstLine="0"/>
              <w:jc w:val="left"/>
            </w:pPr>
            <w:proofErr w:type="spellStart"/>
            <w:r>
              <w:rPr>
                <w:rFonts w:eastAsia="宋体" w:cs="Times New Roman"/>
                <w:sz w:val="16"/>
              </w:rPr>
              <w:t>forwardCandidates</w:t>
            </w:r>
            <w:proofErr w:type="spellEnd"/>
          </w:p>
        </w:tc>
        <w:tc>
          <w:tcPr>
            <w:tcW w:w="1020" w:type="dxa"/>
            <w:tcMar>
              <w:top w:w="80" w:type="dxa"/>
              <w:left w:w="90" w:type="dxa"/>
              <w:bottom w:w="80" w:type="dxa"/>
              <w:right w:w="90" w:type="dxa"/>
            </w:tcMar>
            <w:vAlign w:val="center"/>
          </w:tcPr>
          <w:p w14:paraId="4032502C" w14:textId="77777777" w:rsidR="000D2AA3" w:rsidRDefault="00000000">
            <w:pPr>
              <w:spacing w:line="240" w:lineRule="auto"/>
              <w:ind w:firstLine="0"/>
              <w:jc w:val="left"/>
            </w:pPr>
            <w:proofErr w:type="spellStart"/>
            <w:r>
              <w:rPr>
                <w:rFonts w:eastAsia="宋体" w:cs="Times New Roman"/>
                <w:sz w:val="16"/>
              </w:rPr>
              <w:t>CandidateLinkSet</w:t>
            </w:r>
            <w:proofErr w:type="spellEnd"/>
          </w:p>
        </w:tc>
        <w:tc>
          <w:tcPr>
            <w:tcW w:w="454" w:type="dxa"/>
            <w:tcMar>
              <w:top w:w="80" w:type="dxa"/>
              <w:left w:w="90" w:type="dxa"/>
              <w:bottom w:w="80" w:type="dxa"/>
              <w:right w:w="90" w:type="dxa"/>
            </w:tcMar>
            <w:vAlign w:val="center"/>
          </w:tcPr>
          <w:p w14:paraId="653A7E00"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1000B3EC"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06032A1F" w14:textId="77777777" w:rsidR="000D2AA3" w:rsidRDefault="00000000">
            <w:pPr>
              <w:spacing w:line="240" w:lineRule="auto"/>
              <w:ind w:firstLine="0"/>
              <w:jc w:val="left"/>
            </w:pPr>
            <w:proofErr w:type="spellStart"/>
            <w:r>
              <w:rPr>
                <w:rFonts w:eastAsia="宋体" w:cs="Times New Roman"/>
                <w:sz w:val="16"/>
              </w:rPr>
              <w:t>LinkManager</w:t>
            </w:r>
            <w:proofErr w:type="spellEnd"/>
            <w:r>
              <w:rPr>
                <w:rFonts w:eastAsia="宋体" w:cs="Times New Roman"/>
                <w:sz w:val="16"/>
              </w:rPr>
              <w:t>/</w:t>
            </w:r>
            <w:proofErr w:type="spellStart"/>
            <w:r>
              <w:rPr>
                <w:rFonts w:eastAsia="宋体" w:cs="Times New Roman"/>
                <w:sz w:val="16"/>
              </w:rPr>
              <w:t>干扰状态</w:t>
            </w:r>
            <w:proofErr w:type="spellEnd"/>
          </w:p>
        </w:tc>
        <w:tc>
          <w:tcPr>
            <w:tcW w:w="1871" w:type="dxa"/>
            <w:tcMar>
              <w:top w:w="80" w:type="dxa"/>
              <w:left w:w="90" w:type="dxa"/>
              <w:bottom w:w="80" w:type="dxa"/>
              <w:right w:w="90" w:type="dxa"/>
            </w:tcMar>
            <w:vAlign w:val="center"/>
          </w:tcPr>
          <w:p w14:paraId="4273A261"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5394A2CF" w14:textId="77777777">
        <w:trPr>
          <w:jc w:val="center"/>
        </w:trPr>
        <w:tc>
          <w:tcPr>
            <w:tcW w:w="397" w:type="dxa"/>
            <w:tcMar>
              <w:top w:w="80" w:type="dxa"/>
              <w:left w:w="90" w:type="dxa"/>
              <w:bottom w:w="80" w:type="dxa"/>
              <w:right w:w="90" w:type="dxa"/>
            </w:tcMar>
            <w:vAlign w:val="center"/>
          </w:tcPr>
          <w:p w14:paraId="6FE7C51D"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2981DDFA" w14:textId="77777777" w:rsidR="000D2AA3" w:rsidRDefault="00000000">
            <w:pPr>
              <w:spacing w:line="240" w:lineRule="auto"/>
              <w:ind w:firstLine="0"/>
              <w:jc w:val="left"/>
            </w:pPr>
            <w:proofErr w:type="spellStart"/>
            <w:r>
              <w:rPr>
                <w:rFonts w:eastAsia="宋体" w:cs="Times New Roman"/>
                <w:sz w:val="16"/>
              </w:rPr>
              <w:t>前向优选路由</w:t>
            </w:r>
            <w:proofErr w:type="spellEnd"/>
          </w:p>
        </w:tc>
        <w:tc>
          <w:tcPr>
            <w:tcW w:w="1191" w:type="dxa"/>
            <w:tcMar>
              <w:top w:w="80" w:type="dxa"/>
              <w:left w:w="90" w:type="dxa"/>
              <w:bottom w:w="80" w:type="dxa"/>
              <w:right w:w="90" w:type="dxa"/>
            </w:tcMar>
            <w:vAlign w:val="center"/>
          </w:tcPr>
          <w:p w14:paraId="762D7DC8" w14:textId="77777777" w:rsidR="000D2AA3" w:rsidRDefault="00000000">
            <w:pPr>
              <w:spacing w:line="240" w:lineRule="auto"/>
              <w:ind w:firstLine="0"/>
              <w:jc w:val="left"/>
            </w:pPr>
            <w:proofErr w:type="spellStart"/>
            <w:r>
              <w:rPr>
                <w:rFonts w:eastAsia="宋体" w:cs="Times New Roman"/>
                <w:sz w:val="16"/>
              </w:rPr>
              <w:t>forwardRoute</w:t>
            </w:r>
            <w:proofErr w:type="spellEnd"/>
          </w:p>
        </w:tc>
        <w:tc>
          <w:tcPr>
            <w:tcW w:w="1020" w:type="dxa"/>
            <w:tcMar>
              <w:top w:w="80" w:type="dxa"/>
              <w:left w:w="90" w:type="dxa"/>
              <w:bottom w:w="80" w:type="dxa"/>
              <w:right w:w="90" w:type="dxa"/>
            </w:tcMar>
            <w:vAlign w:val="center"/>
          </w:tcPr>
          <w:p w14:paraId="4A3F6A2D" w14:textId="77777777" w:rsidR="000D2AA3" w:rsidRDefault="00000000">
            <w:pPr>
              <w:spacing w:line="240" w:lineRule="auto"/>
              <w:ind w:firstLine="0"/>
              <w:jc w:val="left"/>
            </w:pPr>
            <w:proofErr w:type="spellStart"/>
            <w:r>
              <w:rPr>
                <w:rFonts w:eastAsia="宋体" w:cs="Times New Roman"/>
                <w:sz w:val="16"/>
              </w:rPr>
              <w:t>RouteDecision</w:t>
            </w:r>
            <w:proofErr w:type="spellEnd"/>
          </w:p>
        </w:tc>
        <w:tc>
          <w:tcPr>
            <w:tcW w:w="454" w:type="dxa"/>
            <w:tcMar>
              <w:top w:w="80" w:type="dxa"/>
              <w:left w:w="90" w:type="dxa"/>
              <w:bottom w:w="80" w:type="dxa"/>
              <w:right w:w="90" w:type="dxa"/>
            </w:tcMar>
            <w:vAlign w:val="center"/>
          </w:tcPr>
          <w:p w14:paraId="7DD91863"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0C897837"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10D59F57" w14:textId="77777777" w:rsidR="000D2AA3" w:rsidRDefault="00000000">
            <w:pPr>
              <w:spacing w:line="240" w:lineRule="auto"/>
              <w:ind w:firstLine="0"/>
              <w:jc w:val="left"/>
            </w:pPr>
            <w:proofErr w:type="spellStart"/>
            <w:r>
              <w:rPr>
                <w:rFonts w:eastAsia="宋体" w:cs="Times New Roman"/>
                <w:sz w:val="16"/>
              </w:rPr>
              <w:t>ForwardRouteSelector</w:t>
            </w:r>
            <w:proofErr w:type="spellEnd"/>
          </w:p>
        </w:tc>
        <w:tc>
          <w:tcPr>
            <w:tcW w:w="1871" w:type="dxa"/>
            <w:tcMar>
              <w:top w:w="80" w:type="dxa"/>
              <w:left w:w="90" w:type="dxa"/>
              <w:bottom w:w="80" w:type="dxa"/>
              <w:right w:w="90" w:type="dxa"/>
            </w:tcMar>
            <w:vAlign w:val="center"/>
          </w:tcPr>
          <w:p w14:paraId="6E4E7969"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0836CE2C" w14:textId="77777777" w:rsidR="000D2AA3" w:rsidRDefault="000D2AA3">
      <w:pPr>
        <w:spacing w:after="40"/>
      </w:pPr>
    </w:p>
    <w:p w14:paraId="399021D6" w14:textId="77777777" w:rsidR="000D2AA3" w:rsidRDefault="00000000">
      <w:pPr>
        <w:pStyle w:val="5"/>
      </w:pPr>
      <w:bookmarkStart w:id="446" w:name="_Toc27590"/>
      <w:r>
        <w:t xml:space="preserve">5.5.2.2.3 </w:t>
      </w:r>
      <w:proofErr w:type="spellStart"/>
      <w:r>
        <w:t>设计方法</w:t>
      </w:r>
      <w:bookmarkEnd w:id="446"/>
      <w:proofErr w:type="spellEnd"/>
    </w:p>
    <w:p w14:paraId="696EDCE4"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）过滤不可用和不连通候选；</w:t>
      </w:r>
      <w:r>
        <w:rPr>
          <w:rFonts w:eastAsia="宋体" w:cs="Times New Roman"/>
          <w:sz w:val="21"/>
          <w:lang w:eastAsia="zh-CN"/>
        </w:rPr>
        <w:t>2</w:t>
      </w:r>
      <w:r>
        <w:rPr>
          <w:rFonts w:eastAsia="宋体" w:cs="Times New Roman"/>
          <w:sz w:val="21"/>
          <w:lang w:eastAsia="zh-CN"/>
        </w:rPr>
        <w:t>）归一化干扰及质量指标；</w:t>
      </w:r>
      <w:r>
        <w:rPr>
          <w:rFonts w:eastAsia="宋体" w:cs="Times New Roman"/>
          <w:sz w:val="21"/>
          <w:lang w:eastAsia="zh-CN"/>
        </w:rPr>
        <w:t>3</w:t>
      </w:r>
      <w:r>
        <w:rPr>
          <w:rFonts w:eastAsia="宋体" w:cs="Times New Roman"/>
          <w:sz w:val="21"/>
          <w:lang w:eastAsia="zh-CN"/>
        </w:rPr>
        <w:t>）按策略排序并处理并列项；</w:t>
      </w:r>
      <w:r>
        <w:rPr>
          <w:rFonts w:eastAsia="宋体" w:cs="Times New Roman"/>
          <w:sz w:val="21"/>
          <w:lang w:eastAsia="zh-CN"/>
        </w:rPr>
        <w:t>4</w:t>
      </w:r>
      <w:r>
        <w:rPr>
          <w:rFonts w:eastAsia="宋体" w:cs="Times New Roman"/>
          <w:sz w:val="21"/>
          <w:lang w:eastAsia="zh-CN"/>
        </w:rPr>
        <w:t>）输出前向路由及选择依据。</w:t>
      </w:r>
    </w:p>
    <w:p w14:paraId="5D1D01F9" w14:textId="77777777" w:rsidR="000D2AA3" w:rsidRDefault="00000000">
      <w:pPr>
        <w:keepNext/>
        <w:jc w:val="center"/>
      </w:pPr>
      <w:r>
        <w:rPr>
          <w:noProof/>
        </w:rPr>
        <w:lastRenderedPageBreak/>
        <w:drawing>
          <wp:inline distT="0" distB="0" distL="114300" distR="114300" wp14:anchorId="3216229D" wp14:editId="163AAB4B">
            <wp:extent cx="4139565" cy="3380740"/>
            <wp:effectExtent l="0" t="0" r="5715" b="8890"/>
            <wp:docPr id="113" name="Picture 113" descr="前向选路能力（干扰最小通道）设计流程图" title="前向选路能力（干扰最小通道）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前向选路能力（干扰最小通道）设计流程图" title="前向选路能力（干扰最小通道）设计流程图"/>
                    <pic:cNvPicPr>
                      <a:picLocks noChangeAspect="1"/>
                    </pic:cNvPicPr>
                  </pic:nvPicPr>
                  <pic:blipFill>
                    <a:blip r:embed="rId107"/>
                    <a:stretch>
                      <a:fillRect/>
                    </a:stretch>
                  </pic:blipFill>
                  <pic:spPr>
                    <a:xfrm>
                      <a:off x="0" y="0"/>
                      <a:ext cx="4140000" cy="3381000"/>
                    </a:xfrm>
                    <a:prstGeom prst="rect">
                      <a:avLst/>
                    </a:prstGeom>
                  </pic:spPr>
                </pic:pic>
              </a:graphicData>
            </a:graphic>
          </wp:inline>
        </w:drawing>
      </w:r>
    </w:p>
    <w:p w14:paraId="3CE1A3EB"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w:t>
      </w:r>
      <w:proofErr w:type="gramStart"/>
      <w:r>
        <w:rPr>
          <w:rFonts w:eastAsia="宋体" w:cs="Times New Roman"/>
          <w:b w:val="0"/>
          <w:sz w:val="21"/>
          <w:lang w:eastAsia="zh-CN"/>
        </w:rPr>
        <w:t xml:space="preserve">-19 </w:t>
      </w:r>
      <w:r>
        <w:rPr>
          <w:rFonts w:eastAsia="宋体" w:cs="Times New Roman"/>
          <w:b w:val="0"/>
          <w:sz w:val="21"/>
          <w:lang w:eastAsia="zh-CN"/>
        </w:rPr>
        <w:t>前</w:t>
      </w:r>
      <w:proofErr w:type="gramEnd"/>
      <w:r>
        <w:rPr>
          <w:rFonts w:eastAsia="宋体" w:cs="Times New Roman"/>
          <w:b w:val="0"/>
          <w:sz w:val="21"/>
          <w:lang w:eastAsia="zh-CN"/>
        </w:rPr>
        <w:t>向选路能力（干扰最小通道）设计流程图</w:t>
      </w:r>
    </w:p>
    <w:p w14:paraId="375A4EE1" w14:textId="77777777" w:rsidR="000D2AA3" w:rsidRDefault="00000000">
      <w:pPr>
        <w:pStyle w:val="5"/>
      </w:pPr>
      <w:bookmarkStart w:id="447" w:name="_Toc17114"/>
      <w:r>
        <w:t xml:space="preserve">5.5.2.2.4 </w:t>
      </w:r>
      <w:proofErr w:type="spellStart"/>
      <w:r>
        <w:t>内部方法</w:t>
      </w:r>
      <w:bookmarkEnd w:id="447"/>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2564B6B4" w14:textId="77777777">
        <w:trPr>
          <w:tblHeader/>
          <w:jc w:val="center"/>
        </w:trPr>
        <w:tc>
          <w:tcPr>
            <w:tcW w:w="1361" w:type="dxa"/>
            <w:shd w:val="clear" w:color="auto" w:fill="F2F2F2"/>
            <w:tcMar>
              <w:top w:w="80" w:type="dxa"/>
              <w:left w:w="90" w:type="dxa"/>
              <w:bottom w:w="80" w:type="dxa"/>
              <w:right w:w="90" w:type="dxa"/>
            </w:tcMar>
            <w:vAlign w:val="center"/>
          </w:tcPr>
          <w:p w14:paraId="1E90E5C8"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37CBED8B"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4494C344" w14:textId="77777777">
        <w:trPr>
          <w:jc w:val="center"/>
        </w:trPr>
        <w:tc>
          <w:tcPr>
            <w:tcW w:w="1361" w:type="dxa"/>
            <w:tcMar>
              <w:top w:w="80" w:type="dxa"/>
              <w:left w:w="90" w:type="dxa"/>
              <w:bottom w:w="80" w:type="dxa"/>
              <w:right w:w="90" w:type="dxa"/>
            </w:tcMar>
            <w:vAlign w:val="center"/>
          </w:tcPr>
          <w:p w14:paraId="23C1DCA0"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5F39B9AB" w14:textId="77777777" w:rsidR="000D2AA3" w:rsidRDefault="00000000">
            <w:pPr>
              <w:spacing w:line="240" w:lineRule="auto"/>
              <w:ind w:firstLine="0"/>
              <w:jc w:val="left"/>
              <w:rPr>
                <w:lang w:eastAsia="zh-CN"/>
              </w:rPr>
            </w:pPr>
            <w:r>
              <w:rPr>
                <w:rFonts w:eastAsia="宋体" w:cs="Times New Roman"/>
                <w:sz w:val="18"/>
                <w:lang w:eastAsia="zh-CN"/>
              </w:rPr>
              <w:t>前向选路（干扰最小通道）类</w:t>
            </w:r>
          </w:p>
        </w:tc>
      </w:tr>
      <w:tr w:rsidR="000D2AA3" w14:paraId="104FBD5C" w14:textId="77777777">
        <w:trPr>
          <w:jc w:val="center"/>
        </w:trPr>
        <w:tc>
          <w:tcPr>
            <w:tcW w:w="1361" w:type="dxa"/>
            <w:tcMar>
              <w:top w:w="80" w:type="dxa"/>
              <w:left w:w="90" w:type="dxa"/>
              <w:bottom w:w="80" w:type="dxa"/>
              <w:right w:w="90" w:type="dxa"/>
            </w:tcMar>
            <w:vAlign w:val="center"/>
          </w:tcPr>
          <w:p w14:paraId="1A13E1FF"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07D1A265" w14:textId="77777777" w:rsidR="000D2AA3" w:rsidRDefault="00000000">
            <w:pPr>
              <w:spacing w:line="240" w:lineRule="auto"/>
              <w:ind w:firstLine="0"/>
              <w:jc w:val="left"/>
            </w:pPr>
            <w:proofErr w:type="spellStart"/>
            <w:r>
              <w:rPr>
                <w:rFonts w:eastAsia="宋体" w:cs="Times New Roman"/>
                <w:sz w:val="18"/>
              </w:rPr>
              <w:t>RouteDecision</w:t>
            </w:r>
            <w:proofErr w:type="spellEnd"/>
            <w:r>
              <w:rPr>
                <w:rFonts w:eastAsia="宋体" w:cs="Times New Roman"/>
                <w:sz w:val="18"/>
              </w:rPr>
              <w:t xml:space="preserve"> </w:t>
            </w:r>
            <w:proofErr w:type="spellStart"/>
            <w:proofErr w:type="gramStart"/>
            <w:r>
              <w:rPr>
                <w:rFonts w:eastAsia="宋体" w:cs="Times New Roman"/>
                <w:sz w:val="18"/>
              </w:rPr>
              <w:t>selectForwardRoute</w:t>
            </w:r>
            <w:proofErr w:type="spellEnd"/>
            <w:r>
              <w:rPr>
                <w:rFonts w:eastAsia="宋体" w:cs="Times New Roman"/>
                <w:sz w:val="18"/>
              </w:rPr>
              <w:t>(</w:t>
            </w:r>
            <w:proofErr w:type="spellStart"/>
            <w:proofErr w:type="gramEnd"/>
            <w:r>
              <w:rPr>
                <w:rFonts w:eastAsia="宋体" w:cs="Times New Roman"/>
                <w:sz w:val="18"/>
              </w:rPr>
              <w:t>CandidateLinkSet</w:t>
            </w:r>
            <w:proofErr w:type="spellEnd"/>
            <w:r>
              <w:rPr>
                <w:rFonts w:eastAsia="宋体" w:cs="Times New Roman"/>
                <w:sz w:val="18"/>
              </w:rPr>
              <w:t xml:space="preserve"> </w:t>
            </w:r>
            <w:proofErr w:type="spellStart"/>
            <w:r>
              <w:rPr>
                <w:rFonts w:eastAsia="宋体" w:cs="Times New Roman"/>
                <w:sz w:val="18"/>
              </w:rPr>
              <w:t>forwardCandidates</w:t>
            </w:r>
            <w:proofErr w:type="spellEnd"/>
            <w:r>
              <w:rPr>
                <w:rFonts w:eastAsia="宋体" w:cs="Times New Roman"/>
                <w:sz w:val="18"/>
              </w:rPr>
              <w:t>)</w:t>
            </w:r>
          </w:p>
        </w:tc>
      </w:tr>
      <w:tr w:rsidR="000D2AA3" w14:paraId="65456820" w14:textId="77777777">
        <w:trPr>
          <w:jc w:val="center"/>
        </w:trPr>
        <w:tc>
          <w:tcPr>
            <w:tcW w:w="1361" w:type="dxa"/>
            <w:tcMar>
              <w:top w:w="80" w:type="dxa"/>
              <w:left w:w="90" w:type="dxa"/>
              <w:bottom w:w="80" w:type="dxa"/>
              <w:right w:w="90" w:type="dxa"/>
            </w:tcMar>
            <w:vAlign w:val="center"/>
          </w:tcPr>
          <w:p w14:paraId="5E201C88"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10F36A65" w14:textId="77777777" w:rsidR="000D2AA3" w:rsidRDefault="00000000">
            <w:pPr>
              <w:spacing w:line="240" w:lineRule="auto"/>
              <w:ind w:firstLine="0"/>
              <w:jc w:val="left"/>
              <w:rPr>
                <w:lang w:eastAsia="zh-CN"/>
              </w:rPr>
            </w:pPr>
            <w:r>
              <w:rPr>
                <w:rFonts w:eastAsia="宋体" w:cs="Times New Roman"/>
                <w:sz w:val="18"/>
                <w:lang w:eastAsia="zh-CN"/>
              </w:rPr>
              <w:t>在满足可用性和连通性约束的前向候选链路中优选受干扰影响最小的通道。</w:t>
            </w:r>
          </w:p>
        </w:tc>
      </w:tr>
    </w:tbl>
    <w:p w14:paraId="32B87FBF" w14:textId="77777777" w:rsidR="000D2AA3" w:rsidRDefault="000D2AA3">
      <w:pPr>
        <w:spacing w:after="40"/>
        <w:rPr>
          <w:lang w:eastAsia="zh-CN"/>
        </w:rPr>
      </w:pPr>
    </w:p>
    <w:p w14:paraId="6B09A058" w14:textId="77777777" w:rsidR="000D2AA3" w:rsidRDefault="00000000">
      <w:pPr>
        <w:pStyle w:val="5"/>
        <w:rPr>
          <w:lang w:eastAsia="zh-CN"/>
        </w:rPr>
      </w:pPr>
      <w:bookmarkStart w:id="448" w:name="_Toc26890"/>
      <w:r>
        <w:rPr>
          <w:lang w:eastAsia="zh-CN"/>
        </w:rPr>
        <w:t>5.5.2.</w:t>
      </w:r>
      <w:proofErr w:type="gramStart"/>
      <w:r>
        <w:rPr>
          <w:lang w:eastAsia="zh-CN"/>
        </w:rPr>
        <w:t xml:space="preserve">2.5 </w:t>
      </w:r>
      <w:r>
        <w:rPr>
          <w:lang w:eastAsia="zh-CN"/>
        </w:rPr>
        <w:t>对外</w:t>
      </w:r>
      <w:proofErr w:type="gramEnd"/>
      <w:r>
        <w:rPr>
          <w:lang w:eastAsia="zh-CN"/>
        </w:rPr>
        <w:t>接口</w:t>
      </w:r>
      <w:bookmarkEnd w:id="448"/>
    </w:p>
    <w:p w14:paraId="6B5947A0" w14:textId="77777777" w:rsidR="000D2AA3" w:rsidRDefault="00000000">
      <w:pPr>
        <w:spacing w:after="60"/>
        <w:ind w:firstLine="420"/>
        <w:rPr>
          <w:lang w:eastAsia="zh-CN"/>
        </w:rPr>
      </w:pPr>
      <w:r>
        <w:rPr>
          <w:rFonts w:eastAsia="宋体" w:cs="Times New Roman"/>
          <w:sz w:val="21"/>
          <w:lang w:eastAsia="zh-CN"/>
        </w:rPr>
        <w:t>通过内部选路策略接口接收前向候选链路并向切换决策器提供前向优选路由。接口数据采用</w:t>
      </w:r>
      <w:proofErr w:type="spellStart"/>
      <w:r>
        <w:rPr>
          <w:rFonts w:eastAsia="宋体" w:cs="Times New Roman"/>
          <w:sz w:val="21"/>
          <w:lang w:eastAsia="zh-CN"/>
        </w:rPr>
        <w:t>CandidateLinkSet</w:t>
      </w:r>
      <w:proofErr w:type="spellEnd"/>
      <w:r>
        <w:rPr>
          <w:rFonts w:eastAsia="宋体" w:cs="Times New Roman"/>
          <w:sz w:val="21"/>
          <w:lang w:eastAsia="zh-CN"/>
        </w:rPr>
        <w:t>与</w:t>
      </w:r>
      <w:proofErr w:type="spellStart"/>
      <w:r>
        <w:rPr>
          <w:rFonts w:eastAsia="宋体" w:cs="Times New Roman"/>
          <w:sz w:val="21"/>
          <w:lang w:eastAsia="zh-CN"/>
        </w:rPr>
        <w:t>RouteDecision</w:t>
      </w:r>
      <w:proofErr w:type="spellEnd"/>
      <w:r>
        <w:rPr>
          <w:rFonts w:eastAsia="宋体" w:cs="Times New Roman"/>
          <w:sz w:val="21"/>
          <w:lang w:eastAsia="zh-CN"/>
        </w:rPr>
        <w:t>定义，调用方必须处理成功、失败和超时状态。</w:t>
      </w:r>
    </w:p>
    <w:p w14:paraId="5B1DC879" w14:textId="77777777" w:rsidR="000D2AA3" w:rsidRDefault="00000000">
      <w:pPr>
        <w:pStyle w:val="5"/>
        <w:rPr>
          <w:lang w:eastAsia="zh-CN"/>
        </w:rPr>
      </w:pPr>
      <w:bookmarkStart w:id="449" w:name="_Toc2595"/>
      <w:r>
        <w:rPr>
          <w:lang w:eastAsia="zh-CN"/>
        </w:rPr>
        <w:t>5.5.2.</w:t>
      </w:r>
      <w:proofErr w:type="gramStart"/>
      <w:r>
        <w:rPr>
          <w:lang w:eastAsia="zh-CN"/>
        </w:rPr>
        <w:t xml:space="preserve">2.6 </w:t>
      </w:r>
      <w:r>
        <w:rPr>
          <w:lang w:eastAsia="zh-CN"/>
        </w:rPr>
        <w:t>限制</w:t>
      </w:r>
      <w:proofErr w:type="gramEnd"/>
      <w:r>
        <w:rPr>
          <w:lang w:eastAsia="zh-CN"/>
        </w:rPr>
        <w:t>条件</w:t>
      </w:r>
      <w:bookmarkEnd w:id="449"/>
    </w:p>
    <w:p w14:paraId="20A0B3D5" w14:textId="77777777" w:rsidR="000D2AA3" w:rsidRDefault="00000000">
      <w:pPr>
        <w:spacing w:after="60"/>
        <w:ind w:firstLine="420"/>
        <w:rPr>
          <w:lang w:eastAsia="zh-CN"/>
        </w:rPr>
      </w:pPr>
      <w:r>
        <w:rPr>
          <w:rFonts w:eastAsia="宋体" w:cs="Times New Roman"/>
          <w:sz w:val="21"/>
          <w:lang w:eastAsia="zh-CN"/>
        </w:rPr>
        <w:t>仅在可用链路中比较干扰相关指标。</w:t>
      </w:r>
    </w:p>
    <w:p w14:paraId="501FBF1B" w14:textId="77777777" w:rsidR="000D2AA3" w:rsidRDefault="00000000">
      <w:pPr>
        <w:pStyle w:val="5"/>
        <w:rPr>
          <w:lang w:eastAsia="zh-CN"/>
        </w:rPr>
      </w:pPr>
      <w:bookmarkStart w:id="450" w:name="_Toc27148"/>
      <w:r>
        <w:rPr>
          <w:lang w:eastAsia="zh-CN"/>
        </w:rPr>
        <w:t>5.5.2.2.</w:t>
      </w:r>
      <w:proofErr w:type="gramStart"/>
      <w:r>
        <w:rPr>
          <w:lang w:eastAsia="zh-CN"/>
        </w:rPr>
        <w:t xml:space="preserve">7 </w:t>
      </w:r>
      <w:r>
        <w:rPr>
          <w:lang w:eastAsia="zh-CN"/>
        </w:rPr>
        <w:t>内部</w:t>
      </w:r>
      <w:proofErr w:type="gramEnd"/>
      <w:r>
        <w:rPr>
          <w:lang w:eastAsia="zh-CN"/>
        </w:rPr>
        <w:t>测试计划</w:t>
      </w:r>
      <w:bookmarkEnd w:id="450"/>
    </w:p>
    <w:p w14:paraId="6CF348A5"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-47 </w:t>
      </w:r>
      <w:r>
        <w:rPr>
          <w:rFonts w:eastAsia="宋体" w:cs="Times New Roman"/>
          <w:b w:val="0"/>
          <w:sz w:val="21"/>
          <w:lang w:eastAsia="zh-CN"/>
        </w:rPr>
        <w:t>前</w:t>
      </w:r>
      <w:proofErr w:type="gramEnd"/>
      <w:r>
        <w:rPr>
          <w:rFonts w:eastAsia="宋体" w:cs="Times New Roman"/>
          <w:b w:val="0"/>
          <w:sz w:val="21"/>
          <w:lang w:eastAsia="zh-CN"/>
        </w:rPr>
        <w:t>向选路能力（干扰最小通道）内部测试计划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30871696" w14:textId="77777777">
        <w:trPr>
          <w:tblHeader/>
          <w:jc w:val="center"/>
        </w:trPr>
        <w:tc>
          <w:tcPr>
            <w:tcW w:w="1417" w:type="dxa"/>
            <w:shd w:val="clear" w:color="auto" w:fill="F2F2F2"/>
            <w:tcMar>
              <w:top w:w="80" w:type="dxa"/>
              <w:left w:w="90" w:type="dxa"/>
              <w:bottom w:w="80" w:type="dxa"/>
              <w:right w:w="90" w:type="dxa"/>
            </w:tcMar>
            <w:vAlign w:val="center"/>
          </w:tcPr>
          <w:p w14:paraId="4C36D9FA"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6F55255B"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6AA882F9" w14:textId="77777777">
        <w:trPr>
          <w:jc w:val="center"/>
        </w:trPr>
        <w:tc>
          <w:tcPr>
            <w:tcW w:w="1417" w:type="dxa"/>
            <w:tcMar>
              <w:top w:w="80" w:type="dxa"/>
              <w:left w:w="90" w:type="dxa"/>
              <w:bottom w:w="80" w:type="dxa"/>
              <w:right w:w="90" w:type="dxa"/>
            </w:tcMar>
            <w:vAlign w:val="center"/>
          </w:tcPr>
          <w:p w14:paraId="497A3C27"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71627ED4" w14:textId="77777777" w:rsidR="000D2AA3" w:rsidRDefault="00000000">
            <w:pPr>
              <w:spacing w:line="240" w:lineRule="auto"/>
              <w:ind w:firstLine="0"/>
              <w:jc w:val="left"/>
              <w:rPr>
                <w:lang w:eastAsia="zh-CN"/>
              </w:rPr>
            </w:pPr>
            <w:r>
              <w:rPr>
                <w:rFonts w:eastAsia="宋体" w:cs="Times New Roman"/>
                <w:sz w:val="17"/>
                <w:lang w:eastAsia="zh-CN"/>
              </w:rPr>
              <w:t>链路切换与优选模块及依赖服务可用，准备有效与无效前向候选链路样例。</w:t>
            </w:r>
          </w:p>
        </w:tc>
      </w:tr>
      <w:tr w:rsidR="000D2AA3" w14:paraId="7ADFA747" w14:textId="77777777">
        <w:trPr>
          <w:jc w:val="center"/>
        </w:trPr>
        <w:tc>
          <w:tcPr>
            <w:tcW w:w="1417" w:type="dxa"/>
            <w:tcMar>
              <w:top w:w="80" w:type="dxa"/>
              <w:left w:w="90" w:type="dxa"/>
              <w:bottom w:w="80" w:type="dxa"/>
              <w:right w:w="90" w:type="dxa"/>
            </w:tcMar>
            <w:vAlign w:val="center"/>
          </w:tcPr>
          <w:p w14:paraId="5DB58351"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177B93BE" w14:textId="77777777" w:rsidR="000D2AA3" w:rsidRDefault="00000000">
            <w:pPr>
              <w:spacing w:line="240" w:lineRule="auto"/>
              <w:ind w:firstLine="0"/>
              <w:jc w:val="left"/>
              <w:rPr>
                <w:lang w:eastAsia="zh-CN"/>
              </w:rPr>
            </w:pPr>
            <w:r>
              <w:rPr>
                <w:rFonts w:eastAsia="宋体" w:cs="Times New Roman"/>
                <w:sz w:val="17"/>
                <w:lang w:eastAsia="zh-CN"/>
              </w:rPr>
              <w:t>候选集合或干扰状态变化</w:t>
            </w:r>
          </w:p>
        </w:tc>
      </w:tr>
      <w:tr w:rsidR="000D2AA3" w14:paraId="60FF9272" w14:textId="77777777">
        <w:trPr>
          <w:jc w:val="center"/>
        </w:trPr>
        <w:tc>
          <w:tcPr>
            <w:tcW w:w="1417" w:type="dxa"/>
            <w:tcMar>
              <w:top w:w="80" w:type="dxa"/>
              <w:left w:w="90" w:type="dxa"/>
              <w:bottom w:w="80" w:type="dxa"/>
              <w:right w:w="90" w:type="dxa"/>
            </w:tcMar>
            <w:vAlign w:val="center"/>
          </w:tcPr>
          <w:p w14:paraId="71214507"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24620FA9"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72F49776" w14:textId="77777777">
        <w:trPr>
          <w:jc w:val="center"/>
        </w:trPr>
        <w:tc>
          <w:tcPr>
            <w:tcW w:w="1417" w:type="dxa"/>
            <w:tcMar>
              <w:top w:w="80" w:type="dxa"/>
              <w:left w:w="90" w:type="dxa"/>
              <w:bottom w:w="80" w:type="dxa"/>
              <w:right w:w="90" w:type="dxa"/>
            </w:tcMar>
            <w:vAlign w:val="center"/>
          </w:tcPr>
          <w:p w14:paraId="47A20744" w14:textId="77777777" w:rsidR="000D2AA3" w:rsidRDefault="00000000">
            <w:pPr>
              <w:spacing w:line="240" w:lineRule="auto"/>
              <w:ind w:firstLine="0"/>
              <w:jc w:val="left"/>
            </w:pPr>
            <w:proofErr w:type="spellStart"/>
            <w:r>
              <w:rPr>
                <w:rFonts w:eastAsia="宋体" w:cs="Times New Roman"/>
                <w:sz w:val="17"/>
              </w:rPr>
              <w:lastRenderedPageBreak/>
              <w:t>功能参与者</w:t>
            </w:r>
            <w:proofErr w:type="spellEnd"/>
          </w:p>
        </w:tc>
        <w:tc>
          <w:tcPr>
            <w:tcW w:w="6803" w:type="dxa"/>
            <w:tcMar>
              <w:top w:w="80" w:type="dxa"/>
              <w:left w:w="90" w:type="dxa"/>
              <w:bottom w:w="80" w:type="dxa"/>
              <w:right w:w="90" w:type="dxa"/>
            </w:tcMar>
            <w:vAlign w:val="center"/>
          </w:tcPr>
          <w:p w14:paraId="2DFD8C1A" w14:textId="77777777" w:rsidR="000D2AA3" w:rsidRDefault="00000000">
            <w:pPr>
              <w:spacing w:line="240" w:lineRule="auto"/>
              <w:ind w:firstLine="0"/>
              <w:jc w:val="left"/>
            </w:pPr>
            <w:proofErr w:type="spellStart"/>
            <w:r>
              <w:rPr>
                <w:rFonts w:eastAsia="宋体" w:cs="Times New Roman"/>
                <w:sz w:val="17"/>
              </w:rPr>
              <w:t>仿真引擎</w:t>
            </w:r>
            <w:proofErr w:type="spellEnd"/>
          </w:p>
        </w:tc>
      </w:tr>
      <w:tr w:rsidR="000D2AA3" w14:paraId="6F3F318E" w14:textId="77777777">
        <w:trPr>
          <w:jc w:val="center"/>
        </w:trPr>
        <w:tc>
          <w:tcPr>
            <w:tcW w:w="1417" w:type="dxa"/>
            <w:tcMar>
              <w:top w:w="80" w:type="dxa"/>
              <w:left w:w="90" w:type="dxa"/>
              <w:bottom w:w="80" w:type="dxa"/>
              <w:right w:w="90" w:type="dxa"/>
            </w:tcMar>
            <w:vAlign w:val="center"/>
          </w:tcPr>
          <w:p w14:paraId="2C6377CA"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7EF745D6"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forwardCandidates</w:t>
            </w:r>
            <w:r>
              <w:rPr>
                <w:rFonts w:eastAsia="宋体" w:cs="Times New Roman"/>
                <w:sz w:val="17"/>
              </w:rPr>
              <w:t>，输出</w:t>
            </w:r>
            <w:r>
              <w:rPr>
                <w:rFonts w:eastAsia="宋体" w:cs="Times New Roman"/>
                <w:sz w:val="17"/>
              </w:rPr>
              <w:t>forwardRoute</w:t>
            </w:r>
            <w:proofErr w:type="spellEnd"/>
            <w:r>
              <w:rPr>
                <w:rFonts w:eastAsia="宋体" w:cs="Times New Roman"/>
                <w:sz w:val="17"/>
              </w:rPr>
              <w:t>。</w:t>
            </w:r>
          </w:p>
        </w:tc>
      </w:tr>
      <w:tr w:rsidR="000D2AA3" w14:paraId="5ADCC584" w14:textId="77777777">
        <w:trPr>
          <w:jc w:val="center"/>
        </w:trPr>
        <w:tc>
          <w:tcPr>
            <w:tcW w:w="1417" w:type="dxa"/>
            <w:tcMar>
              <w:top w:w="80" w:type="dxa"/>
              <w:left w:w="90" w:type="dxa"/>
              <w:bottom w:w="80" w:type="dxa"/>
              <w:right w:w="90" w:type="dxa"/>
            </w:tcMar>
            <w:vAlign w:val="center"/>
          </w:tcPr>
          <w:p w14:paraId="665CF684"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176A0F61"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2D57CD2E" w14:textId="77777777">
        <w:trPr>
          <w:jc w:val="center"/>
        </w:trPr>
        <w:tc>
          <w:tcPr>
            <w:tcW w:w="1417" w:type="dxa"/>
            <w:tcMar>
              <w:top w:w="80" w:type="dxa"/>
              <w:left w:w="90" w:type="dxa"/>
              <w:bottom w:w="80" w:type="dxa"/>
              <w:right w:w="90" w:type="dxa"/>
            </w:tcMar>
            <w:vAlign w:val="center"/>
          </w:tcPr>
          <w:p w14:paraId="62924B84"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2167FCBE"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60CE4E10" w14:textId="77777777">
        <w:trPr>
          <w:jc w:val="center"/>
        </w:trPr>
        <w:tc>
          <w:tcPr>
            <w:tcW w:w="1417" w:type="dxa"/>
            <w:tcMar>
              <w:top w:w="80" w:type="dxa"/>
              <w:left w:w="90" w:type="dxa"/>
              <w:bottom w:w="80" w:type="dxa"/>
              <w:right w:w="90" w:type="dxa"/>
            </w:tcMar>
            <w:vAlign w:val="center"/>
          </w:tcPr>
          <w:p w14:paraId="1C67347B"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3E551333" w14:textId="77777777" w:rsidR="000D2AA3" w:rsidRDefault="00000000">
            <w:pPr>
              <w:spacing w:line="240" w:lineRule="auto"/>
              <w:ind w:firstLine="0"/>
              <w:jc w:val="left"/>
              <w:rPr>
                <w:lang w:eastAsia="zh-CN"/>
              </w:rPr>
            </w:pPr>
            <w:r>
              <w:rPr>
                <w:rFonts w:eastAsia="宋体" w:cs="Times New Roman"/>
                <w:sz w:val="17"/>
                <w:lang w:eastAsia="zh-CN"/>
              </w:rPr>
              <w:t>按预期生成前向优选路由且状态、数据和日志一致。</w:t>
            </w:r>
          </w:p>
        </w:tc>
      </w:tr>
      <w:tr w:rsidR="000D2AA3" w14:paraId="6C2B3760" w14:textId="77777777">
        <w:trPr>
          <w:jc w:val="center"/>
        </w:trPr>
        <w:tc>
          <w:tcPr>
            <w:tcW w:w="1417" w:type="dxa"/>
            <w:tcMar>
              <w:top w:w="80" w:type="dxa"/>
              <w:left w:w="90" w:type="dxa"/>
              <w:bottom w:w="80" w:type="dxa"/>
              <w:right w:w="90" w:type="dxa"/>
            </w:tcMar>
            <w:vAlign w:val="center"/>
          </w:tcPr>
          <w:p w14:paraId="6595A10A"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384FE5AF"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5DF7DE63" w14:textId="77777777">
        <w:trPr>
          <w:jc w:val="center"/>
        </w:trPr>
        <w:tc>
          <w:tcPr>
            <w:tcW w:w="1417" w:type="dxa"/>
            <w:tcMar>
              <w:top w:w="80" w:type="dxa"/>
              <w:left w:w="90" w:type="dxa"/>
              <w:bottom w:w="80" w:type="dxa"/>
              <w:right w:w="90" w:type="dxa"/>
            </w:tcMar>
            <w:vAlign w:val="center"/>
          </w:tcPr>
          <w:p w14:paraId="50F83EAF"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5E898D20"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3E9A3BB9" w14:textId="77777777">
        <w:trPr>
          <w:jc w:val="center"/>
        </w:trPr>
        <w:tc>
          <w:tcPr>
            <w:tcW w:w="1417" w:type="dxa"/>
            <w:tcMar>
              <w:top w:w="80" w:type="dxa"/>
              <w:left w:w="90" w:type="dxa"/>
              <w:bottom w:w="80" w:type="dxa"/>
              <w:right w:w="90" w:type="dxa"/>
            </w:tcMar>
            <w:vAlign w:val="center"/>
          </w:tcPr>
          <w:p w14:paraId="091B6D09"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7C32A96A" w14:textId="77777777" w:rsidR="000D2AA3" w:rsidRDefault="00000000">
            <w:pPr>
              <w:spacing w:line="240" w:lineRule="auto"/>
              <w:ind w:firstLine="0"/>
              <w:jc w:val="left"/>
              <w:rPr>
                <w:lang w:eastAsia="zh-CN"/>
              </w:rPr>
            </w:pPr>
            <w:r>
              <w:rPr>
                <w:rFonts w:eastAsia="宋体" w:cs="Times New Roman"/>
                <w:sz w:val="17"/>
                <w:lang w:eastAsia="zh-CN"/>
              </w:rPr>
              <w:t>仅在可用链路中比较干扰相关指标</w:t>
            </w:r>
          </w:p>
        </w:tc>
      </w:tr>
    </w:tbl>
    <w:p w14:paraId="3DF1F78E" w14:textId="77777777" w:rsidR="000D2AA3" w:rsidRDefault="000D2AA3">
      <w:pPr>
        <w:spacing w:after="40"/>
        <w:rPr>
          <w:lang w:eastAsia="zh-CN"/>
        </w:rPr>
      </w:pPr>
    </w:p>
    <w:p w14:paraId="06B2EA24" w14:textId="77777777" w:rsidR="000D2AA3" w:rsidRDefault="00000000">
      <w:pPr>
        <w:pStyle w:val="5"/>
        <w:rPr>
          <w:lang w:eastAsia="zh-CN"/>
        </w:rPr>
      </w:pPr>
      <w:bookmarkStart w:id="451" w:name="_Toc17961"/>
      <w:r>
        <w:rPr>
          <w:lang w:eastAsia="zh-CN"/>
        </w:rPr>
        <w:t>5.5.2.2.</w:t>
      </w:r>
      <w:proofErr w:type="gramStart"/>
      <w:r>
        <w:rPr>
          <w:lang w:eastAsia="zh-CN"/>
        </w:rPr>
        <w:t xml:space="preserve">8 </w:t>
      </w:r>
      <w:r>
        <w:rPr>
          <w:lang w:eastAsia="zh-CN"/>
        </w:rPr>
        <w:t>尚未</w:t>
      </w:r>
      <w:proofErr w:type="gramEnd"/>
      <w:r>
        <w:rPr>
          <w:lang w:eastAsia="zh-CN"/>
        </w:rPr>
        <w:t>解决的问题</w:t>
      </w:r>
      <w:bookmarkEnd w:id="451"/>
    </w:p>
    <w:p w14:paraId="18CD1B9B" w14:textId="77777777" w:rsidR="000D2AA3" w:rsidRDefault="00000000">
      <w:pPr>
        <w:spacing w:after="60"/>
        <w:ind w:firstLine="420"/>
        <w:rPr>
          <w:lang w:eastAsia="zh-CN"/>
        </w:rPr>
      </w:pPr>
      <w:r>
        <w:rPr>
          <w:rFonts w:eastAsia="宋体" w:cs="Times New Roman"/>
          <w:sz w:val="21"/>
          <w:lang w:eastAsia="zh-CN"/>
        </w:rPr>
        <w:t>无。</w:t>
      </w:r>
    </w:p>
    <w:p w14:paraId="0FA8C973" w14:textId="77777777" w:rsidR="000D2AA3" w:rsidRDefault="00000000">
      <w:pPr>
        <w:pStyle w:val="5"/>
        <w:rPr>
          <w:lang w:eastAsia="zh-CN"/>
        </w:rPr>
      </w:pPr>
      <w:bookmarkStart w:id="452" w:name="_Toc11768"/>
      <w:r>
        <w:rPr>
          <w:lang w:eastAsia="zh-CN"/>
        </w:rPr>
        <w:t>5.5.2.2.</w:t>
      </w:r>
      <w:proofErr w:type="gramStart"/>
      <w:r>
        <w:rPr>
          <w:lang w:eastAsia="zh-CN"/>
        </w:rPr>
        <w:t xml:space="preserve">9 </w:t>
      </w:r>
      <w:r>
        <w:rPr>
          <w:lang w:eastAsia="zh-CN"/>
        </w:rPr>
        <w:t>异常</w:t>
      </w:r>
      <w:proofErr w:type="gramEnd"/>
      <w:r>
        <w:rPr>
          <w:lang w:eastAsia="zh-CN"/>
        </w:rPr>
        <w:t>和错误处理</w:t>
      </w:r>
      <w:bookmarkEnd w:id="452"/>
    </w:p>
    <w:p w14:paraId="594506D6" w14:textId="77777777" w:rsidR="000D2AA3" w:rsidRDefault="00000000">
      <w:pPr>
        <w:spacing w:after="60"/>
        <w:ind w:firstLine="420"/>
        <w:rPr>
          <w:lang w:eastAsia="zh-CN"/>
        </w:rPr>
      </w:pPr>
      <w:r>
        <w:rPr>
          <w:rFonts w:eastAsia="宋体" w:cs="Times New Roman"/>
          <w:sz w:val="21"/>
          <w:lang w:eastAsia="zh-CN"/>
        </w:rPr>
        <w:t>当前向候选链路缺失、格式错误、超出约束或内部选路策略接口不可用时，拒绝提交无效结果，返回可定位的失败原因并记录模块、方法、对象标识、仿真时刻或操作时间。可恢复异常允许重试；不可恢复异常执行状态回滚或资源清理。</w:t>
      </w:r>
    </w:p>
    <w:p w14:paraId="48241336" w14:textId="77777777" w:rsidR="000D2AA3" w:rsidRDefault="00000000">
      <w:pPr>
        <w:pStyle w:val="4"/>
        <w:rPr>
          <w:lang w:eastAsia="zh-CN"/>
        </w:rPr>
      </w:pPr>
      <w:bookmarkStart w:id="453" w:name="_Toc29445"/>
      <w:r>
        <w:rPr>
          <w:lang w:eastAsia="zh-CN"/>
        </w:rPr>
        <w:t xml:space="preserve">5.5.2.3 </w:t>
      </w:r>
      <w:r>
        <w:rPr>
          <w:lang w:eastAsia="zh-CN"/>
        </w:rPr>
        <w:t>返向选路（误码最低链路）类</w:t>
      </w:r>
      <w:r>
        <w:rPr>
          <w:lang w:eastAsia="zh-CN"/>
        </w:rPr>
        <w:t>/DSDWRJQTLJS-BJ-LLQHYYX-HXL</w:t>
      </w:r>
      <w:bookmarkEnd w:id="453"/>
    </w:p>
    <w:p w14:paraId="2B01E5CC" w14:textId="77777777" w:rsidR="000D2AA3" w:rsidRDefault="00000000">
      <w:pPr>
        <w:pStyle w:val="5"/>
        <w:rPr>
          <w:lang w:eastAsia="zh-CN"/>
        </w:rPr>
      </w:pPr>
      <w:bookmarkStart w:id="454" w:name="_Toc7073"/>
      <w:r>
        <w:rPr>
          <w:lang w:eastAsia="zh-CN"/>
        </w:rPr>
        <w:t>5.5.2.3.</w:t>
      </w:r>
      <w:proofErr w:type="gramStart"/>
      <w:r>
        <w:rPr>
          <w:lang w:eastAsia="zh-CN"/>
        </w:rPr>
        <w:t xml:space="preserve">1 </w:t>
      </w:r>
      <w:r>
        <w:rPr>
          <w:lang w:eastAsia="zh-CN"/>
        </w:rPr>
        <w:t>功能</w:t>
      </w:r>
      <w:bookmarkEnd w:id="454"/>
      <w:proofErr w:type="gramEnd"/>
    </w:p>
    <w:p w14:paraId="02D97B29" w14:textId="77777777" w:rsidR="000D2AA3" w:rsidRDefault="00000000">
      <w:pPr>
        <w:spacing w:after="60"/>
        <w:ind w:firstLine="420"/>
        <w:rPr>
          <w:lang w:eastAsia="zh-CN"/>
        </w:rPr>
      </w:pPr>
      <w:r>
        <w:rPr>
          <w:rFonts w:eastAsia="宋体" w:cs="Times New Roman"/>
          <w:sz w:val="21"/>
          <w:lang w:eastAsia="zh-CN"/>
        </w:rPr>
        <w:t>在返向候选链路中以误码率为主要指标，并结合稳定性和滞回条件选择优选链路。</w:t>
      </w:r>
    </w:p>
    <w:p w14:paraId="6C568246" w14:textId="77777777" w:rsidR="000D2AA3" w:rsidRDefault="00000000">
      <w:pPr>
        <w:pStyle w:val="5"/>
        <w:rPr>
          <w:lang w:eastAsia="zh-CN"/>
        </w:rPr>
      </w:pPr>
      <w:bookmarkStart w:id="455" w:name="_Toc13042"/>
      <w:r>
        <w:rPr>
          <w:lang w:eastAsia="zh-CN"/>
        </w:rPr>
        <w:t>5.5.2.</w:t>
      </w:r>
      <w:proofErr w:type="gramStart"/>
      <w:r>
        <w:rPr>
          <w:lang w:eastAsia="zh-CN"/>
        </w:rPr>
        <w:t xml:space="preserve">3.2 </w:t>
      </w:r>
      <w:r>
        <w:rPr>
          <w:lang w:eastAsia="zh-CN"/>
        </w:rPr>
        <w:t>输入</w:t>
      </w:r>
      <w:proofErr w:type="gramEnd"/>
      <w:r>
        <w:rPr>
          <w:lang w:eastAsia="zh-CN"/>
        </w:rPr>
        <w:t>输出</w:t>
      </w:r>
      <w:bookmarkEnd w:id="455"/>
    </w:p>
    <w:p w14:paraId="4DD0A1FB"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-48 </w:t>
      </w:r>
      <w:r>
        <w:rPr>
          <w:rFonts w:eastAsia="宋体" w:cs="Times New Roman"/>
          <w:b w:val="0"/>
          <w:sz w:val="21"/>
          <w:lang w:eastAsia="zh-CN"/>
        </w:rPr>
        <w:t>返</w:t>
      </w:r>
      <w:proofErr w:type="gramEnd"/>
      <w:r>
        <w:rPr>
          <w:rFonts w:eastAsia="宋体" w:cs="Times New Roman"/>
          <w:b w:val="0"/>
          <w:sz w:val="21"/>
          <w:lang w:eastAsia="zh-CN"/>
        </w:rPr>
        <w:t>向选路能力（误码最低链路）输入输出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1E28EA1F" w14:textId="77777777">
        <w:trPr>
          <w:tblHeader/>
          <w:jc w:val="center"/>
        </w:trPr>
        <w:tc>
          <w:tcPr>
            <w:tcW w:w="397" w:type="dxa"/>
            <w:shd w:val="clear" w:color="auto" w:fill="F2F2F2"/>
            <w:tcMar>
              <w:top w:w="80" w:type="dxa"/>
              <w:left w:w="90" w:type="dxa"/>
              <w:bottom w:w="80" w:type="dxa"/>
              <w:right w:w="90" w:type="dxa"/>
            </w:tcMar>
            <w:vAlign w:val="center"/>
          </w:tcPr>
          <w:p w14:paraId="57E2EFFA"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381D22D6"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50CE3D7D"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1319C4C5"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5E9E83AB"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022E299E"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3FFF347E"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3C8D920E"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216B9DBE" w14:textId="77777777">
        <w:trPr>
          <w:jc w:val="center"/>
        </w:trPr>
        <w:tc>
          <w:tcPr>
            <w:tcW w:w="397" w:type="dxa"/>
            <w:tcMar>
              <w:top w:w="80" w:type="dxa"/>
              <w:left w:w="90" w:type="dxa"/>
              <w:bottom w:w="80" w:type="dxa"/>
              <w:right w:w="90" w:type="dxa"/>
            </w:tcMar>
            <w:vAlign w:val="center"/>
          </w:tcPr>
          <w:p w14:paraId="22AA623B"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7D874965" w14:textId="77777777" w:rsidR="000D2AA3" w:rsidRDefault="00000000">
            <w:pPr>
              <w:spacing w:line="240" w:lineRule="auto"/>
              <w:ind w:firstLine="0"/>
              <w:jc w:val="left"/>
            </w:pPr>
            <w:proofErr w:type="spellStart"/>
            <w:r>
              <w:rPr>
                <w:rFonts w:eastAsia="宋体" w:cs="Times New Roman"/>
                <w:sz w:val="16"/>
              </w:rPr>
              <w:t>返向候选链路</w:t>
            </w:r>
            <w:proofErr w:type="spellEnd"/>
          </w:p>
        </w:tc>
        <w:tc>
          <w:tcPr>
            <w:tcW w:w="1191" w:type="dxa"/>
            <w:tcMar>
              <w:top w:w="80" w:type="dxa"/>
              <w:left w:w="90" w:type="dxa"/>
              <w:bottom w:w="80" w:type="dxa"/>
              <w:right w:w="90" w:type="dxa"/>
            </w:tcMar>
            <w:vAlign w:val="center"/>
          </w:tcPr>
          <w:p w14:paraId="4A17B156" w14:textId="77777777" w:rsidR="000D2AA3" w:rsidRDefault="00000000">
            <w:pPr>
              <w:spacing w:line="240" w:lineRule="auto"/>
              <w:ind w:firstLine="0"/>
              <w:jc w:val="left"/>
            </w:pPr>
            <w:proofErr w:type="spellStart"/>
            <w:r>
              <w:rPr>
                <w:rFonts w:eastAsia="宋体" w:cs="Times New Roman"/>
                <w:sz w:val="16"/>
              </w:rPr>
              <w:t>returnCandidates</w:t>
            </w:r>
            <w:proofErr w:type="spellEnd"/>
          </w:p>
        </w:tc>
        <w:tc>
          <w:tcPr>
            <w:tcW w:w="1020" w:type="dxa"/>
            <w:tcMar>
              <w:top w:w="80" w:type="dxa"/>
              <w:left w:w="90" w:type="dxa"/>
              <w:bottom w:w="80" w:type="dxa"/>
              <w:right w:w="90" w:type="dxa"/>
            </w:tcMar>
            <w:vAlign w:val="center"/>
          </w:tcPr>
          <w:p w14:paraId="09FAFDA6" w14:textId="77777777" w:rsidR="000D2AA3" w:rsidRDefault="00000000">
            <w:pPr>
              <w:spacing w:line="240" w:lineRule="auto"/>
              <w:ind w:firstLine="0"/>
              <w:jc w:val="left"/>
            </w:pPr>
            <w:proofErr w:type="spellStart"/>
            <w:r>
              <w:rPr>
                <w:rFonts w:eastAsia="宋体" w:cs="Times New Roman"/>
                <w:sz w:val="16"/>
              </w:rPr>
              <w:t>CandidateLinkSet</w:t>
            </w:r>
            <w:proofErr w:type="spellEnd"/>
          </w:p>
        </w:tc>
        <w:tc>
          <w:tcPr>
            <w:tcW w:w="454" w:type="dxa"/>
            <w:tcMar>
              <w:top w:w="80" w:type="dxa"/>
              <w:left w:w="90" w:type="dxa"/>
              <w:bottom w:w="80" w:type="dxa"/>
              <w:right w:w="90" w:type="dxa"/>
            </w:tcMar>
            <w:vAlign w:val="center"/>
          </w:tcPr>
          <w:p w14:paraId="7CE16EC4"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6F634E82"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4FC7D46D" w14:textId="77777777" w:rsidR="000D2AA3" w:rsidRDefault="00000000">
            <w:pPr>
              <w:spacing w:line="240" w:lineRule="auto"/>
              <w:ind w:firstLine="0"/>
              <w:jc w:val="left"/>
            </w:pPr>
            <w:proofErr w:type="spellStart"/>
            <w:r>
              <w:rPr>
                <w:rFonts w:eastAsia="宋体" w:cs="Times New Roman"/>
                <w:sz w:val="16"/>
              </w:rPr>
              <w:t>LinkManager</w:t>
            </w:r>
            <w:proofErr w:type="spellEnd"/>
            <w:r>
              <w:rPr>
                <w:rFonts w:eastAsia="宋体" w:cs="Times New Roman"/>
                <w:sz w:val="16"/>
              </w:rPr>
              <w:t>/SNR-</w:t>
            </w:r>
            <w:proofErr w:type="spellStart"/>
            <w:r>
              <w:rPr>
                <w:rFonts w:eastAsia="宋体" w:cs="Times New Roman"/>
                <w:sz w:val="16"/>
              </w:rPr>
              <w:t>BER</w:t>
            </w:r>
            <w:r>
              <w:rPr>
                <w:rFonts w:eastAsia="宋体" w:cs="Times New Roman"/>
                <w:sz w:val="16"/>
              </w:rPr>
              <w:t>求解器</w:t>
            </w:r>
            <w:proofErr w:type="spellEnd"/>
          </w:p>
        </w:tc>
        <w:tc>
          <w:tcPr>
            <w:tcW w:w="1871" w:type="dxa"/>
            <w:tcMar>
              <w:top w:w="80" w:type="dxa"/>
              <w:left w:w="90" w:type="dxa"/>
              <w:bottom w:w="80" w:type="dxa"/>
              <w:right w:w="90" w:type="dxa"/>
            </w:tcMar>
            <w:vAlign w:val="center"/>
          </w:tcPr>
          <w:p w14:paraId="402D3589"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7B214FD0" w14:textId="77777777">
        <w:trPr>
          <w:jc w:val="center"/>
        </w:trPr>
        <w:tc>
          <w:tcPr>
            <w:tcW w:w="397" w:type="dxa"/>
            <w:tcMar>
              <w:top w:w="80" w:type="dxa"/>
              <w:left w:w="90" w:type="dxa"/>
              <w:bottom w:w="80" w:type="dxa"/>
              <w:right w:w="90" w:type="dxa"/>
            </w:tcMar>
            <w:vAlign w:val="center"/>
          </w:tcPr>
          <w:p w14:paraId="388F34C0"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68E78277" w14:textId="77777777" w:rsidR="000D2AA3" w:rsidRDefault="00000000">
            <w:pPr>
              <w:spacing w:line="240" w:lineRule="auto"/>
              <w:ind w:firstLine="0"/>
              <w:jc w:val="left"/>
            </w:pPr>
            <w:proofErr w:type="spellStart"/>
            <w:r>
              <w:rPr>
                <w:rFonts w:eastAsia="宋体" w:cs="Times New Roman"/>
                <w:sz w:val="16"/>
              </w:rPr>
              <w:t>返向优选路由</w:t>
            </w:r>
            <w:proofErr w:type="spellEnd"/>
          </w:p>
        </w:tc>
        <w:tc>
          <w:tcPr>
            <w:tcW w:w="1191" w:type="dxa"/>
            <w:tcMar>
              <w:top w:w="80" w:type="dxa"/>
              <w:left w:w="90" w:type="dxa"/>
              <w:bottom w:w="80" w:type="dxa"/>
              <w:right w:w="90" w:type="dxa"/>
            </w:tcMar>
            <w:vAlign w:val="center"/>
          </w:tcPr>
          <w:p w14:paraId="1484EB78" w14:textId="77777777" w:rsidR="000D2AA3" w:rsidRDefault="00000000">
            <w:pPr>
              <w:spacing w:line="240" w:lineRule="auto"/>
              <w:ind w:firstLine="0"/>
              <w:jc w:val="left"/>
            </w:pPr>
            <w:proofErr w:type="spellStart"/>
            <w:r>
              <w:rPr>
                <w:rFonts w:eastAsia="宋体" w:cs="Times New Roman"/>
                <w:sz w:val="16"/>
              </w:rPr>
              <w:t>returnRoute</w:t>
            </w:r>
            <w:proofErr w:type="spellEnd"/>
          </w:p>
        </w:tc>
        <w:tc>
          <w:tcPr>
            <w:tcW w:w="1020" w:type="dxa"/>
            <w:tcMar>
              <w:top w:w="80" w:type="dxa"/>
              <w:left w:w="90" w:type="dxa"/>
              <w:bottom w:w="80" w:type="dxa"/>
              <w:right w:w="90" w:type="dxa"/>
            </w:tcMar>
            <w:vAlign w:val="center"/>
          </w:tcPr>
          <w:p w14:paraId="4A4A2512" w14:textId="77777777" w:rsidR="000D2AA3" w:rsidRDefault="00000000">
            <w:pPr>
              <w:spacing w:line="240" w:lineRule="auto"/>
              <w:ind w:firstLine="0"/>
              <w:jc w:val="left"/>
            </w:pPr>
            <w:proofErr w:type="spellStart"/>
            <w:r>
              <w:rPr>
                <w:rFonts w:eastAsia="宋体" w:cs="Times New Roman"/>
                <w:sz w:val="16"/>
              </w:rPr>
              <w:t>RouteDecision</w:t>
            </w:r>
            <w:proofErr w:type="spellEnd"/>
          </w:p>
        </w:tc>
        <w:tc>
          <w:tcPr>
            <w:tcW w:w="454" w:type="dxa"/>
            <w:tcMar>
              <w:top w:w="80" w:type="dxa"/>
              <w:left w:w="90" w:type="dxa"/>
              <w:bottom w:w="80" w:type="dxa"/>
              <w:right w:w="90" w:type="dxa"/>
            </w:tcMar>
            <w:vAlign w:val="center"/>
          </w:tcPr>
          <w:p w14:paraId="197D1283"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6E3BDF70"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09F7C034" w14:textId="77777777" w:rsidR="000D2AA3" w:rsidRDefault="00000000">
            <w:pPr>
              <w:spacing w:line="240" w:lineRule="auto"/>
              <w:ind w:firstLine="0"/>
              <w:jc w:val="left"/>
            </w:pPr>
            <w:proofErr w:type="spellStart"/>
            <w:r>
              <w:rPr>
                <w:rFonts w:eastAsia="宋体" w:cs="Times New Roman"/>
                <w:sz w:val="16"/>
              </w:rPr>
              <w:t>ReturnRouteSelector</w:t>
            </w:r>
            <w:proofErr w:type="spellEnd"/>
          </w:p>
        </w:tc>
        <w:tc>
          <w:tcPr>
            <w:tcW w:w="1871" w:type="dxa"/>
            <w:tcMar>
              <w:top w:w="80" w:type="dxa"/>
              <w:left w:w="90" w:type="dxa"/>
              <w:bottom w:w="80" w:type="dxa"/>
              <w:right w:w="90" w:type="dxa"/>
            </w:tcMar>
            <w:vAlign w:val="center"/>
          </w:tcPr>
          <w:p w14:paraId="00954FC1"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47FFE150" w14:textId="77777777" w:rsidR="000D2AA3" w:rsidRDefault="000D2AA3">
      <w:pPr>
        <w:spacing w:after="40"/>
      </w:pPr>
    </w:p>
    <w:p w14:paraId="3E739E18" w14:textId="77777777" w:rsidR="000D2AA3" w:rsidRDefault="00000000">
      <w:pPr>
        <w:pStyle w:val="5"/>
      </w:pPr>
      <w:bookmarkStart w:id="456" w:name="_Toc4158"/>
      <w:r>
        <w:lastRenderedPageBreak/>
        <w:t xml:space="preserve">5.5.2.3.3 </w:t>
      </w:r>
      <w:proofErr w:type="spellStart"/>
      <w:r>
        <w:t>设计方法</w:t>
      </w:r>
      <w:bookmarkEnd w:id="456"/>
      <w:proofErr w:type="spellEnd"/>
    </w:p>
    <w:p w14:paraId="7484C500"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）过滤无效或中断候选；</w:t>
      </w:r>
      <w:r>
        <w:rPr>
          <w:rFonts w:eastAsia="宋体" w:cs="Times New Roman"/>
          <w:sz w:val="21"/>
          <w:lang w:eastAsia="zh-CN"/>
        </w:rPr>
        <w:t>2</w:t>
      </w:r>
      <w:r>
        <w:rPr>
          <w:rFonts w:eastAsia="宋体" w:cs="Times New Roman"/>
          <w:sz w:val="21"/>
          <w:lang w:eastAsia="zh-CN"/>
        </w:rPr>
        <w:t>）比较</w:t>
      </w:r>
      <w:r>
        <w:rPr>
          <w:rFonts w:eastAsia="宋体" w:cs="Times New Roman"/>
          <w:sz w:val="21"/>
          <w:lang w:eastAsia="zh-CN"/>
        </w:rPr>
        <w:t>BER</w:t>
      </w:r>
      <w:r>
        <w:rPr>
          <w:rFonts w:eastAsia="宋体" w:cs="Times New Roman"/>
          <w:sz w:val="21"/>
          <w:lang w:eastAsia="zh-CN"/>
        </w:rPr>
        <w:t>与稳定性指标；</w:t>
      </w:r>
      <w:r>
        <w:rPr>
          <w:rFonts w:eastAsia="宋体" w:cs="Times New Roman"/>
          <w:sz w:val="21"/>
          <w:lang w:eastAsia="zh-CN"/>
        </w:rPr>
        <w:t>3</w:t>
      </w:r>
      <w:r>
        <w:rPr>
          <w:rFonts w:eastAsia="宋体" w:cs="Times New Roman"/>
          <w:sz w:val="21"/>
          <w:lang w:eastAsia="zh-CN"/>
        </w:rPr>
        <w:t>）应用当前路由滞回规则；</w:t>
      </w:r>
      <w:r>
        <w:rPr>
          <w:rFonts w:eastAsia="宋体" w:cs="Times New Roman"/>
          <w:sz w:val="21"/>
          <w:lang w:eastAsia="zh-CN"/>
        </w:rPr>
        <w:t>4</w:t>
      </w:r>
      <w:r>
        <w:rPr>
          <w:rFonts w:eastAsia="宋体" w:cs="Times New Roman"/>
          <w:sz w:val="21"/>
          <w:lang w:eastAsia="zh-CN"/>
        </w:rPr>
        <w:t>）输出返向路由及选择依据。</w:t>
      </w:r>
    </w:p>
    <w:p w14:paraId="24867961" w14:textId="77777777" w:rsidR="000D2AA3" w:rsidRDefault="00000000">
      <w:pPr>
        <w:keepNext/>
        <w:jc w:val="center"/>
      </w:pPr>
      <w:r>
        <w:rPr>
          <w:noProof/>
        </w:rPr>
        <w:drawing>
          <wp:inline distT="0" distB="0" distL="114300" distR="114300" wp14:anchorId="63CA0FF2" wp14:editId="59D29D7D">
            <wp:extent cx="4139565" cy="3380740"/>
            <wp:effectExtent l="0" t="0" r="5715" b="8890"/>
            <wp:docPr id="114" name="Picture 114" descr="返向选路能力（误码最低链路）设计流程图" title="返向选路能力（误码最低链路）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返向选路能力（误码最低链路）设计流程图" title="返向选路能力（误码最低链路）设计流程图"/>
                    <pic:cNvPicPr>
                      <a:picLocks noChangeAspect="1"/>
                    </pic:cNvPicPr>
                  </pic:nvPicPr>
                  <pic:blipFill>
                    <a:blip r:embed="rId108"/>
                    <a:stretch>
                      <a:fillRect/>
                    </a:stretch>
                  </pic:blipFill>
                  <pic:spPr>
                    <a:xfrm>
                      <a:off x="0" y="0"/>
                      <a:ext cx="4140000" cy="3381000"/>
                    </a:xfrm>
                    <a:prstGeom prst="rect">
                      <a:avLst/>
                    </a:prstGeom>
                  </pic:spPr>
                </pic:pic>
              </a:graphicData>
            </a:graphic>
          </wp:inline>
        </w:drawing>
      </w:r>
    </w:p>
    <w:p w14:paraId="55EB32C3"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w:t>
      </w:r>
      <w:proofErr w:type="gramStart"/>
      <w:r>
        <w:rPr>
          <w:rFonts w:eastAsia="宋体" w:cs="Times New Roman"/>
          <w:b w:val="0"/>
          <w:sz w:val="21"/>
          <w:lang w:eastAsia="zh-CN"/>
        </w:rPr>
        <w:t xml:space="preserve">-20 </w:t>
      </w:r>
      <w:r>
        <w:rPr>
          <w:rFonts w:eastAsia="宋体" w:cs="Times New Roman"/>
          <w:b w:val="0"/>
          <w:sz w:val="21"/>
          <w:lang w:eastAsia="zh-CN"/>
        </w:rPr>
        <w:t>返</w:t>
      </w:r>
      <w:proofErr w:type="gramEnd"/>
      <w:r>
        <w:rPr>
          <w:rFonts w:eastAsia="宋体" w:cs="Times New Roman"/>
          <w:b w:val="0"/>
          <w:sz w:val="21"/>
          <w:lang w:eastAsia="zh-CN"/>
        </w:rPr>
        <w:t>向选路能力（误码最低链路）设计流程图</w:t>
      </w:r>
    </w:p>
    <w:p w14:paraId="3B074958" w14:textId="77777777" w:rsidR="000D2AA3" w:rsidRDefault="00000000">
      <w:pPr>
        <w:pStyle w:val="5"/>
      </w:pPr>
      <w:bookmarkStart w:id="457" w:name="_Toc19088"/>
      <w:r>
        <w:t xml:space="preserve">5.5.2.3.4 </w:t>
      </w:r>
      <w:proofErr w:type="spellStart"/>
      <w:r>
        <w:t>内部方法</w:t>
      </w:r>
      <w:bookmarkEnd w:id="457"/>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7D844D43" w14:textId="77777777">
        <w:trPr>
          <w:tblHeader/>
          <w:jc w:val="center"/>
        </w:trPr>
        <w:tc>
          <w:tcPr>
            <w:tcW w:w="1361" w:type="dxa"/>
            <w:shd w:val="clear" w:color="auto" w:fill="F2F2F2"/>
            <w:tcMar>
              <w:top w:w="80" w:type="dxa"/>
              <w:left w:w="90" w:type="dxa"/>
              <w:bottom w:w="80" w:type="dxa"/>
              <w:right w:w="90" w:type="dxa"/>
            </w:tcMar>
            <w:vAlign w:val="center"/>
          </w:tcPr>
          <w:p w14:paraId="21957B07"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7E9D8F02"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2E37791B" w14:textId="77777777">
        <w:trPr>
          <w:jc w:val="center"/>
        </w:trPr>
        <w:tc>
          <w:tcPr>
            <w:tcW w:w="1361" w:type="dxa"/>
            <w:tcMar>
              <w:top w:w="80" w:type="dxa"/>
              <w:left w:w="90" w:type="dxa"/>
              <w:bottom w:w="80" w:type="dxa"/>
              <w:right w:w="90" w:type="dxa"/>
            </w:tcMar>
            <w:vAlign w:val="center"/>
          </w:tcPr>
          <w:p w14:paraId="57950830"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0B67F53A" w14:textId="77777777" w:rsidR="000D2AA3" w:rsidRDefault="00000000">
            <w:pPr>
              <w:spacing w:line="240" w:lineRule="auto"/>
              <w:ind w:firstLine="0"/>
              <w:jc w:val="left"/>
              <w:rPr>
                <w:lang w:eastAsia="zh-CN"/>
              </w:rPr>
            </w:pPr>
            <w:r>
              <w:rPr>
                <w:rFonts w:eastAsia="宋体" w:cs="Times New Roman"/>
                <w:sz w:val="18"/>
                <w:lang w:eastAsia="zh-CN"/>
              </w:rPr>
              <w:t>返向选路（误码最低链路）类</w:t>
            </w:r>
          </w:p>
        </w:tc>
      </w:tr>
      <w:tr w:rsidR="000D2AA3" w14:paraId="23C95C42" w14:textId="77777777">
        <w:trPr>
          <w:jc w:val="center"/>
        </w:trPr>
        <w:tc>
          <w:tcPr>
            <w:tcW w:w="1361" w:type="dxa"/>
            <w:tcMar>
              <w:top w:w="80" w:type="dxa"/>
              <w:left w:w="90" w:type="dxa"/>
              <w:bottom w:w="80" w:type="dxa"/>
              <w:right w:w="90" w:type="dxa"/>
            </w:tcMar>
            <w:vAlign w:val="center"/>
          </w:tcPr>
          <w:p w14:paraId="212DBBC8"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72899942" w14:textId="77777777" w:rsidR="000D2AA3" w:rsidRDefault="00000000">
            <w:pPr>
              <w:spacing w:line="240" w:lineRule="auto"/>
              <w:ind w:firstLine="0"/>
              <w:jc w:val="left"/>
            </w:pPr>
            <w:proofErr w:type="spellStart"/>
            <w:r>
              <w:rPr>
                <w:rFonts w:eastAsia="宋体" w:cs="Times New Roman"/>
                <w:sz w:val="18"/>
              </w:rPr>
              <w:t>RouteDecision</w:t>
            </w:r>
            <w:proofErr w:type="spellEnd"/>
            <w:r>
              <w:rPr>
                <w:rFonts w:eastAsia="宋体" w:cs="Times New Roman"/>
                <w:sz w:val="18"/>
              </w:rPr>
              <w:t xml:space="preserve"> </w:t>
            </w:r>
            <w:proofErr w:type="spellStart"/>
            <w:proofErr w:type="gramStart"/>
            <w:r>
              <w:rPr>
                <w:rFonts w:eastAsia="宋体" w:cs="Times New Roman"/>
                <w:sz w:val="18"/>
              </w:rPr>
              <w:t>selectReturnRoute</w:t>
            </w:r>
            <w:proofErr w:type="spellEnd"/>
            <w:r>
              <w:rPr>
                <w:rFonts w:eastAsia="宋体" w:cs="Times New Roman"/>
                <w:sz w:val="18"/>
              </w:rPr>
              <w:t>(</w:t>
            </w:r>
            <w:proofErr w:type="spellStart"/>
            <w:proofErr w:type="gramEnd"/>
            <w:r>
              <w:rPr>
                <w:rFonts w:eastAsia="宋体" w:cs="Times New Roman"/>
                <w:sz w:val="18"/>
              </w:rPr>
              <w:t>CandidateLinkSet</w:t>
            </w:r>
            <w:proofErr w:type="spellEnd"/>
            <w:r>
              <w:rPr>
                <w:rFonts w:eastAsia="宋体" w:cs="Times New Roman"/>
                <w:sz w:val="18"/>
              </w:rPr>
              <w:t xml:space="preserve"> </w:t>
            </w:r>
            <w:proofErr w:type="spellStart"/>
            <w:r>
              <w:rPr>
                <w:rFonts w:eastAsia="宋体" w:cs="Times New Roman"/>
                <w:sz w:val="18"/>
              </w:rPr>
              <w:t>returnCandidates</w:t>
            </w:r>
            <w:proofErr w:type="spellEnd"/>
            <w:r>
              <w:rPr>
                <w:rFonts w:eastAsia="宋体" w:cs="Times New Roman"/>
                <w:sz w:val="18"/>
              </w:rPr>
              <w:t>)</w:t>
            </w:r>
          </w:p>
        </w:tc>
      </w:tr>
      <w:tr w:rsidR="000D2AA3" w14:paraId="6DE8051E" w14:textId="77777777">
        <w:trPr>
          <w:jc w:val="center"/>
        </w:trPr>
        <w:tc>
          <w:tcPr>
            <w:tcW w:w="1361" w:type="dxa"/>
            <w:tcMar>
              <w:top w:w="80" w:type="dxa"/>
              <w:left w:w="90" w:type="dxa"/>
              <w:bottom w:w="80" w:type="dxa"/>
              <w:right w:w="90" w:type="dxa"/>
            </w:tcMar>
            <w:vAlign w:val="center"/>
          </w:tcPr>
          <w:p w14:paraId="7EE51D60"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36A4DE11" w14:textId="77777777" w:rsidR="000D2AA3" w:rsidRDefault="00000000">
            <w:pPr>
              <w:spacing w:line="240" w:lineRule="auto"/>
              <w:ind w:firstLine="0"/>
              <w:jc w:val="left"/>
              <w:rPr>
                <w:lang w:eastAsia="zh-CN"/>
              </w:rPr>
            </w:pPr>
            <w:r>
              <w:rPr>
                <w:rFonts w:eastAsia="宋体" w:cs="Times New Roman"/>
                <w:sz w:val="18"/>
                <w:lang w:eastAsia="zh-CN"/>
              </w:rPr>
              <w:t>在返向候选链路中以误码率为主要指标，并结合稳定性和滞回条件选择优选链路。</w:t>
            </w:r>
          </w:p>
        </w:tc>
      </w:tr>
    </w:tbl>
    <w:p w14:paraId="79195305" w14:textId="77777777" w:rsidR="000D2AA3" w:rsidRDefault="000D2AA3">
      <w:pPr>
        <w:spacing w:after="40"/>
        <w:rPr>
          <w:lang w:eastAsia="zh-CN"/>
        </w:rPr>
      </w:pPr>
    </w:p>
    <w:p w14:paraId="5B92E239" w14:textId="77777777" w:rsidR="000D2AA3" w:rsidRDefault="00000000">
      <w:pPr>
        <w:pStyle w:val="5"/>
        <w:rPr>
          <w:lang w:eastAsia="zh-CN"/>
        </w:rPr>
      </w:pPr>
      <w:bookmarkStart w:id="458" w:name="_Toc12585"/>
      <w:r>
        <w:rPr>
          <w:lang w:eastAsia="zh-CN"/>
        </w:rPr>
        <w:t>5.5.2.</w:t>
      </w:r>
      <w:proofErr w:type="gramStart"/>
      <w:r>
        <w:rPr>
          <w:lang w:eastAsia="zh-CN"/>
        </w:rPr>
        <w:t xml:space="preserve">3.5 </w:t>
      </w:r>
      <w:r>
        <w:rPr>
          <w:lang w:eastAsia="zh-CN"/>
        </w:rPr>
        <w:t>对外</w:t>
      </w:r>
      <w:proofErr w:type="gramEnd"/>
      <w:r>
        <w:rPr>
          <w:lang w:eastAsia="zh-CN"/>
        </w:rPr>
        <w:t>接口</w:t>
      </w:r>
      <w:bookmarkEnd w:id="458"/>
    </w:p>
    <w:p w14:paraId="2CFD84D7" w14:textId="77777777" w:rsidR="000D2AA3" w:rsidRDefault="00000000">
      <w:pPr>
        <w:spacing w:after="60"/>
        <w:ind w:firstLine="420"/>
        <w:rPr>
          <w:lang w:eastAsia="zh-CN"/>
        </w:rPr>
      </w:pPr>
      <w:r>
        <w:rPr>
          <w:rFonts w:eastAsia="宋体" w:cs="Times New Roman"/>
          <w:sz w:val="21"/>
          <w:lang w:eastAsia="zh-CN"/>
        </w:rPr>
        <w:t>通过内部选路策略接口接收返向候选链路并向切换决策器提供返向优选路由。接口数据采用</w:t>
      </w:r>
      <w:proofErr w:type="spellStart"/>
      <w:r>
        <w:rPr>
          <w:rFonts w:eastAsia="宋体" w:cs="Times New Roman"/>
          <w:sz w:val="21"/>
          <w:lang w:eastAsia="zh-CN"/>
        </w:rPr>
        <w:t>CandidateLinkSet</w:t>
      </w:r>
      <w:proofErr w:type="spellEnd"/>
      <w:r>
        <w:rPr>
          <w:rFonts w:eastAsia="宋体" w:cs="Times New Roman"/>
          <w:sz w:val="21"/>
          <w:lang w:eastAsia="zh-CN"/>
        </w:rPr>
        <w:t>与</w:t>
      </w:r>
      <w:proofErr w:type="spellStart"/>
      <w:r>
        <w:rPr>
          <w:rFonts w:eastAsia="宋体" w:cs="Times New Roman"/>
          <w:sz w:val="21"/>
          <w:lang w:eastAsia="zh-CN"/>
        </w:rPr>
        <w:t>RouteDecision</w:t>
      </w:r>
      <w:proofErr w:type="spellEnd"/>
      <w:r>
        <w:rPr>
          <w:rFonts w:eastAsia="宋体" w:cs="Times New Roman"/>
          <w:sz w:val="21"/>
          <w:lang w:eastAsia="zh-CN"/>
        </w:rPr>
        <w:t>定义，调用方必须处理成功、失败和超时状态。</w:t>
      </w:r>
    </w:p>
    <w:p w14:paraId="14DE07AC" w14:textId="77777777" w:rsidR="000D2AA3" w:rsidRDefault="00000000">
      <w:pPr>
        <w:pStyle w:val="5"/>
        <w:rPr>
          <w:lang w:eastAsia="zh-CN"/>
        </w:rPr>
      </w:pPr>
      <w:bookmarkStart w:id="459" w:name="_Toc22559"/>
      <w:r>
        <w:rPr>
          <w:lang w:eastAsia="zh-CN"/>
        </w:rPr>
        <w:t>5.5.2.</w:t>
      </w:r>
      <w:proofErr w:type="gramStart"/>
      <w:r>
        <w:rPr>
          <w:lang w:eastAsia="zh-CN"/>
        </w:rPr>
        <w:t xml:space="preserve">3.6 </w:t>
      </w:r>
      <w:r>
        <w:rPr>
          <w:lang w:eastAsia="zh-CN"/>
        </w:rPr>
        <w:t>限制</w:t>
      </w:r>
      <w:proofErr w:type="gramEnd"/>
      <w:r>
        <w:rPr>
          <w:lang w:eastAsia="zh-CN"/>
        </w:rPr>
        <w:t>条件</w:t>
      </w:r>
      <w:bookmarkEnd w:id="459"/>
    </w:p>
    <w:p w14:paraId="24D9039D" w14:textId="77777777" w:rsidR="000D2AA3" w:rsidRDefault="00000000">
      <w:pPr>
        <w:spacing w:after="60"/>
        <w:ind w:firstLine="420"/>
        <w:rPr>
          <w:lang w:eastAsia="zh-CN"/>
        </w:rPr>
      </w:pPr>
      <w:r>
        <w:rPr>
          <w:rFonts w:eastAsia="宋体" w:cs="Times New Roman"/>
          <w:sz w:val="21"/>
          <w:lang w:eastAsia="zh-CN"/>
        </w:rPr>
        <w:t>仅使用通过状态判定且</w:t>
      </w:r>
      <w:r>
        <w:rPr>
          <w:rFonts w:eastAsia="宋体" w:cs="Times New Roman"/>
          <w:sz w:val="21"/>
          <w:lang w:eastAsia="zh-CN"/>
        </w:rPr>
        <w:t>BER</w:t>
      </w:r>
      <w:r>
        <w:rPr>
          <w:rFonts w:eastAsia="宋体" w:cs="Times New Roman"/>
          <w:sz w:val="21"/>
          <w:lang w:eastAsia="zh-CN"/>
        </w:rPr>
        <w:t>有效的链路。</w:t>
      </w:r>
    </w:p>
    <w:p w14:paraId="346C655E" w14:textId="77777777" w:rsidR="000D2AA3" w:rsidRDefault="00000000">
      <w:pPr>
        <w:pStyle w:val="5"/>
        <w:rPr>
          <w:lang w:eastAsia="zh-CN"/>
        </w:rPr>
      </w:pPr>
      <w:bookmarkStart w:id="460" w:name="_Toc16557"/>
      <w:r>
        <w:rPr>
          <w:lang w:eastAsia="zh-CN"/>
        </w:rPr>
        <w:lastRenderedPageBreak/>
        <w:t>5.5.2.3.</w:t>
      </w:r>
      <w:proofErr w:type="gramStart"/>
      <w:r>
        <w:rPr>
          <w:lang w:eastAsia="zh-CN"/>
        </w:rPr>
        <w:t xml:space="preserve">7 </w:t>
      </w:r>
      <w:r>
        <w:rPr>
          <w:lang w:eastAsia="zh-CN"/>
        </w:rPr>
        <w:t>内部</w:t>
      </w:r>
      <w:proofErr w:type="gramEnd"/>
      <w:r>
        <w:rPr>
          <w:lang w:eastAsia="zh-CN"/>
        </w:rPr>
        <w:t>测试计划</w:t>
      </w:r>
      <w:bookmarkEnd w:id="460"/>
    </w:p>
    <w:p w14:paraId="3D799DFE"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-49 </w:t>
      </w:r>
      <w:r>
        <w:rPr>
          <w:rFonts w:eastAsia="宋体" w:cs="Times New Roman"/>
          <w:b w:val="0"/>
          <w:sz w:val="21"/>
          <w:lang w:eastAsia="zh-CN"/>
        </w:rPr>
        <w:t>返</w:t>
      </w:r>
      <w:proofErr w:type="gramEnd"/>
      <w:r>
        <w:rPr>
          <w:rFonts w:eastAsia="宋体" w:cs="Times New Roman"/>
          <w:b w:val="0"/>
          <w:sz w:val="21"/>
          <w:lang w:eastAsia="zh-CN"/>
        </w:rPr>
        <w:t>向选路能力（误码最低链路）内部测试计划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17ED8082" w14:textId="77777777">
        <w:trPr>
          <w:tblHeader/>
          <w:jc w:val="center"/>
        </w:trPr>
        <w:tc>
          <w:tcPr>
            <w:tcW w:w="1417" w:type="dxa"/>
            <w:shd w:val="clear" w:color="auto" w:fill="F2F2F2"/>
            <w:tcMar>
              <w:top w:w="80" w:type="dxa"/>
              <w:left w:w="90" w:type="dxa"/>
              <w:bottom w:w="80" w:type="dxa"/>
              <w:right w:w="90" w:type="dxa"/>
            </w:tcMar>
            <w:vAlign w:val="center"/>
          </w:tcPr>
          <w:p w14:paraId="7DAEE0C0"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38F130E5"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07009AFB" w14:textId="77777777">
        <w:trPr>
          <w:jc w:val="center"/>
        </w:trPr>
        <w:tc>
          <w:tcPr>
            <w:tcW w:w="1417" w:type="dxa"/>
            <w:tcMar>
              <w:top w:w="80" w:type="dxa"/>
              <w:left w:w="90" w:type="dxa"/>
              <w:bottom w:w="80" w:type="dxa"/>
              <w:right w:w="90" w:type="dxa"/>
            </w:tcMar>
            <w:vAlign w:val="center"/>
          </w:tcPr>
          <w:p w14:paraId="0D67C15D"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6071C0DC" w14:textId="77777777" w:rsidR="000D2AA3" w:rsidRDefault="00000000">
            <w:pPr>
              <w:spacing w:line="240" w:lineRule="auto"/>
              <w:ind w:firstLine="0"/>
              <w:jc w:val="left"/>
              <w:rPr>
                <w:lang w:eastAsia="zh-CN"/>
              </w:rPr>
            </w:pPr>
            <w:r>
              <w:rPr>
                <w:rFonts w:eastAsia="宋体" w:cs="Times New Roman"/>
                <w:sz w:val="17"/>
                <w:lang w:eastAsia="zh-CN"/>
              </w:rPr>
              <w:t>链路切换与优选模块及依赖服务可用，准备有效与无效返向候选链路样例。</w:t>
            </w:r>
          </w:p>
        </w:tc>
      </w:tr>
      <w:tr w:rsidR="000D2AA3" w14:paraId="4873F559" w14:textId="77777777">
        <w:trPr>
          <w:jc w:val="center"/>
        </w:trPr>
        <w:tc>
          <w:tcPr>
            <w:tcW w:w="1417" w:type="dxa"/>
            <w:tcMar>
              <w:top w:w="80" w:type="dxa"/>
              <w:left w:w="90" w:type="dxa"/>
              <w:bottom w:w="80" w:type="dxa"/>
              <w:right w:w="90" w:type="dxa"/>
            </w:tcMar>
            <w:vAlign w:val="center"/>
          </w:tcPr>
          <w:p w14:paraId="3D46479B"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4C35D688" w14:textId="77777777" w:rsidR="000D2AA3" w:rsidRDefault="00000000">
            <w:pPr>
              <w:spacing w:line="240" w:lineRule="auto"/>
              <w:ind w:firstLine="0"/>
              <w:jc w:val="left"/>
              <w:rPr>
                <w:lang w:eastAsia="zh-CN"/>
              </w:rPr>
            </w:pPr>
            <w:r>
              <w:rPr>
                <w:rFonts w:eastAsia="宋体" w:cs="Times New Roman"/>
                <w:sz w:val="17"/>
                <w:lang w:eastAsia="zh-CN"/>
              </w:rPr>
              <w:t>候选集合或</w:t>
            </w:r>
            <w:r>
              <w:rPr>
                <w:rFonts w:eastAsia="宋体" w:cs="Times New Roman"/>
                <w:sz w:val="17"/>
                <w:lang w:eastAsia="zh-CN"/>
              </w:rPr>
              <w:t>BER</w:t>
            </w:r>
            <w:r>
              <w:rPr>
                <w:rFonts w:eastAsia="宋体" w:cs="Times New Roman"/>
                <w:sz w:val="17"/>
                <w:lang w:eastAsia="zh-CN"/>
              </w:rPr>
              <w:t>变化</w:t>
            </w:r>
          </w:p>
        </w:tc>
      </w:tr>
      <w:tr w:rsidR="000D2AA3" w14:paraId="1297074A" w14:textId="77777777">
        <w:trPr>
          <w:jc w:val="center"/>
        </w:trPr>
        <w:tc>
          <w:tcPr>
            <w:tcW w:w="1417" w:type="dxa"/>
            <w:tcMar>
              <w:top w:w="80" w:type="dxa"/>
              <w:left w:w="90" w:type="dxa"/>
              <w:bottom w:w="80" w:type="dxa"/>
              <w:right w:w="90" w:type="dxa"/>
            </w:tcMar>
            <w:vAlign w:val="center"/>
          </w:tcPr>
          <w:p w14:paraId="23983E49"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229A4007"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2B2D875E" w14:textId="77777777">
        <w:trPr>
          <w:jc w:val="center"/>
        </w:trPr>
        <w:tc>
          <w:tcPr>
            <w:tcW w:w="1417" w:type="dxa"/>
            <w:tcMar>
              <w:top w:w="80" w:type="dxa"/>
              <w:left w:w="90" w:type="dxa"/>
              <w:bottom w:w="80" w:type="dxa"/>
              <w:right w:w="90" w:type="dxa"/>
            </w:tcMar>
            <w:vAlign w:val="center"/>
          </w:tcPr>
          <w:p w14:paraId="46FF64F2"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4ED06131" w14:textId="77777777" w:rsidR="000D2AA3" w:rsidRDefault="00000000">
            <w:pPr>
              <w:spacing w:line="240" w:lineRule="auto"/>
              <w:ind w:firstLine="0"/>
              <w:jc w:val="left"/>
            </w:pPr>
            <w:proofErr w:type="spellStart"/>
            <w:r>
              <w:rPr>
                <w:rFonts w:eastAsia="宋体" w:cs="Times New Roman"/>
                <w:sz w:val="17"/>
              </w:rPr>
              <w:t>仿真引擎</w:t>
            </w:r>
            <w:proofErr w:type="spellEnd"/>
          </w:p>
        </w:tc>
      </w:tr>
      <w:tr w:rsidR="000D2AA3" w14:paraId="4E0BE7B7" w14:textId="77777777">
        <w:trPr>
          <w:jc w:val="center"/>
        </w:trPr>
        <w:tc>
          <w:tcPr>
            <w:tcW w:w="1417" w:type="dxa"/>
            <w:tcMar>
              <w:top w:w="80" w:type="dxa"/>
              <w:left w:w="90" w:type="dxa"/>
              <w:bottom w:w="80" w:type="dxa"/>
              <w:right w:w="90" w:type="dxa"/>
            </w:tcMar>
            <w:vAlign w:val="center"/>
          </w:tcPr>
          <w:p w14:paraId="0CAEF093"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2E4FFF8F"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returnCandidates</w:t>
            </w:r>
            <w:r>
              <w:rPr>
                <w:rFonts w:eastAsia="宋体" w:cs="Times New Roman"/>
                <w:sz w:val="17"/>
              </w:rPr>
              <w:t>，输出</w:t>
            </w:r>
            <w:r>
              <w:rPr>
                <w:rFonts w:eastAsia="宋体" w:cs="Times New Roman"/>
                <w:sz w:val="17"/>
              </w:rPr>
              <w:t>returnRoute</w:t>
            </w:r>
            <w:proofErr w:type="spellEnd"/>
            <w:r>
              <w:rPr>
                <w:rFonts w:eastAsia="宋体" w:cs="Times New Roman"/>
                <w:sz w:val="17"/>
              </w:rPr>
              <w:t>。</w:t>
            </w:r>
          </w:p>
        </w:tc>
      </w:tr>
      <w:tr w:rsidR="000D2AA3" w14:paraId="211BC93C" w14:textId="77777777">
        <w:trPr>
          <w:jc w:val="center"/>
        </w:trPr>
        <w:tc>
          <w:tcPr>
            <w:tcW w:w="1417" w:type="dxa"/>
            <w:tcMar>
              <w:top w:w="80" w:type="dxa"/>
              <w:left w:w="90" w:type="dxa"/>
              <w:bottom w:w="80" w:type="dxa"/>
              <w:right w:w="90" w:type="dxa"/>
            </w:tcMar>
            <w:vAlign w:val="center"/>
          </w:tcPr>
          <w:p w14:paraId="39C53E5C"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5EF611F5"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36604FA4" w14:textId="77777777">
        <w:trPr>
          <w:jc w:val="center"/>
        </w:trPr>
        <w:tc>
          <w:tcPr>
            <w:tcW w:w="1417" w:type="dxa"/>
            <w:tcMar>
              <w:top w:w="80" w:type="dxa"/>
              <w:left w:w="90" w:type="dxa"/>
              <w:bottom w:w="80" w:type="dxa"/>
              <w:right w:w="90" w:type="dxa"/>
            </w:tcMar>
            <w:vAlign w:val="center"/>
          </w:tcPr>
          <w:p w14:paraId="4203C57C"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25BBF2DA"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475229D1" w14:textId="77777777">
        <w:trPr>
          <w:jc w:val="center"/>
        </w:trPr>
        <w:tc>
          <w:tcPr>
            <w:tcW w:w="1417" w:type="dxa"/>
            <w:tcMar>
              <w:top w:w="80" w:type="dxa"/>
              <w:left w:w="90" w:type="dxa"/>
              <w:bottom w:w="80" w:type="dxa"/>
              <w:right w:w="90" w:type="dxa"/>
            </w:tcMar>
            <w:vAlign w:val="center"/>
          </w:tcPr>
          <w:p w14:paraId="27DC1421"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40FD0FC1" w14:textId="77777777" w:rsidR="000D2AA3" w:rsidRDefault="00000000">
            <w:pPr>
              <w:spacing w:line="240" w:lineRule="auto"/>
              <w:ind w:firstLine="0"/>
              <w:jc w:val="left"/>
              <w:rPr>
                <w:lang w:eastAsia="zh-CN"/>
              </w:rPr>
            </w:pPr>
            <w:r>
              <w:rPr>
                <w:rFonts w:eastAsia="宋体" w:cs="Times New Roman"/>
                <w:sz w:val="17"/>
                <w:lang w:eastAsia="zh-CN"/>
              </w:rPr>
              <w:t>按预期生成返向优选路由且状态、数据和日志一致。</w:t>
            </w:r>
          </w:p>
        </w:tc>
      </w:tr>
      <w:tr w:rsidR="000D2AA3" w14:paraId="3E2BAF68" w14:textId="77777777">
        <w:trPr>
          <w:jc w:val="center"/>
        </w:trPr>
        <w:tc>
          <w:tcPr>
            <w:tcW w:w="1417" w:type="dxa"/>
            <w:tcMar>
              <w:top w:w="80" w:type="dxa"/>
              <w:left w:w="90" w:type="dxa"/>
              <w:bottom w:w="80" w:type="dxa"/>
              <w:right w:w="90" w:type="dxa"/>
            </w:tcMar>
            <w:vAlign w:val="center"/>
          </w:tcPr>
          <w:p w14:paraId="361B1470"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47EBDA8A"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598538DF" w14:textId="77777777">
        <w:trPr>
          <w:jc w:val="center"/>
        </w:trPr>
        <w:tc>
          <w:tcPr>
            <w:tcW w:w="1417" w:type="dxa"/>
            <w:tcMar>
              <w:top w:w="80" w:type="dxa"/>
              <w:left w:w="90" w:type="dxa"/>
              <w:bottom w:w="80" w:type="dxa"/>
              <w:right w:w="90" w:type="dxa"/>
            </w:tcMar>
            <w:vAlign w:val="center"/>
          </w:tcPr>
          <w:p w14:paraId="2CF5095E"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4F7513CB"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0521ABCA" w14:textId="77777777">
        <w:trPr>
          <w:jc w:val="center"/>
        </w:trPr>
        <w:tc>
          <w:tcPr>
            <w:tcW w:w="1417" w:type="dxa"/>
            <w:tcMar>
              <w:top w:w="80" w:type="dxa"/>
              <w:left w:w="90" w:type="dxa"/>
              <w:bottom w:w="80" w:type="dxa"/>
              <w:right w:w="90" w:type="dxa"/>
            </w:tcMar>
            <w:vAlign w:val="center"/>
          </w:tcPr>
          <w:p w14:paraId="66E3B2F4"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485522B7" w14:textId="77777777" w:rsidR="000D2AA3" w:rsidRDefault="00000000">
            <w:pPr>
              <w:spacing w:line="240" w:lineRule="auto"/>
              <w:ind w:firstLine="0"/>
              <w:jc w:val="left"/>
              <w:rPr>
                <w:lang w:eastAsia="zh-CN"/>
              </w:rPr>
            </w:pPr>
            <w:r>
              <w:rPr>
                <w:rFonts w:eastAsia="宋体" w:cs="Times New Roman"/>
                <w:sz w:val="17"/>
                <w:lang w:eastAsia="zh-CN"/>
              </w:rPr>
              <w:t>仅使用通过状态判定且</w:t>
            </w:r>
            <w:r>
              <w:rPr>
                <w:rFonts w:eastAsia="宋体" w:cs="Times New Roman"/>
                <w:sz w:val="17"/>
                <w:lang w:eastAsia="zh-CN"/>
              </w:rPr>
              <w:t>BER</w:t>
            </w:r>
            <w:r>
              <w:rPr>
                <w:rFonts w:eastAsia="宋体" w:cs="Times New Roman"/>
                <w:sz w:val="17"/>
                <w:lang w:eastAsia="zh-CN"/>
              </w:rPr>
              <w:t>有效的链路</w:t>
            </w:r>
          </w:p>
        </w:tc>
      </w:tr>
    </w:tbl>
    <w:p w14:paraId="77C807AC" w14:textId="77777777" w:rsidR="000D2AA3" w:rsidRDefault="000D2AA3">
      <w:pPr>
        <w:spacing w:after="40"/>
        <w:rPr>
          <w:lang w:eastAsia="zh-CN"/>
        </w:rPr>
      </w:pPr>
    </w:p>
    <w:p w14:paraId="4FDB4087" w14:textId="77777777" w:rsidR="000D2AA3" w:rsidRDefault="00000000">
      <w:pPr>
        <w:pStyle w:val="5"/>
        <w:rPr>
          <w:lang w:eastAsia="zh-CN"/>
        </w:rPr>
      </w:pPr>
      <w:bookmarkStart w:id="461" w:name="_Toc26016"/>
      <w:r>
        <w:rPr>
          <w:lang w:eastAsia="zh-CN"/>
        </w:rPr>
        <w:t>5.5.2.3.</w:t>
      </w:r>
      <w:proofErr w:type="gramStart"/>
      <w:r>
        <w:rPr>
          <w:lang w:eastAsia="zh-CN"/>
        </w:rPr>
        <w:t xml:space="preserve">8 </w:t>
      </w:r>
      <w:r>
        <w:rPr>
          <w:lang w:eastAsia="zh-CN"/>
        </w:rPr>
        <w:t>尚未</w:t>
      </w:r>
      <w:proofErr w:type="gramEnd"/>
      <w:r>
        <w:rPr>
          <w:lang w:eastAsia="zh-CN"/>
        </w:rPr>
        <w:t>解决的问题</w:t>
      </w:r>
      <w:bookmarkEnd w:id="461"/>
    </w:p>
    <w:p w14:paraId="29475C60" w14:textId="77777777" w:rsidR="000D2AA3" w:rsidRDefault="00000000">
      <w:pPr>
        <w:spacing w:after="60"/>
        <w:ind w:firstLine="420"/>
        <w:rPr>
          <w:lang w:eastAsia="zh-CN"/>
        </w:rPr>
      </w:pPr>
      <w:r>
        <w:rPr>
          <w:rFonts w:eastAsia="宋体" w:cs="Times New Roman"/>
          <w:sz w:val="21"/>
          <w:lang w:eastAsia="zh-CN"/>
        </w:rPr>
        <w:t>无。</w:t>
      </w:r>
    </w:p>
    <w:p w14:paraId="31AFA6D8" w14:textId="77777777" w:rsidR="000D2AA3" w:rsidRDefault="00000000">
      <w:pPr>
        <w:pStyle w:val="5"/>
        <w:rPr>
          <w:lang w:eastAsia="zh-CN"/>
        </w:rPr>
      </w:pPr>
      <w:bookmarkStart w:id="462" w:name="_Toc13856"/>
      <w:r>
        <w:rPr>
          <w:lang w:eastAsia="zh-CN"/>
        </w:rPr>
        <w:t>5.5.2.3.</w:t>
      </w:r>
      <w:proofErr w:type="gramStart"/>
      <w:r>
        <w:rPr>
          <w:lang w:eastAsia="zh-CN"/>
        </w:rPr>
        <w:t xml:space="preserve">9 </w:t>
      </w:r>
      <w:r>
        <w:rPr>
          <w:lang w:eastAsia="zh-CN"/>
        </w:rPr>
        <w:t>异常</w:t>
      </w:r>
      <w:proofErr w:type="gramEnd"/>
      <w:r>
        <w:rPr>
          <w:lang w:eastAsia="zh-CN"/>
        </w:rPr>
        <w:t>和错误处理</w:t>
      </w:r>
      <w:bookmarkEnd w:id="462"/>
    </w:p>
    <w:p w14:paraId="3AA06963" w14:textId="77777777" w:rsidR="000D2AA3" w:rsidRDefault="00000000">
      <w:pPr>
        <w:spacing w:after="60"/>
        <w:ind w:firstLine="420"/>
        <w:rPr>
          <w:lang w:eastAsia="zh-CN"/>
        </w:rPr>
      </w:pPr>
      <w:r>
        <w:rPr>
          <w:rFonts w:eastAsia="宋体" w:cs="Times New Roman"/>
          <w:sz w:val="21"/>
          <w:lang w:eastAsia="zh-CN"/>
        </w:rPr>
        <w:t>当返向候选链路缺失、格式错误、超出约束或内部选路策略接口不可用时，拒绝提交无效结果，返回可定位的失败原因并记录模块、方法、对象标识、仿真时刻或操作时间。可恢复异常允许重试；不可恢复异常执行状态回滚或资源清理。</w:t>
      </w:r>
    </w:p>
    <w:p w14:paraId="36F7C84B" w14:textId="77777777" w:rsidR="000D2AA3" w:rsidRDefault="00000000">
      <w:pPr>
        <w:pStyle w:val="4"/>
        <w:rPr>
          <w:lang w:eastAsia="zh-CN"/>
        </w:rPr>
      </w:pPr>
      <w:bookmarkStart w:id="463" w:name="_Toc13573"/>
      <w:r>
        <w:rPr>
          <w:lang w:eastAsia="zh-CN"/>
        </w:rPr>
        <w:t xml:space="preserve">5.5.2.4 </w:t>
      </w:r>
      <w:r>
        <w:rPr>
          <w:lang w:eastAsia="zh-CN"/>
        </w:rPr>
        <w:t>切换决策与事件记录类</w:t>
      </w:r>
      <w:r>
        <w:rPr>
          <w:lang w:eastAsia="zh-CN"/>
        </w:rPr>
        <w:t>/DSDWRJQTLJS-BJ-LLQHYYX-QHJY</w:t>
      </w:r>
      <w:bookmarkEnd w:id="463"/>
    </w:p>
    <w:p w14:paraId="5ACBAA1B" w14:textId="77777777" w:rsidR="000D2AA3" w:rsidRDefault="00000000">
      <w:pPr>
        <w:pStyle w:val="5"/>
        <w:rPr>
          <w:lang w:eastAsia="zh-CN"/>
        </w:rPr>
      </w:pPr>
      <w:bookmarkStart w:id="464" w:name="_Toc7126"/>
      <w:r>
        <w:rPr>
          <w:lang w:eastAsia="zh-CN"/>
        </w:rPr>
        <w:t>5.5.2.4.</w:t>
      </w:r>
      <w:proofErr w:type="gramStart"/>
      <w:r>
        <w:rPr>
          <w:lang w:eastAsia="zh-CN"/>
        </w:rPr>
        <w:t xml:space="preserve">1 </w:t>
      </w:r>
      <w:r>
        <w:rPr>
          <w:lang w:eastAsia="zh-CN"/>
        </w:rPr>
        <w:t>功能</w:t>
      </w:r>
      <w:bookmarkEnd w:id="464"/>
      <w:proofErr w:type="gramEnd"/>
    </w:p>
    <w:p w14:paraId="5249A4E0" w14:textId="77777777" w:rsidR="000D2AA3" w:rsidRDefault="00000000">
      <w:pPr>
        <w:spacing w:after="60"/>
        <w:ind w:firstLine="420"/>
        <w:rPr>
          <w:lang w:eastAsia="zh-CN"/>
        </w:rPr>
      </w:pPr>
      <w:r>
        <w:rPr>
          <w:rFonts w:eastAsia="宋体" w:cs="Times New Roman"/>
          <w:sz w:val="21"/>
          <w:lang w:eastAsia="zh-CN"/>
        </w:rPr>
        <w:t>合并前向与返向优选结果，判断是否切换，执行链路更新并记录前后路由、原因和仿真时刻。</w:t>
      </w:r>
    </w:p>
    <w:p w14:paraId="6E4701C2" w14:textId="77777777" w:rsidR="000D2AA3" w:rsidRDefault="00000000">
      <w:pPr>
        <w:pStyle w:val="5"/>
        <w:rPr>
          <w:lang w:eastAsia="zh-CN"/>
        </w:rPr>
      </w:pPr>
      <w:bookmarkStart w:id="465" w:name="_Toc24277"/>
      <w:r>
        <w:rPr>
          <w:lang w:eastAsia="zh-CN"/>
        </w:rPr>
        <w:t>5.5.2.</w:t>
      </w:r>
      <w:proofErr w:type="gramStart"/>
      <w:r>
        <w:rPr>
          <w:lang w:eastAsia="zh-CN"/>
        </w:rPr>
        <w:t xml:space="preserve">4.2 </w:t>
      </w:r>
      <w:r>
        <w:rPr>
          <w:lang w:eastAsia="zh-CN"/>
        </w:rPr>
        <w:t>输入</w:t>
      </w:r>
      <w:proofErr w:type="gramEnd"/>
      <w:r>
        <w:rPr>
          <w:lang w:eastAsia="zh-CN"/>
        </w:rPr>
        <w:t>输出</w:t>
      </w:r>
      <w:bookmarkEnd w:id="465"/>
    </w:p>
    <w:p w14:paraId="351B6E42"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-50 </w:t>
      </w:r>
      <w:r>
        <w:rPr>
          <w:rFonts w:eastAsia="宋体" w:cs="Times New Roman"/>
          <w:b w:val="0"/>
          <w:sz w:val="21"/>
          <w:lang w:eastAsia="zh-CN"/>
        </w:rPr>
        <w:t>切换</w:t>
      </w:r>
      <w:proofErr w:type="gramEnd"/>
      <w:r>
        <w:rPr>
          <w:rFonts w:eastAsia="宋体" w:cs="Times New Roman"/>
          <w:b w:val="0"/>
          <w:sz w:val="21"/>
          <w:lang w:eastAsia="zh-CN"/>
        </w:rPr>
        <w:t>决策与事件记录输入输出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00A67FEB" w14:textId="77777777">
        <w:trPr>
          <w:tblHeader/>
          <w:jc w:val="center"/>
        </w:trPr>
        <w:tc>
          <w:tcPr>
            <w:tcW w:w="397" w:type="dxa"/>
            <w:shd w:val="clear" w:color="auto" w:fill="F2F2F2"/>
            <w:tcMar>
              <w:top w:w="80" w:type="dxa"/>
              <w:left w:w="90" w:type="dxa"/>
              <w:bottom w:w="80" w:type="dxa"/>
              <w:right w:w="90" w:type="dxa"/>
            </w:tcMar>
            <w:vAlign w:val="center"/>
          </w:tcPr>
          <w:p w14:paraId="78619A56"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536AD691"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44B6664C"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247F417C"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40FFFDA6"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37B2ADB6"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5CBEE1E0"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21EC4883"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2711C215" w14:textId="77777777">
        <w:trPr>
          <w:jc w:val="center"/>
        </w:trPr>
        <w:tc>
          <w:tcPr>
            <w:tcW w:w="397" w:type="dxa"/>
            <w:tcMar>
              <w:top w:w="80" w:type="dxa"/>
              <w:left w:w="90" w:type="dxa"/>
              <w:bottom w:w="80" w:type="dxa"/>
              <w:right w:w="90" w:type="dxa"/>
            </w:tcMar>
            <w:vAlign w:val="center"/>
          </w:tcPr>
          <w:p w14:paraId="0E8601F0"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46050411" w14:textId="77777777" w:rsidR="000D2AA3" w:rsidRDefault="00000000">
            <w:pPr>
              <w:spacing w:line="240" w:lineRule="auto"/>
              <w:ind w:firstLine="0"/>
              <w:jc w:val="left"/>
            </w:pPr>
            <w:proofErr w:type="spellStart"/>
            <w:r>
              <w:rPr>
                <w:rFonts w:eastAsia="宋体" w:cs="Times New Roman"/>
                <w:sz w:val="16"/>
              </w:rPr>
              <w:t>前向与返向路由决策</w:t>
            </w:r>
            <w:proofErr w:type="spellEnd"/>
          </w:p>
        </w:tc>
        <w:tc>
          <w:tcPr>
            <w:tcW w:w="1191" w:type="dxa"/>
            <w:tcMar>
              <w:top w:w="80" w:type="dxa"/>
              <w:left w:w="90" w:type="dxa"/>
              <w:bottom w:w="80" w:type="dxa"/>
              <w:right w:w="90" w:type="dxa"/>
            </w:tcMar>
            <w:vAlign w:val="center"/>
          </w:tcPr>
          <w:p w14:paraId="4979E823" w14:textId="77777777" w:rsidR="000D2AA3" w:rsidRDefault="00000000">
            <w:pPr>
              <w:spacing w:line="240" w:lineRule="auto"/>
              <w:ind w:firstLine="0"/>
              <w:jc w:val="left"/>
            </w:pPr>
            <w:proofErr w:type="spellStart"/>
            <w:r>
              <w:rPr>
                <w:rFonts w:eastAsia="宋体" w:cs="Times New Roman"/>
                <w:sz w:val="16"/>
              </w:rPr>
              <w:t>routeDecisions</w:t>
            </w:r>
            <w:proofErr w:type="spellEnd"/>
          </w:p>
        </w:tc>
        <w:tc>
          <w:tcPr>
            <w:tcW w:w="1020" w:type="dxa"/>
            <w:tcMar>
              <w:top w:w="80" w:type="dxa"/>
              <w:left w:w="90" w:type="dxa"/>
              <w:bottom w:w="80" w:type="dxa"/>
              <w:right w:w="90" w:type="dxa"/>
            </w:tcMar>
            <w:vAlign w:val="center"/>
          </w:tcPr>
          <w:p w14:paraId="64CB74B5" w14:textId="77777777" w:rsidR="000D2AA3" w:rsidRDefault="00000000">
            <w:pPr>
              <w:spacing w:line="240" w:lineRule="auto"/>
              <w:ind w:firstLine="0"/>
              <w:jc w:val="left"/>
            </w:pPr>
            <w:proofErr w:type="spellStart"/>
            <w:r>
              <w:rPr>
                <w:rFonts w:eastAsia="宋体" w:cs="Times New Roman"/>
                <w:sz w:val="16"/>
              </w:rPr>
              <w:t>RouteDecisionSet</w:t>
            </w:r>
            <w:proofErr w:type="spellEnd"/>
          </w:p>
        </w:tc>
        <w:tc>
          <w:tcPr>
            <w:tcW w:w="454" w:type="dxa"/>
            <w:tcMar>
              <w:top w:w="80" w:type="dxa"/>
              <w:left w:w="90" w:type="dxa"/>
              <w:bottom w:w="80" w:type="dxa"/>
              <w:right w:w="90" w:type="dxa"/>
            </w:tcMar>
            <w:vAlign w:val="center"/>
          </w:tcPr>
          <w:p w14:paraId="6C493677"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4FBB76F4"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65CF5511" w14:textId="77777777" w:rsidR="000D2AA3" w:rsidRDefault="00000000">
            <w:pPr>
              <w:spacing w:line="240" w:lineRule="auto"/>
              <w:ind w:firstLine="0"/>
              <w:jc w:val="left"/>
            </w:pPr>
            <w:proofErr w:type="spellStart"/>
            <w:r>
              <w:rPr>
                <w:rFonts w:eastAsia="宋体" w:cs="Times New Roman"/>
                <w:sz w:val="16"/>
              </w:rPr>
              <w:t>前向</w:t>
            </w:r>
            <w:proofErr w:type="spellEnd"/>
            <w:r>
              <w:rPr>
                <w:rFonts w:eastAsia="宋体" w:cs="Times New Roman"/>
                <w:sz w:val="16"/>
              </w:rPr>
              <w:t>/</w:t>
            </w:r>
            <w:proofErr w:type="spellStart"/>
            <w:r>
              <w:rPr>
                <w:rFonts w:eastAsia="宋体" w:cs="Times New Roman"/>
                <w:sz w:val="16"/>
              </w:rPr>
              <w:t>返向选路器</w:t>
            </w:r>
            <w:proofErr w:type="spellEnd"/>
          </w:p>
        </w:tc>
        <w:tc>
          <w:tcPr>
            <w:tcW w:w="1871" w:type="dxa"/>
            <w:tcMar>
              <w:top w:w="80" w:type="dxa"/>
              <w:left w:w="90" w:type="dxa"/>
              <w:bottom w:w="80" w:type="dxa"/>
              <w:right w:w="90" w:type="dxa"/>
            </w:tcMar>
            <w:vAlign w:val="center"/>
          </w:tcPr>
          <w:p w14:paraId="5DFF52A1"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7B982BC8" w14:textId="77777777">
        <w:trPr>
          <w:jc w:val="center"/>
        </w:trPr>
        <w:tc>
          <w:tcPr>
            <w:tcW w:w="397" w:type="dxa"/>
            <w:tcMar>
              <w:top w:w="80" w:type="dxa"/>
              <w:left w:w="90" w:type="dxa"/>
              <w:bottom w:w="80" w:type="dxa"/>
              <w:right w:w="90" w:type="dxa"/>
            </w:tcMar>
            <w:vAlign w:val="center"/>
          </w:tcPr>
          <w:p w14:paraId="6F4F6011" w14:textId="77777777" w:rsidR="000D2AA3" w:rsidRDefault="00000000">
            <w:pPr>
              <w:spacing w:line="240" w:lineRule="auto"/>
              <w:ind w:firstLine="0"/>
              <w:jc w:val="left"/>
            </w:pPr>
            <w:r>
              <w:rPr>
                <w:rFonts w:eastAsia="宋体" w:cs="Times New Roman"/>
                <w:sz w:val="16"/>
              </w:rPr>
              <w:lastRenderedPageBreak/>
              <w:t>2</w:t>
            </w:r>
          </w:p>
        </w:tc>
        <w:tc>
          <w:tcPr>
            <w:tcW w:w="1247" w:type="dxa"/>
            <w:tcMar>
              <w:top w:w="80" w:type="dxa"/>
              <w:left w:w="90" w:type="dxa"/>
              <w:bottom w:w="80" w:type="dxa"/>
              <w:right w:w="90" w:type="dxa"/>
            </w:tcMar>
            <w:vAlign w:val="center"/>
          </w:tcPr>
          <w:p w14:paraId="53254E1B" w14:textId="77777777" w:rsidR="000D2AA3" w:rsidRDefault="00000000">
            <w:pPr>
              <w:spacing w:line="240" w:lineRule="auto"/>
              <w:ind w:firstLine="0"/>
              <w:jc w:val="left"/>
            </w:pPr>
            <w:proofErr w:type="spellStart"/>
            <w:r>
              <w:rPr>
                <w:rFonts w:eastAsia="宋体" w:cs="Times New Roman"/>
                <w:sz w:val="16"/>
              </w:rPr>
              <w:t>切换结果与事件</w:t>
            </w:r>
            <w:proofErr w:type="spellEnd"/>
          </w:p>
        </w:tc>
        <w:tc>
          <w:tcPr>
            <w:tcW w:w="1191" w:type="dxa"/>
            <w:tcMar>
              <w:top w:w="80" w:type="dxa"/>
              <w:left w:w="90" w:type="dxa"/>
              <w:bottom w:w="80" w:type="dxa"/>
              <w:right w:w="90" w:type="dxa"/>
            </w:tcMar>
            <w:vAlign w:val="center"/>
          </w:tcPr>
          <w:p w14:paraId="59324B3B" w14:textId="77777777" w:rsidR="000D2AA3" w:rsidRDefault="00000000">
            <w:pPr>
              <w:spacing w:line="240" w:lineRule="auto"/>
              <w:ind w:firstLine="0"/>
              <w:jc w:val="left"/>
            </w:pPr>
            <w:proofErr w:type="spellStart"/>
            <w:r>
              <w:rPr>
                <w:rFonts w:eastAsia="宋体" w:cs="Times New Roman"/>
                <w:sz w:val="16"/>
              </w:rPr>
              <w:t>switchEvent</w:t>
            </w:r>
            <w:proofErr w:type="spellEnd"/>
          </w:p>
        </w:tc>
        <w:tc>
          <w:tcPr>
            <w:tcW w:w="1020" w:type="dxa"/>
            <w:tcMar>
              <w:top w:w="80" w:type="dxa"/>
              <w:left w:w="90" w:type="dxa"/>
              <w:bottom w:w="80" w:type="dxa"/>
              <w:right w:w="90" w:type="dxa"/>
            </w:tcMar>
            <w:vAlign w:val="center"/>
          </w:tcPr>
          <w:p w14:paraId="797D0613" w14:textId="77777777" w:rsidR="000D2AA3" w:rsidRDefault="00000000">
            <w:pPr>
              <w:spacing w:line="240" w:lineRule="auto"/>
              <w:ind w:firstLine="0"/>
              <w:jc w:val="left"/>
            </w:pPr>
            <w:proofErr w:type="spellStart"/>
            <w:r>
              <w:rPr>
                <w:rFonts w:eastAsia="宋体" w:cs="Times New Roman"/>
                <w:sz w:val="16"/>
              </w:rPr>
              <w:t>SwitchEvent</w:t>
            </w:r>
            <w:proofErr w:type="spellEnd"/>
          </w:p>
        </w:tc>
        <w:tc>
          <w:tcPr>
            <w:tcW w:w="454" w:type="dxa"/>
            <w:tcMar>
              <w:top w:w="80" w:type="dxa"/>
              <w:left w:w="90" w:type="dxa"/>
              <w:bottom w:w="80" w:type="dxa"/>
              <w:right w:w="90" w:type="dxa"/>
            </w:tcMar>
            <w:vAlign w:val="center"/>
          </w:tcPr>
          <w:p w14:paraId="4C5EF978"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72954017"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62C8A7D7" w14:textId="77777777" w:rsidR="000D2AA3" w:rsidRDefault="00000000">
            <w:pPr>
              <w:spacing w:line="240" w:lineRule="auto"/>
              <w:ind w:firstLine="0"/>
              <w:jc w:val="left"/>
            </w:pPr>
            <w:proofErr w:type="spellStart"/>
            <w:r>
              <w:rPr>
                <w:rFonts w:eastAsia="宋体" w:cs="Times New Roman"/>
                <w:sz w:val="16"/>
              </w:rPr>
              <w:t>SwitchDecisionRecorder</w:t>
            </w:r>
            <w:proofErr w:type="spellEnd"/>
          </w:p>
        </w:tc>
        <w:tc>
          <w:tcPr>
            <w:tcW w:w="1871" w:type="dxa"/>
            <w:tcMar>
              <w:top w:w="80" w:type="dxa"/>
              <w:left w:w="90" w:type="dxa"/>
              <w:bottom w:w="80" w:type="dxa"/>
              <w:right w:w="90" w:type="dxa"/>
            </w:tcMar>
            <w:vAlign w:val="center"/>
          </w:tcPr>
          <w:p w14:paraId="46DBDC1D"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17D4A366" w14:textId="77777777" w:rsidR="000D2AA3" w:rsidRDefault="000D2AA3">
      <w:pPr>
        <w:spacing w:after="40"/>
      </w:pPr>
    </w:p>
    <w:p w14:paraId="538D50C0" w14:textId="77777777" w:rsidR="000D2AA3" w:rsidRDefault="00000000">
      <w:pPr>
        <w:pStyle w:val="5"/>
      </w:pPr>
      <w:bookmarkStart w:id="466" w:name="_Toc2486"/>
      <w:r>
        <w:t xml:space="preserve">5.5.2.4.3 </w:t>
      </w:r>
      <w:proofErr w:type="spellStart"/>
      <w:r>
        <w:t>设计方法</w:t>
      </w:r>
      <w:bookmarkEnd w:id="466"/>
      <w:proofErr w:type="spellEnd"/>
    </w:p>
    <w:p w14:paraId="6F5FC7A3"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）接收双向路由决策；</w:t>
      </w:r>
      <w:r>
        <w:rPr>
          <w:rFonts w:eastAsia="宋体" w:cs="Times New Roman"/>
          <w:sz w:val="21"/>
          <w:lang w:eastAsia="zh-CN"/>
        </w:rPr>
        <w:t>2</w:t>
      </w:r>
      <w:r>
        <w:rPr>
          <w:rFonts w:eastAsia="宋体" w:cs="Times New Roman"/>
          <w:sz w:val="21"/>
          <w:lang w:eastAsia="zh-CN"/>
        </w:rPr>
        <w:t>）校验稳定性、滞回与冷却条件；</w:t>
      </w:r>
      <w:r>
        <w:rPr>
          <w:rFonts w:eastAsia="宋体" w:cs="Times New Roman"/>
          <w:sz w:val="21"/>
          <w:lang w:eastAsia="zh-CN"/>
        </w:rPr>
        <w:t>3</w:t>
      </w:r>
      <w:r>
        <w:rPr>
          <w:rFonts w:eastAsia="宋体" w:cs="Times New Roman"/>
          <w:sz w:val="21"/>
          <w:lang w:eastAsia="zh-CN"/>
        </w:rPr>
        <w:t>）执行或拒绝链路切换；</w:t>
      </w:r>
      <w:r>
        <w:rPr>
          <w:rFonts w:eastAsia="宋体" w:cs="Times New Roman"/>
          <w:sz w:val="21"/>
          <w:lang w:eastAsia="zh-CN"/>
        </w:rPr>
        <w:t>4</w:t>
      </w:r>
      <w:r>
        <w:rPr>
          <w:rFonts w:eastAsia="宋体" w:cs="Times New Roman"/>
          <w:sz w:val="21"/>
          <w:lang w:eastAsia="zh-CN"/>
        </w:rPr>
        <w:t>）记录切换事件并通知相关模块。</w:t>
      </w:r>
    </w:p>
    <w:p w14:paraId="487ABC03" w14:textId="77777777" w:rsidR="000D2AA3" w:rsidRDefault="00000000">
      <w:pPr>
        <w:keepNext/>
        <w:jc w:val="center"/>
      </w:pPr>
      <w:r>
        <w:rPr>
          <w:noProof/>
        </w:rPr>
        <w:drawing>
          <wp:inline distT="0" distB="0" distL="114300" distR="114300" wp14:anchorId="7FF0B7CC" wp14:editId="50C802D2">
            <wp:extent cx="4139565" cy="3380740"/>
            <wp:effectExtent l="0" t="0" r="5715" b="8890"/>
            <wp:docPr id="115" name="Picture 115" descr="切换决策与事件记录设计流程图" title="切换决策与事件记录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切换决策与事件记录设计流程图" title="切换决策与事件记录设计流程图"/>
                    <pic:cNvPicPr>
                      <a:picLocks noChangeAspect="1"/>
                    </pic:cNvPicPr>
                  </pic:nvPicPr>
                  <pic:blipFill>
                    <a:blip r:embed="rId109"/>
                    <a:stretch>
                      <a:fillRect/>
                    </a:stretch>
                  </pic:blipFill>
                  <pic:spPr>
                    <a:xfrm>
                      <a:off x="0" y="0"/>
                      <a:ext cx="4140000" cy="3381000"/>
                    </a:xfrm>
                    <a:prstGeom prst="rect">
                      <a:avLst/>
                    </a:prstGeom>
                  </pic:spPr>
                </pic:pic>
              </a:graphicData>
            </a:graphic>
          </wp:inline>
        </w:drawing>
      </w:r>
    </w:p>
    <w:p w14:paraId="278BAC69"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w:t>
      </w:r>
      <w:proofErr w:type="gramStart"/>
      <w:r>
        <w:rPr>
          <w:rFonts w:eastAsia="宋体" w:cs="Times New Roman"/>
          <w:b w:val="0"/>
          <w:sz w:val="21"/>
          <w:lang w:eastAsia="zh-CN"/>
        </w:rPr>
        <w:t xml:space="preserve">-21 </w:t>
      </w:r>
      <w:r>
        <w:rPr>
          <w:rFonts w:eastAsia="宋体" w:cs="Times New Roman"/>
          <w:b w:val="0"/>
          <w:sz w:val="21"/>
          <w:lang w:eastAsia="zh-CN"/>
        </w:rPr>
        <w:t>切换</w:t>
      </w:r>
      <w:proofErr w:type="gramEnd"/>
      <w:r>
        <w:rPr>
          <w:rFonts w:eastAsia="宋体" w:cs="Times New Roman"/>
          <w:b w:val="0"/>
          <w:sz w:val="21"/>
          <w:lang w:eastAsia="zh-CN"/>
        </w:rPr>
        <w:t>决策与事件记录设计流程图</w:t>
      </w:r>
    </w:p>
    <w:p w14:paraId="34621282" w14:textId="77777777" w:rsidR="000D2AA3" w:rsidRDefault="00000000">
      <w:pPr>
        <w:pStyle w:val="5"/>
      </w:pPr>
      <w:bookmarkStart w:id="467" w:name="_Toc24297"/>
      <w:r>
        <w:t xml:space="preserve">5.5.2.4.4 </w:t>
      </w:r>
      <w:proofErr w:type="spellStart"/>
      <w:r>
        <w:t>内部方法</w:t>
      </w:r>
      <w:bookmarkEnd w:id="467"/>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33EEA6F1" w14:textId="77777777">
        <w:trPr>
          <w:tblHeader/>
          <w:jc w:val="center"/>
        </w:trPr>
        <w:tc>
          <w:tcPr>
            <w:tcW w:w="1361" w:type="dxa"/>
            <w:shd w:val="clear" w:color="auto" w:fill="F2F2F2"/>
            <w:tcMar>
              <w:top w:w="80" w:type="dxa"/>
              <w:left w:w="90" w:type="dxa"/>
              <w:bottom w:w="80" w:type="dxa"/>
              <w:right w:w="90" w:type="dxa"/>
            </w:tcMar>
            <w:vAlign w:val="center"/>
          </w:tcPr>
          <w:p w14:paraId="316CE151"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390C9CF8"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7D80CAEF" w14:textId="77777777">
        <w:trPr>
          <w:jc w:val="center"/>
        </w:trPr>
        <w:tc>
          <w:tcPr>
            <w:tcW w:w="1361" w:type="dxa"/>
            <w:tcMar>
              <w:top w:w="80" w:type="dxa"/>
              <w:left w:w="90" w:type="dxa"/>
              <w:bottom w:w="80" w:type="dxa"/>
              <w:right w:w="90" w:type="dxa"/>
            </w:tcMar>
            <w:vAlign w:val="center"/>
          </w:tcPr>
          <w:p w14:paraId="65874503"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116F7FA6" w14:textId="77777777" w:rsidR="000D2AA3" w:rsidRDefault="00000000">
            <w:pPr>
              <w:spacing w:line="240" w:lineRule="auto"/>
              <w:ind w:firstLine="0"/>
              <w:jc w:val="left"/>
              <w:rPr>
                <w:lang w:eastAsia="zh-CN"/>
              </w:rPr>
            </w:pPr>
            <w:r>
              <w:rPr>
                <w:rFonts w:eastAsia="宋体" w:cs="Times New Roman"/>
                <w:sz w:val="18"/>
                <w:lang w:eastAsia="zh-CN"/>
              </w:rPr>
              <w:t>切换决策与事件记录类</w:t>
            </w:r>
          </w:p>
        </w:tc>
      </w:tr>
      <w:tr w:rsidR="000D2AA3" w14:paraId="568833EC" w14:textId="77777777">
        <w:trPr>
          <w:jc w:val="center"/>
        </w:trPr>
        <w:tc>
          <w:tcPr>
            <w:tcW w:w="1361" w:type="dxa"/>
            <w:tcMar>
              <w:top w:w="80" w:type="dxa"/>
              <w:left w:w="90" w:type="dxa"/>
              <w:bottom w:w="80" w:type="dxa"/>
              <w:right w:w="90" w:type="dxa"/>
            </w:tcMar>
            <w:vAlign w:val="center"/>
          </w:tcPr>
          <w:p w14:paraId="50F6258A"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0E0AFC92" w14:textId="77777777" w:rsidR="000D2AA3" w:rsidRDefault="00000000">
            <w:pPr>
              <w:spacing w:line="240" w:lineRule="auto"/>
              <w:ind w:firstLine="0"/>
              <w:jc w:val="left"/>
            </w:pPr>
            <w:proofErr w:type="spellStart"/>
            <w:r>
              <w:rPr>
                <w:rFonts w:eastAsia="宋体" w:cs="Times New Roman"/>
                <w:sz w:val="18"/>
              </w:rPr>
              <w:t>SwitchEvent</w:t>
            </w:r>
            <w:proofErr w:type="spellEnd"/>
            <w:r>
              <w:rPr>
                <w:rFonts w:eastAsia="宋体" w:cs="Times New Roman"/>
                <w:sz w:val="18"/>
              </w:rPr>
              <w:t xml:space="preserve"> </w:t>
            </w:r>
            <w:proofErr w:type="spellStart"/>
            <w:proofErr w:type="gramStart"/>
            <w:r>
              <w:rPr>
                <w:rFonts w:eastAsia="宋体" w:cs="Times New Roman"/>
                <w:sz w:val="18"/>
              </w:rPr>
              <w:t>executeSwitch</w:t>
            </w:r>
            <w:proofErr w:type="spellEnd"/>
            <w:r>
              <w:rPr>
                <w:rFonts w:eastAsia="宋体" w:cs="Times New Roman"/>
                <w:sz w:val="18"/>
              </w:rPr>
              <w:t>(</w:t>
            </w:r>
            <w:proofErr w:type="spellStart"/>
            <w:proofErr w:type="gramEnd"/>
            <w:r>
              <w:rPr>
                <w:rFonts w:eastAsia="宋体" w:cs="Times New Roman"/>
                <w:sz w:val="18"/>
              </w:rPr>
              <w:t>RouteDecisionSet</w:t>
            </w:r>
            <w:proofErr w:type="spellEnd"/>
            <w:r>
              <w:rPr>
                <w:rFonts w:eastAsia="宋体" w:cs="Times New Roman"/>
                <w:sz w:val="18"/>
              </w:rPr>
              <w:t xml:space="preserve"> </w:t>
            </w:r>
            <w:proofErr w:type="spellStart"/>
            <w:r>
              <w:rPr>
                <w:rFonts w:eastAsia="宋体" w:cs="Times New Roman"/>
                <w:sz w:val="18"/>
              </w:rPr>
              <w:t>routeDecisions</w:t>
            </w:r>
            <w:proofErr w:type="spellEnd"/>
            <w:r>
              <w:rPr>
                <w:rFonts w:eastAsia="宋体" w:cs="Times New Roman"/>
                <w:sz w:val="18"/>
              </w:rPr>
              <w:t>)</w:t>
            </w:r>
          </w:p>
        </w:tc>
      </w:tr>
      <w:tr w:rsidR="000D2AA3" w14:paraId="333E22B2" w14:textId="77777777">
        <w:trPr>
          <w:jc w:val="center"/>
        </w:trPr>
        <w:tc>
          <w:tcPr>
            <w:tcW w:w="1361" w:type="dxa"/>
            <w:tcMar>
              <w:top w:w="80" w:type="dxa"/>
              <w:left w:w="90" w:type="dxa"/>
              <w:bottom w:w="80" w:type="dxa"/>
              <w:right w:w="90" w:type="dxa"/>
            </w:tcMar>
            <w:vAlign w:val="center"/>
          </w:tcPr>
          <w:p w14:paraId="423CB821"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2E70AA33" w14:textId="77777777" w:rsidR="000D2AA3" w:rsidRDefault="00000000">
            <w:pPr>
              <w:spacing w:line="240" w:lineRule="auto"/>
              <w:ind w:firstLine="0"/>
              <w:jc w:val="left"/>
              <w:rPr>
                <w:lang w:eastAsia="zh-CN"/>
              </w:rPr>
            </w:pPr>
            <w:r>
              <w:rPr>
                <w:rFonts w:eastAsia="宋体" w:cs="Times New Roman"/>
                <w:sz w:val="18"/>
                <w:lang w:eastAsia="zh-CN"/>
              </w:rPr>
              <w:t>合并前向与返向优选结果，判断是否切换，执行链路更新并记录前后路由、原因和仿真时刻。</w:t>
            </w:r>
          </w:p>
        </w:tc>
      </w:tr>
    </w:tbl>
    <w:p w14:paraId="71C5DB08" w14:textId="77777777" w:rsidR="000D2AA3" w:rsidRDefault="000D2AA3">
      <w:pPr>
        <w:spacing w:after="40"/>
        <w:rPr>
          <w:lang w:eastAsia="zh-CN"/>
        </w:rPr>
      </w:pPr>
    </w:p>
    <w:p w14:paraId="4E70AFFA" w14:textId="77777777" w:rsidR="000D2AA3" w:rsidRDefault="00000000">
      <w:pPr>
        <w:pStyle w:val="5"/>
        <w:rPr>
          <w:lang w:eastAsia="zh-CN"/>
        </w:rPr>
      </w:pPr>
      <w:bookmarkStart w:id="468" w:name="_Toc2426"/>
      <w:r>
        <w:rPr>
          <w:lang w:eastAsia="zh-CN"/>
        </w:rPr>
        <w:lastRenderedPageBreak/>
        <w:t>5.5.2.</w:t>
      </w:r>
      <w:proofErr w:type="gramStart"/>
      <w:r>
        <w:rPr>
          <w:lang w:eastAsia="zh-CN"/>
        </w:rPr>
        <w:t xml:space="preserve">4.5 </w:t>
      </w:r>
      <w:r>
        <w:rPr>
          <w:lang w:eastAsia="zh-CN"/>
        </w:rPr>
        <w:t>对外</w:t>
      </w:r>
      <w:proofErr w:type="gramEnd"/>
      <w:r>
        <w:rPr>
          <w:lang w:eastAsia="zh-CN"/>
        </w:rPr>
        <w:t>接口</w:t>
      </w:r>
      <w:bookmarkEnd w:id="468"/>
    </w:p>
    <w:p w14:paraId="541BDD37" w14:textId="77777777" w:rsidR="000D2AA3" w:rsidRDefault="00000000">
      <w:pPr>
        <w:spacing w:after="60"/>
        <w:ind w:firstLine="420"/>
        <w:rPr>
          <w:lang w:eastAsia="zh-CN"/>
        </w:rPr>
      </w:pPr>
      <w:r>
        <w:rPr>
          <w:rFonts w:eastAsia="宋体" w:cs="Times New Roman"/>
          <w:sz w:val="21"/>
          <w:lang w:eastAsia="zh-CN"/>
        </w:rPr>
        <w:t>通过链路控制与</w:t>
      </w:r>
      <w:r>
        <w:rPr>
          <w:rFonts w:eastAsia="宋体" w:cs="Times New Roman"/>
          <w:sz w:val="21"/>
          <w:lang w:eastAsia="zh-CN"/>
        </w:rPr>
        <w:t>CSV</w:t>
      </w:r>
      <w:r>
        <w:rPr>
          <w:rFonts w:eastAsia="宋体" w:cs="Times New Roman"/>
          <w:sz w:val="21"/>
          <w:lang w:eastAsia="zh-CN"/>
        </w:rPr>
        <w:t>事件接口接收前向与返向路由决策并向</w:t>
      </w:r>
      <w:r>
        <w:rPr>
          <w:rFonts w:eastAsia="宋体" w:cs="Times New Roman"/>
          <w:sz w:val="21"/>
          <w:lang w:eastAsia="zh-CN"/>
        </w:rPr>
        <w:t>AFSIM</w:t>
      </w:r>
      <w:r>
        <w:rPr>
          <w:rFonts w:eastAsia="宋体" w:cs="Times New Roman"/>
          <w:sz w:val="21"/>
          <w:lang w:eastAsia="zh-CN"/>
        </w:rPr>
        <w:t>链路控制</w:t>
      </w:r>
      <w:r>
        <w:rPr>
          <w:rFonts w:eastAsia="宋体" w:cs="Times New Roman"/>
          <w:sz w:val="21"/>
          <w:lang w:eastAsia="zh-CN"/>
        </w:rPr>
        <w:t>/</w:t>
      </w:r>
      <w:r>
        <w:rPr>
          <w:rFonts w:eastAsia="宋体" w:cs="Times New Roman"/>
          <w:sz w:val="21"/>
          <w:lang w:eastAsia="zh-CN"/>
        </w:rPr>
        <w:t>事件文件提供切换结果与事件。接口数据采用</w:t>
      </w:r>
      <w:proofErr w:type="spellStart"/>
      <w:r>
        <w:rPr>
          <w:rFonts w:eastAsia="宋体" w:cs="Times New Roman"/>
          <w:sz w:val="21"/>
          <w:lang w:eastAsia="zh-CN"/>
        </w:rPr>
        <w:t>RouteDecisionSet</w:t>
      </w:r>
      <w:proofErr w:type="spellEnd"/>
      <w:r>
        <w:rPr>
          <w:rFonts w:eastAsia="宋体" w:cs="Times New Roman"/>
          <w:sz w:val="21"/>
          <w:lang w:eastAsia="zh-CN"/>
        </w:rPr>
        <w:t>与</w:t>
      </w:r>
      <w:proofErr w:type="spellStart"/>
      <w:r>
        <w:rPr>
          <w:rFonts w:eastAsia="宋体" w:cs="Times New Roman"/>
          <w:sz w:val="21"/>
          <w:lang w:eastAsia="zh-CN"/>
        </w:rPr>
        <w:t>SwitchEvent</w:t>
      </w:r>
      <w:proofErr w:type="spellEnd"/>
      <w:r>
        <w:rPr>
          <w:rFonts w:eastAsia="宋体" w:cs="Times New Roman"/>
          <w:sz w:val="21"/>
          <w:lang w:eastAsia="zh-CN"/>
        </w:rPr>
        <w:t>定义，调用方必须处理成功、失败和超时状态。</w:t>
      </w:r>
    </w:p>
    <w:p w14:paraId="4C026730" w14:textId="77777777" w:rsidR="000D2AA3" w:rsidRDefault="00000000">
      <w:pPr>
        <w:pStyle w:val="5"/>
        <w:rPr>
          <w:lang w:eastAsia="zh-CN"/>
        </w:rPr>
      </w:pPr>
      <w:bookmarkStart w:id="469" w:name="_Toc18488"/>
      <w:r>
        <w:rPr>
          <w:lang w:eastAsia="zh-CN"/>
        </w:rPr>
        <w:t>5.5.2.</w:t>
      </w:r>
      <w:proofErr w:type="gramStart"/>
      <w:r>
        <w:rPr>
          <w:lang w:eastAsia="zh-CN"/>
        </w:rPr>
        <w:t xml:space="preserve">4.6 </w:t>
      </w:r>
      <w:r>
        <w:rPr>
          <w:lang w:eastAsia="zh-CN"/>
        </w:rPr>
        <w:t>限制</w:t>
      </w:r>
      <w:proofErr w:type="gramEnd"/>
      <w:r>
        <w:rPr>
          <w:lang w:eastAsia="zh-CN"/>
        </w:rPr>
        <w:t>条件</w:t>
      </w:r>
      <w:bookmarkEnd w:id="469"/>
    </w:p>
    <w:p w14:paraId="133D7EF9" w14:textId="77777777" w:rsidR="000D2AA3" w:rsidRDefault="00000000">
      <w:pPr>
        <w:spacing w:after="60"/>
        <w:ind w:firstLine="420"/>
        <w:rPr>
          <w:lang w:eastAsia="zh-CN"/>
        </w:rPr>
      </w:pPr>
      <w:r>
        <w:rPr>
          <w:rFonts w:eastAsia="宋体" w:cs="Times New Roman"/>
          <w:sz w:val="21"/>
          <w:lang w:eastAsia="zh-CN"/>
        </w:rPr>
        <w:t>必须通过稳定帧、滞回和冷却时间规则抑制频繁切换。</w:t>
      </w:r>
    </w:p>
    <w:p w14:paraId="393CC477" w14:textId="77777777" w:rsidR="000D2AA3" w:rsidRDefault="00000000">
      <w:pPr>
        <w:pStyle w:val="5"/>
        <w:rPr>
          <w:lang w:eastAsia="zh-CN"/>
        </w:rPr>
      </w:pPr>
      <w:bookmarkStart w:id="470" w:name="_Toc23005"/>
      <w:r>
        <w:rPr>
          <w:lang w:eastAsia="zh-CN"/>
        </w:rPr>
        <w:t>5.5.2.4.</w:t>
      </w:r>
      <w:proofErr w:type="gramStart"/>
      <w:r>
        <w:rPr>
          <w:lang w:eastAsia="zh-CN"/>
        </w:rPr>
        <w:t xml:space="preserve">7 </w:t>
      </w:r>
      <w:r>
        <w:rPr>
          <w:lang w:eastAsia="zh-CN"/>
        </w:rPr>
        <w:t>内部</w:t>
      </w:r>
      <w:proofErr w:type="gramEnd"/>
      <w:r>
        <w:rPr>
          <w:lang w:eastAsia="zh-CN"/>
        </w:rPr>
        <w:t>测试计划</w:t>
      </w:r>
      <w:bookmarkEnd w:id="470"/>
    </w:p>
    <w:p w14:paraId="6B49D0EF"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-51 </w:t>
      </w:r>
      <w:r>
        <w:rPr>
          <w:rFonts w:eastAsia="宋体" w:cs="Times New Roman"/>
          <w:b w:val="0"/>
          <w:sz w:val="21"/>
          <w:lang w:eastAsia="zh-CN"/>
        </w:rPr>
        <w:t>切换</w:t>
      </w:r>
      <w:proofErr w:type="gramEnd"/>
      <w:r>
        <w:rPr>
          <w:rFonts w:eastAsia="宋体" w:cs="Times New Roman"/>
          <w:b w:val="0"/>
          <w:sz w:val="21"/>
          <w:lang w:eastAsia="zh-CN"/>
        </w:rPr>
        <w:t>决策与事件记录内部测试计划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09B6E9E3" w14:textId="77777777">
        <w:trPr>
          <w:tblHeader/>
          <w:jc w:val="center"/>
        </w:trPr>
        <w:tc>
          <w:tcPr>
            <w:tcW w:w="1417" w:type="dxa"/>
            <w:shd w:val="clear" w:color="auto" w:fill="F2F2F2"/>
            <w:tcMar>
              <w:top w:w="80" w:type="dxa"/>
              <w:left w:w="90" w:type="dxa"/>
              <w:bottom w:w="80" w:type="dxa"/>
              <w:right w:w="90" w:type="dxa"/>
            </w:tcMar>
            <w:vAlign w:val="center"/>
          </w:tcPr>
          <w:p w14:paraId="09E15A83"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255A0678"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25452FA0" w14:textId="77777777">
        <w:trPr>
          <w:jc w:val="center"/>
        </w:trPr>
        <w:tc>
          <w:tcPr>
            <w:tcW w:w="1417" w:type="dxa"/>
            <w:tcMar>
              <w:top w:w="80" w:type="dxa"/>
              <w:left w:w="90" w:type="dxa"/>
              <w:bottom w:w="80" w:type="dxa"/>
              <w:right w:w="90" w:type="dxa"/>
            </w:tcMar>
            <w:vAlign w:val="center"/>
          </w:tcPr>
          <w:p w14:paraId="49375719"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6B15254F" w14:textId="77777777" w:rsidR="000D2AA3" w:rsidRDefault="00000000">
            <w:pPr>
              <w:spacing w:line="240" w:lineRule="auto"/>
              <w:ind w:firstLine="0"/>
              <w:jc w:val="left"/>
              <w:rPr>
                <w:lang w:eastAsia="zh-CN"/>
              </w:rPr>
            </w:pPr>
            <w:r>
              <w:rPr>
                <w:rFonts w:eastAsia="宋体" w:cs="Times New Roman"/>
                <w:sz w:val="17"/>
                <w:lang w:eastAsia="zh-CN"/>
              </w:rPr>
              <w:t>链路切换与优选模块及依赖服务可用，准备有效与无效前向与返向路由决策样例。</w:t>
            </w:r>
          </w:p>
        </w:tc>
      </w:tr>
      <w:tr w:rsidR="000D2AA3" w14:paraId="09CA034F" w14:textId="77777777">
        <w:trPr>
          <w:jc w:val="center"/>
        </w:trPr>
        <w:tc>
          <w:tcPr>
            <w:tcW w:w="1417" w:type="dxa"/>
            <w:tcMar>
              <w:top w:w="80" w:type="dxa"/>
              <w:left w:w="90" w:type="dxa"/>
              <w:bottom w:w="80" w:type="dxa"/>
              <w:right w:w="90" w:type="dxa"/>
            </w:tcMar>
            <w:vAlign w:val="center"/>
          </w:tcPr>
          <w:p w14:paraId="6A40E490"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568D678A" w14:textId="77777777" w:rsidR="000D2AA3" w:rsidRDefault="00000000">
            <w:pPr>
              <w:spacing w:line="240" w:lineRule="auto"/>
              <w:ind w:firstLine="0"/>
              <w:jc w:val="left"/>
              <w:rPr>
                <w:lang w:eastAsia="zh-CN"/>
              </w:rPr>
            </w:pPr>
            <w:r>
              <w:rPr>
                <w:rFonts w:eastAsia="宋体" w:cs="Times New Roman"/>
                <w:sz w:val="17"/>
                <w:lang w:eastAsia="zh-CN"/>
              </w:rPr>
              <w:t>优选路由变化并满足切换条件</w:t>
            </w:r>
          </w:p>
        </w:tc>
      </w:tr>
      <w:tr w:rsidR="000D2AA3" w14:paraId="0B28CEAC" w14:textId="77777777">
        <w:trPr>
          <w:jc w:val="center"/>
        </w:trPr>
        <w:tc>
          <w:tcPr>
            <w:tcW w:w="1417" w:type="dxa"/>
            <w:tcMar>
              <w:top w:w="80" w:type="dxa"/>
              <w:left w:w="90" w:type="dxa"/>
              <w:bottom w:w="80" w:type="dxa"/>
              <w:right w:w="90" w:type="dxa"/>
            </w:tcMar>
            <w:vAlign w:val="center"/>
          </w:tcPr>
          <w:p w14:paraId="25EDAFF0"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2A83538B"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2CFEB43C" w14:textId="77777777">
        <w:trPr>
          <w:jc w:val="center"/>
        </w:trPr>
        <w:tc>
          <w:tcPr>
            <w:tcW w:w="1417" w:type="dxa"/>
            <w:tcMar>
              <w:top w:w="80" w:type="dxa"/>
              <w:left w:w="90" w:type="dxa"/>
              <w:bottom w:w="80" w:type="dxa"/>
              <w:right w:w="90" w:type="dxa"/>
            </w:tcMar>
            <w:vAlign w:val="center"/>
          </w:tcPr>
          <w:p w14:paraId="378D416D"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4113BB21" w14:textId="77777777" w:rsidR="000D2AA3" w:rsidRDefault="00000000">
            <w:pPr>
              <w:spacing w:line="240" w:lineRule="auto"/>
              <w:ind w:firstLine="0"/>
              <w:jc w:val="left"/>
            </w:pPr>
            <w:proofErr w:type="spellStart"/>
            <w:r>
              <w:rPr>
                <w:rFonts w:eastAsia="宋体" w:cs="Times New Roman"/>
                <w:sz w:val="17"/>
              </w:rPr>
              <w:t>仿真引擎</w:t>
            </w:r>
            <w:proofErr w:type="spellEnd"/>
          </w:p>
        </w:tc>
      </w:tr>
      <w:tr w:rsidR="000D2AA3" w14:paraId="039CEFE7" w14:textId="77777777">
        <w:trPr>
          <w:jc w:val="center"/>
        </w:trPr>
        <w:tc>
          <w:tcPr>
            <w:tcW w:w="1417" w:type="dxa"/>
            <w:tcMar>
              <w:top w:w="80" w:type="dxa"/>
              <w:left w:w="90" w:type="dxa"/>
              <w:bottom w:w="80" w:type="dxa"/>
              <w:right w:w="90" w:type="dxa"/>
            </w:tcMar>
            <w:vAlign w:val="center"/>
          </w:tcPr>
          <w:p w14:paraId="42553411"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59BB5AF3"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routeDecisions</w:t>
            </w:r>
            <w:r>
              <w:rPr>
                <w:rFonts w:eastAsia="宋体" w:cs="Times New Roman"/>
                <w:sz w:val="17"/>
              </w:rPr>
              <w:t>，输出</w:t>
            </w:r>
            <w:r>
              <w:rPr>
                <w:rFonts w:eastAsia="宋体" w:cs="Times New Roman"/>
                <w:sz w:val="17"/>
              </w:rPr>
              <w:t>switchEvent</w:t>
            </w:r>
            <w:proofErr w:type="spellEnd"/>
            <w:r>
              <w:rPr>
                <w:rFonts w:eastAsia="宋体" w:cs="Times New Roman"/>
                <w:sz w:val="17"/>
              </w:rPr>
              <w:t>。</w:t>
            </w:r>
          </w:p>
        </w:tc>
      </w:tr>
      <w:tr w:rsidR="000D2AA3" w14:paraId="3981795B" w14:textId="77777777">
        <w:trPr>
          <w:jc w:val="center"/>
        </w:trPr>
        <w:tc>
          <w:tcPr>
            <w:tcW w:w="1417" w:type="dxa"/>
            <w:tcMar>
              <w:top w:w="80" w:type="dxa"/>
              <w:left w:w="90" w:type="dxa"/>
              <w:bottom w:w="80" w:type="dxa"/>
              <w:right w:w="90" w:type="dxa"/>
            </w:tcMar>
            <w:vAlign w:val="center"/>
          </w:tcPr>
          <w:p w14:paraId="36AC194E"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03539B82"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6F6D9CA6" w14:textId="77777777">
        <w:trPr>
          <w:jc w:val="center"/>
        </w:trPr>
        <w:tc>
          <w:tcPr>
            <w:tcW w:w="1417" w:type="dxa"/>
            <w:tcMar>
              <w:top w:w="80" w:type="dxa"/>
              <w:left w:w="90" w:type="dxa"/>
              <w:bottom w:w="80" w:type="dxa"/>
              <w:right w:w="90" w:type="dxa"/>
            </w:tcMar>
            <w:vAlign w:val="center"/>
          </w:tcPr>
          <w:p w14:paraId="37197B91"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67A63C8B"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4E4D4C25" w14:textId="77777777">
        <w:trPr>
          <w:jc w:val="center"/>
        </w:trPr>
        <w:tc>
          <w:tcPr>
            <w:tcW w:w="1417" w:type="dxa"/>
            <w:tcMar>
              <w:top w:w="80" w:type="dxa"/>
              <w:left w:w="90" w:type="dxa"/>
              <w:bottom w:w="80" w:type="dxa"/>
              <w:right w:w="90" w:type="dxa"/>
            </w:tcMar>
            <w:vAlign w:val="center"/>
          </w:tcPr>
          <w:p w14:paraId="5B1F8BAE"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643E8A52" w14:textId="77777777" w:rsidR="000D2AA3" w:rsidRDefault="00000000">
            <w:pPr>
              <w:spacing w:line="240" w:lineRule="auto"/>
              <w:ind w:firstLine="0"/>
              <w:jc w:val="left"/>
              <w:rPr>
                <w:lang w:eastAsia="zh-CN"/>
              </w:rPr>
            </w:pPr>
            <w:r>
              <w:rPr>
                <w:rFonts w:eastAsia="宋体" w:cs="Times New Roman"/>
                <w:sz w:val="17"/>
                <w:lang w:eastAsia="zh-CN"/>
              </w:rPr>
              <w:t>按预期生成切换结果与事件且状态、数据和日志一致。</w:t>
            </w:r>
          </w:p>
        </w:tc>
      </w:tr>
      <w:tr w:rsidR="000D2AA3" w14:paraId="4AB7A163" w14:textId="77777777">
        <w:trPr>
          <w:jc w:val="center"/>
        </w:trPr>
        <w:tc>
          <w:tcPr>
            <w:tcW w:w="1417" w:type="dxa"/>
            <w:tcMar>
              <w:top w:w="80" w:type="dxa"/>
              <w:left w:w="90" w:type="dxa"/>
              <w:bottom w:w="80" w:type="dxa"/>
              <w:right w:w="90" w:type="dxa"/>
            </w:tcMar>
            <w:vAlign w:val="center"/>
          </w:tcPr>
          <w:p w14:paraId="066F17EA"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6EF511C5"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54EA5C4C" w14:textId="77777777">
        <w:trPr>
          <w:jc w:val="center"/>
        </w:trPr>
        <w:tc>
          <w:tcPr>
            <w:tcW w:w="1417" w:type="dxa"/>
            <w:tcMar>
              <w:top w:w="80" w:type="dxa"/>
              <w:left w:w="90" w:type="dxa"/>
              <w:bottom w:w="80" w:type="dxa"/>
              <w:right w:w="90" w:type="dxa"/>
            </w:tcMar>
            <w:vAlign w:val="center"/>
          </w:tcPr>
          <w:p w14:paraId="01B71F52"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693943C9"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1165A8FE" w14:textId="77777777">
        <w:trPr>
          <w:jc w:val="center"/>
        </w:trPr>
        <w:tc>
          <w:tcPr>
            <w:tcW w:w="1417" w:type="dxa"/>
            <w:tcMar>
              <w:top w:w="80" w:type="dxa"/>
              <w:left w:w="90" w:type="dxa"/>
              <w:bottom w:w="80" w:type="dxa"/>
              <w:right w:w="90" w:type="dxa"/>
            </w:tcMar>
            <w:vAlign w:val="center"/>
          </w:tcPr>
          <w:p w14:paraId="3DE3BE21"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6501CEC1" w14:textId="77777777" w:rsidR="000D2AA3" w:rsidRDefault="00000000">
            <w:pPr>
              <w:spacing w:line="240" w:lineRule="auto"/>
              <w:ind w:firstLine="0"/>
              <w:jc w:val="left"/>
              <w:rPr>
                <w:lang w:eastAsia="zh-CN"/>
              </w:rPr>
            </w:pPr>
            <w:r>
              <w:rPr>
                <w:rFonts w:eastAsia="宋体" w:cs="Times New Roman"/>
                <w:sz w:val="17"/>
                <w:lang w:eastAsia="zh-CN"/>
              </w:rPr>
              <w:t>必须通过稳定帧、滞回和冷却时间规则抑制频繁切换</w:t>
            </w:r>
          </w:p>
        </w:tc>
      </w:tr>
    </w:tbl>
    <w:p w14:paraId="0410DAD0" w14:textId="77777777" w:rsidR="000D2AA3" w:rsidRDefault="000D2AA3">
      <w:pPr>
        <w:spacing w:after="40"/>
        <w:rPr>
          <w:lang w:eastAsia="zh-CN"/>
        </w:rPr>
      </w:pPr>
    </w:p>
    <w:p w14:paraId="15A71C6E" w14:textId="77777777" w:rsidR="000D2AA3" w:rsidRDefault="00000000">
      <w:pPr>
        <w:pStyle w:val="5"/>
        <w:rPr>
          <w:lang w:eastAsia="zh-CN"/>
        </w:rPr>
      </w:pPr>
      <w:bookmarkStart w:id="471" w:name="_Toc24515"/>
      <w:r>
        <w:rPr>
          <w:lang w:eastAsia="zh-CN"/>
        </w:rPr>
        <w:t>5.5.2.4.</w:t>
      </w:r>
      <w:proofErr w:type="gramStart"/>
      <w:r>
        <w:rPr>
          <w:lang w:eastAsia="zh-CN"/>
        </w:rPr>
        <w:t xml:space="preserve">8 </w:t>
      </w:r>
      <w:r>
        <w:rPr>
          <w:lang w:eastAsia="zh-CN"/>
        </w:rPr>
        <w:t>尚未</w:t>
      </w:r>
      <w:proofErr w:type="gramEnd"/>
      <w:r>
        <w:rPr>
          <w:lang w:eastAsia="zh-CN"/>
        </w:rPr>
        <w:t>解决的问题</w:t>
      </w:r>
      <w:bookmarkEnd w:id="471"/>
    </w:p>
    <w:p w14:paraId="46FA6AA6" w14:textId="77777777" w:rsidR="000D2AA3" w:rsidRDefault="00000000">
      <w:pPr>
        <w:spacing w:after="60"/>
        <w:ind w:firstLine="420"/>
        <w:rPr>
          <w:lang w:eastAsia="zh-CN"/>
        </w:rPr>
      </w:pPr>
      <w:r>
        <w:rPr>
          <w:rFonts w:eastAsia="宋体" w:cs="Times New Roman"/>
          <w:sz w:val="21"/>
          <w:lang w:eastAsia="zh-CN"/>
        </w:rPr>
        <w:t>无。</w:t>
      </w:r>
    </w:p>
    <w:p w14:paraId="0FDA2F1C" w14:textId="77777777" w:rsidR="000D2AA3" w:rsidRDefault="00000000">
      <w:pPr>
        <w:pStyle w:val="5"/>
        <w:rPr>
          <w:lang w:eastAsia="zh-CN"/>
        </w:rPr>
      </w:pPr>
      <w:bookmarkStart w:id="472" w:name="_Toc28738"/>
      <w:r>
        <w:rPr>
          <w:lang w:eastAsia="zh-CN"/>
        </w:rPr>
        <w:t>5.5.2.4.</w:t>
      </w:r>
      <w:proofErr w:type="gramStart"/>
      <w:r>
        <w:rPr>
          <w:lang w:eastAsia="zh-CN"/>
        </w:rPr>
        <w:t xml:space="preserve">9 </w:t>
      </w:r>
      <w:r>
        <w:rPr>
          <w:lang w:eastAsia="zh-CN"/>
        </w:rPr>
        <w:t>异常</w:t>
      </w:r>
      <w:proofErr w:type="gramEnd"/>
      <w:r>
        <w:rPr>
          <w:lang w:eastAsia="zh-CN"/>
        </w:rPr>
        <w:t>和错误处理</w:t>
      </w:r>
      <w:bookmarkEnd w:id="472"/>
    </w:p>
    <w:p w14:paraId="404DFF9E" w14:textId="77777777" w:rsidR="000D2AA3" w:rsidRDefault="00000000">
      <w:pPr>
        <w:spacing w:after="60"/>
        <w:ind w:firstLine="420"/>
        <w:rPr>
          <w:lang w:eastAsia="zh-CN"/>
        </w:rPr>
      </w:pPr>
      <w:r>
        <w:rPr>
          <w:rFonts w:eastAsia="宋体" w:cs="Times New Roman"/>
          <w:sz w:val="21"/>
          <w:lang w:eastAsia="zh-CN"/>
        </w:rPr>
        <w:t>当前向与返向路由决策缺失、格式错误、超出约束或链路控制与</w:t>
      </w:r>
      <w:r>
        <w:rPr>
          <w:rFonts w:eastAsia="宋体" w:cs="Times New Roman"/>
          <w:sz w:val="21"/>
          <w:lang w:eastAsia="zh-CN"/>
        </w:rPr>
        <w:t>CSV</w:t>
      </w:r>
      <w:r>
        <w:rPr>
          <w:rFonts w:eastAsia="宋体" w:cs="Times New Roman"/>
          <w:sz w:val="21"/>
          <w:lang w:eastAsia="zh-CN"/>
        </w:rPr>
        <w:t>事件接口不可用时，拒绝提交无效结果，返回可定位的失败原因并记录模块、方法、对象标识、仿真时刻或操作时间。可恢复异常允许重试；不可恢复异常执行状态回滚或资源清理。</w:t>
      </w:r>
    </w:p>
    <w:p w14:paraId="0B541DF4" w14:textId="77777777" w:rsidR="000D2AA3" w:rsidRDefault="00000000">
      <w:pPr>
        <w:pStyle w:val="31"/>
        <w:rPr>
          <w:lang w:eastAsia="zh-CN"/>
        </w:rPr>
      </w:pPr>
      <w:bookmarkStart w:id="473" w:name="_Toc8225"/>
      <w:r>
        <w:rPr>
          <w:lang w:eastAsia="zh-CN"/>
        </w:rPr>
        <w:lastRenderedPageBreak/>
        <w:t>5.</w:t>
      </w:r>
      <w:proofErr w:type="gramStart"/>
      <w:r>
        <w:rPr>
          <w:lang w:eastAsia="zh-CN"/>
        </w:rPr>
        <w:t xml:space="preserve">5.3 </w:t>
      </w:r>
      <w:r>
        <w:rPr>
          <w:lang w:eastAsia="zh-CN"/>
        </w:rPr>
        <w:t>界面</w:t>
      </w:r>
      <w:proofErr w:type="gramEnd"/>
      <w:r>
        <w:rPr>
          <w:lang w:eastAsia="zh-CN"/>
        </w:rPr>
        <w:t>设计</w:t>
      </w:r>
      <w:bookmarkEnd w:id="473"/>
    </w:p>
    <w:p w14:paraId="350DCD0B"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-52 </w:t>
      </w:r>
      <w:r>
        <w:rPr>
          <w:rFonts w:eastAsia="宋体" w:cs="Times New Roman"/>
          <w:b w:val="0"/>
          <w:sz w:val="21"/>
          <w:lang w:eastAsia="zh-CN"/>
        </w:rPr>
        <w:t>链路</w:t>
      </w:r>
      <w:proofErr w:type="gramEnd"/>
      <w:r>
        <w:rPr>
          <w:rFonts w:eastAsia="宋体" w:cs="Times New Roman"/>
          <w:b w:val="0"/>
          <w:sz w:val="21"/>
          <w:lang w:eastAsia="zh-CN"/>
        </w:rPr>
        <w:t>切换与优选界面与状态设计</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928"/>
        <w:gridCol w:w="1587"/>
        <w:gridCol w:w="1701"/>
        <w:gridCol w:w="2551"/>
      </w:tblGrid>
      <w:tr w:rsidR="000D2AA3" w14:paraId="0E55B019" w14:textId="77777777">
        <w:trPr>
          <w:tblHeader/>
          <w:jc w:val="center"/>
        </w:trPr>
        <w:tc>
          <w:tcPr>
            <w:tcW w:w="454" w:type="dxa"/>
            <w:shd w:val="clear" w:color="auto" w:fill="F2F2F2"/>
            <w:tcMar>
              <w:top w:w="80" w:type="dxa"/>
              <w:left w:w="90" w:type="dxa"/>
              <w:bottom w:w="80" w:type="dxa"/>
              <w:right w:w="90" w:type="dxa"/>
            </w:tcMar>
            <w:vAlign w:val="center"/>
          </w:tcPr>
          <w:p w14:paraId="6D7FE9B2"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928" w:type="dxa"/>
            <w:shd w:val="clear" w:color="auto" w:fill="F2F2F2"/>
            <w:tcMar>
              <w:top w:w="80" w:type="dxa"/>
              <w:left w:w="90" w:type="dxa"/>
              <w:bottom w:w="80" w:type="dxa"/>
              <w:right w:w="90" w:type="dxa"/>
            </w:tcMar>
            <w:vAlign w:val="center"/>
          </w:tcPr>
          <w:p w14:paraId="5F355589" w14:textId="77777777" w:rsidR="000D2AA3" w:rsidRDefault="00000000">
            <w:pPr>
              <w:keepNext/>
              <w:keepLines/>
              <w:spacing w:line="240" w:lineRule="auto"/>
              <w:ind w:firstLine="0"/>
              <w:jc w:val="center"/>
            </w:pPr>
            <w:proofErr w:type="spellStart"/>
            <w:r>
              <w:rPr>
                <w:rFonts w:eastAsia="宋体" w:cs="Times New Roman"/>
                <w:b/>
                <w:sz w:val="17"/>
              </w:rPr>
              <w:t>界面</w:t>
            </w:r>
            <w:proofErr w:type="spellEnd"/>
            <w:r>
              <w:rPr>
                <w:rFonts w:eastAsia="宋体" w:cs="Times New Roman"/>
                <w:b/>
                <w:sz w:val="17"/>
              </w:rPr>
              <w:t>/</w:t>
            </w:r>
            <w:proofErr w:type="spellStart"/>
            <w:r>
              <w:rPr>
                <w:rFonts w:eastAsia="宋体" w:cs="Times New Roman"/>
                <w:b/>
                <w:sz w:val="17"/>
              </w:rPr>
              <w:t>区域</w:t>
            </w:r>
            <w:proofErr w:type="spellEnd"/>
          </w:p>
        </w:tc>
        <w:tc>
          <w:tcPr>
            <w:tcW w:w="1587" w:type="dxa"/>
            <w:shd w:val="clear" w:color="auto" w:fill="F2F2F2"/>
            <w:tcMar>
              <w:top w:w="80" w:type="dxa"/>
              <w:left w:w="90" w:type="dxa"/>
              <w:bottom w:w="80" w:type="dxa"/>
              <w:right w:w="90" w:type="dxa"/>
            </w:tcMar>
            <w:vAlign w:val="center"/>
          </w:tcPr>
          <w:p w14:paraId="1C1F5CFC" w14:textId="77777777" w:rsidR="000D2AA3" w:rsidRDefault="00000000">
            <w:pPr>
              <w:keepNext/>
              <w:keepLines/>
              <w:spacing w:line="240" w:lineRule="auto"/>
              <w:ind w:firstLine="0"/>
              <w:jc w:val="center"/>
            </w:pPr>
            <w:proofErr w:type="spellStart"/>
            <w:r>
              <w:rPr>
                <w:rFonts w:eastAsia="宋体" w:cs="Times New Roman"/>
                <w:b/>
                <w:sz w:val="17"/>
              </w:rPr>
              <w:t>主要输入</w:t>
            </w:r>
            <w:proofErr w:type="spellEnd"/>
          </w:p>
        </w:tc>
        <w:tc>
          <w:tcPr>
            <w:tcW w:w="1701" w:type="dxa"/>
            <w:shd w:val="clear" w:color="auto" w:fill="F2F2F2"/>
            <w:tcMar>
              <w:top w:w="80" w:type="dxa"/>
              <w:left w:w="90" w:type="dxa"/>
              <w:bottom w:w="80" w:type="dxa"/>
              <w:right w:w="90" w:type="dxa"/>
            </w:tcMar>
            <w:vAlign w:val="center"/>
          </w:tcPr>
          <w:p w14:paraId="7A3EFED1" w14:textId="77777777" w:rsidR="000D2AA3" w:rsidRDefault="00000000">
            <w:pPr>
              <w:keepNext/>
              <w:keepLines/>
              <w:spacing w:line="240" w:lineRule="auto"/>
              <w:ind w:firstLine="0"/>
              <w:jc w:val="center"/>
            </w:pPr>
            <w:proofErr w:type="spellStart"/>
            <w:r>
              <w:rPr>
                <w:rFonts w:eastAsia="宋体" w:cs="Times New Roman"/>
                <w:b/>
                <w:sz w:val="17"/>
              </w:rPr>
              <w:t>主要展示</w:t>
            </w:r>
            <w:proofErr w:type="spellEnd"/>
          </w:p>
        </w:tc>
        <w:tc>
          <w:tcPr>
            <w:tcW w:w="2551" w:type="dxa"/>
            <w:shd w:val="clear" w:color="auto" w:fill="F2F2F2"/>
            <w:tcMar>
              <w:top w:w="80" w:type="dxa"/>
              <w:left w:w="90" w:type="dxa"/>
              <w:bottom w:w="80" w:type="dxa"/>
              <w:right w:w="90" w:type="dxa"/>
            </w:tcMar>
            <w:vAlign w:val="center"/>
          </w:tcPr>
          <w:p w14:paraId="5DC29EDF" w14:textId="77777777" w:rsidR="000D2AA3" w:rsidRDefault="00000000">
            <w:pPr>
              <w:keepNext/>
              <w:keepLines/>
              <w:spacing w:line="240" w:lineRule="auto"/>
              <w:ind w:firstLine="0"/>
              <w:jc w:val="center"/>
            </w:pPr>
            <w:proofErr w:type="spellStart"/>
            <w:r>
              <w:rPr>
                <w:rFonts w:eastAsia="宋体" w:cs="Times New Roman"/>
                <w:b/>
                <w:sz w:val="17"/>
              </w:rPr>
              <w:t>交互与状态</w:t>
            </w:r>
            <w:proofErr w:type="spellEnd"/>
          </w:p>
        </w:tc>
      </w:tr>
      <w:tr w:rsidR="000D2AA3" w14:paraId="4FF34237" w14:textId="77777777">
        <w:trPr>
          <w:jc w:val="center"/>
        </w:trPr>
        <w:tc>
          <w:tcPr>
            <w:tcW w:w="454" w:type="dxa"/>
            <w:tcMar>
              <w:top w:w="80" w:type="dxa"/>
              <w:left w:w="90" w:type="dxa"/>
              <w:bottom w:w="80" w:type="dxa"/>
              <w:right w:w="90" w:type="dxa"/>
            </w:tcMar>
            <w:vAlign w:val="center"/>
          </w:tcPr>
          <w:p w14:paraId="085175D1" w14:textId="77777777" w:rsidR="000D2AA3" w:rsidRDefault="00000000">
            <w:pPr>
              <w:spacing w:line="240" w:lineRule="auto"/>
              <w:ind w:firstLine="0"/>
              <w:jc w:val="left"/>
            </w:pPr>
            <w:r>
              <w:rPr>
                <w:rFonts w:eastAsia="宋体" w:cs="Times New Roman"/>
                <w:sz w:val="17"/>
              </w:rPr>
              <w:t>1</w:t>
            </w:r>
          </w:p>
        </w:tc>
        <w:tc>
          <w:tcPr>
            <w:tcW w:w="1928" w:type="dxa"/>
            <w:tcMar>
              <w:top w:w="80" w:type="dxa"/>
              <w:left w:w="90" w:type="dxa"/>
              <w:bottom w:w="80" w:type="dxa"/>
              <w:right w:w="90" w:type="dxa"/>
            </w:tcMar>
            <w:vAlign w:val="center"/>
          </w:tcPr>
          <w:p w14:paraId="38219863" w14:textId="77777777" w:rsidR="000D2AA3" w:rsidRDefault="00000000">
            <w:pPr>
              <w:spacing w:line="240" w:lineRule="auto"/>
              <w:ind w:firstLine="0"/>
              <w:jc w:val="left"/>
            </w:pPr>
            <w:proofErr w:type="spellStart"/>
            <w:r>
              <w:rPr>
                <w:rFonts w:eastAsia="宋体" w:cs="Times New Roman"/>
                <w:sz w:val="17"/>
              </w:rPr>
              <w:t>LinkManager</w:t>
            </w:r>
            <w:r>
              <w:rPr>
                <w:rFonts w:eastAsia="宋体" w:cs="Times New Roman"/>
                <w:sz w:val="17"/>
              </w:rPr>
              <w:t>插件（链路质量监测）界面</w:t>
            </w:r>
            <w:proofErr w:type="spellEnd"/>
            <w:r>
              <w:rPr>
                <w:rFonts w:eastAsia="宋体" w:cs="Times New Roman"/>
                <w:sz w:val="17"/>
              </w:rPr>
              <w:t>/</w:t>
            </w:r>
            <w:proofErr w:type="spellStart"/>
            <w:r>
              <w:rPr>
                <w:rFonts w:eastAsia="宋体" w:cs="Times New Roman"/>
                <w:sz w:val="17"/>
              </w:rPr>
              <w:t>状态区</w:t>
            </w:r>
            <w:proofErr w:type="spellEnd"/>
          </w:p>
        </w:tc>
        <w:tc>
          <w:tcPr>
            <w:tcW w:w="1587" w:type="dxa"/>
            <w:tcMar>
              <w:top w:w="80" w:type="dxa"/>
              <w:left w:w="90" w:type="dxa"/>
              <w:bottom w:w="80" w:type="dxa"/>
              <w:right w:w="90" w:type="dxa"/>
            </w:tcMar>
            <w:vAlign w:val="center"/>
          </w:tcPr>
          <w:p w14:paraId="7BDFD00C" w14:textId="77777777" w:rsidR="000D2AA3" w:rsidRDefault="00000000">
            <w:pPr>
              <w:spacing w:line="240" w:lineRule="auto"/>
              <w:ind w:firstLine="0"/>
              <w:jc w:val="left"/>
            </w:pPr>
            <w:proofErr w:type="spellStart"/>
            <w:r>
              <w:rPr>
                <w:rFonts w:eastAsia="宋体" w:cs="Times New Roman"/>
                <w:sz w:val="17"/>
              </w:rPr>
              <w:t>逐帧链路指标</w:t>
            </w:r>
            <w:proofErr w:type="spellEnd"/>
          </w:p>
        </w:tc>
        <w:tc>
          <w:tcPr>
            <w:tcW w:w="1701" w:type="dxa"/>
            <w:tcMar>
              <w:top w:w="80" w:type="dxa"/>
              <w:left w:w="90" w:type="dxa"/>
              <w:bottom w:w="80" w:type="dxa"/>
              <w:right w:w="90" w:type="dxa"/>
            </w:tcMar>
            <w:vAlign w:val="center"/>
          </w:tcPr>
          <w:p w14:paraId="543D6481" w14:textId="77777777" w:rsidR="000D2AA3" w:rsidRDefault="00000000">
            <w:pPr>
              <w:spacing w:line="240" w:lineRule="auto"/>
              <w:ind w:firstLine="0"/>
              <w:jc w:val="left"/>
            </w:pPr>
            <w:proofErr w:type="spellStart"/>
            <w:r>
              <w:rPr>
                <w:rFonts w:eastAsia="宋体" w:cs="Times New Roman"/>
                <w:sz w:val="17"/>
              </w:rPr>
              <w:t>候选链路快照</w:t>
            </w:r>
            <w:proofErr w:type="spellEnd"/>
          </w:p>
        </w:tc>
        <w:tc>
          <w:tcPr>
            <w:tcW w:w="2551" w:type="dxa"/>
            <w:tcMar>
              <w:top w:w="80" w:type="dxa"/>
              <w:left w:w="90" w:type="dxa"/>
              <w:bottom w:w="80" w:type="dxa"/>
              <w:right w:w="90" w:type="dxa"/>
            </w:tcMar>
            <w:vAlign w:val="center"/>
          </w:tcPr>
          <w:p w14:paraId="5245845A"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2E524E7B" w14:textId="77777777">
        <w:trPr>
          <w:jc w:val="center"/>
        </w:trPr>
        <w:tc>
          <w:tcPr>
            <w:tcW w:w="454" w:type="dxa"/>
            <w:tcMar>
              <w:top w:w="80" w:type="dxa"/>
              <w:left w:w="90" w:type="dxa"/>
              <w:bottom w:w="80" w:type="dxa"/>
              <w:right w:w="90" w:type="dxa"/>
            </w:tcMar>
            <w:vAlign w:val="center"/>
          </w:tcPr>
          <w:p w14:paraId="424029CC" w14:textId="77777777" w:rsidR="000D2AA3" w:rsidRDefault="00000000">
            <w:pPr>
              <w:spacing w:line="240" w:lineRule="auto"/>
              <w:ind w:firstLine="0"/>
              <w:jc w:val="left"/>
            </w:pPr>
            <w:r>
              <w:rPr>
                <w:rFonts w:eastAsia="宋体" w:cs="Times New Roman"/>
                <w:sz w:val="17"/>
              </w:rPr>
              <w:t>2</w:t>
            </w:r>
          </w:p>
        </w:tc>
        <w:tc>
          <w:tcPr>
            <w:tcW w:w="1928" w:type="dxa"/>
            <w:tcMar>
              <w:top w:w="80" w:type="dxa"/>
              <w:left w:w="90" w:type="dxa"/>
              <w:bottom w:w="80" w:type="dxa"/>
              <w:right w:w="90" w:type="dxa"/>
            </w:tcMar>
            <w:vAlign w:val="center"/>
          </w:tcPr>
          <w:p w14:paraId="32904D94" w14:textId="77777777" w:rsidR="000D2AA3" w:rsidRDefault="00000000">
            <w:pPr>
              <w:spacing w:line="240" w:lineRule="auto"/>
              <w:ind w:firstLine="0"/>
              <w:jc w:val="left"/>
              <w:rPr>
                <w:lang w:eastAsia="zh-CN"/>
              </w:rPr>
            </w:pPr>
            <w:r>
              <w:rPr>
                <w:rFonts w:eastAsia="宋体" w:cs="Times New Roman"/>
                <w:sz w:val="17"/>
                <w:lang w:eastAsia="zh-CN"/>
              </w:rPr>
              <w:t>前向选路能力（干扰最小通道）界面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64FCF1C4" w14:textId="77777777" w:rsidR="000D2AA3" w:rsidRDefault="00000000">
            <w:pPr>
              <w:spacing w:line="240" w:lineRule="auto"/>
              <w:ind w:firstLine="0"/>
              <w:jc w:val="left"/>
            </w:pPr>
            <w:proofErr w:type="spellStart"/>
            <w:r>
              <w:rPr>
                <w:rFonts w:eastAsia="宋体" w:cs="Times New Roman"/>
                <w:sz w:val="17"/>
              </w:rPr>
              <w:t>前向候选链路</w:t>
            </w:r>
            <w:proofErr w:type="spellEnd"/>
          </w:p>
        </w:tc>
        <w:tc>
          <w:tcPr>
            <w:tcW w:w="1701" w:type="dxa"/>
            <w:tcMar>
              <w:top w:w="80" w:type="dxa"/>
              <w:left w:w="90" w:type="dxa"/>
              <w:bottom w:w="80" w:type="dxa"/>
              <w:right w:w="90" w:type="dxa"/>
            </w:tcMar>
            <w:vAlign w:val="center"/>
          </w:tcPr>
          <w:p w14:paraId="56D3E596" w14:textId="77777777" w:rsidR="000D2AA3" w:rsidRDefault="00000000">
            <w:pPr>
              <w:spacing w:line="240" w:lineRule="auto"/>
              <w:ind w:firstLine="0"/>
              <w:jc w:val="left"/>
            </w:pPr>
            <w:proofErr w:type="spellStart"/>
            <w:r>
              <w:rPr>
                <w:rFonts w:eastAsia="宋体" w:cs="Times New Roman"/>
                <w:sz w:val="17"/>
              </w:rPr>
              <w:t>前向优选路由</w:t>
            </w:r>
            <w:proofErr w:type="spellEnd"/>
          </w:p>
        </w:tc>
        <w:tc>
          <w:tcPr>
            <w:tcW w:w="2551" w:type="dxa"/>
            <w:tcMar>
              <w:top w:w="80" w:type="dxa"/>
              <w:left w:w="90" w:type="dxa"/>
              <w:bottom w:w="80" w:type="dxa"/>
              <w:right w:w="90" w:type="dxa"/>
            </w:tcMar>
            <w:vAlign w:val="center"/>
          </w:tcPr>
          <w:p w14:paraId="1A1B8F39"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6632EC1E" w14:textId="77777777">
        <w:trPr>
          <w:jc w:val="center"/>
        </w:trPr>
        <w:tc>
          <w:tcPr>
            <w:tcW w:w="454" w:type="dxa"/>
            <w:tcMar>
              <w:top w:w="80" w:type="dxa"/>
              <w:left w:w="90" w:type="dxa"/>
              <w:bottom w:w="80" w:type="dxa"/>
              <w:right w:w="90" w:type="dxa"/>
            </w:tcMar>
            <w:vAlign w:val="center"/>
          </w:tcPr>
          <w:p w14:paraId="2699972E" w14:textId="77777777" w:rsidR="000D2AA3" w:rsidRDefault="00000000">
            <w:pPr>
              <w:spacing w:line="240" w:lineRule="auto"/>
              <w:ind w:firstLine="0"/>
              <w:jc w:val="left"/>
            </w:pPr>
            <w:r>
              <w:rPr>
                <w:rFonts w:eastAsia="宋体" w:cs="Times New Roman"/>
                <w:sz w:val="17"/>
              </w:rPr>
              <w:t>3</w:t>
            </w:r>
          </w:p>
        </w:tc>
        <w:tc>
          <w:tcPr>
            <w:tcW w:w="1928" w:type="dxa"/>
            <w:tcMar>
              <w:top w:w="80" w:type="dxa"/>
              <w:left w:w="90" w:type="dxa"/>
              <w:bottom w:w="80" w:type="dxa"/>
              <w:right w:w="90" w:type="dxa"/>
            </w:tcMar>
            <w:vAlign w:val="center"/>
          </w:tcPr>
          <w:p w14:paraId="6D499906" w14:textId="77777777" w:rsidR="000D2AA3" w:rsidRDefault="00000000">
            <w:pPr>
              <w:spacing w:line="240" w:lineRule="auto"/>
              <w:ind w:firstLine="0"/>
              <w:jc w:val="left"/>
              <w:rPr>
                <w:lang w:eastAsia="zh-CN"/>
              </w:rPr>
            </w:pPr>
            <w:r>
              <w:rPr>
                <w:rFonts w:eastAsia="宋体" w:cs="Times New Roman"/>
                <w:sz w:val="17"/>
                <w:lang w:eastAsia="zh-CN"/>
              </w:rPr>
              <w:t>返向选路能力（误码最低链路）界面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3B8068CD" w14:textId="77777777" w:rsidR="000D2AA3" w:rsidRDefault="00000000">
            <w:pPr>
              <w:spacing w:line="240" w:lineRule="auto"/>
              <w:ind w:firstLine="0"/>
              <w:jc w:val="left"/>
            </w:pPr>
            <w:proofErr w:type="spellStart"/>
            <w:r>
              <w:rPr>
                <w:rFonts w:eastAsia="宋体" w:cs="Times New Roman"/>
                <w:sz w:val="17"/>
              </w:rPr>
              <w:t>返向候选链路</w:t>
            </w:r>
            <w:proofErr w:type="spellEnd"/>
          </w:p>
        </w:tc>
        <w:tc>
          <w:tcPr>
            <w:tcW w:w="1701" w:type="dxa"/>
            <w:tcMar>
              <w:top w:w="80" w:type="dxa"/>
              <w:left w:w="90" w:type="dxa"/>
              <w:bottom w:w="80" w:type="dxa"/>
              <w:right w:w="90" w:type="dxa"/>
            </w:tcMar>
            <w:vAlign w:val="center"/>
          </w:tcPr>
          <w:p w14:paraId="4841506C" w14:textId="77777777" w:rsidR="000D2AA3" w:rsidRDefault="00000000">
            <w:pPr>
              <w:spacing w:line="240" w:lineRule="auto"/>
              <w:ind w:firstLine="0"/>
              <w:jc w:val="left"/>
            </w:pPr>
            <w:proofErr w:type="spellStart"/>
            <w:r>
              <w:rPr>
                <w:rFonts w:eastAsia="宋体" w:cs="Times New Roman"/>
                <w:sz w:val="17"/>
              </w:rPr>
              <w:t>返向优选路由</w:t>
            </w:r>
            <w:proofErr w:type="spellEnd"/>
          </w:p>
        </w:tc>
        <w:tc>
          <w:tcPr>
            <w:tcW w:w="2551" w:type="dxa"/>
            <w:tcMar>
              <w:top w:w="80" w:type="dxa"/>
              <w:left w:w="90" w:type="dxa"/>
              <w:bottom w:w="80" w:type="dxa"/>
              <w:right w:w="90" w:type="dxa"/>
            </w:tcMar>
            <w:vAlign w:val="center"/>
          </w:tcPr>
          <w:p w14:paraId="0CB711CF"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65CE6734" w14:textId="77777777">
        <w:trPr>
          <w:jc w:val="center"/>
        </w:trPr>
        <w:tc>
          <w:tcPr>
            <w:tcW w:w="454" w:type="dxa"/>
            <w:tcMar>
              <w:top w:w="80" w:type="dxa"/>
              <w:left w:w="90" w:type="dxa"/>
              <w:bottom w:w="80" w:type="dxa"/>
              <w:right w:w="90" w:type="dxa"/>
            </w:tcMar>
            <w:vAlign w:val="center"/>
          </w:tcPr>
          <w:p w14:paraId="4A992466" w14:textId="77777777" w:rsidR="000D2AA3" w:rsidRDefault="00000000">
            <w:pPr>
              <w:spacing w:line="240" w:lineRule="auto"/>
              <w:ind w:firstLine="0"/>
              <w:jc w:val="left"/>
            </w:pPr>
            <w:r>
              <w:rPr>
                <w:rFonts w:eastAsia="宋体" w:cs="Times New Roman"/>
                <w:sz w:val="17"/>
              </w:rPr>
              <w:t>4</w:t>
            </w:r>
          </w:p>
        </w:tc>
        <w:tc>
          <w:tcPr>
            <w:tcW w:w="1928" w:type="dxa"/>
            <w:tcMar>
              <w:top w:w="80" w:type="dxa"/>
              <w:left w:w="90" w:type="dxa"/>
              <w:bottom w:w="80" w:type="dxa"/>
              <w:right w:w="90" w:type="dxa"/>
            </w:tcMar>
            <w:vAlign w:val="center"/>
          </w:tcPr>
          <w:p w14:paraId="70162D4D" w14:textId="77777777" w:rsidR="000D2AA3" w:rsidRDefault="00000000">
            <w:pPr>
              <w:spacing w:line="240" w:lineRule="auto"/>
              <w:ind w:firstLine="0"/>
              <w:jc w:val="left"/>
              <w:rPr>
                <w:lang w:eastAsia="zh-CN"/>
              </w:rPr>
            </w:pPr>
            <w:r>
              <w:rPr>
                <w:rFonts w:eastAsia="宋体" w:cs="Times New Roman"/>
                <w:sz w:val="17"/>
                <w:lang w:eastAsia="zh-CN"/>
              </w:rPr>
              <w:t>切换决策与事件记录界面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1DD4D16B" w14:textId="77777777" w:rsidR="000D2AA3" w:rsidRDefault="00000000">
            <w:pPr>
              <w:spacing w:line="240" w:lineRule="auto"/>
              <w:ind w:firstLine="0"/>
              <w:jc w:val="left"/>
            </w:pPr>
            <w:proofErr w:type="spellStart"/>
            <w:r>
              <w:rPr>
                <w:rFonts w:eastAsia="宋体" w:cs="Times New Roman"/>
                <w:sz w:val="17"/>
              </w:rPr>
              <w:t>前向与返向路由决策</w:t>
            </w:r>
            <w:proofErr w:type="spellEnd"/>
          </w:p>
        </w:tc>
        <w:tc>
          <w:tcPr>
            <w:tcW w:w="1701" w:type="dxa"/>
            <w:tcMar>
              <w:top w:w="80" w:type="dxa"/>
              <w:left w:w="90" w:type="dxa"/>
              <w:bottom w:w="80" w:type="dxa"/>
              <w:right w:w="90" w:type="dxa"/>
            </w:tcMar>
            <w:vAlign w:val="center"/>
          </w:tcPr>
          <w:p w14:paraId="0872C5D3" w14:textId="77777777" w:rsidR="000D2AA3" w:rsidRDefault="00000000">
            <w:pPr>
              <w:spacing w:line="240" w:lineRule="auto"/>
              <w:ind w:firstLine="0"/>
              <w:jc w:val="left"/>
            </w:pPr>
            <w:proofErr w:type="spellStart"/>
            <w:r>
              <w:rPr>
                <w:rFonts w:eastAsia="宋体" w:cs="Times New Roman"/>
                <w:sz w:val="17"/>
              </w:rPr>
              <w:t>切换结果与事件</w:t>
            </w:r>
            <w:proofErr w:type="spellEnd"/>
          </w:p>
        </w:tc>
        <w:tc>
          <w:tcPr>
            <w:tcW w:w="2551" w:type="dxa"/>
            <w:tcMar>
              <w:top w:w="80" w:type="dxa"/>
              <w:left w:w="90" w:type="dxa"/>
              <w:bottom w:w="80" w:type="dxa"/>
              <w:right w:w="90" w:type="dxa"/>
            </w:tcMar>
            <w:vAlign w:val="center"/>
          </w:tcPr>
          <w:p w14:paraId="361BDBDC"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bl>
    <w:p w14:paraId="3A5A1F64" w14:textId="77777777" w:rsidR="000D2AA3" w:rsidRDefault="000D2AA3">
      <w:pPr>
        <w:spacing w:after="40"/>
        <w:rPr>
          <w:lang w:eastAsia="zh-CN"/>
        </w:rPr>
      </w:pPr>
    </w:p>
    <w:p w14:paraId="2E730F94" w14:textId="77777777" w:rsidR="000D2AA3" w:rsidRDefault="00000000">
      <w:pPr>
        <w:pStyle w:val="21"/>
        <w:rPr>
          <w:lang w:eastAsia="zh-CN"/>
        </w:rPr>
      </w:pPr>
      <w:bookmarkStart w:id="474" w:name="_Toc21664"/>
      <w:proofErr w:type="gramStart"/>
      <w:r>
        <w:rPr>
          <w:lang w:eastAsia="zh-CN"/>
        </w:rPr>
        <w:t xml:space="preserve">5.6 </w:t>
      </w:r>
      <w:r>
        <w:rPr>
          <w:lang w:eastAsia="zh-CN"/>
        </w:rPr>
        <w:t>数据</w:t>
      </w:r>
      <w:proofErr w:type="gramEnd"/>
      <w:r>
        <w:rPr>
          <w:lang w:eastAsia="zh-CN"/>
        </w:rPr>
        <w:t>交换与接口</w:t>
      </w:r>
      <w:r>
        <w:rPr>
          <w:lang w:eastAsia="zh-CN"/>
        </w:rPr>
        <w:t>/DSDWRJQTLJS-SJJHYJK</w:t>
      </w:r>
      <w:bookmarkEnd w:id="474"/>
    </w:p>
    <w:p w14:paraId="0F2968DA" w14:textId="77777777" w:rsidR="000D2AA3" w:rsidRDefault="00000000">
      <w:pPr>
        <w:spacing w:after="60"/>
        <w:ind w:firstLine="420"/>
        <w:rPr>
          <w:lang w:eastAsia="zh-CN"/>
        </w:rPr>
      </w:pPr>
      <w:r>
        <w:rPr>
          <w:rFonts w:eastAsia="宋体" w:cs="Times New Roman"/>
          <w:sz w:val="21"/>
          <w:lang w:eastAsia="zh-CN"/>
        </w:rPr>
        <w:t>数据交换与接口模块封装</w:t>
      </w:r>
      <w:r>
        <w:rPr>
          <w:rFonts w:eastAsia="宋体" w:cs="Times New Roman"/>
          <w:sz w:val="21"/>
          <w:lang w:eastAsia="zh-CN"/>
        </w:rPr>
        <w:t>CSV</w:t>
      </w:r>
      <w:r>
        <w:rPr>
          <w:rFonts w:eastAsia="宋体" w:cs="Times New Roman"/>
          <w:sz w:val="21"/>
          <w:lang w:eastAsia="zh-CN"/>
        </w:rPr>
        <w:t>、</w:t>
      </w:r>
      <w:r>
        <w:rPr>
          <w:rFonts w:eastAsia="宋体" w:cs="Times New Roman"/>
          <w:sz w:val="21"/>
          <w:lang w:eastAsia="zh-CN"/>
        </w:rPr>
        <w:t>JSON</w:t>
      </w:r>
      <w:r>
        <w:rPr>
          <w:rFonts w:eastAsia="宋体" w:cs="Times New Roman"/>
          <w:sz w:val="21"/>
          <w:lang w:eastAsia="zh-CN"/>
        </w:rPr>
        <w:t>、</w:t>
      </w:r>
      <w:r>
        <w:rPr>
          <w:rFonts w:eastAsia="宋体" w:cs="Times New Roman"/>
          <w:sz w:val="21"/>
          <w:lang w:eastAsia="zh-CN"/>
        </w:rPr>
        <w:t>WebSocket</w:t>
      </w:r>
      <w:r>
        <w:rPr>
          <w:rFonts w:eastAsia="宋体" w:cs="Times New Roman"/>
          <w:sz w:val="21"/>
          <w:lang w:eastAsia="zh-CN"/>
        </w:rPr>
        <w:t>和</w:t>
      </w:r>
      <w:r>
        <w:rPr>
          <w:rFonts w:eastAsia="宋体" w:cs="Times New Roman"/>
          <w:sz w:val="21"/>
          <w:lang w:eastAsia="zh-CN"/>
        </w:rPr>
        <w:t>AFSIM</w:t>
      </w:r>
      <w:r>
        <w:rPr>
          <w:rFonts w:eastAsia="宋体" w:cs="Times New Roman"/>
          <w:sz w:val="21"/>
          <w:lang w:eastAsia="zh-CN"/>
        </w:rPr>
        <w:t>进程访问，统一数据契约、错误处理和状态传递。</w:t>
      </w:r>
    </w:p>
    <w:p w14:paraId="42A81CA1" w14:textId="77777777" w:rsidR="000D2AA3" w:rsidRDefault="00000000">
      <w:pPr>
        <w:pStyle w:val="31"/>
        <w:rPr>
          <w:lang w:eastAsia="zh-CN"/>
        </w:rPr>
      </w:pPr>
      <w:bookmarkStart w:id="475" w:name="_Toc29249"/>
      <w:r>
        <w:rPr>
          <w:lang w:eastAsia="zh-CN"/>
        </w:rPr>
        <w:t>5.6.</w:t>
      </w:r>
      <w:proofErr w:type="gramStart"/>
      <w:r>
        <w:rPr>
          <w:lang w:eastAsia="zh-CN"/>
        </w:rPr>
        <w:t xml:space="preserve">1 </w:t>
      </w:r>
      <w:r>
        <w:rPr>
          <w:lang w:eastAsia="zh-CN"/>
        </w:rPr>
        <w:t>类</w:t>
      </w:r>
      <w:proofErr w:type="gramEnd"/>
      <w:r>
        <w:rPr>
          <w:lang w:eastAsia="zh-CN"/>
        </w:rPr>
        <w:t>属性描述</w:t>
      </w:r>
      <w:bookmarkEnd w:id="475"/>
    </w:p>
    <w:p w14:paraId="465F377C"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-53 </w:t>
      </w:r>
      <w:r>
        <w:rPr>
          <w:rFonts w:eastAsia="宋体" w:cs="Times New Roman"/>
          <w:b w:val="0"/>
          <w:sz w:val="21"/>
          <w:lang w:eastAsia="zh-CN"/>
        </w:rPr>
        <w:t>数据</w:t>
      </w:r>
      <w:proofErr w:type="gramEnd"/>
      <w:r>
        <w:rPr>
          <w:rFonts w:eastAsia="宋体" w:cs="Times New Roman"/>
          <w:b w:val="0"/>
          <w:sz w:val="21"/>
          <w:lang w:eastAsia="zh-CN"/>
        </w:rPr>
        <w:t>交换与接口类属性描述</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701"/>
        <w:gridCol w:w="1701"/>
        <w:gridCol w:w="1417"/>
        <w:gridCol w:w="1417"/>
        <w:gridCol w:w="1531"/>
      </w:tblGrid>
      <w:tr w:rsidR="000D2AA3" w14:paraId="3F97EDB0" w14:textId="77777777">
        <w:trPr>
          <w:tblHeader/>
          <w:jc w:val="center"/>
        </w:trPr>
        <w:tc>
          <w:tcPr>
            <w:tcW w:w="454" w:type="dxa"/>
            <w:shd w:val="clear" w:color="auto" w:fill="F2F2F2"/>
            <w:tcMar>
              <w:top w:w="80" w:type="dxa"/>
              <w:left w:w="90" w:type="dxa"/>
              <w:bottom w:w="80" w:type="dxa"/>
              <w:right w:w="90" w:type="dxa"/>
            </w:tcMar>
            <w:vAlign w:val="center"/>
          </w:tcPr>
          <w:p w14:paraId="4DE07892"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701" w:type="dxa"/>
            <w:shd w:val="clear" w:color="auto" w:fill="F2F2F2"/>
            <w:tcMar>
              <w:top w:w="80" w:type="dxa"/>
              <w:left w:w="90" w:type="dxa"/>
              <w:bottom w:w="80" w:type="dxa"/>
              <w:right w:w="90" w:type="dxa"/>
            </w:tcMar>
            <w:vAlign w:val="center"/>
          </w:tcPr>
          <w:p w14:paraId="377E61CA" w14:textId="77777777" w:rsidR="000D2AA3" w:rsidRDefault="00000000">
            <w:pPr>
              <w:keepNext/>
              <w:keepLines/>
              <w:spacing w:line="240" w:lineRule="auto"/>
              <w:ind w:firstLine="0"/>
              <w:jc w:val="center"/>
            </w:pPr>
            <w:proofErr w:type="spellStart"/>
            <w:r>
              <w:rPr>
                <w:rFonts w:eastAsia="宋体" w:cs="Times New Roman"/>
                <w:b/>
                <w:sz w:val="17"/>
              </w:rPr>
              <w:t>类名</w:t>
            </w:r>
            <w:proofErr w:type="spellEnd"/>
          </w:p>
        </w:tc>
        <w:tc>
          <w:tcPr>
            <w:tcW w:w="1701" w:type="dxa"/>
            <w:shd w:val="clear" w:color="auto" w:fill="F2F2F2"/>
            <w:tcMar>
              <w:top w:w="80" w:type="dxa"/>
              <w:left w:w="90" w:type="dxa"/>
              <w:bottom w:w="80" w:type="dxa"/>
              <w:right w:w="90" w:type="dxa"/>
            </w:tcMar>
            <w:vAlign w:val="center"/>
          </w:tcPr>
          <w:p w14:paraId="067A59AE" w14:textId="77777777" w:rsidR="000D2AA3" w:rsidRDefault="00000000">
            <w:pPr>
              <w:keepNext/>
              <w:keepLines/>
              <w:spacing w:line="240" w:lineRule="auto"/>
              <w:ind w:firstLine="0"/>
              <w:jc w:val="center"/>
            </w:pPr>
            <w:proofErr w:type="spellStart"/>
            <w:r>
              <w:rPr>
                <w:rFonts w:eastAsia="宋体" w:cs="Times New Roman"/>
                <w:b/>
                <w:sz w:val="17"/>
              </w:rPr>
              <w:t>函数名</w:t>
            </w:r>
            <w:proofErr w:type="spellEnd"/>
          </w:p>
        </w:tc>
        <w:tc>
          <w:tcPr>
            <w:tcW w:w="1417" w:type="dxa"/>
            <w:shd w:val="clear" w:color="auto" w:fill="F2F2F2"/>
            <w:tcMar>
              <w:top w:w="80" w:type="dxa"/>
              <w:left w:w="90" w:type="dxa"/>
              <w:bottom w:w="80" w:type="dxa"/>
              <w:right w:w="90" w:type="dxa"/>
            </w:tcMar>
            <w:vAlign w:val="center"/>
          </w:tcPr>
          <w:p w14:paraId="1ECF0CC7"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p>
        </w:tc>
        <w:tc>
          <w:tcPr>
            <w:tcW w:w="1417" w:type="dxa"/>
            <w:shd w:val="clear" w:color="auto" w:fill="F2F2F2"/>
            <w:tcMar>
              <w:top w:w="80" w:type="dxa"/>
              <w:left w:w="90" w:type="dxa"/>
              <w:bottom w:w="80" w:type="dxa"/>
              <w:right w:w="90" w:type="dxa"/>
            </w:tcMar>
            <w:vAlign w:val="center"/>
          </w:tcPr>
          <w:p w14:paraId="0829FA59"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p>
        </w:tc>
        <w:tc>
          <w:tcPr>
            <w:tcW w:w="1531" w:type="dxa"/>
            <w:shd w:val="clear" w:color="auto" w:fill="F2F2F2"/>
            <w:tcMar>
              <w:top w:w="80" w:type="dxa"/>
              <w:left w:w="90" w:type="dxa"/>
              <w:bottom w:w="80" w:type="dxa"/>
              <w:right w:w="90" w:type="dxa"/>
            </w:tcMar>
            <w:vAlign w:val="center"/>
          </w:tcPr>
          <w:p w14:paraId="4D75E9D2" w14:textId="77777777" w:rsidR="000D2AA3" w:rsidRDefault="00000000">
            <w:pPr>
              <w:keepNext/>
              <w:keepLines/>
              <w:spacing w:line="240" w:lineRule="auto"/>
              <w:ind w:firstLine="0"/>
              <w:jc w:val="center"/>
            </w:pPr>
            <w:proofErr w:type="spellStart"/>
            <w:r>
              <w:rPr>
                <w:rFonts w:eastAsia="宋体" w:cs="Times New Roman"/>
                <w:b/>
                <w:sz w:val="17"/>
              </w:rPr>
              <w:t>说明</w:t>
            </w:r>
            <w:proofErr w:type="spellEnd"/>
          </w:p>
        </w:tc>
      </w:tr>
      <w:tr w:rsidR="000D2AA3" w14:paraId="5E7385CD" w14:textId="77777777">
        <w:trPr>
          <w:jc w:val="center"/>
        </w:trPr>
        <w:tc>
          <w:tcPr>
            <w:tcW w:w="454" w:type="dxa"/>
            <w:tcMar>
              <w:top w:w="80" w:type="dxa"/>
              <w:left w:w="90" w:type="dxa"/>
              <w:bottom w:w="80" w:type="dxa"/>
              <w:right w:w="90" w:type="dxa"/>
            </w:tcMar>
            <w:vAlign w:val="center"/>
          </w:tcPr>
          <w:p w14:paraId="42864EF5" w14:textId="77777777" w:rsidR="000D2AA3" w:rsidRDefault="00000000">
            <w:pPr>
              <w:spacing w:line="240" w:lineRule="auto"/>
              <w:ind w:firstLine="0"/>
              <w:jc w:val="left"/>
            </w:pPr>
            <w:r>
              <w:rPr>
                <w:rFonts w:eastAsia="宋体" w:cs="Times New Roman"/>
                <w:sz w:val="17"/>
              </w:rPr>
              <w:t>1</w:t>
            </w:r>
          </w:p>
        </w:tc>
        <w:tc>
          <w:tcPr>
            <w:tcW w:w="1701" w:type="dxa"/>
            <w:tcMar>
              <w:top w:w="80" w:type="dxa"/>
              <w:left w:w="90" w:type="dxa"/>
              <w:bottom w:w="80" w:type="dxa"/>
              <w:right w:w="90" w:type="dxa"/>
            </w:tcMar>
            <w:vAlign w:val="center"/>
          </w:tcPr>
          <w:p w14:paraId="358FD490" w14:textId="77777777" w:rsidR="000D2AA3" w:rsidRDefault="00000000">
            <w:pPr>
              <w:spacing w:line="240" w:lineRule="auto"/>
              <w:ind w:firstLine="0"/>
              <w:jc w:val="left"/>
            </w:pPr>
            <w:proofErr w:type="spellStart"/>
            <w:r>
              <w:rPr>
                <w:rFonts w:eastAsia="宋体" w:cs="Times New Roman"/>
                <w:sz w:val="17"/>
              </w:rPr>
              <w:t>CsvRepository</w:t>
            </w:r>
            <w:proofErr w:type="spellEnd"/>
          </w:p>
        </w:tc>
        <w:tc>
          <w:tcPr>
            <w:tcW w:w="1701" w:type="dxa"/>
            <w:tcMar>
              <w:top w:w="80" w:type="dxa"/>
              <w:left w:w="90" w:type="dxa"/>
              <w:bottom w:w="80" w:type="dxa"/>
              <w:right w:w="90" w:type="dxa"/>
            </w:tcMar>
            <w:vAlign w:val="center"/>
          </w:tcPr>
          <w:p w14:paraId="69DA5DB2" w14:textId="77777777" w:rsidR="000D2AA3" w:rsidRDefault="00000000">
            <w:pPr>
              <w:spacing w:line="240" w:lineRule="auto"/>
              <w:ind w:firstLine="0"/>
              <w:jc w:val="left"/>
            </w:pPr>
            <w:proofErr w:type="spellStart"/>
            <w:r>
              <w:rPr>
                <w:rFonts w:eastAsia="宋体" w:cs="Times New Roman"/>
                <w:sz w:val="17"/>
              </w:rPr>
              <w:t>readWriteCsv</w:t>
            </w:r>
            <w:proofErr w:type="spellEnd"/>
          </w:p>
        </w:tc>
        <w:tc>
          <w:tcPr>
            <w:tcW w:w="1417" w:type="dxa"/>
            <w:tcMar>
              <w:top w:w="80" w:type="dxa"/>
              <w:left w:w="90" w:type="dxa"/>
              <w:bottom w:w="80" w:type="dxa"/>
              <w:right w:w="90" w:type="dxa"/>
            </w:tcMar>
            <w:vAlign w:val="center"/>
          </w:tcPr>
          <w:p w14:paraId="79495725" w14:textId="77777777" w:rsidR="000D2AA3" w:rsidRDefault="00000000">
            <w:pPr>
              <w:spacing w:line="240" w:lineRule="auto"/>
              <w:ind w:firstLine="0"/>
              <w:jc w:val="left"/>
            </w:pPr>
            <w:proofErr w:type="spellStart"/>
            <w:r>
              <w:rPr>
                <w:rFonts w:eastAsia="宋体" w:cs="Times New Roman"/>
                <w:sz w:val="17"/>
              </w:rPr>
              <w:t>CsvRequest</w:t>
            </w:r>
            <w:proofErr w:type="spellEnd"/>
          </w:p>
        </w:tc>
        <w:tc>
          <w:tcPr>
            <w:tcW w:w="1417" w:type="dxa"/>
            <w:tcMar>
              <w:top w:w="80" w:type="dxa"/>
              <w:left w:w="90" w:type="dxa"/>
              <w:bottom w:w="80" w:type="dxa"/>
              <w:right w:w="90" w:type="dxa"/>
            </w:tcMar>
            <w:vAlign w:val="center"/>
          </w:tcPr>
          <w:p w14:paraId="0DA10C59" w14:textId="77777777" w:rsidR="000D2AA3" w:rsidRDefault="00000000">
            <w:pPr>
              <w:spacing w:line="240" w:lineRule="auto"/>
              <w:ind w:firstLine="0"/>
              <w:jc w:val="left"/>
            </w:pPr>
            <w:proofErr w:type="spellStart"/>
            <w:r>
              <w:rPr>
                <w:rFonts w:eastAsia="宋体" w:cs="Times New Roman"/>
                <w:sz w:val="17"/>
              </w:rPr>
              <w:t>CsvResult</w:t>
            </w:r>
            <w:proofErr w:type="spellEnd"/>
          </w:p>
        </w:tc>
        <w:tc>
          <w:tcPr>
            <w:tcW w:w="1531" w:type="dxa"/>
            <w:tcMar>
              <w:top w:w="80" w:type="dxa"/>
              <w:left w:w="90" w:type="dxa"/>
              <w:bottom w:w="80" w:type="dxa"/>
              <w:right w:w="90" w:type="dxa"/>
            </w:tcMar>
            <w:vAlign w:val="center"/>
          </w:tcPr>
          <w:p w14:paraId="76636701" w14:textId="77777777" w:rsidR="000D2AA3" w:rsidRDefault="00000000">
            <w:pPr>
              <w:spacing w:line="240" w:lineRule="auto"/>
              <w:ind w:firstLine="0"/>
              <w:jc w:val="left"/>
            </w:pPr>
            <w:proofErr w:type="spellStart"/>
            <w:r>
              <w:rPr>
                <w:rFonts w:eastAsia="宋体" w:cs="Times New Roman"/>
                <w:sz w:val="17"/>
              </w:rPr>
              <w:t>CSV</w:t>
            </w:r>
            <w:r>
              <w:rPr>
                <w:rFonts w:eastAsia="宋体" w:cs="Times New Roman"/>
                <w:sz w:val="17"/>
              </w:rPr>
              <w:t>文件读写类</w:t>
            </w:r>
            <w:proofErr w:type="spellEnd"/>
          </w:p>
        </w:tc>
      </w:tr>
      <w:tr w:rsidR="000D2AA3" w14:paraId="326350AF" w14:textId="77777777">
        <w:trPr>
          <w:jc w:val="center"/>
        </w:trPr>
        <w:tc>
          <w:tcPr>
            <w:tcW w:w="454" w:type="dxa"/>
            <w:tcMar>
              <w:top w:w="80" w:type="dxa"/>
              <w:left w:w="90" w:type="dxa"/>
              <w:bottom w:w="80" w:type="dxa"/>
              <w:right w:w="90" w:type="dxa"/>
            </w:tcMar>
            <w:vAlign w:val="center"/>
          </w:tcPr>
          <w:p w14:paraId="10E0EDCE" w14:textId="77777777" w:rsidR="000D2AA3" w:rsidRDefault="00000000">
            <w:pPr>
              <w:spacing w:line="240" w:lineRule="auto"/>
              <w:ind w:firstLine="0"/>
              <w:jc w:val="left"/>
            </w:pPr>
            <w:r>
              <w:rPr>
                <w:rFonts w:eastAsia="宋体" w:cs="Times New Roman"/>
                <w:sz w:val="17"/>
              </w:rPr>
              <w:t>2</w:t>
            </w:r>
          </w:p>
        </w:tc>
        <w:tc>
          <w:tcPr>
            <w:tcW w:w="1701" w:type="dxa"/>
            <w:tcMar>
              <w:top w:w="80" w:type="dxa"/>
              <w:left w:w="90" w:type="dxa"/>
              <w:bottom w:w="80" w:type="dxa"/>
              <w:right w:w="90" w:type="dxa"/>
            </w:tcMar>
            <w:vAlign w:val="center"/>
          </w:tcPr>
          <w:p w14:paraId="200FB3A2" w14:textId="77777777" w:rsidR="000D2AA3" w:rsidRDefault="00000000">
            <w:pPr>
              <w:spacing w:line="240" w:lineRule="auto"/>
              <w:ind w:firstLine="0"/>
              <w:jc w:val="left"/>
            </w:pPr>
            <w:proofErr w:type="spellStart"/>
            <w:r>
              <w:rPr>
                <w:rFonts w:eastAsia="宋体" w:cs="Times New Roman"/>
                <w:sz w:val="17"/>
              </w:rPr>
              <w:t>JsonConfigParser</w:t>
            </w:r>
            <w:proofErr w:type="spellEnd"/>
          </w:p>
        </w:tc>
        <w:tc>
          <w:tcPr>
            <w:tcW w:w="1701" w:type="dxa"/>
            <w:tcMar>
              <w:top w:w="80" w:type="dxa"/>
              <w:left w:w="90" w:type="dxa"/>
              <w:bottom w:w="80" w:type="dxa"/>
              <w:right w:w="90" w:type="dxa"/>
            </w:tcMar>
            <w:vAlign w:val="center"/>
          </w:tcPr>
          <w:p w14:paraId="156AFF62" w14:textId="77777777" w:rsidR="000D2AA3" w:rsidRDefault="00000000">
            <w:pPr>
              <w:spacing w:line="240" w:lineRule="auto"/>
              <w:ind w:firstLine="0"/>
              <w:jc w:val="left"/>
            </w:pPr>
            <w:proofErr w:type="spellStart"/>
            <w:r>
              <w:rPr>
                <w:rFonts w:eastAsia="宋体" w:cs="Times New Roman"/>
                <w:sz w:val="17"/>
              </w:rPr>
              <w:t>parseConfig</w:t>
            </w:r>
            <w:proofErr w:type="spellEnd"/>
          </w:p>
        </w:tc>
        <w:tc>
          <w:tcPr>
            <w:tcW w:w="1417" w:type="dxa"/>
            <w:tcMar>
              <w:top w:w="80" w:type="dxa"/>
              <w:left w:w="90" w:type="dxa"/>
              <w:bottom w:w="80" w:type="dxa"/>
              <w:right w:w="90" w:type="dxa"/>
            </w:tcMar>
            <w:vAlign w:val="center"/>
          </w:tcPr>
          <w:p w14:paraId="44D4088D" w14:textId="77777777" w:rsidR="000D2AA3" w:rsidRDefault="00000000">
            <w:pPr>
              <w:spacing w:line="240" w:lineRule="auto"/>
              <w:ind w:firstLine="0"/>
              <w:jc w:val="left"/>
            </w:pPr>
            <w:r>
              <w:rPr>
                <w:rFonts w:eastAsia="宋体" w:cs="Times New Roman"/>
                <w:sz w:val="17"/>
              </w:rPr>
              <w:t>String</w:t>
            </w:r>
          </w:p>
        </w:tc>
        <w:tc>
          <w:tcPr>
            <w:tcW w:w="1417" w:type="dxa"/>
            <w:tcMar>
              <w:top w:w="80" w:type="dxa"/>
              <w:left w:w="90" w:type="dxa"/>
              <w:bottom w:w="80" w:type="dxa"/>
              <w:right w:w="90" w:type="dxa"/>
            </w:tcMar>
            <w:vAlign w:val="center"/>
          </w:tcPr>
          <w:p w14:paraId="1558DAAC" w14:textId="77777777" w:rsidR="000D2AA3" w:rsidRDefault="00000000">
            <w:pPr>
              <w:spacing w:line="240" w:lineRule="auto"/>
              <w:ind w:firstLine="0"/>
              <w:jc w:val="left"/>
            </w:pPr>
            <w:proofErr w:type="spellStart"/>
            <w:r>
              <w:rPr>
                <w:rFonts w:eastAsia="宋体" w:cs="Times New Roman"/>
                <w:sz w:val="17"/>
              </w:rPr>
              <w:t>ScenarioConfig</w:t>
            </w:r>
            <w:proofErr w:type="spellEnd"/>
          </w:p>
        </w:tc>
        <w:tc>
          <w:tcPr>
            <w:tcW w:w="1531" w:type="dxa"/>
            <w:tcMar>
              <w:top w:w="80" w:type="dxa"/>
              <w:left w:w="90" w:type="dxa"/>
              <w:bottom w:w="80" w:type="dxa"/>
              <w:right w:w="90" w:type="dxa"/>
            </w:tcMar>
            <w:vAlign w:val="center"/>
          </w:tcPr>
          <w:p w14:paraId="0CC9BCF9" w14:textId="77777777" w:rsidR="000D2AA3" w:rsidRDefault="00000000">
            <w:pPr>
              <w:spacing w:line="240" w:lineRule="auto"/>
              <w:ind w:firstLine="0"/>
              <w:jc w:val="left"/>
            </w:pPr>
            <w:proofErr w:type="spellStart"/>
            <w:r>
              <w:rPr>
                <w:rFonts w:eastAsia="宋体" w:cs="Times New Roman"/>
                <w:sz w:val="17"/>
              </w:rPr>
              <w:t>JSON</w:t>
            </w:r>
            <w:r>
              <w:rPr>
                <w:rFonts w:eastAsia="宋体" w:cs="Times New Roman"/>
                <w:sz w:val="17"/>
              </w:rPr>
              <w:t>配置解析类</w:t>
            </w:r>
            <w:proofErr w:type="spellEnd"/>
          </w:p>
        </w:tc>
      </w:tr>
      <w:tr w:rsidR="000D2AA3" w14:paraId="4EDD3E3E" w14:textId="77777777">
        <w:trPr>
          <w:jc w:val="center"/>
        </w:trPr>
        <w:tc>
          <w:tcPr>
            <w:tcW w:w="454" w:type="dxa"/>
            <w:tcMar>
              <w:top w:w="80" w:type="dxa"/>
              <w:left w:w="90" w:type="dxa"/>
              <w:bottom w:w="80" w:type="dxa"/>
              <w:right w:w="90" w:type="dxa"/>
            </w:tcMar>
            <w:vAlign w:val="center"/>
          </w:tcPr>
          <w:p w14:paraId="271B1434" w14:textId="77777777" w:rsidR="000D2AA3" w:rsidRDefault="00000000">
            <w:pPr>
              <w:spacing w:line="240" w:lineRule="auto"/>
              <w:ind w:firstLine="0"/>
              <w:jc w:val="left"/>
            </w:pPr>
            <w:r>
              <w:rPr>
                <w:rFonts w:eastAsia="宋体" w:cs="Times New Roman"/>
                <w:sz w:val="17"/>
              </w:rPr>
              <w:t>3</w:t>
            </w:r>
          </w:p>
        </w:tc>
        <w:tc>
          <w:tcPr>
            <w:tcW w:w="1701" w:type="dxa"/>
            <w:tcMar>
              <w:top w:w="80" w:type="dxa"/>
              <w:left w:w="90" w:type="dxa"/>
              <w:bottom w:w="80" w:type="dxa"/>
              <w:right w:w="90" w:type="dxa"/>
            </w:tcMar>
            <w:vAlign w:val="center"/>
          </w:tcPr>
          <w:p w14:paraId="54E2E56F" w14:textId="77777777" w:rsidR="000D2AA3" w:rsidRDefault="00000000">
            <w:pPr>
              <w:spacing w:line="240" w:lineRule="auto"/>
              <w:ind w:firstLine="0"/>
              <w:jc w:val="left"/>
            </w:pPr>
            <w:proofErr w:type="spellStart"/>
            <w:r>
              <w:rPr>
                <w:rFonts w:eastAsia="宋体" w:cs="Times New Roman"/>
                <w:sz w:val="17"/>
              </w:rPr>
              <w:t>WebSocketPublisher</w:t>
            </w:r>
            <w:proofErr w:type="spellEnd"/>
          </w:p>
        </w:tc>
        <w:tc>
          <w:tcPr>
            <w:tcW w:w="1701" w:type="dxa"/>
            <w:tcMar>
              <w:top w:w="80" w:type="dxa"/>
              <w:left w:w="90" w:type="dxa"/>
              <w:bottom w:w="80" w:type="dxa"/>
              <w:right w:w="90" w:type="dxa"/>
            </w:tcMar>
            <w:vAlign w:val="center"/>
          </w:tcPr>
          <w:p w14:paraId="1F88A54C" w14:textId="77777777" w:rsidR="000D2AA3" w:rsidRDefault="00000000">
            <w:pPr>
              <w:spacing w:line="240" w:lineRule="auto"/>
              <w:ind w:firstLine="0"/>
              <w:jc w:val="left"/>
            </w:pPr>
            <w:proofErr w:type="spellStart"/>
            <w:r>
              <w:rPr>
                <w:rFonts w:eastAsia="宋体" w:cs="Times New Roman"/>
                <w:sz w:val="17"/>
              </w:rPr>
              <w:t>publishMessage</w:t>
            </w:r>
            <w:proofErr w:type="spellEnd"/>
          </w:p>
        </w:tc>
        <w:tc>
          <w:tcPr>
            <w:tcW w:w="1417" w:type="dxa"/>
            <w:tcMar>
              <w:top w:w="80" w:type="dxa"/>
              <w:left w:w="90" w:type="dxa"/>
              <w:bottom w:w="80" w:type="dxa"/>
              <w:right w:w="90" w:type="dxa"/>
            </w:tcMar>
            <w:vAlign w:val="center"/>
          </w:tcPr>
          <w:p w14:paraId="583A2382" w14:textId="77777777" w:rsidR="000D2AA3" w:rsidRDefault="00000000">
            <w:pPr>
              <w:spacing w:line="240" w:lineRule="auto"/>
              <w:ind w:firstLine="0"/>
              <w:jc w:val="left"/>
            </w:pPr>
            <w:proofErr w:type="spellStart"/>
            <w:r>
              <w:rPr>
                <w:rFonts w:eastAsia="宋体" w:cs="Times New Roman"/>
                <w:sz w:val="17"/>
              </w:rPr>
              <w:t>RealtimeMessage</w:t>
            </w:r>
            <w:proofErr w:type="spellEnd"/>
          </w:p>
        </w:tc>
        <w:tc>
          <w:tcPr>
            <w:tcW w:w="1417" w:type="dxa"/>
            <w:tcMar>
              <w:top w:w="80" w:type="dxa"/>
              <w:left w:w="90" w:type="dxa"/>
              <w:bottom w:w="80" w:type="dxa"/>
              <w:right w:w="90" w:type="dxa"/>
            </w:tcMar>
            <w:vAlign w:val="center"/>
          </w:tcPr>
          <w:p w14:paraId="49711655" w14:textId="77777777" w:rsidR="000D2AA3" w:rsidRDefault="00000000">
            <w:pPr>
              <w:spacing w:line="240" w:lineRule="auto"/>
              <w:ind w:firstLine="0"/>
              <w:jc w:val="left"/>
            </w:pPr>
            <w:proofErr w:type="spellStart"/>
            <w:r>
              <w:rPr>
                <w:rFonts w:eastAsia="宋体" w:cs="Times New Roman"/>
                <w:sz w:val="17"/>
              </w:rPr>
              <w:t>DeliveryStatus</w:t>
            </w:r>
            <w:proofErr w:type="spellEnd"/>
          </w:p>
        </w:tc>
        <w:tc>
          <w:tcPr>
            <w:tcW w:w="1531" w:type="dxa"/>
            <w:tcMar>
              <w:top w:w="80" w:type="dxa"/>
              <w:left w:w="90" w:type="dxa"/>
              <w:bottom w:w="80" w:type="dxa"/>
              <w:right w:w="90" w:type="dxa"/>
            </w:tcMar>
            <w:vAlign w:val="center"/>
          </w:tcPr>
          <w:p w14:paraId="12728822" w14:textId="77777777" w:rsidR="000D2AA3" w:rsidRDefault="00000000">
            <w:pPr>
              <w:spacing w:line="240" w:lineRule="auto"/>
              <w:ind w:firstLine="0"/>
              <w:jc w:val="left"/>
            </w:pPr>
            <w:proofErr w:type="spellStart"/>
            <w:r>
              <w:rPr>
                <w:rFonts w:eastAsia="宋体" w:cs="Times New Roman"/>
                <w:sz w:val="17"/>
              </w:rPr>
              <w:t>WebSocket</w:t>
            </w:r>
            <w:r>
              <w:rPr>
                <w:rFonts w:eastAsia="宋体" w:cs="Times New Roman"/>
                <w:sz w:val="17"/>
              </w:rPr>
              <w:t>数据推送类</w:t>
            </w:r>
            <w:proofErr w:type="spellEnd"/>
          </w:p>
        </w:tc>
      </w:tr>
      <w:tr w:rsidR="000D2AA3" w14:paraId="3496BE1C" w14:textId="77777777">
        <w:trPr>
          <w:jc w:val="center"/>
        </w:trPr>
        <w:tc>
          <w:tcPr>
            <w:tcW w:w="454" w:type="dxa"/>
            <w:tcMar>
              <w:top w:w="80" w:type="dxa"/>
              <w:left w:w="90" w:type="dxa"/>
              <w:bottom w:w="80" w:type="dxa"/>
              <w:right w:w="90" w:type="dxa"/>
            </w:tcMar>
            <w:vAlign w:val="center"/>
          </w:tcPr>
          <w:p w14:paraId="18A9ABB7" w14:textId="77777777" w:rsidR="000D2AA3" w:rsidRDefault="00000000">
            <w:pPr>
              <w:spacing w:line="240" w:lineRule="auto"/>
              <w:ind w:firstLine="0"/>
              <w:jc w:val="left"/>
            </w:pPr>
            <w:r>
              <w:rPr>
                <w:rFonts w:eastAsia="宋体" w:cs="Times New Roman"/>
                <w:sz w:val="17"/>
              </w:rPr>
              <w:t>4</w:t>
            </w:r>
          </w:p>
        </w:tc>
        <w:tc>
          <w:tcPr>
            <w:tcW w:w="1701" w:type="dxa"/>
            <w:tcMar>
              <w:top w:w="80" w:type="dxa"/>
              <w:left w:w="90" w:type="dxa"/>
              <w:bottom w:w="80" w:type="dxa"/>
              <w:right w:w="90" w:type="dxa"/>
            </w:tcMar>
            <w:vAlign w:val="center"/>
          </w:tcPr>
          <w:p w14:paraId="402D4121" w14:textId="77777777" w:rsidR="000D2AA3" w:rsidRDefault="00000000">
            <w:pPr>
              <w:spacing w:line="240" w:lineRule="auto"/>
              <w:ind w:firstLine="0"/>
              <w:jc w:val="left"/>
            </w:pPr>
            <w:proofErr w:type="spellStart"/>
            <w:r>
              <w:rPr>
                <w:rFonts w:eastAsia="宋体" w:cs="Times New Roman"/>
                <w:sz w:val="17"/>
              </w:rPr>
              <w:t>AfsimProcessManager</w:t>
            </w:r>
            <w:proofErr w:type="spellEnd"/>
          </w:p>
        </w:tc>
        <w:tc>
          <w:tcPr>
            <w:tcW w:w="1701" w:type="dxa"/>
            <w:tcMar>
              <w:top w:w="80" w:type="dxa"/>
              <w:left w:w="90" w:type="dxa"/>
              <w:bottom w:w="80" w:type="dxa"/>
              <w:right w:w="90" w:type="dxa"/>
            </w:tcMar>
            <w:vAlign w:val="center"/>
          </w:tcPr>
          <w:p w14:paraId="23286AED" w14:textId="77777777" w:rsidR="000D2AA3" w:rsidRDefault="00000000">
            <w:pPr>
              <w:spacing w:line="240" w:lineRule="auto"/>
              <w:ind w:firstLine="0"/>
              <w:jc w:val="left"/>
            </w:pPr>
            <w:proofErr w:type="spellStart"/>
            <w:r>
              <w:rPr>
                <w:rFonts w:eastAsia="宋体" w:cs="Times New Roman"/>
                <w:sz w:val="17"/>
              </w:rPr>
              <w:t>manageProcess</w:t>
            </w:r>
            <w:proofErr w:type="spellEnd"/>
          </w:p>
        </w:tc>
        <w:tc>
          <w:tcPr>
            <w:tcW w:w="1417" w:type="dxa"/>
            <w:tcMar>
              <w:top w:w="80" w:type="dxa"/>
              <w:left w:w="90" w:type="dxa"/>
              <w:bottom w:w="80" w:type="dxa"/>
              <w:right w:w="90" w:type="dxa"/>
            </w:tcMar>
            <w:vAlign w:val="center"/>
          </w:tcPr>
          <w:p w14:paraId="609ADB11" w14:textId="77777777" w:rsidR="000D2AA3" w:rsidRDefault="00000000">
            <w:pPr>
              <w:spacing w:line="240" w:lineRule="auto"/>
              <w:ind w:firstLine="0"/>
              <w:jc w:val="left"/>
            </w:pPr>
            <w:proofErr w:type="spellStart"/>
            <w:r>
              <w:rPr>
                <w:rFonts w:eastAsia="宋体" w:cs="Times New Roman"/>
                <w:sz w:val="17"/>
              </w:rPr>
              <w:t>ProcessCommand</w:t>
            </w:r>
            <w:proofErr w:type="spellEnd"/>
          </w:p>
        </w:tc>
        <w:tc>
          <w:tcPr>
            <w:tcW w:w="1417" w:type="dxa"/>
            <w:tcMar>
              <w:top w:w="80" w:type="dxa"/>
              <w:left w:w="90" w:type="dxa"/>
              <w:bottom w:w="80" w:type="dxa"/>
              <w:right w:w="90" w:type="dxa"/>
            </w:tcMar>
            <w:vAlign w:val="center"/>
          </w:tcPr>
          <w:p w14:paraId="2FD2F444" w14:textId="77777777" w:rsidR="000D2AA3" w:rsidRDefault="00000000">
            <w:pPr>
              <w:spacing w:line="240" w:lineRule="auto"/>
              <w:ind w:firstLine="0"/>
              <w:jc w:val="left"/>
            </w:pPr>
            <w:proofErr w:type="spellStart"/>
            <w:r>
              <w:rPr>
                <w:rFonts w:eastAsia="宋体" w:cs="Times New Roman"/>
                <w:sz w:val="17"/>
              </w:rPr>
              <w:t>ProcessStatus</w:t>
            </w:r>
            <w:proofErr w:type="spellEnd"/>
          </w:p>
        </w:tc>
        <w:tc>
          <w:tcPr>
            <w:tcW w:w="1531" w:type="dxa"/>
            <w:tcMar>
              <w:top w:w="80" w:type="dxa"/>
              <w:left w:w="90" w:type="dxa"/>
              <w:bottom w:w="80" w:type="dxa"/>
              <w:right w:w="90" w:type="dxa"/>
            </w:tcMar>
            <w:vAlign w:val="center"/>
          </w:tcPr>
          <w:p w14:paraId="4AF1AD6B" w14:textId="77777777" w:rsidR="000D2AA3" w:rsidRDefault="00000000">
            <w:pPr>
              <w:spacing w:line="240" w:lineRule="auto"/>
              <w:ind w:firstLine="0"/>
              <w:jc w:val="left"/>
              <w:rPr>
                <w:lang w:eastAsia="zh-CN"/>
              </w:rPr>
            </w:pPr>
            <w:r>
              <w:rPr>
                <w:rFonts w:eastAsia="宋体" w:cs="Times New Roman"/>
                <w:sz w:val="17"/>
                <w:lang w:eastAsia="zh-CN"/>
              </w:rPr>
              <w:t>AFSIM</w:t>
            </w:r>
            <w:r>
              <w:rPr>
                <w:rFonts w:eastAsia="宋体" w:cs="Times New Roman"/>
                <w:sz w:val="17"/>
                <w:lang w:eastAsia="zh-CN"/>
              </w:rPr>
              <w:t>进程管理类</w:t>
            </w:r>
          </w:p>
        </w:tc>
      </w:tr>
    </w:tbl>
    <w:p w14:paraId="160802A7" w14:textId="77777777" w:rsidR="000D2AA3" w:rsidRDefault="000D2AA3">
      <w:pPr>
        <w:spacing w:after="40"/>
        <w:rPr>
          <w:lang w:eastAsia="zh-CN"/>
        </w:rPr>
      </w:pPr>
    </w:p>
    <w:p w14:paraId="4C5A8946" w14:textId="77777777" w:rsidR="000D2AA3" w:rsidRDefault="00000000">
      <w:pPr>
        <w:pStyle w:val="31"/>
        <w:rPr>
          <w:lang w:eastAsia="zh-CN"/>
        </w:rPr>
      </w:pPr>
      <w:bookmarkStart w:id="476" w:name="_Toc4528"/>
      <w:r>
        <w:rPr>
          <w:lang w:eastAsia="zh-CN"/>
        </w:rPr>
        <w:lastRenderedPageBreak/>
        <w:t>5.6.</w:t>
      </w:r>
      <w:proofErr w:type="gramStart"/>
      <w:r>
        <w:rPr>
          <w:lang w:eastAsia="zh-CN"/>
        </w:rPr>
        <w:t xml:space="preserve">2 </w:t>
      </w:r>
      <w:r>
        <w:rPr>
          <w:lang w:eastAsia="zh-CN"/>
        </w:rPr>
        <w:t>详细</w:t>
      </w:r>
      <w:proofErr w:type="gramEnd"/>
      <w:r>
        <w:rPr>
          <w:lang w:eastAsia="zh-CN"/>
        </w:rPr>
        <w:t>操作类</w:t>
      </w:r>
      <w:bookmarkEnd w:id="476"/>
    </w:p>
    <w:p w14:paraId="48511CA5" w14:textId="77777777" w:rsidR="000D2AA3" w:rsidRDefault="00000000">
      <w:pPr>
        <w:pStyle w:val="4"/>
        <w:rPr>
          <w:lang w:eastAsia="zh-CN"/>
        </w:rPr>
      </w:pPr>
      <w:bookmarkStart w:id="477" w:name="_Toc3416"/>
      <w:r>
        <w:rPr>
          <w:lang w:eastAsia="zh-CN"/>
        </w:rPr>
        <w:t>5.6.2.1 CSV</w:t>
      </w:r>
      <w:r>
        <w:rPr>
          <w:lang w:eastAsia="zh-CN"/>
        </w:rPr>
        <w:t>文件读写类</w:t>
      </w:r>
      <w:r>
        <w:rPr>
          <w:lang w:eastAsia="zh-CN"/>
        </w:rPr>
        <w:t>/DSDWRJQTLJS-BJ-SJJHYJK-CSVDX</w:t>
      </w:r>
      <w:bookmarkEnd w:id="477"/>
    </w:p>
    <w:p w14:paraId="6AC4B417" w14:textId="77777777" w:rsidR="000D2AA3" w:rsidRDefault="00000000">
      <w:pPr>
        <w:pStyle w:val="5"/>
        <w:rPr>
          <w:lang w:eastAsia="zh-CN"/>
        </w:rPr>
      </w:pPr>
      <w:bookmarkStart w:id="478" w:name="_Toc950"/>
      <w:r>
        <w:rPr>
          <w:lang w:eastAsia="zh-CN"/>
        </w:rPr>
        <w:t>5.6.2.1.</w:t>
      </w:r>
      <w:proofErr w:type="gramStart"/>
      <w:r>
        <w:rPr>
          <w:lang w:eastAsia="zh-CN"/>
        </w:rPr>
        <w:t xml:space="preserve">1 </w:t>
      </w:r>
      <w:r>
        <w:rPr>
          <w:lang w:eastAsia="zh-CN"/>
        </w:rPr>
        <w:t>功能</w:t>
      </w:r>
      <w:bookmarkEnd w:id="478"/>
      <w:proofErr w:type="gramEnd"/>
    </w:p>
    <w:p w14:paraId="173DC181" w14:textId="77777777" w:rsidR="000D2AA3" w:rsidRDefault="00000000">
      <w:pPr>
        <w:spacing w:after="60"/>
        <w:ind w:firstLine="420"/>
        <w:rPr>
          <w:lang w:eastAsia="zh-CN"/>
        </w:rPr>
      </w:pPr>
      <w:r>
        <w:rPr>
          <w:rFonts w:eastAsia="宋体" w:cs="Times New Roman"/>
          <w:sz w:val="21"/>
          <w:lang w:eastAsia="zh-CN"/>
        </w:rPr>
        <w:t>按约定模式读写链路质量、事件和切换</w:t>
      </w:r>
      <w:r>
        <w:rPr>
          <w:rFonts w:eastAsia="宋体" w:cs="Times New Roman"/>
          <w:sz w:val="21"/>
          <w:lang w:eastAsia="zh-CN"/>
        </w:rPr>
        <w:t>CSV</w:t>
      </w:r>
      <w:r>
        <w:rPr>
          <w:rFonts w:eastAsia="宋体" w:cs="Times New Roman"/>
          <w:sz w:val="21"/>
          <w:lang w:eastAsia="zh-CN"/>
        </w:rPr>
        <w:t>文件，执行表头、类型、编码和原子写入校验。</w:t>
      </w:r>
    </w:p>
    <w:p w14:paraId="373541F6" w14:textId="77777777" w:rsidR="000D2AA3" w:rsidRDefault="00000000">
      <w:pPr>
        <w:pStyle w:val="5"/>
        <w:rPr>
          <w:lang w:eastAsia="zh-CN"/>
        </w:rPr>
      </w:pPr>
      <w:bookmarkStart w:id="479" w:name="_Toc16143"/>
      <w:r>
        <w:rPr>
          <w:lang w:eastAsia="zh-CN"/>
        </w:rPr>
        <w:t>5.6.2.</w:t>
      </w:r>
      <w:proofErr w:type="gramStart"/>
      <w:r>
        <w:rPr>
          <w:lang w:eastAsia="zh-CN"/>
        </w:rPr>
        <w:t xml:space="preserve">1.2 </w:t>
      </w:r>
      <w:r>
        <w:rPr>
          <w:lang w:eastAsia="zh-CN"/>
        </w:rPr>
        <w:t>输入</w:t>
      </w:r>
      <w:proofErr w:type="gramEnd"/>
      <w:r>
        <w:rPr>
          <w:lang w:eastAsia="zh-CN"/>
        </w:rPr>
        <w:t>输出</w:t>
      </w:r>
      <w:bookmarkEnd w:id="479"/>
    </w:p>
    <w:p w14:paraId="11305AE1"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5-54 CSV</w:t>
      </w:r>
      <w:r>
        <w:rPr>
          <w:rFonts w:eastAsia="宋体" w:cs="Times New Roman"/>
          <w:b w:val="0"/>
          <w:sz w:val="21"/>
          <w:lang w:eastAsia="zh-CN"/>
        </w:rPr>
        <w:t>文件读写输入输出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0D98FD4E" w14:textId="77777777">
        <w:trPr>
          <w:tblHeader/>
          <w:jc w:val="center"/>
        </w:trPr>
        <w:tc>
          <w:tcPr>
            <w:tcW w:w="397" w:type="dxa"/>
            <w:shd w:val="clear" w:color="auto" w:fill="F2F2F2"/>
            <w:tcMar>
              <w:top w:w="80" w:type="dxa"/>
              <w:left w:w="90" w:type="dxa"/>
              <w:bottom w:w="80" w:type="dxa"/>
              <w:right w:w="90" w:type="dxa"/>
            </w:tcMar>
            <w:vAlign w:val="center"/>
          </w:tcPr>
          <w:p w14:paraId="071B1B6B"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35F79BC2"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771F2AAE"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01B540D0"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218418BF"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63B61F2B"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5CD6A5E9"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31A7CE10"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5381BB9E" w14:textId="77777777">
        <w:trPr>
          <w:jc w:val="center"/>
        </w:trPr>
        <w:tc>
          <w:tcPr>
            <w:tcW w:w="397" w:type="dxa"/>
            <w:tcMar>
              <w:top w:w="80" w:type="dxa"/>
              <w:left w:w="90" w:type="dxa"/>
              <w:bottom w:w="80" w:type="dxa"/>
              <w:right w:w="90" w:type="dxa"/>
            </w:tcMar>
            <w:vAlign w:val="center"/>
          </w:tcPr>
          <w:p w14:paraId="413A435F"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73376987" w14:textId="77777777" w:rsidR="000D2AA3" w:rsidRDefault="00000000">
            <w:pPr>
              <w:spacing w:line="240" w:lineRule="auto"/>
              <w:ind w:firstLine="0"/>
              <w:jc w:val="left"/>
            </w:pPr>
            <w:proofErr w:type="spellStart"/>
            <w:r>
              <w:rPr>
                <w:rFonts w:eastAsia="宋体" w:cs="Times New Roman"/>
                <w:sz w:val="16"/>
              </w:rPr>
              <w:t>CSV</w:t>
            </w:r>
            <w:r>
              <w:rPr>
                <w:rFonts w:eastAsia="宋体" w:cs="Times New Roman"/>
                <w:sz w:val="16"/>
              </w:rPr>
              <w:t>读写请求</w:t>
            </w:r>
            <w:proofErr w:type="spellEnd"/>
          </w:p>
        </w:tc>
        <w:tc>
          <w:tcPr>
            <w:tcW w:w="1191" w:type="dxa"/>
            <w:tcMar>
              <w:top w:w="80" w:type="dxa"/>
              <w:left w:w="90" w:type="dxa"/>
              <w:bottom w:w="80" w:type="dxa"/>
              <w:right w:w="90" w:type="dxa"/>
            </w:tcMar>
            <w:vAlign w:val="center"/>
          </w:tcPr>
          <w:p w14:paraId="2FD84DF7" w14:textId="77777777" w:rsidR="000D2AA3" w:rsidRDefault="00000000">
            <w:pPr>
              <w:spacing w:line="240" w:lineRule="auto"/>
              <w:ind w:firstLine="0"/>
              <w:jc w:val="left"/>
            </w:pPr>
            <w:proofErr w:type="spellStart"/>
            <w:r>
              <w:rPr>
                <w:rFonts w:eastAsia="宋体" w:cs="Times New Roman"/>
                <w:sz w:val="16"/>
              </w:rPr>
              <w:t>csvRequest</w:t>
            </w:r>
            <w:proofErr w:type="spellEnd"/>
          </w:p>
        </w:tc>
        <w:tc>
          <w:tcPr>
            <w:tcW w:w="1020" w:type="dxa"/>
            <w:tcMar>
              <w:top w:w="80" w:type="dxa"/>
              <w:left w:w="90" w:type="dxa"/>
              <w:bottom w:w="80" w:type="dxa"/>
              <w:right w:w="90" w:type="dxa"/>
            </w:tcMar>
            <w:vAlign w:val="center"/>
          </w:tcPr>
          <w:p w14:paraId="1833C231" w14:textId="77777777" w:rsidR="000D2AA3" w:rsidRDefault="00000000">
            <w:pPr>
              <w:spacing w:line="240" w:lineRule="auto"/>
              <w:ind w:firstLine="0"/>
              <w:jc w:val="left"/>
            </w:pPr>
            <w:proofErr w:type="spellStart"/>
            <w:r>
              <w:rPr>
                <w:rFonts w:eastAsia="宋体" w:cs="Times New Roman"/>
                <w:sz w:val="16"/>
              </w:rPr>
              <w:t>CsvRequest</w:t>
            </w:r>
            <w:proofErr w:type="spellEnd"/>
          </w:p>
        </w:tc>
        <w:tc>
          <w:tcPr>
            <w:tcW w:w="454" w:type="dxa"/>
            <w:tcMar>
              <w:top w:w="80" w:type="dxa"/>
              <w:left w:w="90" w:type="dxa"/>
              <w:bottom w:w="80" w:type="dxa"/>
              <w:right w:w="90" w:type="dxa"/>
            </w:tcMar>
            <w:vAlign w:val="center"/>
          </w:tcPr>
          <w:p w14:paraId="14AD93E4"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620F4D3F"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0013454E" w14:textId="77777777" w:rsidR="000D2AA3" w:rsidRDefault="00000000">
            <w:pPr>
              <w:spacing w:line="240" w:lineRule="auto"/>
              <w:ind w:firstLine="0"/>
              <w:jc w:val="left"/>
            </w:pPr>
            <w:proofErr w:type="spellStart"/>
            <w:r>
              <w:rPr>
                <w:rFonts w:eastAsia="宋体" w:cs="Times New Roman"/>
                <w:sz w:val="16"/>
              </w:rPr>
              <w:t>业务模块</w:t>
            </w:r>
            <w:proofErr w:type="spellEnd"/>
            <w:r>
              <w:rPr>
                <w:rFonts w:eastAsia="宋体" w:cs="Times New Roman"/>
                <w:sz w:val="16"/>
              </w:rPr>
              <w:t>/</w:t>
            </w:r>
            <w:proofErr w:type="spellStart"/>
            <w:r>
              <w:rPr>
                <w:rFonts w:eastAsia="宋体" w:cs="Times New Roman"/>
                <w:sz w:val="16"/>
              </w:rPr>
              <w:t>本地文件</w:t>
            </w:r>
            <w:proofErr w:type="spellEnd"/>
          </w:p>
        </w:tc>
        <w:tc>
          <w:tcPr>
            <w:tcW w:w="1871" w:type="dxa"/>
            <w:tcMar>
              <w:top w:w="80" w:type="dxa"/>
              <w:left w:w="90" w:type="dxa"/>
              <w:bottom w:w="80" w:type="dxa"/>
              <w:right w:w="90" w:type="dxa"/>
            </w:tcMar>
            <w:vAlign w:val="center"/>
          </w:tcPr>
          <w:p w14:paraId="7E566586"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1054E1B3" w14:textId="77777777">
        <w:trPr>
          <w:jc w:val="center"/>
        </w:trPr>
        <w:tc>
          <w:tcPr>
            <w:tcW w:w="397" w:type="dxa"/>
            <w:tcMar>
              <w:top w:w="80" w:type="dxa"/>
              <w:left w:w="90" w:type="dxa"/>
              <w:bottom w:w="80" w:type="dxa"/>
              <w:right w:w="90" w:type="dxa"/>
            </w:tcMar>
            <w:vAlign w:val="center"/>
          </w:tcPr>
          <w:p w14:paraId="33078047"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41D10281" w14:textId="77777777" w:rsidR="000D2AA3" w:rsidRDefault="00000000">
            <w:pPr>
              <w:spacing w:line="240" w:lineRule="auto"/>
              <w:ind w:firstLine="0"/>
              <w:jc w:val="left"/>
            </w:pPr>
            <w:proofErr w:type="spellStart"/>
            <w:r>
              <w:rPr>
                <w:rFonts w:eastAsia="宋体" w:cs="Times New Roman"/>
                <w:sz w:val="16"/>
              </w:rPr>
              <w:t>记录集合或写入结果</w:t>
            </w:r>
            <w:proofErr w:type="spellEnd"/>
          </w:p>
        </w:tc>
        <w:tc>
          <w:tcPr>
            <w:tcW w:w="1191" w:type="dxa"/>
            <w:tcMar>
              <w:top w:w="80" w:type="dxa"/>
              <w:left w:w="90" w:type="dxa"/>
              <w:bottom w:w="80" w:type="dxa"/>
              <w:right w:w="90" w:type="dxa"/>
            </w:tcMar>
            <w:vAlign w:val="center"/>
          </w:tcPr>
          <w:p w14:paraId="0A59D91F" w14:textId="77777777" w:rsidR="000D2AA3" w:rsidRDefault="00000000">
            <w:pPr>
              <w:spacing w:line="240" w:lineRule="auto"/>
              <w:ind w:firstLine="0"/>
              <w:jc w:val="left"/>
            </w:pPr>
            <w:proofErr w:type="spellStart"/>
            <w:r>
              <w:rPr>
                <w:rFonts w:eastAsia="宋体" w:cs="Times New Roman"/>
                <w:sz w:val="16"/>
              </w:rPr>
              <w:t>csvResult</w:t>
            </w:r>
            <w:proofErr w:type="spellEnd"/>
          </w:p>
        </w:tc>
        <w:tc>
          <w:tcPr>
            <w:tcW w:w="1020" w:type="dxa"/>
            <w:tcMar>
              <w:top w:w="80" w:type="dxa"/>
              <w:left w:w="90" w:type="dxa"/>
              <w:bottom w:w="80" w:type="dxa"/>
              <w:right w:w="90" w:type="dxa"/>
            </w:tcMar>
            <w:vAlign w:val="center"/>
          </w:tcPr>
          <w:p w14:paraId="33EB2DF7" w14:textId="77777777" w:rsidR="000D2AA3" w:rsidRDefault="00000000">
            <w:pPr>
              <w:spacing w:line="240" w:lineRule="auto"/>
              <w:ind w:firstLine="0"/>
              <w:jc w:val="left"/>
            </w:pPr>
            <w:proofErr w:type="spellStart"/>
            <w:r>
              <w:rPr>
                <w:rFonts w:eastAsia="宋体" w:cs="Times New Roman"/>
                <w:sz w:val="16"/>
              </w:rPr>
              <w:t>CsvResult</w:t>
            </w:r>
            <w:proofErr w:type="spellEnd"/>
          </w:p>
        </w:tc>
        <w:tc>
          <w:tcPr>
            <w:tcW w:w="454" w:type="dxa"/>
            <w:tcMar>
              <w:top w:w="80" w:type="dxa"/>
              <w:left w:w="90" w:type="dxa"/>
              <w:bottom w:w="80" w:type="dxa"/>
              <w:right w:w="90" w:type="dxa"/>
            </w:tcMar>
            <w:vAlign w:val="center"/>
          </w:tcPr>
          <w:p w14:paraId="604F1CF1"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56163CF0"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2E2CB8E7" w14:textId="77777777" w:rsidR="000D2AA3" w:rsidRDefault="00000000">
            <w:pPr>
              <w:spacing w:line="240" w:lineRule="auto"/>
              <w:ind w:firstLine="0"/>
              <w:jc w:val="left"/>
            </w:pPr>
            <w:proofErr w:type="spellStart"/>
            <w:r>
              <w:rPr>
                <w:rFonts w:eastAsia="宋体" w:cs="Times New Roman"/>
                <w:sz w:val="16"/>
              </w:rPr>
              <w:t>CsvRepository</w:t>
            </w:r>
            <w:proofErr w:type="spellEnd"/>
          </w:p>
        </w:tc>
        <w:tc>
          <w:tcPr>
            <w:tcW w:w="1871" w:type="dxa"/>
            <w:tcMar>
              <w:top w:w="80" w:type="dxa"/>
              <w:left w:w="90" w:type="dxa"/>
              <w:bottom w:w="80" w:type="dxa"/>
              <w:right w:w="90" w:type="dxa"/>
            </w:tcMar>
            <w:vAlign w:val="center"/>
          </w:tcPr>
          <w:p w14:paraId="04BE371C"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2363502B" w14:textId="77777777" w:rsidR="000D2AA3" w:rsidRDefault="000D2AA3">
      <w:pPr>
        <w:spacing w:after="40"/>
      </w:pPr>
    </w:p>
    <w:p w14:paraId="340747AE" w14:textId="77777777" w:rsidR="000D2AA3" w:rsidRDefault="00000000">
      <w:pPr>
        <w:pStyle w:val="5"/>
      </w:pPr>
      <w:bookmarkStart w:id="480" w:name="_Toc25174"/>
      <w:r>
        <w:t xml:space="preserve">5.6.2.1.3 </w:t>
      </w:r>
      <w:proofErr w:type="spellStart"/>
      <w:r>
        <w:t>设计方法</w:t>
      </w:r>
      <w:bookmarkEnd w:id="480"/>
      <w:proofErr w:type="spellEnd"/>
    </w:p>
    <w:p w14:paraId="1655B1AF"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）解析文件类型与读写请求；</w:t>
      </w:r>
      <w:r>
        <w:rPr>
          <w:rFonts w:eastAsia="宋体" w:cs="Times New Roman"/>
          <w:sz w:val="21"/>
          <w:lang w:eastAsia="zh-CN"/>
        </w:rPr>
        <w:t>2</w:t>
      </w:r>
      <w:r>
        <w:rPr>
          <w:rFonts w:eastAsia="宋体" w:cs="Times New Roman"/>
          <w:sz w:val="21"/>
          <w:lang w:eastAsia="zh-CN"/>
        </w:rPr>
        <w:t>）校验路径、表头和字段类型；</w:t>
      </w:r>
      <w:r>
        <w:rPr>
          <w:rFonts w:eastAsia="宋体" w:cs="Times New Roman"/>
          <w:sz w:val="21"/>
          <w:lang w:eastAsia="zh-CN"/>
        </w:rPr>
        <w:t>3</w:t>
      </w:r>
      <w:r>
        <w:rPr>
          <w:rFonts w:eastAsia="宋体" w:cs="Times New Roman"/>
          <w:sz w:val="21"/>
          <w:lang w:eastAsia="zh-CN"/>
        </w:rPr>
        <w:t>）执行流式读取或原子写入；</w:t>
      </w:r>
      <w:r>
        <w:rPr>
          <w:rFonts w:eastAsia="宋体" w:cs="Times New Roman"/>
          <w:sz w:val="21"/>
          <w:lang w:eastAsia="zh-CN"/>
        </w:rPr>
        <w:t>4</w:t>
      </w:r>
      <w:r>
        <w:rPr>
          <w:rFonts w:eastAsia="宋体" w:cs="Times New Roman"/>
          <w:sz w:val="21"/>
          <w:lang w:eastAsia="zh-CN"/>
        </w:rPr>
        <w:t>）返回记录、行号错误或写入状态。</w:t>
      </w:r>
    </w:p>
    <w:p w14:paraId="708E4762" w14:textId="77777777" w:rsidR="000D2AA3" w:rsidRDefault="00000000">
      <w:pPr>
        <w:keepNext/>
        <w:jc w:val="center"/>
      </w:pPr>
      <w:r>
        <w:rPr>
          <w:noProof/>
        </w:rPr>
        <w:drawing>
          <wp:inline distT="0" distB="0" distL="114300" distR="114300" wp14:anchorId="242119EB" wp14:editId="24EC07DE">
            <wp:extent cx="4139565" cy="3380740"/>
            <wp:effectExtent l="0" t="0" r="5715" b="8890"/>
            <wp:docPr id="116" name="Picture 116" descr="CSV文件读写设计流程图" title="CSV文件读写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CSV文件读写设计流程图" title="CSV文件读写设计流程图"/>
                    <pic:cNvPicPr>
                      <a:picLocks noChangeAspect="1"/>
                    </pic:cNvPicPr>
                  </pic:nvPicPr>
                  <pic:blipFill>
                    <a:blip r:embed="rId110"/>
                    <a:stretch>
                      <a:fillRect/>
                    </a:stretch>
                  </pic:blipFill>
                  <pic:spPr>
                    <a:xfrm>
                      <a:off x="0" y="0"/>
                      <a:ext cx="4140000" cy="3381000"/>
                    </a:xfrm>
                    <a:prstGeom prst="rect">
                      <a:avLst/>
                    </a:prstGeom>
                  </pic:spPr>
                </pic:pic>
              </a:graphicData>
            </a:graphic>
          </wp:inline>
        </w:drawing>
      </w:r>
    </w:p>
    <w:p w14:paraId="1D557F60"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5-22 CSV</w:t>
      </w:r>
      <w:r>
        <w:rPr>
          <w:rFonts w:eastAsia="宋体" w:cs="Times New Roman"/>
          <w:b w:val="0"/>
          <w:sz w:val="21"/>
          <w:lang w:eastAsia="zh-CN"/>
        </w:rPr>
        <w:t>文件读写设计流程图</w:t>
      </w:r>
    </w:p>
    <w:p w14:paraId="74045A9E" w14:textId="77777777" w:rsidR="000D2AA3" w:rsidRDefault="00000000">
      <w:pPr>
        <w:pStyle w:val="5"/>
      </w:pPr>
      <w:bookmarkStart w:id="481" w:name="_Toc9850"/>
      <w:r>
        <w:lastRenderedPageBreak/>
        <w:t xml:space="preserve">5.6.2.1.4 </w:t>
      </w:r>
      <w:proofErr w:type="spellStart"/>
      <w:r>
        <w:t>内部方法</w:t>
      </w:r>
      <w:bookmarkEnd w:id="481"/>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1C9F8421" w14:textId="77777777">
        <w:trPr>
          <w:tblHeader/>
          <w:jc w:val="center"/>
        </w:trPr>
        <w:tc>
          <w:tcPr>
            <w:tcW w:w="1361" w:type="dxa"/>
            <w:shd w:val="clear" w:color="auto" w:fill="F2F2F2"/>
            <w:tcMar>
              <w:top w:w="80" w:type="dxa"/>
              <w:left w:w="90" w:type="dxa"/>
              <w:bottom w:w="80" w:type="dxa"/>
              <w:right w:w="90" w:type="dxa"/>
            </w:tcMar>
            <w:vAlign w:val="center"/>
          </w:tcPr>
          <w:p w14:paraId="661549F2"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59C2AE24"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77D6B559" w14:textId="77777777">
        <w:trPr>
          <w:jc w:val="center"/>
        </w:trPr>
        <w:tc>
          <w:tcPr>
            <w:tcW w:w="1361" w:type="dxa"/>
            <w:tcMar>
              <w:top w:w="80" w:type="dxa"/>
              <w:left w:w="90" w:type="dxa"/>
              <w:bottom w:w="80" w:type="dxa"/>
              <w:right w:w="90" w:type="dxa"/>
            </w:tcMar>
            <w:vAlign w:val="center"/>
          </w:tcPr>
          <w:p w14:paraId="2E9CB2CB"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4C83D031" w14:textId="77777777" w:rsidR="000D2AA3" w:rsidRDefault="00000000">
            <w:pPr>
              <w:spacing w:line="240" w:lineRule="auto"/>
              <w:ind w:firstLine="0"/>
              <w:jc w:val="left"/>
            </w:pPr>
            <w:proofErr w:type="spellStart"/>
            <w:r>
              <w:rPr>
                <w:rFonts w:eastAsia="宋体" w:cs="Times New Roman"/>
                <w:sz w:val="18"/>
              </w:rPr>
              <w:t>CSV</w:t>
            </w:r>
            <w:r>
              <w:rPr>
                <w:rFonts w:eastAsia="宋体" w:cs="Times New Roman"/>
                <w:sz w:val="18"/>
              </w:rPr>
              <w:t>文件读写类</w:t>
            </w:r>
            <w:proofErr w:type="spellEnd"/>
          </w:p>
        </w:tc>
      </w:tr>
      <w:tr w:rsidR="000D2AA3" w14:paraId="21F5824C" w14:textId="77777777">
        <w:trPr>
          <w:jc w:val="center"/>
        </w:trPr>
        <w:tc>
          <w:tcPr>
            <w:tcW w:w="1361" w:type="dxa"/>
            <w:tcMar>
              <w:top w:w="80" w:type="dxa"/>
              <w:left w:w="90" w:type="dxa"/>
              <w:bottom w:w="80" w:type="dxa"/>
              <w:right w:w="90" w:type="dxa"/>
            </w:tcMar>
            <w:vAlign w:val="center"/>
          </w:tcPr>
          <w:p w14:paraId="02F81777"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02A8D4BA" w14:textId="77777777" w:rsidR="000D2AA3" w:rsidRDefault="00000000">
            <w:pPr>
              <w:spacing w:line="240" w:lineRule="auto"/>
              <w:ind w:firstLine="0"/>
              <w:jc w:val="left"/>
            </w:pPr>
            <w:proofErr w:type="spellStart"/>
            <w:r>
              <w:rPr>
                <w:rFonts w:eastAsia="宋体" w:cs="Times New Roman"/>
                <w:sz w:val="18"/>
              </w:rPr>
              <w:t>CsvResult</w:t>
            </w:r>
            <w:proofErr w:type="spellEnd"/>
            <w:r>
              <w:rPr>
                <w:rFonts w:eastAsia="宋体" w:cs="Times New Roman"/>
                <w:sz w:val="18"/>
              </w:rPr>
              <w:t xml:space="preserve"> </w:t>
            </w:r>
            <w:proofErr w:type="spellStart"/>
            <w:proofErr w:type="gramStart"/>
            <w:r>
              <w:rPr>
                <w:rFonts w:eastAsia="宋体" w:cs="Times New Roman"/>
                <w:sz w:val="18"/>
              </w:rPr>
              <w:t>readWriteCsv</w:t>
            </w:r>
            <w:proofErr w:type="spellEnd"/>
            <w:r>
              <w:rPr>
                <w:rFonts w:eastAsia="宋体" w:cs="Times New Roman"/>
                <w:sz w:val="18"/>
              </w:rPr>
              <w:t>(</w:t>
            </w:r>
            <w:proofErr w:type="spellStart"/>
            <w:proofErr w:type="gramEnd"/>
            <w:r>
              <w:rPr>
                <w:rFonts w:eastAsia="宋体" w:cs="Times New Roman"/>
                <w:sz w:val="18"/>
              </w:rPr>
              <w:t>CsvRequest</w:t>
            </w:r>
            <w:proofErr w:type="spellEnd"/>
            <w:r>
              <w:rPr>
                <w:rFonts w:eastAsia="宋体" w:cs="Times New Roman"/>
                <w:sz w:val="18"/>
              </w:rPr>
              <w:t xml:space="preserve"> </w:t>
            </w:r>
            <w:proofErr w:type="spellStart"/>
            <w:r>
              <w:rPr>
                <w:rFonts w:eastAsia="宋体" w:cs="Times New Roman"/>
                <w:sz w:val="18"/>
              </w:rPr>
              <w:t>csvRequest</w:t>
            </w:r>
            <w:proofErr w:type="spellEnd"/>
            <w:r>
              <w:rPr>
                <w:rFonts w:eastAsia="宋体" w:cs="Times New Roman"/>
                <w:sz w:val="18"/>
              </w:rPr>
              <w:t>)</w:t>
            </w:r>
          </w:p>
        </w:tc>
      </w:tr>
      <w:tr w:rsidR="000D2AA3" w14:paraId="12D7D283" w14:textId="77777777">
        <w:trPr>
          <w:jc w:val="center"/>
        </w:trPr>
        <w:tc>
          <w:tcPr>
            <w:tcW w:w="1361" w:type="dxa"/>
            <w:tcMar>
              <w:top w:w="80" w:type="dxa"/>
              <w:left w:w="90" w:type="dxa"/>
              <w:bottom w:w="80" w:type="dxa"/>
              <w:right w:w="90" w:type="dxa"/>
            </w:tcMar>
            <w:vAlign w:val="center"/>
          </w:tcPr>
          <w:p w14:paraId="629453DA"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6F61B7DF" w14:textId="77777777" w:rsidR="000D2AA3" w:rsidRDefault="00000000">
            <w:pPr>
              <w:spacing w:line="240" w:lineRule="auto"/>
              <w:ind w:firstLine="0"/>
              <w:jc w:val="left"/>
              <w:rPr>
                <w:lang w:eastAsia="zh-CN"/>
              </w:rPr>
            </w:pPr>
            <w:r>
              <w:rPr>
                <w:rFonts w:eastAsia="宋体" w:cs="Times New Roman"/>
                <w:sz w:val="18"/>
                <w:lang w:eastAsia="zh-CN"/>
              </w:rPr>
              <w:t>按约定模式读写链路质量、事件和切换</w:t>
            </w:r>
            <w:r>
              <w:rPr>
                <w:rFonts w:eastAsia="宋体" w:cs="Times New Roman"/>
                <w:sz w:val="18"/>
                <w:lang w:eastAsia="zh-CN"/>
              </w:rPr>
              <w:t>CSV</w:t>
            </w:r>
            <w:r>
              <w:rPr>
                <w:rFonts w:eastAsia="宋体" w:cs="Times New Roman"/>
                <w:sz w:val="18"/>
                <w:lang w:eastAsia="zh-CN"/>
              </w:rPr>
              <w:t>文件，执行表头、类型、编码和原子写入校验。</w:t>
            </w:r>
          </w:p>
        </w:tc>
      </w:tr>
    </w:tbl>
    <w:p w14:paraId="7CB39FA9" w14:textId="77777777" w:rsidR="000D2AA3" w:rsidRDefault="000D2AA3">
      <w:pPr>
        <w:spacing w:after="40"/>
        <w:rPr>
          <w:lang w:eastAsia="zh-CN"/>
        </w:rPr>
      </w:pPr>
    </w:p>
    <w:p w14:paraId="12011FD1" w14:textId="77777777" w:rsidR="000D2AA3" w:rsidRDefault="00000000">
      <w:pPr>
        <w:pStyle w:val="5"/>
        <w:rPr>
          <w:lang w:eastAsia="zh-CN"/>
        </w:rPr>
      </w:pPr>
      <w:bookmarkStart w:id="482" w:name="_Toc1623"/>
      <w:r>
        <w:rPr>
          <w:lang w:eastAsia="zh-CN"/>
        </w:rPr>
        <w:t>5.6.2.</w:t>
      </w:r>
      <w:proofErr w:type="gramStart"/>
      <w:r>
        <w:rPr>
          <w:lang w:eastAsia="zh-CN"/>
        </w:rPr>
        <w:t xml:space="preserve">1.5 </w:t>
      </w:r>
      <w:r>
        <w:rPr>
          <w:lang w:eastAsia="zh-CN"/>
        </w:rPr>
        <w:t>对外</w:t>
      </w:r>
      <w:proofErr w:type="gramEnd"/>
      <w:r>
        <w:rPr>
          <w:lang w:eastAsia="zh-CN"/>
        </w:rPr>
        <w:t>接口</w:t>
      </w:r>
      <w:bookmarkEnd w:id="482"/>
    </w:p>
    <w:p w14:paraId="502E4D7F" w14:textId="77777777" w:rsidR="000D2AA3" w:rsidRDefault="00000000">
      <w:pPr>
        <w:spacing w:after="60"/>
        <w:ind w:firstLine="420"/>
        <w:rPr>
          <w:lang w:eastAsia="zh-CN"/>
        </w:rPr>
      </w:pPr>
      <w:r>
        <w:rPr>
          <w:rFonts w:eastAsia="宋体" w:cs="Times New Roman"/>
          <w:sz w:val="21"/>
          <w:lang w:eastAsia="zh-CN"/>
        </w:rPr>
        <w:t>通过本地文件系统接口接收</w:t>
      </w:r>
      <w:r>
        <w:rPr>
          <w:rFonts w:eastAsia="宋体" w:cs="Times New Roman"/>
          <w:sz w:val="21"/>
          <w:lang w:eastAsia="zh-CN"/>
        </w:rPr>
        <w:t>CSV</w:t>
      </w:r>
      <w:r>
        <w:rPr>
          <w:rFonts w:eastAsia="宋体" w:cs="Times New Roman"/>
          <w:sz w:val="21"/>
          <w:lang w:eastAsia="zh-CN"/>
        </w:rPr>
        <w:t>读写请求并向评估、展示与归档模块提供记录集合或写入结果。接口数据采用</w:t>
      </w:r>
      <w:proofErr w:type="spellStart"/>
      <w:r>
        <w:rPr>
          <w:rFonts w:eastAsia="宋体" w:cs="Times New Roman"/>
          <w:sz w:val="21"/>
          <w:lang w:eastAsia="zh-CN"/>
        </w:rPr>
        <w:t>CsvRequest</w:t>
      </w:r>
      <w:proofErr w:type="spellEnd"/>
      <w:r>
        <w:rPr>
          <w:rFonts w:eastAsia="宋体" w:cs="Times New Roman"/>
          <w:sz w:val="21"/>
          <w:lang w:eastAsia="zh-CN"/>
        </w:rPr>
        <w:t>与</w:t>
      </w:r>
      <w:proofErr w:type="spellStart"/>
      <w:r>
        <w:rPr>
          <w:rFonts w:eastAsia="宋体" w:cs="Times New Roman"/>
          <w:sz w:val="21"/>
          <w:lang w:eastAsia="zh-CN"/>
        </w:rPr>
        <w:t>CsvResult</w:t>
      </w:r>
      <w:proofErr w:type="spellEnd"/>
      <w:r>
        <w:rPr>
          <w:rFonts w:eastAsia="宋体" w:cs="Times New Roman"/>
          <w:sz w:val="21"/>
          <w:lang w:eastAsia="zh-CN"/>
        </w:rPr>
        <w:t>定义，调用方必须处理成功、失败和超时状态。</w:t>
      </w:r>
    </w:p>
    <w:p w14:paraId="1B5FE04C" w14:textId="77777777" w:rsidR="000D2AA3" w:rsidRDefault="00000000">
      <w:pPr>
        <w:pStyle w:val="5"/>
        <w:rPr>
          <w:lang w:eastAsia="zh-CN"/>
        </w:rPr>
      </w:pPr>
      <w:bookmarkStart w:id="483" w:name="_Toc32598"/>
      <w:r>
        <w:rPr>
          <w:lang w:eastAsia="zh-CN"/>
        </w:rPr>
        <w:t>5.6.2.</w:t>
      </w:r>
      <w:proofErr w:type="gramStart"/>
      <w:r>
        <w:rPr>
          <w:lang w:eastAsia="zh-CN"/>
        </w:rPr>
        <w:t xml:space="preserve">1.6 </w:t>
      </w:r>
      <w:r>
        <w:rPr>
          <w:lang w:eastAsia="zh-CN"/>
        </w:rPr>
        <w:t>限制</w:t>
      </w:r>
      <w:proofErr w:type="gramEnd"/>
      <w:r>
        <w:rPr>
          <w:lang w:eastAsia="zh-CN"/>
        </w:rPr>
        <w:t>条件</w:t>
      </w:r>
      <w:bookmarkEnd w:id="483"/>
    </w:p>
    <w:p w14:paraId="482C914F" w14:textId="77777777" w:rsidR="000D2AA3" w:rsidRDefault="00000000">
      <w:pPr>
        <w:spacing w:after="60"/>
        <w:ind w:firstLine="420"/>
        <w:rPr>
          <w:lang w:eastAsia="zh-CN"/>
        </w:rPr>
      </w:pPr>
      <w:r>
        <w:rPr>
          <w:rFonts w:eastAsia="宋体" w:cs="Times New Roman"/>
          <w:sz w:val="21"/>
          <w:lang w:eastAsia="zh-CN"/>
        </w:rPr>
        <w:t>文件列顺序、编码和时间字段必须符合数据契约。</w:t>
      </w:r>
    </w:p>
    <w:p w14:paraId="70CF6B66" w14:textId="77777777" w:rsidR="000D2AA3" w:rsidRDefault="00000000">
      <w:pPr>
        <w:pStyle w:val="5"/>
        <w:rPr>
          <w:lang w:eastAsia="zh-CN"/>
        </w:rPr>
      </w:pPr>
      <w:bookmarkStart w:id="484" w:name="_Toc12870"/>
      <w:r>
        <w:rPr>
          <w:lang w:eastAsia="zh-CN"/>
        </w:rPr>
        <w:t>5.6.2.1.</w:t>
      </w:r>
      <w:proofErr w:type="gramStart"/>
      <w:r>
        <w:rPr>
          <w:lang w:eastAsia="zh-CN"/>
        </w:rPr>
        <w:t xml:space="preserve">7 </w:t>
      </w:r>
      <w:r>
        <w:rPr>
          <w:lang w:eastAsia="zh-CN"/>
        </w:rPr>
        <w:t>内部</w:t>
      </w:r>
      <w:proofErr w:type="gramEnd"/>
      <w:r>
        <w:rPr>
          <w:lang w:eastAsia="zh-CN"/>
        </w:rPr>
        <w:t>测试计划</w:t>
      </w:r>
      <w:bookmarkEnd w:id="484"/>
    </w:p>
    <w:p w14:paraId="605810E1"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5-55 CSV</w:t>
      </w:r>
      <w:r>
        <w:rPr>
          <w:rFonts w:eastAsia="宋体" w:cs="Times New Roman"/>
          <w:b w:val="0"/>
          <w:sz w:val="21"/>
          <w:lang w:eastAsia="zh-CN"/>
        </w:rPr>
        <w:t>文件读写内部测试计划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47043F84" w14:textId="77777777">
        <w:trPr>
          <w:tblHeader/>
          <w:jc w:val="center"/>
        </w:trPr>
        <w:tc>
          <w:tcPr>
            <w:tcW w:w="1417" w:type="dxa"/>
            <w:shd w:val="clear" w:color="auto" w:fill="F2F2F2"/>
            <w:tcMar>
              <w:top w:w="80" w:type="dxa"/>
              <w:left w:w="90" w:type="dxa"/>
              <w:bottom w:w="80" w:type="dxa"/>
              <w:right w:w="90" w:type="dxa"/>
            </w:tcMar>
            <w:vAlign w:val="center"/>
          </w:tcPr>
          <w:p w14:paraId="2D8C6613"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7E34B4AD"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6CD1134C" w14:textId="77777777">
        <w:trPr>
          <w:jc w:val="center"/>
        </w:trPr>
        <w:tc>
          <w:tcPr>
            <w:tcW w:w="1417" w:type="dxa"/>
            <w:tcMar>
              <w:top w:w="80" w:type="dxa"/>
              <w:left w:w="90" w:type="dxa"/>
              <w:bottom w:w="80" w:type="dxa"/>
              <w:right w:w="90" w:type="dxa"/>
            </w:tcMar>
            <w:vAlign w:val="center"/>
          </w:tcPr>
          <w:p w14:paraId="09058FBC"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3567DE8A" w14:textId="77777777" w:rsidR="000D2AA3" w:rsidRDefault="00000000">
            <w:pPr>
              <w:spacing w:line="240" w:lineRule="auto"/>
              <w:ind w:firstLine="0"/>
              <w:jc w:val="left"/>
              <w:rPr>
                <w:lang w:eastAsia="zh-CN"/>
              </w:rPr>
            </w:pPr>
            <w:r>
              <w:rPr>
                <w:rFonts w:eastAsia="宋体" w:cs="Times New Roman"/>
                <w:sz w:val="17"/>
                <w:lang w:eastAsia="zh-CN"/>
              </w:rPr>
              <w:t>数据交换与接口模块及依赖服务可用，准备有效与无效</w:t>
            </w:r>
            <w:r>
              <w:rPr>
                <w:rFonts w:eastAsia="宋体" w:cs="Times New Roman"/>
                <w:sz w:val="17"/>
                <w:lang w:eastAsia="zh-CN"/>
              </w:rPr>
              <w:t>CSV</w:t>
            </w:r>
            <w:r>
              <w:rPr>
                <w:rFonts w:eastAsia="宋体" w:cs="Times New Roman"/>
                <w:sz w:val="17"/>
                <w:lang w:eastAsia="zh-CN"/>
              </w:rPr>
              <w:t>读写请求样例。</w:t>
            </w:r>
          </w:p>
        </w:tc>
      </w:tr>
      <w:tr w:rsidR="000D2AA3" w14:paraId="5C4EE105" w14:textId="77777777">
        <w:trPr>
          <w:jc w:val="center"/>
        </w:trPr>
        <w:tc>
          <w:tcPr>
            <w:tcW w:w="1417" w:type="dxa"/>
            <w:tcMar>
              <w:top w:w="80" w:type="dxa"/>
              <w:left w:w="90" w:type="dxa"/>
              <w:bottom w:w="80" w:type="dxa"/>
              <w:right w:w="90" w:type="dxa"/>
            </w:tcMar>
            <w:vAlign w:val="center"/>
          </w:tcPr>
          <w:p w14:paraId="2BDE292C"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04DE3975" w14:textId="77777777" w:rsidR="000D2AA3" w:rsidRDefault="00000000">
            <w:pPr>
              <w:spacing w:line="240" w:lineRule="auto"/>
              <w:ind w:firstLine="0"/>
              <w:jc w:val="left"/>
              <w:rPr>
                <w:lang w:eastAsia="zh-CN"/>
              </w:rPr>
            </w:pPr>
            <w:r>
              <w:rPr>
                <w:rFonts w:eastAsia="宋体" w:cs="Times New Roman"/>
                <w:sz w:val="17"/>
                <w:lang w:eastAsia="zh-CN"/>
              </w:rPr>
              <w:t>业务模块请求读取或追加记录</w:t>
            </w:r>
          </w:p>
        </w:tc>
      </w:tr>
      <w:tr w:rsidR="000D2AA3" w14:paraId="745E4D4F" w14:textId="77777777">
        <w:trPr>
          <w:jc w:val="center"/>
        </w:trPr>
        <w:tc>
          <w:tcPr>
            <w:tcW w:w="1417" w:type="dxa"/>
            <w:tcMar>
              <w:top w:w="80" w:type="dxa"/>
              <w:left w:w="90" w:type="dxa"/>
              <w:bottom w:w="80" w:type="dxa"/>
              <w:right w:w="90" w:type="dxa"/>
            </w:tcMar>
            <w:vAlign w:val="center"/>
          </w:tcPr>
          <w:p w14:paraId="591B5A67"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0967F63E"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217D5F9A" w14:textId="77777777">
        <w:trPr>
          <w:jc w:val="center"/>
        </w:trPr>
        <w:tc>
          <w:tcPr>
            <w:tcW w:w="1417" w:type="dxa"/>
            <w:tcMar>
              <w:top w:w="80" w:type="dxa"/>
              <w:left w:w="90" w:type="dxa"/>
              <w:bottom w:w="80" w:type="dxa"/>
              <w:right w:w="90" w:type="dxa"/>
            </w:tcMar>
            <w:vAlign w:val="center"/>
          </w:tcPr>
          <w:p w14:paraId="60C8D705"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13EDB675" w14:textId="77777777" w:rsidR="000D2AA3" w:rsidRDefault="00000000">
            <w:pPr>
              <w:spacing w:line="240" w:lineRule="auto"/>
              <w:ind w:firstLine="0"/>
              <w:jc w:val="left"/>
            </w:pPr>
            <w:proofErr w:type="spellStart"/>
            <w:r>
              <w:rPr>
                <w:rFonts w:eastAsia="宋体" w:cs="Times New Roman"/>
                <w:sz w:val="17"/>
              </w:rPr>
              <w:t>系统</w:t>
            </w:r>
            <w:proofErr w:type="spellEnd"/>
          </w:p>
        </w:tc>
      </w:tr>
      <w:tr w:rsidR="000D2AA3" w14:paraId="512894B6" w14:textId="77777777">
        <w:trPr>
          <w:jc w:val="center"/>
        </w:trPr>
        <w:tc>
          <w:tcPr>
            <w:tcW w:w="1417" w:type="dxa"/>
            <w:tcMar>
              <w:top w:w="80" w:type="dxa"/>
              <w:left w:w="90" w:type="dxa"/>
              <w:bottom w:w="80" w:type="dxa"/>
              <w:right w:w="90" w:type="dxa"/>
            </w:tcMar>
            <w:vAlign w:val="center"/>
          </w:tcPr>
          <w:p w14:paraId="61C95A27"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049487C0"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csvRequest</w:t>
            </w:r>
            <w:r>
              <w:rPr>
                <w:rFonts w:eastAsia="宋体" w:cs="Times New Roman"/>
                <w:sz w:val="17"/>
              </w:rPr>
              <w:t>，输出</w:t>
            </w:r>
            <w:r>
              <w:rPr>
                <w:rFonts w:eastAsia="宋体" w:cs="Times New Roman"/>
                <w:sz w:val="17"/>
              </w:rPr>
              <w:t>csvResult</w:t>
            </w:r>
            <w:proofErr w:type="spellEnd"/>
            <w:r>
              <w:rPr>
                <w:rFonts w:eastAsia="宋体" w:cs="Times New Roman"/>
                <w:sz w:val="17"/>
              </w:rPr>
              <w:t>。</w:t>
            </w:r>
          </w:p>
        </w:tc>
      </w:tr>
      <w:tr w:rsidR="000D2AA3" w14:paraId="1CA80D58" w14:textId="77777777">
        <w:trPr>
          <w:jc w:val="center"/>
        </w:trPr>
        <w:tc>
          <w:tcPr>
            <w:tcW w:w="1417" w:type="dxa"/>
            <w:tcMar>
              <w:top w:w="80" w:type="dxa"/>
              <w:left w:w="90" w:type="dxa"/>
              <w:bottom w:w="80" w:type="dxa"/>
              <w:right w:w="90" w:type="dxa"/>
            </w:tcMar>
            <w:vAlign w:val="center"/>
          </w:tcPr>
          <w:p w14:paraId="1CDDDA4B"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060C305D"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342E340B" w14:textId="77777777">
        <w:trPr>
          <w:jc w:val="center"/>
        </w:trPr>
        <w:tc>
          <w:tcPr>
            <w:tcW w:w="1417" w:type="dxa"/>
            <w:tcMar>
              <w:top w:w="80" w:type="dxa"/>
              <w:left w:w="90" w:type="dxa"/>
              <w:bottom w:w="80" w:type="dxa"/>
              <w:right w:w="90" w:type="dxa"/>
            </w:tcMar>
            <w:vAlign w:val="center"/>
          </w:tcPr>
          <w:p w14:paraId="7614AD3A"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1246761F"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78E3AE10" w14:textId="77777777">
        <w:trPr>
          <w:jc w:val="center"/>
        </w:trPr>
        <w:tc>
          <w:tcPr>
            <w:tcW w:w="1417" w:type="dxa"/>
            <w:tcMar>
              <w:top w:w="80" w:type="dxa"/>
              <w:left w:w="90" w:type="dxa"/>
              <w:bottom w:w="80" w:type="dxa"/>
              <w:right w:w="90" w:type="dxa"/>
            </w:tcMar>
            <w:vAlign w:val="center"/>
          </w:tcPr>
          <w:p w14:paraId="6B8F46FC"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72A32C34" w14:textId="77777777" w:rsidR="000D2AA3" w:rsidRDefault="00000000">
            <w:pPr>
              <w:spacing w:line="240" w:lineRule="auto"/>
              <w:ind w:firstLine="0"/>
              <w:jc w:val="left"/>
              <w:rPr>
                <w:lang w:eastAsia="zh-CN"/>
              </w:rPr>
            </w:pPr>
            <w:r>
              <w:rPr>
                <w:rFonts w:eastAsia="宋体" w:cs="Times New Roman"/>
                <w:sz w:val="17"/>
                <w:lang w:eastAsia="zh-CN"/>
              </w:rPr>
              <w:t>按预期生成记录集合或写入结果且状态、数据和日志一致。</w:t>
            </w:r>
          </w:p>
        </w:tc>
      </w:tr>
      <w:tr w:rsidR="000D2AA3" w14:paraId="7FAB851A" w14:textId="77777777">
        <w:trPr>
          <w:jc w:val="center"/>
        </w:trPr>
        <w:tc>
          <w:tcPr>
            <w:tcW w:w="1417" w:type="dxa"/>
            <w:tcMar>
              <w:top w:w="80" w:type="dxa"/>
              <w:left w:w="90" w:type="dxa"/>
              <w:bottom w:w="80" w:type="dxa"/>
              <w:right w:w="90" w:type="dxa"/>
            </w:tcMar>
            <w:vAlign w:val="center"/>
          </w:tcPr>
          <w:p w14:paraId="5199A0A9"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0DB54F2F"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55444039" w14:textId="77777777">
        <w:trPr>
          <w:jc w:val="center"/>
        </w:trPr>
        <w:tc>
          <w:tcPr>
            <w:tcW w:w="1417" w:type="dxa"/>
            <w:tcMar>
              <w:top w:w="80" w:type="dxa"/>
              <w:left w:w="90" w:type="dxa"/>
              <w:bottom w:w="80" w:type="dxa"/>
              <w:right w:w="90" w:type="dxa"/>
            </w:tcMar>
            <w:vAlign w:val="center"/>
          </w:tcPr>
          <w:p w14:paraId="721E3E23"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0D42C31F"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5029BEE6" w14:textId="77777777">
        <w:trPr>
          <w:jc w:val="center"/>
        </w:trPr>
        <w:tc>
          <w:tcPr>
            <w:tcW w:w="1417" w:type="dxa"/>
            <w:tcMar>
              <w:top w:w="80" w:type="dxa"/>
              <w:left w:w="90" w:type="dxa"/>
              <w:bottom w:w="80" w:type="dxa"/>
              <w:right w:w="90" w:type="dxa"/>
            </w:tcMar>
            <w:vAlign w:val="center"/>
          </w:tcPr>
          <w:p w14:paraId="36609AE2"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33229137" w14:textId="77777777" w:rsidR="000D2AA3" w:rsidRDefault="00000000">
            <w:pPr>
              <w:spacing w:line="240" w:lineRule="auto"/>
              <w:ind w:firstLine="0"/>
              <w:jc w:val="left"/>
              <w:rPr>
                <w:lang w:eastAsia="zh-CN"/>
              </w:rPr>
            </w:pPr>
            <w:r>
              <w:rPr>
                <w:rFonts w:eastAsia="宋体" w:cs="Times New Roman"/>
                <w:sz w:val="17"/>
                <w:lang w:eastAsia="zh-CN"/>
              </w:rPr>
              <w:t>文件列顺序、编码和时间字段必须符合数据契约</w:t>
            </w:r>
          </w:p>
        </w:tc>
      </w:tr>
    </w:tbl>
    <w:p w14:paraId="6C8D682D" w14:textId="77777777" w:rsidR="000D2AA3" w:rsidRDefault="000D2AA3">
      <w:pPr>
        <w:spacing w:after="40"/>
        <w:rPr>
          <w:lang w:eastAsia="zh-CN"/>
        </w:rPr>
      </w:pPr>
    </w:p>
    <w:p w14:paraId="07E27266" w14:textId="77777777" w:rsidR="000D2AA3" w:rsidRDefault="00000000">
      <w:pPr>
        <w:pStyle w:val="5"/>
        <w:rPr>
          <w:lang w:eastAsia="zh-CN"/>
        </w:rPr>
      </w:pPr>
      <w:bookmarkStart w:id="485" w:name="_Toc18590"/>
      <w:r>
        <w:rPr>
          <w:lang w:eastAsia="zh-CN"/>
        </w:rPr>
        <w:t>5.6.2.1.</w:t>
      </w:r>
      <w:proofErr w:type="gramStart"/>
      <w:r>
        <w:rPr>
          <w:lang w:eastAsia="zh-CN"/>
        </w:rPr>
        <w:t xml:space="preserve">8 </w:t>
      </w:r>
      <w:r>
        <w:rPr>
          <w:lang w:eastAsia="zh-CN"/>
        </w:rPr>
        <w:t>尚未</w:t>
      </w:r>
      <w:proofErr w:type="gramEnd"/>
      <w:r>
        <w:rPr>
          <w:lang w:eastAsia="zh-CN"/>
        </w:rPr>
        <w:t>解决的问题</w:t>
      </w:r>
      <w:bookmarkEnd w:id="485"/>
    </w:p>
    <w:p w14:paraId="154B63D6" w14:textId="77777777" w:rsidR="000D2AA3" w:rsidRDefault="00000000">
      <w:pPr>
        <w:spacing w:after="60"/>
        <w:ind w:firstLine="420"/>
        <w:rPr>
          <w:lang w:eastAsia="zh-CN"/>
        </w:rPr>
      </w:pPr>
      <w:r>
        <w:rPr>
          <w:rFonts w:eastAsia="宋体" w:cs="Times New Roman"/>
          <w:sz w:val="21"/>
          <w:lang w:eastAsia="zh-CN"/>
        </w:rPr>
        <w:t>无。</w:t>
      </w:r>
    </w:p>
    <w:p w14:paraId="0841C5BD" w14:textId="77777777" w:rsidR="000D2AA3" w:rsidRDefault="00000000">
      <w:pPr>
        <w:pStyle w:val="5"/>
        <w:rPr>
          <w:lang w:eastAsia="zh-CN"/>
        </w:rPr>
      </w:pPr>
      <w:bookmarkStart w:id="486" w:name="_Toc7502"/>
      <w:r>
        <w:rPr>
          <w:lang w:eastAsia="zh-CN"/>
        </w:rPr>
        <w:lastRenderedPageBreak/>
        <w:t>5.6.2.1.</w:t>
      </w:r>
      <w:proofErr w:type="gramStart"/>
      <w:r>
        <w:rPr>
          <w:lang w:eastAsia="zh-CN"/>
        </w:rPr>
        <w:t xml:space="preserve">9 </w:t>
      </w:r>
      <w:r>
        <w:rPr>
          <w:lang w:eastAsia="zh-CN"/>
        </w:rPr>
        <w:t>异常</w:t>
      </w:r>
      <w:proofErr w:type="gramEnd"/>
      <w:r>
        <w:rPr>
          <w:lang w:eastAsia="zh-CN"/>
        </w:rPr>
        <w:t>和错误处理</w:t>
      </w:r>
      <w:bookmarkEnd w:id="486"/>
    </w:p>
    <w:p w14:paraId="5E4B9197" w14:textId="77777777" w:rsidR="000D2AA3" w:rsidRDefault="00000000">
      <w:pPr>
        <w:spacing w:after="60"/>
        <w:ind w:firstLine="420"/>
        <w:rPr>
          <w:lang w:eastAsia="zh-CN"/>
        </w:rPr>
      </w:pPr>
      <w:r>
        <w:rPr>
          <w:rFonts w:eastAsia="宋体" w:cs="Times New Roman"/>
          <w:sz w:val="21"/>
          <w:lang w:eastAsia="zh-CN"/>
        </w:rPr>
        <w:t>当</w:t>
      </w:r>
      <w:r>
        <w:rPr>
          <w:rFonts w:eastAsia="宋体" w:cs="Times New Roman"/>
          <w:sz w:val="21"/>
          <w:lang w:eastAsia="zh-CN"/>
        </w:rPr>
        <w:t>CSV</w:t>
      </w:r>
      <w:r>
        <w:rPr>
          <w:rFonts w:eastAsia="宋体" w:cs="Times New Roman"/>
          <w:sz w:val="21"/>
          <w:lang w:eastAsia="zh-CN"/>
        </w:rPr>
        <w:t>读写请求缺失、格式错误、超出约束或本地文件系统接口不可用时，拒绝提交无效结果，返回可定位的失败原因并记录模块、方法、对象标识、仿真时刻或操作时间。可恢复异常允许重试；不可恢复异常执行状态回滚或资源清理。</w:t>
      </w:r>
    </w:p>
    <w:p w14:paraId="141D34F6" w14:textId="77777777" w:rsidR="000D2AA3" w:rsidRDefault="00000000">
      <w:pPr>
        <w:pStyle w:val="4"/>
        <w:rPr>
          <w:lang w:eastAsia="zh-CN"/>
        </w:rPr>
      </w:pPr>
      <w:bookmarkStart w:id="487" w:name="_Toc10371"/>
      <w:r>
        <w:rPr>
          <w:lang w:eastAsia="zh-CN"/>
        </w:rPr>
        <w:t>5.6.2.2 JSON</w:t>
      </w:r>
      <w:r>
        <w:rPr>
          <w:lang w:eastAsia="zh-CN"/>
        </w:rPr>
        <w:t>配置解析类</w:t>
      </w:r>
      <w:r>
        <w:rPr>
          <w:lang w:eastAsia="zh-CN"/>
        </w:rPr>
        <w:t>/DSDWRJQTLJS-BJ-SJJHYJK-JSONJX</w:t>
      </w:r>
      <w:bookmarkEnd w:id="487"/>
    </w:p>
    <w:p w14:paraId="3F857272" w14:textId="77777777" w:rsidR="000D2AA3" w:rsidRDefault="00000000">
      <w:pPr>
        <w:pStyle w:val="5"/>
        <w:rPr>
          <w:lang w:eastAsia="zh-CN"/>
        </w:rPr>
      </w:pPr>
      <w:bookmarkStart w:id="488" w:name="_Toc14793"/>
      <w:r>
        <w:rPr>
          <w:lang w:eastAsia="zh-CN"/>
        </w:rPr>
        <w:t>5.6.2.2.</w:t>
      </w:r>
      <w:proofErr w:type="gramStart"/>
      <w:r>
        <w:rPr>
          <w:lang w:eastAsia="zh-CN"/>
        </w:rPr>
        <w:t xml:space="preserve">1 </w:t>
      </w:r>
      <w:r>
        <w:rPr>
          <w:lang w:eastAsia="zh-CN"/>
        </w:rPr>
        <w:t>功能</w:t>
      </w:r>
      <w:bookmarkEnd w:id="488"/>
      <w:proofErr w:type="gramEnd"/>
    </w:p>
    <w:p w14:paraId="7D845847" w14:textId="77777777" w:rsidR="000D2AA3" w:rsidRDefault="00000000">
      <w:pPr>
        <w:spacing w:after="60"/>
        <w:ind w:firstLine="420"/>
        <w:rPr>
          <w:lang w:eastAsia="zh-CN"/>
        </w:rPr>
      </w:pPr>
      <w:r>
        <w:rPr>
          <w:rFonts w:eastAsia="宋体" w:cs="Times New Roman"/>
          <w:sz w:val="21"/>
          <w:lang w:eastAsia="zh-CN"/>
        </w:rPr>
        <w:t>解析场景</w:t>
      </w:r>
      <w:r>
        <w:rPr>
          <w:rFonts w:eastAsia="宋体" w:cs="Times New Roman"/>
          <w:sz w:val="21"/>
          <w:lang w:eastAsia="zh-CN"/>
        </w:rPr>
        <w:t>JSON</w:t>
      </w:r>
      <w:r>
        <w:rPr>
          <w:rFonts w:eastAsia="宋体" w:cs="Times New Roman"/>
          <w:sz w:val="21"/>
          <w:lang w:eastAsia="zh-CN"/>
        </w:rPr>
        <w:t>并按版本映射为内部对象，报告语法、字段和版本兼容性问题。</w:t>
      </w:r>
    </w:p>
    <w:p w14:paraId="593B85F7" w14:textId="77777777" w:rsidR="000D2AA3" w:rsidRDefault="00000000">
      <w:pPr>
        <w:pStyle w:val="5"/>
        <w:rPr>
          <w:lang w:eastAsia="zh-CN"/>
        </w:rPr>
      </w:pPr>
      <w:bookmarkStart w:id="489" w:name="_Toc16697"/>
      <w:r>
        <w:rPr>
          <w:lang w:eastAsia="zh-CN"/>
        </w:rPr>
        <w:t>5.6.2.</w:t>
      </w:r>
      <w:proofErr w:type="gramStart"/>
      <w:r>
        <w:rPr>
          <w:lang w:eastAsia="zh-CN"/>
        </w:rPr>
        <w:t xml:space="preserve">2.2 </w:t>
      </w:r>
      <w:r>
        <w:rPr>
          <w:lang w:eastAsia="zh-CN"/>
        </w:rPr>
        <w:t>输入</w:t>
      </w:r>
      <w:proofErr w:type="gramEnd"/>
      <w:r>
        <w:rPr>
          <w:lang w:eastAsia="zh-CN"/>
        </w:rPr>
        <w:t>输出</w:t>
      </w:r>
      <w:bookmarkEnd w:id="489"/>
    </w:p>
    <w:p w14:paraId="5B8F3D67"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5-56 JSON</w:t>
      </w:r>
      <w:r>
        <w:rPr>
          <w:rFonts w:eastAsia="宋体" w:cs="Times New Roman"/>
          <w:b w:val="0"/>
          <w:sz w:val="21"/>
          <w:lang w:eastAsia="zh-CN"/>
        </w:rPr>
        <w:t>配置解析输入输出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00BB51FE" w14:textId="77777777">
        <w:trPr>
          <w:tblHeader/>
          <w:jc w:val="center"/>
        </w:trPr>
        <w:tc>
          <w:tcPr>
            <w:tcW w:w="397" w:type="dxa"/>
            <w:shd w:val="clear" w:color="auto" w:fill="F2F2F2"/>
            <w:tcMar>
              <w:top w:w="80" w:type="dxa"/>
              <w:left w:w="90" w:type="dxa"/>
              <w:bottom w:w="80" w:type="dxa"/>
              <w:right w:w="90" w:type="dxa"/>
            </w:tcMar>
            <w:vAlign w:val="center"/>
          </w:tcPr>
          <w:p w14:paraId="21338F1B"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5205CDDB"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43B73C99"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679CA4F4"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7F7109A4"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2E8BD316"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452DCC3B"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0900DA17"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05FE32F3" w14:textId="77777777">
        <w:trPr>
          <w:jc w:val="center"/>
        </w:trPr>
        <w:tc>
          <w:tcPr>
            <w:tcW w:w="397" w:type="dxa"/>
            <w:tcMar>
              <w:top w:w="80" w:type="dxa"/>
              <w:left w:w="90" w:type="dxa"/>
              <w:bottom w:w="80" w:type="dxa"/>
              <w:right w:w="90" w:type="dxa"/>
            </w:tcMar>
            <w:vAlign w:val="center"/>
          </w:tcPr>
          <w:p w14:paraId="2D452224"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503B80A4" w14:textId="77777777" w:rsidR="000D2AA3" w:rsidRDefault="00000000">
            <w:pPr>
              <w:spacing w:line="240" w:lineRule="auto"/>
              <w:ind w:firstLine="0"/>
              <w:jc w:val="left"/>
            </w:pPr>
            <w:proofErr w:type="spellStart"/>
            <w:r>
              <w:rPr>
                <w:rFonts w:eastAsia="宋体" w:cs="Times New Roman"/>
                <w:sz w:val="16"/>
              </w:rPr>
              <w:t>JSON</w:t>
            </w:r>
            <w:r>
              <w:rPr>
                <w:rFonts w:eastAsia="宋体" w:cs="Times New Roman"/>
                <w:sz w:val="16"/>
              </w:rPr>
              <w:t>配置文本</w:t>
            </w:r>
            <w:proofErr w:type="spellEnd"/>
          </w:p>
        </w:tc>
        <w:tc>
          <w:tcPr>
            <w:tcW w:w="1191" w:type="dxa"/>
            <w:tcMar>
              <w:top w:w="80" w:type="dxa"/>
              <w:left w:w="90" w:type="dxa"/>
              <w:bottom w:w="80" w:type="dxa"/>
              <w:right w:w="90" w:type="dxa"/>
            </w:tcMar>
            <w:vAlign w:val="center"/>
          </w:tcPr>
          <w:p w14:paraId="15C2F673" w14:textId="77777777" w:rsidR="000D2AA3" w:rsidRDefault="00000000">
            <w:pPr>
              <w:spacing w:line="240" w:lineRule="auto"/>
              <w:ind w:firstLine="0"/>
              <w:jc w:val="left"/>
            </w:pPr>
            <w:proofErr w:type="spellStart"/>
            <w:r>
              <w:rPr>
                <w:rFonts w:eastAsia="宋体" w:cs="Times New Roman"/>
                <w:sz w:val="16"/>
              </w:rPr>
              <w:t>jsonText</w:t>
            </w:r>
            <w:proofErr w:type="spellEnd"/>
          </w:p>
        </w:tc>
        <w:tc>
          <w:tcPr>
            <w:tcW w:w="1020" w:type="dxa"/>
            <w:tcMar>
              <w:top w:w="80" w:type="dxa"/>
              <w:left w:w="90" w:type="dxa"/>
              <w:bottom w:w="80" w:type="dxa"/>
              <w:right w:w="90" w:type="dxa"/>
            </w:tcMar>
            <w:vAlign w:val="center"/>
          </w:tcPr>
          <w:p w14:paraId="737553EB" w14:textId="77777777" w:rsidR="000D2AA3" w:rsidRDefault="00000000">
            <w:pPr>
              <w:spacing w:line="240" w:lineRule="auto"/>
              <w:ind w:firstLine="0"/>
              <w:jc w:val="left"/>
            </w:pPr>
            <w:r>
              <w:rPr>
                <w:rFonts w:eastAsia="宋体" w:cs="Times New Roman"/>
                <w:sz w:val="16"/>
              </w:rPr>
              <w:t>String</w:t>
            </w:r>
          </w:p>
        </w:tc>
        <w:tc>
          <w:tcPr>
            <w:tcW w:w="454" w:type="dxa"/>
            <w:tcMar>
              <w:top w:w="80" w:type="dxa"/>
              <w:left w:w="90" w:type="dxa"/>
              <w:bottom w:w="80" w:type="dxa"/>
              <w:right w:w="90" w:type="dxa"/>
            </w:tcMar>
            <w:vAlign w:val="center"/>
          </w:tcPr>
          <w:p w14:paraId="77215CC6"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55F10240"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19F047DD" w14:textId="77777777" w:rsidR="000D2AA3" w:rsidRDefault="00000000">
            <w:pPr>
              <w:spacing w:line="240" w:lineRule="auto"/>
              <w:ind w:firstLine="0"/>
              <w:jc w:val="left"/>
            </w:pPr>
            <w:proofErr w:type="spellStart"/>
            <w:r>
              <w:rPr>
                <w:rFonts w:eastAsia="宋体" w:cs="Times New Roman"/>
                <w:sz w:val="16"/>
              </w:rPr>
              <w:t>配置文件</w:t>
            </w:r>
            <w:proofErr w:type="spellEnd"/>
            <w:r>
              <w:rPr>
                <w:rFonts w:eastAsia="宋体" w:cs="Times New Roman"/>
                <w:sz w:val="16"/>
              </w:rPr>
              <w:t>/</w:t>
            </w:r>
            <w:proofErr w:type="spellStart"/>
            <w:r>
              <w:rPr>
                <w:rFonts w:eastAsia="宋体" w:cs="Times New Roman"/>
                <w:sz w:val="16"/>
              </w:rPr>
              <w:t>前端请求</w:t>
            </w:r>
            <w:proofErr w:type="spellEnd"/>
          </w:p>
        </w:tc>
        <w:tc>
          <w:tcPr>
            <w:tcW w:w="1871" w:type="dxa"/>
            <w:tcMar>
              <w:top w:w="80" w:type="dxa"/>
              <w:left w:w="90" w:type="dxa"/>
              <w:bottom w:w="80" w:type="dxa"/>
              <w:right w:w="90" w:type="dxa"/>
            </w:tcMar>
            <w:vAlign w:val="center"/>
          </w:tcPr>
          <w:p w14:paraId="3201B15E"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1377A9B1" w14:textId="77777777">
        <w:trPr>
          <w:jc w:val="center"/>
        </w:trPr>
        <w:tc>
          <w:tcPr>
            <w:tcW w:w="397" w:type="dxa"/>
            <w:tcMar>
              <w:top w:w="80" w:type="dxa"/>
              <w:left w:w="90" w:type="dxa"/>
              <w:bottom w:w="80" w:type="dxa"/>
              <w:right w:w="90" w:type="dxa"/>
            </w:tcMar>
            <w:vAlign w:val="center"/>
          </w:tcPr>
          <w:p w14:paraId="03F558EA"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7660CB2B" w14:textId="77777777" w:rsidR="000D2AA3" w:rsidRDefault="00000000">
            <w:pPr>
              <w:spacing w:line="240" w:lineRule="auto"/>
              <w:ind w:firstLine="0"/>
              <w:jc w:val="left"/>
            </w:pPr>
            <w:proofErr w:type="spellStart"/>
            <w:r>
              <w:rPr>
                <w:rFonts w:eastAsia="宋体" w:cs="Times New Roman"/>
                <w:sz w:val="16"/>
              </w:rPr>
              <w:t>场景配置对象</w:t>
            </w:r>
            <w:proofErr w:type="spellEnd"/>
          </w:p>
        </w:tc>
        <w:tc>
          <w:tcPr>
            <w:tcW w:w="1191" w:type="dxa"/>
            <w:tcMar>
              <w:top w:w="80" w:type="dxa"/>
              <w:left w:w="90" w:type="dxa"/>
              <w:bottom w:w="80" w:type="dxa"/>
              <w:right w:w="90" w:type="dxa"/>
            </w:tcMar>
            <w:vAlign w:val="center"/>
          </w:tcPr>
          <w:p w14:paraId="7A5F195E" w14:textId="77777777" w:rsidR="000D2AA3" w:rsidRDefault="00000000">
            <w:pPr>
              <w:spacing w:line="240" w:lineRule="auto"/>
              <w:ind w:firstLine="0"/>
              <w:jc w:val="left"/>
            </w:pPr>
            <w:proofErr w:type="spellStart"/>
            <w:r>
              <w:rPr>
                <w:rFonts w:eastAsia="宋体" w:cs="Times New Roman"/>
                <w:sz w:val="16"/>
              </w:rPr>
              <w:t>scenarioConfig</w:t>
            </w:r>
            <w:proofErr w:type="spellEnd"/>
          </w:p>
        </w:tc>
        <w:tc>
          <w:tcPr>
            <w:tcW w:w="1020" w:type="dxa"/>
            <w:tcMar>
              <w:top w:w="80" w:type="dxa"/>
              <w:left w:w="90" w:type="dxa"/>
              <w:bottom w:w="80" w:type="dxa"/>
              <w:right w:w="90" w:type="dxa"/>
            </w:tcMar>
            <w:vAlign w:val="center"/>
          </w:tcPr>
          <w:p w14:paraId="2D5D28F4" w14:textId="77777777" w:rsidR="000D2AA3" w:rsidRDefault="00000000">
            <w:pPr>
              <w:spacing w:line="240" w:lineRule="auto"/>
              <w:ind w:firstLine="0"/>
              <w:jc w:val="left"/>
            </w:pPr>
            <w:proofErr w:type="spellStart"/>
            <w:r>
              <w:rPr>
                <w:rFonts w:eastAsia="宋体" w:cs="Times New Roman"/>
                <w:sz w:val="16"/>
              </w:rPr>
              <w:t>ScenarioConfig</w:t>
            </w:r>
            <w:proofErr w:type="spellEnd"/>
          </w:p>
        </w:tc>
        <w:tc>
          <w:tcPr>
            <w:tcW w:w="454" w:type="dxa"/>
            <w:tcMar>
              <w:top w:w="80" w:type="dxa"/>
              <w:left w:w="90" w:type="dxa"/>
              <w:bottom w:w="80" w:type="dxa"/>
              <w:right w:w="90" w:type="dxa"/>
            </w:tcMar>
            <w:vAlign w:val="center"/>
          </w:tcPr>
          <w:p w14:paraId="69F8F194"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0E58ABE9"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7AC7C7C2" w14:textId="77777777" w:rsidR="000D2AA3" w:rsidRDefault="00000000">
            <w:pPr>
              <w:spacing w:line="240" w:lineRule="auto"/>
              <w:ind w:firstLine="0"/>
              <w:jc w:val="left"/>
            </w:pPr>
            <w:proofErr w:type="spellStart"/>
            <w:r>
              <w:rPr>
                <w:rFonts w:eastAsia="宋体" w:cs="Times New Roman"/>
                <w:sz w:val="16"/>
              </w:rPr>
              <w:t>JsonConfigParser</w:t>
            </w:r>
            <w:proofErr w:type="spellEnd"/>
          </w:p>
        </w:tc>
        <w:tc>
          <w:tcPr>
            <w:tcW w:w="1871" w:type="dxa"/>
            <w:tcMar>
              <w:top w:w="80" w:type="dxa"/>
              <w:left w:w="90" w:type="dxa"/>
              <w:bottom w:w="80" w:type="dxa"/>
              <w:right w:w="90" w:type="dxa"/>
            </w:tcMar>
            <w:vAlign w:val="center"/>
          </w:tcPr>
          <w:p w14:paraId="5D474D91"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70B5A1FF" w14:textId="77777777" w:rsidR="000D2AA3" w:rsidRDefault="000D2AA3">
      <w:pPr>
        <w:spacing w:after="40"/>
      </w:pPr>
    </w:p>
    <w:p w14:paraId="0314A468" w14:textId="77777777" w:rsidR="000D2AA3" w:rsidRDefault="00000000">
      <w:pPr>
        <w:pStyle w:val="5"/>
      </w:pPr>
      <w:bookmarkStart w:id="490" w:name="_Toc15696"/>
      <w:r>
        <w:t xml:space="preserve">5.6.2.2.3 </w:t>
      </w:r>
      <w:proofErr w:type="spellStart"/>
      <w:r>
        <w:t>设计方法</w:t>
      </w:r>
      <w:bookmarkEnd w:id="490"/>
      <w:proofErr w:type="spellEnd"/>
    </w:p>
    <w:p w14:paraId="49F3EB7E"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）读取</w:t>
      </w:r>
      <w:r>
        <w:rPr>
          <w:rFonts w:eastAsia="宋体" w:cs="Times New Roman"/>
          <w:sz w:val="21"/>
          <w:lang w:eastAsia="zh-CN"/>
        </w:rPr>
        <w:t>JSON</w:t>
      </w:r>
      <w:r>
        <w:rPr>
          <w:rFonts w:eastAsia="宋体" w:cs="Times New Roman"/>
          <w:sz w:val="21"/>
          <w:lang w:eastAsia="zh-CN"/>
        </w:rPr>
        <w:t>文本与版本；</w:t>
      </w:r>
      <w:r>
        <w:rPr>
          <w:rFonts w:eastAsia="宋体" w:cs="Times New Roman"/>
          <w:sz w:val="21"/>
          <w:lang w:eastAsia="zh-CN"/>
        </w:rPr>
        <w:t>2</w:t>
      </w:r>
      <w:r>
        <w:rPr>
          <w:rFonts w:eastAsia="宋体" w:cs="Times New Roman"/>
          <w:sz w:val="21"/>
          <w:lang w:eastAsia="zh-CN"/>
        </w:rPr>
        <w:t>）执行语法和结构解析；</w:t>
      </w:r>
      <w:r>
        <w:rPr>
          <w:rFonts w:eastAsia="宋体" w:cs="Times New Roman"/>
          <w:sz w:val="21"/>
          <w:lang w:eastAsia="zh-CN"/>
        </w:rPr>
        <w:t>3</w:t>
      </w:r>
      <w:r>
        <w:rPr>
          <w:rFonts w:eastAsia="宋体" w:cs="Times New Roman"/>
          <w:sz w:val="21"/>
          <w:lang w:eastAsia="zh-CN"/>
        </w:rPr>
        <w:t>）映射内部模型并应用兼容规则；</w:t>
      </w:r>
      <w:r>
        <w:rPr>
          <w:rFonts w:eastAsia="宋体" w:cs="Times New Roman"/>
          <w:sz w:val="21"/>
          <w:lang w:eastAsia="zh-CN"/>
        </w:rPr>
        <w:t>4</w:t>
      </w:r>
      <w:r>
        <w:rPr>
          <w:rFonts w:eastAsia="宋体" w:cs="Times New Roman"/>
          <w:sz w:val="21"/>
          <w:lang w:eastAsia="zh-CN"/>
        </w:rPr>
        <w:t>）返回配置对象或定位错误。</w:t>
      </w:r>
    </w:p>
    <w:p w14:paraId="2D9E2615" w14:textId="77777777" w:rsidR="000D2AA3" w:rsidRDefault="00000000">
      <w:pPr>
        <w:keepNext/>
        <w:jc w:val="center"/>
      </w:pPr>
      <w:r>
        <w:rPr>
          <w:noProof/>
        </w:rPr>
        <w:lastRenderedPageBreak/>
        <w:drawing>
          <wp:inline distT="0" distB="0" distL="114300" distR="114300" wp14:anchorId="0DF68BAB" wp14:editId="4658E58E">
            <wp:extent cx="4139565" cy="3380740"/>
            <wp:effectExtent l="0" t="0" r="5715" b="8890"/>
            <wp:docPr id="117" name="Picture 117" descr="JSON配置解析设计流程图" title="JSON配置解析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JSON配置解析设计流程图" title="JSON配置解析设计流程图"/>
                    <pic:cNvPicPr>
                      <a:picLocks noChangeAspect="1"/>
                    </pic:cNvPicPr>
                  </pic:nvPicPr>
                  <pic:blipFill>
                    <a:blip r:embed="rId111"/>
                    <a:stretch>
                      <a:fillRect/>
                    </a:stretch>
                  </pic:blipFill>
                  <pic:spPr>
                    <a:xfrm>
                      <a:off x="0" y="0"/>
                      <a:ext cx="4140000" cy="3381000"/>
                    </a:xfrm>
                    <a:prstGeom prst="rect">
                      <a:avLst/>
                    </a:prstGeom>
                  </pic:spPr>
                </pic:pic>
              </a:graphicData>
            </a:graphic>
          </wp:inline>
        </w:drawing>
      </w:r>
    </w:p>
    <w:p w14:paraId="2727ADED"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5-23 JSON</w:t>
      </w:r>
      <w:r>
        <w:rPr>
          <w:rFonts w:eastAsia="宋体" w:cs="Times New Roman"/>
          <w:b w:val="0"/>
          <w:sz w:val="21"/>
          <w:lang w:eastAsia="zh-CN"/>
        </w:rPr>
        <w:t>配置解析设计流程图</w:t>
      </w:r>
    </w:p>
    <w:p w14:paraId="38481CB6" w14:textId="77777777" w:rsidR="000D2AA3" w:rsidRDefault="00000000">
      <w:pPr>
        <w:pStyle w:val="5"/>
      </w:pPr>
      <w:bookmarkStart w:id="491" w:name="_Toc1353"/>
      <w:r>
        <w:t xml:space="preserve">5.6.2.2.4 </w:t>
      </w:r>
      <w:proofErr w:type="spellStart"/>
      <w:r>
        <w:t>内部方法</w:t>
      </w:r>
      <w:bookmarkEnd w:id="491"/>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5FFC2751" w14:textId="77777777">
        <w:trPr>
          <w:tblHeader/>
          <w:jc w:val="center"/>
        </w:trPr>
        <w:tc>
          <w:tcPr>
            <w:tcW w:w="1361" w:type="dxa"/>
            <w:shd w:val="clear" w:color="auto" w:fill="F2F2F2"/>
            <w:tcMar>
              <w:top w:w="80" w:type="dxa"/>
              <w:left w:w="90" w:type="dxa"/>
              <w:bottom w:w="80" w:type="dxa"/>
              <w:right w:w="90" w:type="dxa"/>
            </w:tcMar>
            <w:vAlign w:val="center"/>
          </w:tcPr>
          <w:p w14:paraId="41825420"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3FE21994"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5BD4AF9F" w14:textId="77777777">
        <w:trPr>
          <w:jc w:val="center"/>
        </w:trPr>
        <w:tc>
          <w:tcPr>
            <w:tcW w:w="1361" w:type="dxa"/>
            <w:tcMar>
              <w:top w:w="80" w:type="dxa"/>
              <w:left w:w="90" w:type="dxa"/>
              <w:bottom w:w="80" w:type="dxa"/>
              <w:right w:w="90" w:type="dxa"/>
            </w:tcMar>
            <w:vAlign w:val="center"/>
          </w:tcPr>
          <w:p w14:paraId="677D457C"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4BDF97F0" w14:textId="77777777" w:rsidR="000D2AA3" w:rsidRDefault="00000000">
            <w:pPr>
              <w:spacing w:line="240" w:lineRule="auto"/>
              <w:ind w:firstLine="0"/>
              <w:jc w:val="left"/>
            </w:pPr>
            <w:proofErr w:type="spellStart"/>
            <w:r>
              <w:rPr>
                <w:rFonts w:eastAsia="宋体" w:cs="Times New Roman"/>
                <w:sz w:val="18"/>
              </w:rPr>
              <w:t>JSON</w:t>
            </w:r>
            <w:r>
              <w:rPr>
                <w:rFonts w:eastAsia="宋体" w:cs="Times New Roman"/>
                <w:sz w:val="18"/>
              </w:rPr>
              <w:t>配置解析类</w:t>
            </w:r>
            <w:proofErr w:type="spellEnd"/>
          </w:p>
        </w:tc>
      </w:tr>
      <w:tr w:rsidR="000D2AA3" w14:paraId="03CE1979" w14:textId="77777777">
        <w:trPr>
          <w:jc w:val="center"/>
        </w:trPr>
        <w:tc>
          <w:tcPr>
            <w:tcW w:w="1361" w:type="dxa"/>
            <w:tcMar>
              <w:top w:w="80" w:type="dxa"/>
              <w:left w:w="90" w:type="dxa"/>
              <w:bottom w:w="80" w:type="dxa"/>
              <w:right w:w="90" w:type="dxa"/>
            </w:tcMar>
            <w:vAlign w:val="center"/>
          </w:tcPr>
          <w:p w14:paraId="09625403"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1C3DA420" w14:textId="77777777" w:rsidR="000D2AA3" w:rsidRDefault="00000000">
            <w:pPr>
              <w:spacing w:line="240" w:lineRule="auto"/>
              <w:ind w:firstLine="0"/>
              <w:jc w:val="left"/>
            </w:pPr>
            <w:proofErr w:type="spellStart"/>
            <w:r>
              <w:rPr>
                <w:rFonts w:eastAsia="宋体" w:cs="Times New Roman"/>
                <w:sz w:val="18"/>
              </w:rPr>
              <w:t>ScenarioConfig</w:t>
            </w:r>
            <w:proofErr w:type="spellEnd"/>
            <w:r>
              <w:rPr>
                <w:rFonts w:eastAsia="宋体" w:cs="Times New Roman"/>
                <w:sz w:val="18"/>
              </w:rPr>
              <w:t xml:space="preserve"> </w:t>
            </w:r>
            <w:proofErr w:type="spellStart"/>
            <w:proofErr w:type="gramStart"/>
            <w:r>
              <w:rPr>
                <w:rFonts w:eastAsia="宋体" w:cs="Times New Roman"/>
                <w:sz w:val="18"/>
              </w:rPr>
              <w:t>parseConfig</w:t>
            </w:r>
            <w:proofErr w:type="spellEnd"/>
            <w:r>
              <w:rPr>
                <w:rFonts w:eastAsia="宋体" w:cs="Times New Roman"/>
                <w:sz w:val="18"/>
              </w:rPr>
              <w:t>(</w:t>
            </w:r>
            <w:proofErr w:type="gramEnd"/>
            <w:r>
              <w:rPr>
                <w:rFonts w:eastAsia="宋体" w:cs="Times New Roman"/>
                <w:sz w:val="18"/>
              </w:rPr>
              <w:t xml:space="preserve">String </w:t>
            </w:r>
            <w:proofErr w:type="spellStart"/>
            <w:r>
              <w:rPr>
                <w:rFonts w:eastAsia="宋体" w:cs="Times New Roman"/>
                <w:sz w:val="18"/>
              </w:rPr>
              <w:t>jsonText</w:t>
            </w:r>
            <w:proofErr w:type="spellEnd"/>
            <w:r>
              <w:rPr>
                <w:rFonts w:eastAsia="宋体" w:cs="Times New Roman"/>
                <w:sz w:val="18"/>
              </w:rPr>
              <w:t>)</w:t>
            </w:r>
          </w:p>
        </w:tc>
      </w:tr>
      <w:tr w:rsidR="000D2AA3" w14:paraId="76E48C57" w14:textId="77777777">
        <w:trPr>
          <w:jc w:val="center"/>
        </w:trPr>
        <w:tc>
          <w:tcPr>
            <w:tcW w:w="1361" w:type="dxa"/>
            <w:tcMar>
              <w:top w:w="80" w:type="dxa"/>
              <w:left w:w="90" w:type="dxa"/>
              <w:bottom w:w="80" w:type="dxa"/>
              <w:right w:w="90" w:type="dxa"/>
            </w:tcMar>
            <w:vAlign w:val="center"/>
          </w:tcPr>
          <w:p w14:paraId="14B3F321"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5682E6FE" w14:textId="77777777" w:rsidR="000D2AA3" w:rsidRDefault="00000000">
            <w:pPr>
              <w:spacing w:line="240" w:lineRule="auto"/>
              <w:ind w:firstLine="0"/>
              <w:jc w:val="left"/>
              <w:rPr>
                <w:lang w:eastAsia="zh-CN"/>
              </w:rPr>
            </w:pPr>
            <w:r>
              <w:rPr>
                <w:rFonts w:eastAsia="宋体" w:cs="Times New Roman"/>
                <w:sz w:val="18"/>
                <w:lang w:eastAsia="zh-CN"/>
              </w:rPr>
              <w:t>解析场景</w:t>
            </w:r>
            <w:r>
              <w:rPr>
                <w:rFonts w:eastAsia="宋体" w:cs="Times New Roman"/>
                <w:sz w:val="18"/>
                <w:lang w:eastAsia="zh-CN"/>
              </w:rPr>
              <w:t>JSON</w:t>
            </w:r>
            <w:r>
              <w:rPr>
                <w:rFonts w:eastAsia="宋体" w:cs="Times New Roman"/>
                <w:sz w:val="18"/>
                <w:lang w:eastAsia="zh-CN"/>
              </w:rPr>
              <w:t>并按版本映射为内部对象，报告语法、字段和版本兼容性问题。</w:t>
            </w:r>
          </w:p>
        </w:tc>
      </w:tr>
    </w:tbl>
    <w:p w14:paraId="38E8DF4A" w14:textId="77777777" w:rsidR="000D2AA3" w:rsidRDefault="000D2AA3">
      <w:pPr>
        <w:spacing w:after="40"/>
        <w:rPr>
          <w:lang w:eastAsia="zh-CN"/>
        </w:rPr>
      </w:pPr>
    </w:p>
    <w:p w14:paraId="58CAF31F" w14:textId="77777777" w:rsidR="000D2AA3" w:rsidRDefault="00000000">
      <w:pPr>
        <w:pStyle w:val="5"/>
        <w:rPr>
          <w:lang w:eastAsia="zh-CN"/>
        </w:rPr>
      </w:pPr>
      <w:bookmarkStart w:id="492" w:name="_Toc20287"/>
      <w:r>
        <w:rPr>
          <w:lang w:eastAsia="zh-CN"/>
        </w:rPr>
        <w:t>5.6.2.</w:t>
      </w:r>
      <w:proofErr w:type="gramStart"/>
      <w:r>
        <w:rPr>
          <w:lang w:eastAsia="zh-CN"/>
        </w:rPr>
        <w:t xml:space="preserve">2.5 </w:t>
      </w:r>
      <w:r>
        <w:rPr>
          <w:lang w:eastAsia="zh-CN"/>
        </w:rPr>
        <w:t>对外</w:t>
      </w:r>
      <w:proofErr w:type="gramEnd"/>
      <w:r>
        <w:rPr>
          <w:lang w:eastAsia="zh-CN"/>
        </w:rPr>
        <w:t>接口</w:t>
      </w:r>
      <w:bookmarkEnd w:id="492"/>
    </w:p>
    <w:p w14:paraId="7CDDD2E9" w14:textId="77777777" w:rsidR="000D2AA3" w:rsidRDefault="00000000">
      <w:pPr>
        <w:spacing w:after="60"/>
        <w:ind w:firstLine="420"/>
        <w:rPr>
          <w:lang w:eastAsia="zh-CN"/>
        </w:rPr>
      </w:pPr>
      <w:r>
        <w:rPr>
          <w:rFonts w:eastAsia="宋体" w:cs="Times New Roman"/>
          <w:sz w:val="21"/>
          <w:lang w:eastAsia="zh-CN"/>
        </w:rPr>
        <w:t>通过</w:t>
      </w:r>
      <w:r>
        <w:rPr>
          <w:rFonts w:eastAsia="宋体" w:cs="Times New Roman"/>
          <w:sz w:val="21"/>
          <w:lang w:eastAsia="zh-CN"/>
        </w:rPr>
        <w:t>JSON</w:t>
      </w:r>
      <w:r>
        <w:rPr>
          <w:rFonts w:eastAsia="宋体" w:cs="Times New Roman"/>
          <w:sz w:val="21"/>
          <w:lang w:eastAsia="zh-CN"/>
        </w:rPr>
        <w:t>文件与</w:t>
      </w:r>
      <w:r>
        <w:rPr>
          <w:rFonts w:eastAsia="宋体" w:cs="Times New Roman"/>
          <w:sz w:val="21"/>
          <w:lang w:eastAsia="zh-CN"/>
        </w:rPr>
        <w:t>HTTP</w:t>
      </w:r>
      <w:r>
        <w:rPr>
          <w:rFonts w:eastAsia="宋体" w:cs="Times New Roman"/>
          <w:sz w:val="21"/>
          <w:lang w:eastAsia="zh-CN"/>
        </w:rPr>
        <w:t>接口接收</w:t>
      </w:r>
      <w:r>
        <w:rPr>
          <w:rFonts w:eastAsia="宋体" w:cs="Times New Roman"/>
          <w:sz w:val="21"/>
          <w:lang w:eastAsia="zh-CN"/>
        </w:rPr>
        <w:t>JSON</w:t>
      </w:r>
      <w:r>
        <w:rPr>
          <w:rFonts w:eastAsia="宋体" w:cs="Times New Roman"/>
          <w:sz w:val="21"/>
          <w:lang w:eastAsia="zh-CN"/>
        </w:rPr>
        <w:t>配置文本并向校验器与脚本生成器提供场景配置对象。接口数据采用</w:t>
      </w:r>
      <w:r>
        <w:rPr>
          <w:rFonts w:eastAsia="宋体" w:cs="Times New Roman"/>
          <w:sz w:val="21"/>
          <w:lang w:eastAsia="zh-CN"/>
        </w:rPr>
        <w:t>String</w:t>
      </w:r>
      <w:r>
        <w:rPr>
          <w:rFonts w:eastAsia="宋体" w:cs="Times New Roman"/>
          <w:sz w:val="21"/>
          <w:lang w:eastAsia="zh-CN"/>
        </w:rPr>
        <w:t>与</w:t>
      </w:r>
      <w:proofErr w:type="spellStart"/>
      <w:r>
        <w:rPr>
          <w:rFonts w:eastAsia="宋体" w:cs="Times New Roman"/>
          <w:sz w:val="21"/>
          <w:lang w:eastAsia="zh-CN"/>
        </w:rPr>
        <w:t>ScenarioConfig</w:t>
      </w:r>
      <w:proofErr w:type="spellEnd"/>
      <w:r>
        <w:rPr>
          <w:rFonts w:eastAsia="宋体" w:cs="Times New Roman"/>
          <w:sz w:val="21"/>
          <w:lang w:eastAsia="zh-CN"/>
        </w:rPr>
        <w:t>定义，调用方必须处理成功、失败和超时状态。</w:t>
      </w:r>
    </w:p>
    <w:p w14:paraId="64F12F00" w14:textId="77777777" w:rsidR="000D2AA3" w:rsidRDefault="00000000">
      <w:pPr>
        <w:pStyle w:val="5"/>
        <w:rPr>
          <w:lang w:eastAsia="zh-CN"/>
        </w:rPr>
      </w:pPr>
      <w:bookmarkStart w:id="493" w:name="_Toc7052"/>
      <w:r>
        <w:rPr>
          <w:lang w:eastAsia="zh-CN"/>
        </w:rPr>
        <w:t>5.6.2.</w:t>
      </w:r>
      <w:proofErr w:type="gramStart"/>
      <w:r>
        <w:rPr>
          <w:lang w:eastAsia="zh-CN"/>
        </w:rPr>
        <w:t xml:space="preserve">2.6 </w:t>
      </w:r>
      <w:r>
        <w:rPr>
          <w:lang w:eastAsia="zh-CN"/>
        </w:rPr>
        <w:t>限制</w:t>
      </w:r>
      <w:proofErr w:type="gramEnd"/>
      <w:r>
        <w:rPr>
          <w:lang w:eastAsia="zh-CN"/>
        </w:rPr>
        <w:t>条件</w:t>
      </w:r>
      <w:bookmarkEnd w:id="493"/>
    </w:p>
    <w:p w14:paraId="13A504AB" w14:textId="77777777" w:rsidR="000D2AA3" w:rsidRDefault="00000000">
      <w:pPr>
        <w:spacing w:after="60"/>
        <w:ind w:firstLine="420"/>
        <w:rPr>
          <w:lang w:eastAsia="zh-CN"/>
        </w:rPr>
      </w:pPr>
      <w:r>
        <w:rPr>
          <w:rFonts w:eastAsia="宋体" w:cs="Times New Roman"/>
          <w:sz w:val="21"/>
          <w:lang w:eastAsia="zh-CN"/>
        </w:rPr>
        <w:t>未知字段按版本策略处理，必填字段不得静默缺省。</w:t>
      </w:r>
    </w:p>
    <w:p w14:paraId="3CB0DCA7" w14:textId="77777777" w:rsidR="000D2AA3" w:rsidRDefault="00000000">
      <w:pPr>
        <w:pStyle w:val="5"/>
        <w:rPr>
          <w:lang w:eastAsia="zh-CN"/>
        </w:rPr>
      </w:pPr>
      <w:bookmarkStart w:id="494" w:name="_Toc24553"/>
      <w:r>
        <w:rPr>
          <w:lang w:eastAsia="zh-CN"/>
        </w:rPr>
        <w:t>5.6.2.2.</w:t>
      </w:r>
      <w:proofErr w:type="gramStart"/>
      <w:r>
        <w:rPr>
          <w:lang w:eastAsia="zh-CN"/>
        </w:rPr>
        <w:t xml:space="preserve">7 </w:t>
      </w:r>
      <w:r>
        <w:rPr>
          <w:lang w:eastAsia="zh-CN"/>
        </w:rPr>
        <w:t>内部</w:t>
      </w:r>
      <w:proofErr w:type="gramEnd"/>
      <w:r>
        <w:rPr>
          <w:lang w:eastAsia="zh-CN"/>
        </w:rPr>
        <w:t>测试计划</w:t>
      </w:r>
      <w:bookmarkEnd w:id="494"/>
    </w:p>
    <w:p w14:paraId="680DC5E9"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5-57 JSON</w:t>
      </w:r>
      <w:r>
        <w:rPr>
          <w:rFonts w:eastAsia="宋体" w:cs="Times New Roman"/>
          <w:b w:val="0"/>
          <w:sz w:val="21"/>
          <w:lang w:eastAsia="zh-CN"/>
        </w:rPr>
        <w:t>配置解析内部测试计划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2B22385F" w14:textId="77777777">
        <w:trPr>
          <w:tblHeader/>
          <w:jc w:val="center"/>
        </w:trPr>
        <w:tc>
          <w:tcPr>
            <w:tcW w:w="1417" w:type="dxa"/>
            <w:shd w:val="clear" w:color="auto" w:fill="F2F2F2"/>
            <w:tcMar>
              <w:top w:w="80" w:type="dxa"/>
              <w:left w:w="90" w:type="dxa"/>
              <w:bottom w:w="80" w:type="dxa"/>
              <w:right w:w="90" w:type="dxa"/>
            </w:tcMar>
            <w:vAlign w:val="center"/>
          </w:tcPr>
          <w:p w14:paraId="736E7447"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6F6FB290"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05504D72" w14:textId="77777777">
        <w:trPr>
          <w:jc w:val="center"/>
        </w:trPr>
        <w:tc>
          <w:tcPr>
            <w:tcW w:w="1417" w:type="dxa"/>
            <w:tcMar>
              <w:top w:w="80" w:type="dxa"/>
              <w:left w:w="90" w:type="dxa"/>
              <w:bottom w:w="80" w:type="dxa"/>
              <w:right w:w="90" w:type="dxa"/>
            </w:tcMar>
            <w:vAlign w:val="center"/>
          </w:tcPr>
          <w:p w14:paraId="5AD96A4E"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61D00B59" w14:textId="77777777" w:rsidR="000D2AA3" w:rsidRDefault="00000000">
            <w:pPr>
              <w:spacing w:line="240" w:lineRule="auto"/>
              <w:ind w:firstLine="0"/>
              <w:jc w:val="left"/>
              <w:rPr>
                <w:lang w:eastAsia="zh-CN"/>
              </w:rPr>
            </w:pPr>
            <w:r>
              <w:rPr>
                <w:rFonts w:eastAsia="宋体" w:cs="Times New Roman"/>
                <w:sz w:val="17"/>
                <w:lang w:eastAsia="zh-CN"/>
              </w:rPr>
              <w:t>数据交换与接口模块及依赖服务可用，准备有效与无效</w:t>
            </w:r>
            <w:r>
              <w:rPr>
                <w:rFonts w:eastAsia="宋体" w:cs="Times New Roman"/>
                <w:sz w:val="17"/>
                <w:lang w:eastAsia="zh-CN"/>
              </w:rPr>
              <w:t>JSON</w:t>
            </w:r>
            <w:r>
              <w:rPr>
                <w:rFonts w:eastAsia="宋体" w:cs="Times New Roman"/>
                <w:sz w:val="17"/>
                <w:lang w:eastAsia="zh-CN"/>
              </w:rPr>
              <w:t>配置文本样例。</w:t>
            </w:r>
          </w:p>
        </w:tc>
      </w:tr>
      <w:tr w:rsidR="000D2AA3" w14:paraId="3B4B1974" w14:textId="77777777">
        <w:trPr>
          <w:jc w:val="center"/>
        </w:trPr>
        <w:tc>
          <w:tcPr>
            <w:tcW w:w="1417" w:type="dxa"/>
            <w:tcMar>
              <w:top w:w="80" w:type="dxa"/>
              <w:left w:w="90" w:type="dxa"/>
              <w:bottom w:w="80" w:type="dxa"/>
              <w:right w:w="90" w:type="dxa"/>
            </w:tcMar>
            <w:vAlign w:val="center"/>
          </w:tcPr>
          <w:p w14:paraId="74B7C868"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49902E40" w14:textId="77777777" w:rsidR="000D2AA3" w:rsidRDefault="00000000">
            <w:pPr>
              <w:spacing w:line="240" w:lineRule="auto"/>
              <w:ind w:firstLine="0"/>
              <w:jc w:val="left"/>
              <w:rPr>
                <w:lang w:eastAsia="zh-CN"/>
              </w:rPr>
            </w:pPr>
            <w:r>
              <w:rPr>
                <w:rFonts w:eastAsia="宋体" w:cs="Times New Roman"/>
                <w:sz w:val="17"/>
                <w:lang w:eastAsia="zh-CN"/>
              </w:rPr>
              <w:t>加载配置或接收前端保存请求</w:t>
            </w:r>
          </w:p>
        </w:tc>
      </w:tr>
      <w:tr w:rsidR="000D2AA3" w14:paraId="28E2F226" w14:textId="77777777">
        <w:trPr>
          <w:jc w:val="center"/>
        </w:trPr>
        <w:tc>
          <w:tcPr>
            <w:tcW w:w="1417" w:type="dxa"/>
            <w:tcMar>
              <w:top w:w="80" w:type="dxa"/>
              <w:left w:w="90" w:type="dxa"/>
              <w:bottom w:w="80" w:type="dxa"/>
              <w:right w:w="90" w:type="dxa"/>
            </w:tcMar>
            <w:vAlign w:val="center"/>
          </w:tcPr>
          <w:p w14:paraId="4B1C4690" w14:textId="77777777" w:rsidR="000D2AA3" w:rsidRDefault="00000000">
            <w:pPr>
              <w:spacing w:line="240" w:lineRule="auto"/>
              <w:ind w:firstLine="0"/>
              <w:jc w:val="left"/>
            </w:pPr>
            <w:proofErr w:type="spellStart"/>
            <w:r>
              <w:rPr>
                <w:rFonts w:eastAsia="宋体" w:cs="Times New Roman"/>
                <w:sz w:val="17"/>
              </w:rPr>
              <w:lastRenderedPageBreak/>
              <w:t>退出条件</w:t>
            </w:r>
            <w:proofErr w:type="spellEnd"/>
          </w:p>
        </w:tc>
        <w:tc>
          <w:tcPr>
            <w:tcW w:w="6803" w:type="dxa"/>
            <w:tcMar>
              <w:top w:w="80" w:type="dxa"/>
              <w:left w:w="90" w:type="dxa"/>
              <w:bottom w:w="80" w:type="dxa"/>
              <w:right w:w="90" w:type="dxa"/>
            </w:tcMar>
            <w:vAlign w:val="center"/>
          </w:tcPr>
          <w:p w14:paraId="16CBF0D6"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281EED62" w14:textId="77777777">
        <w:trPr>
          <w:jc w:val="center"/>
        </w:trPr>
        <w:tc>
          <w:tcPr>
            <w:tcW w:w="1417" w:type="dxa"/>
            <w:tcMar>
              <w:top w:w="80" w:type="dxa"/>
              <w:left w:w="90" w:type="dxa"/>
              <w:bottom w:w="80" w:type="dxa"/>
              <w:right w:w="90" w:type="dxa"/>
            </w:tcMar>
            <w:vAlign w:val="center"/>
          </w:tcPr>
          <w:p w14:paraId="25705C52"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62927853" w14:textId="77777777" w:rsidR="000D2AA3" w:rsidRDefault="00000000">
            <w:pPr>
              <w:spacing w:line="240" w:lineRule="auto"/>
              <w:ind w:firstLine="0"/>
              <w:jc w:val="left"/>
            </w:pPr>
            <w:proofErr w:type="spellStart"/>
            <w:r>
              <w:rPr>
                <w:rFonts w:eastAsia="宋体" w:cs="Times New Roman"/>
                <w:sz w:val="17"/>
              </w:rPr>
              <w:t>系统</w:t>
            </w:r>
            <w:proofErr w:type="spellEnd"/>
            <w:r>
              <w:rPr>
                <w:rFonts w:eastAsia="宋体" w:cs="Times New Roman"/>
                <w:sz w:val="17"/>
              </w:rPr>
              <w:t>/</w:t>
            </w:r>
            <w:proofErr w:type="spellStart"/>
            <w:r>
              <w:rPr>
                <w:rFonts w:eastAsia="宋体" w:cs="Times New Roman"/>
                <w:sz w:val="17"/>
              </w:rPr>
              <w:t>操作员</w:t>
            </w:r>
            <w:proofErr w:type="spellEnd"/>
          </w:p>
        </w:tc>
      </w:tr>
      <w:tr w:rsidR="000D2AA3" w14:paraId="60FFB461" w14:textId="77777777">
        <w:trPr>
          <w:jc w:val="center"/>
        </w:trPr>
        <w:tc>
          <w:tcPr>
            <w:tcW w:w="1417" w:type="dxa"/>
            <w:tcMar>
              <w:top w:w="80" w:type="dxa"/>
              <w:left w:w="90" w:type="dxa"/>
              <w:bottom w:w="80" w:type="dxa"/>
              <w:right w:w="90" w:type="dxa"/>
            </w:tcMar>
            <w:vAlign w:val="center"/>
          </w:tcPr>
          <w:p w14:paraId="45858B4A"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2F3D62B0"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jsonText</w:t>
            </w:r>
            <w:r>
              <w:rPr>
                <w:rFonts w:eastAsia="宋体" w:cs="Times New Roman"/>
                <w:sz w:val="17"/>
              </w:rPr>
              <w:t>，输出</w:t>
            </w:r>
            <w:r>
              <w:rPr>
                <w:rFonts w:eastAsia="宋体" w:cs="Times New Roman"/>
                <w:sz w:val="17"/>
              </w:rPr>
              <w:t>scenarioConfig</w:t>
            </w:r>
            <w:proofErr w:type="spellEnd"/>
            <w:r>
              <w:rPr>
                <w:rFonts w:eastAsia="宋体" w:cs="Times New Roman"/>
                <w:sz w:val="17"/>
              </w:rPr>
              <w:t>。</w:t>
            </w:r>
          </w:p>
        </w:tc>
      </w:tr>
      <w:tr w:rsidR="000D2AA3" w14:paraId="13BD9188" w14:textId="77777777">
        <w:trPr>
          <w:jc w:val="center"/>
        </w:trPr>
        <w:tc>
          <w:tcPr>
            <w:tcW w:w="1417" w:type="dxa"/>
            <w:tcMar>
              <w:top w:w="80" w:type="dxa"/>
              <w:left w:w="90" w:type="dxa"/>
              <w:bottom w:w="80" w:type="dxa"/>
              <w:right w:w="90" w:type="dxa"/>
            </w:tcMar>
            <w:vAlign w:val="center"/>
          </w:tcPr>
          <w:p w14:paraId="4CB7E127"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45456EEF"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284CE5F7" w14:textId="77777777">
        <w:trPr>
          <w:jc w:val="center"/>
        </w:trPr>
        <w:tc>
          <w:tcPr>
            <w:tcW w:w="1417" w:type="dxa"/>
            <w:tcMar>
              <w:top w:w="80" w:type="dxa"/>
              <w:left w:w="90" w:type="dxa"/>
              <w:bottom w:w="80" w:type="dxa"/>
              <w:right w:w="90" w:type="dxa"/>
            </w:tcMar>
            <w:vAlign w:val="center"/>
          </w:tcPr>
          <w:p w14:paraId="6A84C58D"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029BA671"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0146B1F3" w14:textId="77777777">
        <w:trPr>
          <w:jc w:val="center"/>
        </w:trPr>
        <w:tc>
          <w:tcPr>
            <w:tcW w:w="1417" w:type="dxa"/>
            <w:tcMar>
              <w:top w:w="80" w:type="dxa"/>
              <w:left w:w="90" w:type="dxa"/>
              <w:bottom w:w="80" w:type="dxa"/>
              <w:right w:w="90" w:type="dxa"/>
            </w:tcMar>
            <w:vAlign w:val="center"/>
          </w:tcPr>
          <w:p w14:paraId="291EEEF4"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22C1D64B" w14:textId="77777777" w:rsidR="000D2AA3" w:rsidRDefault="00000000">
            <w:pPr>
              <w:spacing w:line="240" w:lineRule="auto"/>
              <w:ind w:firstLine="0"/>
              <w:jc w:val="left"/>
              <w:rPr>
                <w:lang w:eastAsia="zh-CN"/>
              </w:rPr>
            </w:pPr>
            <w:r>
              <w:rPr>
                <w:rFonts w:eastAsia="宋体" w:cs="Times New Roman"/>
                <w:sz w:val="17"/>
                <w:lang w:eastAsia="zh-CN"/>
              </w:rPr>
              <w:t>按预期生成场景配置对象且状态、数据和日志一致。</w:t>
            </w:r>
          </w:p>
        </w:tc>
      </w:tr>
      <w:tr w:rsidR="000D2AA3" w14:paraId="515BB16F" w14:textId="77777777">
        <w:trPr>
          <w:jc w:val="center"/>
        </w:trPr>
        <w:tc>
          <w:tcPr>
            <w:tcW w:w="1417" w:type="dxa"/>
            <w:tcMar>
              <w:top w:w="80" w:type="dxa"/>
              <w:left w:w="90" w:type="dxa"/>
              <w:bottom w:w="80" w:type="dxa"/>
              <w:right w:w="90" w:type="dxa"/>
            </w:tcMar>
            <w:vAlign w:val="center"/>
          </w:tcPr>
          <w:p w14:paraId="10255B52"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042D1A6E"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528A5624" w14:textId="77777777">
        <w:trPr>
          <w:jc w:val="center"/>
        </w:trPr>
        <w:tc>
          <w:tcPr>
            <w:tcW w:w="1417" w:type="dxa"/>
            <w:tcMar>
              <w:top w:w="80" w:type="dxa"/>
              <w:left w:w="90" w:type="dxa"/>
              <w:bottom w:w="80" w:type="dxa"/>
              <w:right w:w="90" w:type="dxa"/>
            </w:tcMar>
            <w:vAlign w:val="center"/>
          </w:tcPr>
          <w:p w14:paraId="45B2CBC0"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773F4D6D"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40E50B5E" w14:textId="77777777">
        <w:trPr>
          <w:jc w:val="center"/>
        </w:trPr>
        <w:tc>
          <w:tcPr>
            <w:tcW w:w="1417" w:type="dxa"/>
            <w:tcMar>
              <w:top w:w="80" w:type="dxa"/>
              <w:left w:w="90" w:type="dxa"/>
              <w:bottom w:w="80" w:type="dxa"/>
              <w:right w:w="90" w:type="dxa"/>
            </w:tcMar>
            <w:vAlign w:val="center"/>
          </w:tcPr>
          <w:p w14:paraId="2017938C"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43842DFD" w14:textId="77777777" w:rsidR="000D2AA3" w:rsidRDefault="00000000">
            <w:pPr>
              <w:spacing w:line="240" w:lineRule="auto"/>
              <w:ind w:firstLine="0"/>
              <w:jc w:val="left"/>
              <w:rPr>
                <w:lang w:eastAsia="zh-CN"/>
              </w:rPr>
            </w:pPr>
            <w:r>
              <w:rPr>
                <w:rFonts w:eastAsia="宋体" w:cs="Times New Roman"/>
                <w:sz w:val="17"/>
                <w:lang w:eastAsia="zh-CN"/>
              </w:rPr>
              <w:t>未知字段按版本策略处理，必填字段不得静默缺省</w:t>
            </w:r>
          </w:p>
        </w:tc>
      </w:tr>
    </w:tbl>
    <w:p w14:paraId="2DF1E16D" w14:textId="77777777" w:rsidR="000D2AA3" w:rsidRDefault="000D2AA3">
      <w:pPr>
        <w:spacing w:after="40"/>
        <w:rPr>
          <w:lang w:eastAsia="zh-CN"/>
        </w:rPr>
      </w:pPr>
    </w:p>
    <w:p w14:paraId="3361E8FE" w14:textId="77777777" w:rsidR="000D2AA3" w:rsidRDefault="00000000">
      <w:pPr>
        <w:pStyle w:val="5"/>
        <w:rPr>
          <w:lang w:eastAsia="zh-CN"/>
        </w:rPr>
      </w:pPr>
      <w:bookmarkStart w:id="495" w:name="_Toc17335"/>
      <w:r>
        <w:rPr>
          <w:lang w:eastAsia="zh-CN"/>
        </w:rPr>
        <w:t>5.6.2.2.</w:t>
      </w:r>
      <w:proofErr w:type="gramStart"/>
      <w:r>
        <w:rPr>
          <w:lang w:eastAsia="zh-CN"/>
        </w:rPr>
        <w:t xml:space="preserve">8 </w:t>
      </w:r>
      <w:r>
        <w:rPr>
          <w:lang w:eastAsia="zh-CN"/>
        </w:rPr>
        <w:t>尚未</w:t>
      </w:r>
      <w:proofErr w:type="gramEnd"/>
      <w:r>
        <w:rPr>
          <w:lang w:eastAsia="zh-CN"/>
        </w:rPr>
        <w:t>解决的问题</w:t>
      </w:r>
      <w:bookmarkEnd w:id="495"/>
    </w:p>
    <w:p w14:paraId="4E341C4F" w14:textId="77777777" w:rsidR="000D2AA3" w:rsidRDefault="00000000">
      <w:pPr>
        <w:spacing w:after="60"/>
        <w:ind w:firstLine="420"/>
        <w:rPr>
          <w:lang w:eastAsia="zh-CN"/>
        </w:rPr>
      </w:pPr>
      <w:r>
        <w:rPr>
          <w:rFonts w:eastAsia="宋体" w:cs="Times New Roman"/>
          <w:sz w:val="21"/>
          <w:lang w:eastAsia="zh-CN"/>
        </w:rPr>
        <w:t>无。</w:t>
      </w:r>
    </w:p>
    <w:p w14:paraId="402ED9D7" w14:textId="77777777" w:rsidR="000D2AA3" w:rsidRDefault="00000000">
      <w:pPr>
        <w:pStyle w:val="5"/>
        <w:rPr>
          <w:lang w:eastAsia="zh-CN"/>
        </w:rPr>
      </w:pPr>
      <w:bookmarkStart w:id="496" w:name="_Toc16267"/>
      <w:r>
        <w:rPr>
          <w:lang w:eastAsia="zh-CN"/>
        </w:rPr>
        <w:t>5.6.2.2.</w:t>
      </w:r>
      <w:proofErr w:type="gramStart"/>
      <w:r>
        <w:rPr>
          <w:lang w:eastAsia="zh-CN"/>
        </w:rPr>
        <w:t xml:space="preserve">9 </w:t>
      </w:r>
      <w:r>
        <w:rPr>
          <w:lang w:eastAsia="zh-CN"/>
        </w:rPr>
        <w:t>异常</w:t>
      </w:r>
      <w:proofErr w:type="gramEnd"/>
      <w:r>
        <w:rPr>
          <w:lang w:eastAsia="zh-CN"/>
        </w:rPr>
        <w:t>和错误处理</w:t>
      </w:r>
      <w:bookmarkEnd w:id="496"/>
    </w:p>
    <w:p w14:paraId="6067F075" w14:textId="77777777" w:rsidR="000D2AA3" w:rsidRDefault="00000000">
      <w:pPr>
        <w:spacing w:after="60"/>
        <w:ind w:firstLine="420"/>
        <w:rPr>
          <w:lang w:eastAsia="zh-CN"/>
        </w:rPr>
      </w:pPr>
      <w:r>
        <w:rPr>
          <w:rFonts w:eastAsia="宋体" w:cs="Times New Roman"/>
          <w:sz w:val="21"/>
          <w:lang w:eastAsia="zh-CN"/>
        </w:rPr>
        <w:t>当</w:t>
      </w:r>
      <w:r>
        <w:rPr>
          <w:rFonts w:eastAsia="宋体" w:cs="Times New Roman"/>
          <w:sz w:val="21"/>
          <w:lang w:eastAsia="zh-CN"/>
        </w:rPr>
        <w:t>JSON</w:t>
      </w:r>
      <w:r>
        <w:rPr>
          <w:rFonts w:eastAsia="宋体" w:cs="Times New Roman"/>
          <w:sz w:val="21"/>
          <w:lang w:eastAsia="zh-CN"/>
        </w:rPr>
        <w:t>配置文本缺失、格式错误、超出约束或</w:t>
      </w:r>
      <w:r>
        <w:rPr>
          <w:rFonts w:eastAsia="宋体" w:cs="Times New Roman"/>
          <w:sz w:val="21"/>
          <w:lang w:eastAsia="zh-CN"/>
        </w:rPr>
        <w:t>JSON</w:t>
      </w:r>
      <w:r>
        <w:rPr>
          <w:rFonts w:eastAsia="宋体" w:cs="Times New Roman"/>
          <w:sz w:val="21"/>
          <w:lang w:eastAsia="zh-CN"/>
        </w:rPr>
        <w:t>文件与</w:t>
      </w:r>
      <w:r>
        <w:rPr>
          <w:rFonts w:eastAsia="宋体" w:cs="Times New Roman"/>
          <w:sz w:val="21"/>
          <w:lang w:eastAsia="zh-CN"/>
        </w:rPr>
        <w:t>HTTP</w:t>
      </w:r>
      <w:r>
        <w:rPr>
          <w:rFonts w:eastAsia="宋体" w:cs="Times New Roman"/>
          <w:sz w:val="21"/>
          <w:lang w:eastAsia="zh-CN"/>
        </w:rPr>
        <w:t>接口不可用时，拒绝提交无效结果，返回可定位的失败原因并记录模块、方法、对象标识、仿真时刻或操作时间。可恢复异常允许重试；不可恢复异常执行状态回滚或资源清理。</w:t>
      </w:r>
    </w:p>
    <w:p w14:paraId="0E80B32A" w14:textId="77777777" w:rsidR="000D2AA3" w:rsidRDefault="00000000">
      <w:pPr>
        <w:pStyle w:val="4"/>
        <w:rPr>
          <w:lang w:eastAsia="zh-CN"/>
        </w:rPr>
      </w:pPr>
      <w:bookmarkStart w:id="497" w:name="_Toc26755"/>
      <w:r>
        <w:rPr>
          <w:lang w:eastAsia="zh-CN"/>
        </w:rPr>
        <w:t>5.6.2.3 WebSocket</w:t>
      </w:r>
      <w:r>
        <w:rPr>
          <w:lang w:eastAsia="zh-CN"/>
        </w:rPr>
        <w:t>数据推送类</w:t>
      </w:r>
      <w:r>
        <w:rPr>
          <w:lang w:eastAsia="zh-CN"/>
        </w:rPr>
        <w:t>/DSDWRJQTLJS-BJ-SJJHYJK-WSTC</w:t>
      </w:r>
      <w:bookmarkEnd w:id="497"/>
    </w:p>
    <w:p w14:paraId="7A6612FE" w14:textId="77777777" w:rsidR="000D2AA3" w:rsidRDefault="00000000">
      <w:pPr>
        <w:pStyle w:val="5"/>
        <w:rPr>
          <w:lang w:eastAsia="zh-CN"/>
        </w:rPr>
      </w:pPr>
      <w:bookmarkStart w:id="498" w:name="_Toc8625"/>
      <w:r>
        <w:rPr>
          <w:lang w:eastAsia="zh-CN"/>
        </w:rPr>
        <w:t>5.6.2.3.</w:t>
      </w:r>
      <w:proofErr w:type="gramStart"/>
      <w:r>
        <w:rPr>
          <w:lang w:eastAsia="zh-CN"/>
        </w:rPr>
        <w:t xml:space="preserve">1 </w:t>
      </w:r>
      <w:r>
        <w:rPr>
          <w:lang w:eastAsia="zh-CN"/>
        </w:rPr>
        <w:t>功能</w:t>
      </w:r>
      <w:bookmarkEnd w:id="498"/>
      <w:proofErr w:type="gramEnd"/>
    </w:p>
    <w:p w14:paraId="38F39814" w14:textId="77777777" w:rsidR="000D2AA3" w:rsidRDefault="00000000">
      <w:pPr>
        <w:spacing w:after="60"/>
        <w:ind w:firstLine="420"/>
        <w:rPr>
          <w:lang w:eastAsia="zh-CN"/>
        </w:rPr>
      </w:pPr>
      <w:r>
        <w:rPr>
          <w:rFonts w:eastAsia="宋体" w:cs="Times New Roman"/>
          <w:sz w:val="21"/>
          <w:lang w:eastAsia="zh-CN"/>
        </w:rPr>
        <w:t>将仿真帧、链路指标、干扰和切换事件按主题推送给前端，并管理连接、订阅和重连状态。</w:t>
      </w:r>
    </w:p>
    <w:p w14:paraId="741E1034" w14:textId="77777777" w:rsidR="000D2AA3" w:rsidRDefault="00000000">
      <w:pPr>
        <w:pStyle w:val="5"/>
        <w:rPr>
          <w:lang w:eastAsia="zh-CN"/>
        </w:rPr>
      </w:pPr>
      <w:bookmarkStart w:id="499" w:name="_Toc32152"/>
      <w:r>
        <w:rPr>
          <w:lang w:eastAsia="zh-CN"/>
        </w:rPr>
        <w:t>5.6.2.</w:t>
      </w:r>
      <w:proofErr w:type="gramStart"/>
      <w:r>
        <w:rPr>
          <w:lang w:eastAsia="zh-CN"/>
        </w:rPr>
        <w:t xml:space="preserve">3.2 </w:t>
      </w:r>
      <w:r>
        <w:rPr>
          <w:lang w:eastAsia="zh-CN"/>
        </w:rPr>
        <w:t>输入</w:t>
      </w:r>
      <w:proofErr w:type="gramEnd"/>
      <w:r>
        <w:rPr>
          <w:lang w:eastAsia="zh-CN"/>
        </w:rPr>
        <w:t>输出</w:t>
      </w:r>
      <w:bookmarkEnd w:id="499"/>
    </w:p>
    <w:p w14:paraId="40608C08"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5-58 WebSocket</w:t>
      </w:r>
      <w:r>
        <w:rPr>
          <w:rFonts w:eastAsia="宋体" w:cs="Times New Roman"/>
          <w:b w:val="0"/>
          <w:sz w:val="21"/>
          <w:lang w:eastAsia="zh-CN"/>
        </w:rPr>
        <w:t>数据推送输入输出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568E8F6F" w14:textId="77777777">
        <w:trPr>
          <w:tblHeader/>
          <w:jc w:val="center"/>
        </w:trPr>
        <w:tc>
          <w:tcPr>
            <w:tcW w:w="397" w:type="dxa"/>
            <w:shd w:val="clear" w:color="auto" w:fill="F2F2F2"/>
            <w:tcMar>
              <w:top w:w="80" w:type="dxa"/>
              <w:left w:w="90" w:type="dxa"/>
              <w:bottom w:w="80" w:type="dxa"/>
              <w:right w:w="90" w:type="dxa"/>
            </w:tcMar>
            <w:vAlign w:val="center"/>
          </w:tcPr>
          <w:p w14:paraId="52E8F389"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4DD3A66F"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4BA4DE18"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0EE91C88"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1FF850C5"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143F545C"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5C940923"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362F7B00"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4802177E" w14:textId="77777777">
        <w:trPr>
          <w:jc w:val="center"/>
        </w:trPr>
        <w:tc>
          <w:tcPr>
            <w:tcW w:w="397" w:type="dxa"/>
            <w:tcMar>
              <w:top w:w="80" w:type="dxa"/>
              <w:left w:w="90" w:type="dxa"/>
              <w:bottom w:w="80" w:type="dxa"/>
              <w:right w:w="90" w:type="dxa"/>
            </w:tcMar>
            <w:vAlign w:val="center"/>
          </w:tcPr>
          <w:p w14:paraId="36216666"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3A621F10" w14:textId="77777777" w:rsidR="000D2AA3" w:rsidRDefault="00000000">
            <w:pPr>
              <w:spacing w:line="240" w:lineRule="auto"/>
              <w:ind w:firstLine="0"/>
              <w:jc w:val="left"/>
            </w:pPr>
            <w:proofErr w:type="spellStart"/>
            <w:r>
              <w:rPr>
                <w:rFonts w:eastAsia="宋体" w:cs="Times New Roman"/>
                <w:sz w:val="16"/>
              </w:rPr>
              <w:t>实时消息</w:t>
            </w:r>
            <w:proofErr w:type="spellEnd"/>
          </w:p>
        </w:tc>
        <w:tc>
          <w:tcPr>
            <w:tcW w:w="1191" w:type="dxa"/>
            <w:tcMar>
              <w:top w:w="80" w:type="dxa"/>
              <w:left w:w="90" w:type="dxa"/>
              <w:bottom w:w="80" w:type="dxa"/>
              <w:right w:w="90" w:type="dxa"/>
            </w:tcMar>
            <w:vAlign w:val="center"/>
          </w:tcPr>
          <w:p w14:paraId="614E71A4" w14:textId="77777777" w:rsidR="000D2AA3" w:rsidRDefault="00000000">
            <w:pPr>
              <w:spacing w:line="240" w:lineRule="auto"/>
              <w:ind w:firstLine="0"/>
              <w:jc w:val="left"/>
            </w:pPr>
            <w:proofErr w:type="spellStart"/>
            <w:r>
              <w:rPr>
                <w:rFonts w:eastAsia="宋体" w:cs="Times New Roman"/>
                <w:sz w:val="16"/>
              </w:rPr>
              <w:t>realtimeMessage</w:t>
            </w:r>
            <w:proofErr w:type="spellEnd"/>
          </w:p>
        </w:tc>
        <w:tc>
          <w:tcPr>
            <w:tcW w:w="1020" w:type="dxa"/>
            <w:tcMar>
              <w:top w:w="80" w:type="dxa"/>
              <w:left w:w="90" w:type="dxa"/>
              <w:bottom w:w="80" w:type="dxa"/>
              <w:right w:w="90" w:type="dxa"/>
            </w:tcMar>
            <w:vAlign w:val="center"/>
          </w:tcPr>
          <w:p w14:paraId="196A8FB3" w14:textId="77777777" w:rsidR="000D2AA3" w:rsidRDefault="00000000">
            <w:pPr>
              <w:spacing w:line="240" w:lineRule="auto"/>
              <w:ind w:firstLine="0"/>
              <w:jc w:val="left"/>
            </w:pPr>
            <w:proofErr w:type="spellStart"/>
            <w:r>
              <w:rPr>
                <w:rFonts w:eastAsia="宋体" w:cs="Times New Roman"/>
                <w:sz w:val="16"/>
              </w:rPr>
              <w:t>RealtimeMessage</w:t>
            </w:r>
            <w:proofErr w:type="spellEnd"/>
          </w:p>
        </w:tc>
        <w:tc>
          <w:tcPr>
            <w:tcW w:w="454" w:type="dxa"/>
            <w:tcMar>
              <w:top w:w="80" w:type="dxa"/>
              <w:left w:w="90" w:type="dxa"/>
              <w:bottom w:w="80" w:type="dxa"/>
              <w:right w:w="90" w:type="dxa"/>
            </w:tcMar>
            <w:vAlign w:val="center"/>
          </w:tcPr>
          <w:p w14:paraId="281787D1"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29C222D6"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17BF3147" w14:textId="77777777" w:rsidR="000D2AA3" w:rsidRDefault="00000000">
            <w:pPr>
              <w:spacing w:line="240" w:lineRule="auto"/>
              <w:ind w:firstLine="0"/>
              <w:jc w:val="left"/>
            </w:pPr>
            <w:proofErr w:type="spellStart"/>
            <w:r>
              <w:rPr>
                <w:rFonts w:eastAsia="宋体" w:cs="Times New Roman"/>
                <w:sz w:val="16"/>
              </w:rPr>
              <w:t>仿真与业务事件总线</w:t>
            </w:r>
            <w:proofErr w:type="spellEnd"/>
          </w:p>
        </w:tc>
        <w:tc>
          <w:tcPr>
            <w:tcW w:w="1871" w:type="dxa"/>
            <w:tcMar>
              <w:top w:w="80" w:type="dxa"/>
              <w:left w:w="90" w:type="dxa"/>
              <w:bottom w:w="80" w:type="dxa"/>
              <w:right w:w="90" w:type="dxa"/>
            </w:tcMar>
            <w:vAlign w:val="center"/>
          </w:tcPr>
          <w:p w14:paraId="1CD239DA"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204A1C1C" w14:textId="77777777">
        <w:trPr>
          <w:jc w:val="center"/>
        </w:trPr>
        <w:tc>
          <w:tcPr>
            <w:tcW w:w="397" w:type="dxa"/>
            <w:tcMar>
              <w:top w:w="80" w:type="dxa"/>
              <w:left w:w="90" w:type="dxa"/>
              <w:bottom w:w="80" w:type="dxa"/>
              <w:right w:w="90" w:type="dxa"/>
            </w:tcMar>
            <w:vAlign w:val="center"/>
          </w:tcPr>
          <w:p w14:paraId="134C1890"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69571358" w14:textId="77777777" w:rsidR="000D2AA3" w:rsidRDefault="00000000">
            <w:pPr>
              <w:spacing w:line="240" w:lineRule="auto"/>
              <w:ind w:firstLine="0"/>
              <w:jc w:val="left"/>
            </w:pPr>
            <w:proofErr w:type="spellStart"/>
            <w:r>
              <w:rPr>
                <w:rFonts w:eastAsia="宋体" w:cs="Times New Roman"/>
                <w:sz w:val="16"/>
              </w:rPr>
              <w:t>投递状态</w:t>
            </w:r>
            <w:proofErr w:type="spellEnd"/>
          </w:p>
        </w:tc>
        <w:tc>
          <w:tcPr>
            <w:tcW w:w="1191" w:type="dxa"/>
            <w:tcMar>
              <w:top w:w="80" w:type="dxa"/>
              <w:left w:w="90" w:type="dxa"/>
              <w:bottom w:w="80" w:type="dxa"/>
              <w:right w:w="90" w:type="dxa"/>
            </w:tcMar>
            <w:vAlign w:val="center"/>
          </w:tcPr>
          <w:p w14:paraId="4C8DF84D" w14:textId="77777777" w:rsidR="000D2AA3" w:rsidRDefault="00000000">
            <w:pPr>
              <w:spacing w:line="240" w:lineRule="auto"/>
              <w:ind w:firstLine="0"/>
              <w:jc w:val="left"/>
            </w:pPr>
            <w:proofErr w:type="spellStart"/>
            <w:r>
              <w:rPr>
                <w:rFonts w:eastAsia="宋体" w:cs="Times New Roman"/>
                <w:sz w:val="16"/>
              </w:rPr>
              <w:t>deliveryStatus</w:t>
            </w:r>
            <w:proofErr w:type="spellEnd"/>
          </w:p>
        </w:tc>
        <w:tc>
          <w:tcPr>
            <w:tcW w:w="1020" w:type="dxa"/>
            <w:tcMar>
              <w:top w:w="80" w:type="dxa"/>
              <w:left w:w="90" w:type="dxa"/>
              <w:bottom w:w="80" w:type="dxa"/>
              <w:right w:w="90" w:type="dxa"/>
            </w:tcMar>
            <w:vAlign w:val="center"/>
          </w:tcPr>
          <w:p w14:paraId="7D7B79EF" w14:textId="77777777" w:rsidR="000D2AA3" w:rsidRDefault="00000000">
            <w:pPr>
              <w:spacing w:line="240" w:lineRule="auto"/>
              <w:ind w:firstLine="0"/>
              <w:jc w:val="left"/>
            </w:pPr>
            <w:proofErr w:type="spellStart"/>
            <w:r>
              <w:rPr>
                <w:rFonts w:eastAsia="宋体" w:cs="Times New Roman"/>
                <w:sz w:val="16"/>
              </w:rPr>
              <w:t>DeliveryStatus</w:t>
            </w:r>
            <w:proofErr w:type="spellEnd"/>
          </w:p>
        </w:tc>
        <w:tc>
          <w:tcPr>
            <w:tcW w:w="454" w:type="dxa"/>
            <w:tcMar>
              <w:top w:w="80" w:type="dxa"/>
              <w:left w:w="90" w:type="dxa"/>
              <w:bottom w:w="80" w:type="dxa"/>
              <w:right w:w="90" w:type="dxa"/>
            </w:tcMar>
            <w:vAlign w:val="center"/>
          </w:tcPr>
          <w:p w14:paraId="0501CF79"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3180FBFF"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3C503177" w14:textId="77777777" w:rsidR="000D2AA3" w:rsidRDefault="00000000">
            <w:pPr>
              <w:spacing w:line="240" w:lineRule="auto"/>
              <w:ind w:firstLine="0"/>
              <w:jc w:val="left"/>
            </w:pPr>
            <w:proofErr w:type="spellStart"/>
            <w:r>
              <w:rPr>
                <w:rFonts w:eastAsia="宋体" w:cs="Times New Roman"/>
                <w:sz w:val="16"/>
              </w:rPr>
              <w:t>WebSocketPublisher</w:t>
            </w:r>
            <w:proofErr w:type="spellEnd"/>
          </w:p>
        </w:tc>
        <w:tc>
          <w:tcPr>
            <w:tcW w:w="1871" w:type="dxa"/>
            <w:tcMar>
              <w:top w:w="80" w:type="dxa"/>
              <w:left w:w="90" w:type="dxa"/>
              <w:bottom w:w="80" w:type="dxa"/>
              <w:right w:w="90" w:type="dxa"/>
            </w:tcMar>
            <w:vAlign w:val="center"/>
          </w:tcPr>
          <w:p w14:paraId="6B86752C"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56253337" w14:textId="77777777" w:rsidR="000D2AA3" w:rsidRDefault="000D2AA3">
      <w:pPr>
        <w:spacing w:after="40"/>
      </w:pPr>
    </w:p>
    <w:p w14:paraId="6C2AA509" w14:textId="77777777" w:rsidR="000D2AA3" w:rsidRDefault="00000000">
      <w:pPr>
        <w:pStyle w:val="5"/>
      </w:pPr>
      <w:bookmarkStart w:id="500" w:name="_Toc10369"/>
      <w:r>
        <w:lastRenderedPageBreak/>
        <w:t xml:space="preserve">5.6.2.3.3 </w:t>
      </w:r>
      <w:proofErr w:type="spellStart"/>
      <w:r>
        <w:t>设计方法</w:t>
      </w:r>
      <w:bookmarkEnd w:id="500"/>
      <w:proofErr w:type="spellEnd"/>
    </w:p>
    <w:p w14:paraId="3B0A453A"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）封装消息头与业务负载；</w:t>
      </w:r>
      <w:r>
        <w:rPr>
          <w:rFonts w:eastAsia="宋体" w:cs="Times New Roman"/>
          <w:sz w:val="21"/>
          <w:lang w:eastAsia="zh-CN"/>
        </w:rPr>
        <w:t>2</w:t>
      </w:r>
      <w:r>
        <w:rPr>
          <w:rFonts w:eastAsia="宋体" w:cs="Times New Roman"/>
          <w:sz w:val="21"/>
          <w:lang w:eastAsia="zh-CN"/>
        </w:rPr>
        <w:t>）按主题选择订阅连接；</w:t>
      </w:r>
      <w:r>
        <w:rPr>
          <w:rFonts w:eastAsia="宋体" w:cs="Times New Roman"/>
          <w:sz w:val="21"/>
          <w:lang w:eastAsia="zh-CN"/>
        </w:rPr>
        <w:t>3</w:t>
      </w:r>
      <w:r>
        <w:rPr>
          <w:rFonts w:eastAsia="宋体" w:cs="Times New Roman"/>
          <w:sz w:val="21"/>
          <w:lang w:eastAsia="zh-CN"/>
        </w:rPr>
        <w:t>）发送消息并维护序列号；</w:t>
      </w:r>
      <w:r>
        <w:rPr>
          <w:rFonts w:eastAsia="宋体" w:cs="Times New Roman"/>
          <w:sz w:val="21"/>
          <w:lang w:eastAsia="zh-CN"/>
        </w:rPr>
        <w:t>4</w:t>
      </w:r>
      <w:r>
        <w:rPr>
          <w:rFonts w:eastAsia="宋体" w:cs="Times New Roman"/>
          <w:sz w:val="21"/>
          <w:lang w:eastAsia="zh-CN"/>
        </w:rPr>
        <w:t>）记录投递状态与连接异常。</w:t>
      </w:r>
    </w:p>
    <w:p w14:paraId="140E9EC2" w14:textId="77777777" w:rsidR="000D2AA3" w:rsidRDefault="00000000">
      <w:pPr>
        <w:keepNext/>
        <w:jc w:val="center"/>
      </w:pPr>
      <w:r>
        <w:rPr>
          <w:noProof/>
        </w:rPr>
        <w:drawing>
          <wp:inline distT="0" distB="0" distL="114300" distR="114300" wp14:anchorId="5B6B4888" wp14:editId="3DCA8257">
            <wp:extent cx="4139565" cy="3380740"/>
            <wp:effectExtent l="0" t="0" r="5715" b="8890"/>
            <wp:docPr id="118" name="Picture 118" descr="WebSocket数据推送设计流程图" title="WebSocket数据推送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WebSocket数据推送设计流程图" title="WebSocket数据推送设计流程图"/>
                    <pic:cNvPicPr>
                      <a:picLocks noChangeAspect="1"/>
                    </pic:cNvPicPr>
                  </pic:nvPicPr>
                  <pic:blipFill>
                    <a:blip r:embed="rId112"/>
                    <a:stretch>
                      <a:fillRect/>
                    </a:stretch>
                  </pic:blipFill>
                  <pic:spPr>
                    <a:xfrm>
                      <a:off x="0" y="0"/>
                      <a:ext cx="4140000" cy="3381000"/>
                    </a:xfrm>
                    <a:prstGeom prst="rect">
                      <a:avLst/>
                    </a:prstGeom>
                  </pic:spPr>
                </pic:pic>
              </a:graphicData>
            </a:graphic>
          </wp:inline>
        </w:drawing>
      </w:r>
    </w:p>
    <w:p w14:paraId="0FED4668"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5-24 WebSocket</w:t>
      </w:r>
      <w:r>
        <w:rPr>
          <w:rFonts w:eastAsia="宋体" w:cs="Times New Roman"/>
          <w:b w:val="0"/>
          <w:sz w:val="21"/>
          <w:lang w:eastAsia="zh-CN"/>
        </w:rPr>
        <w:t>数据推送设计流程图</w:t>
      </w:r>
    </w:p>
    <w:p w14:paraId="1CB2B3AA" w14:textId="77777777" w:rsidR="000D2AA3" w:rsidRDefault="00000000">
      <w:pPr>
        <w:pStyle w:val="5"/>
      </w:pPr>
      <w:bookmarkStart w:id="501" w:name="_Toc11546"/>
      <w:r>
        <w:t xml:space="preserve">5.6.2.3.4 </w:t>
      </w:r>
      <w:proofErr w:type="spellStart"/>
      <w:r>
        <w:t>内部方法</w:t>
      </w:r>
      <w:bookmarkEnd w:id="501"/>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09ED5629" w14:textId="77777777">
        <w:trPr>
          <w:tblHeader/>
          <w:jc w:val="center"/>
        </w:trPr>
        <w:tc>
          <w:tcPr>
            <w:tcW w:w="1361" w:type="dxa"/>
            <w:shd w:val="clear" w:color="auto" w:fill="F2F2F2"/>
            <w:tcMar>
              <w:top w:w="80" w:type="dxa"/>
              <w:left w:w="90" w:type="dxa"/>
              <w:bottom w:w="80" w:type="dxa"/>
              <w:right w:w="90" w:type="dxa"/>
            </w:tcMar>
            <w:vAlign w:val="center"/>
          </w:tcPr>
          <w:p w14:paraId="0EA336DC"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267C4EF2"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6792866D" w14:textId="77777777">
        <w:trPr>
          <w:jc w:val="center"/>
        </w:trPr>
        <w:tc>
          <w:tcPr>
            <w:tcW w:w="1361" w:type="dxa"/>
            <w:tcMar>
              <w:top w:w="80" w:type="dxa"/>
              <w:left w:w="90" w:type="dxa"/>
              <w:bottom w:w="80" w:type="dxa"/>
              <w:right w:w="90" w:type="dxa"/>
            </w:tcMar>
            <w:vAlign w:val="center"/>
          </w:tcPr>
          <w:p w14:paraId="710F17DE"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6B138998" w14:textId="77777777" w:rsidR="000D2AA3" w:rsidRDefault="00000000">
            <w:pPr>
              <w:spacing w:line="240" w:lineRule="auto"/>
              <w:ind w:firstLine="0"/>
              <w:jc w:val="left"/>
            </w:pPr>
            <w:proofErr w:type="spellStart"/>
            <w:r>
              <w:rPr>
                <w:rFonts w:eastAsia="宋体" w:cs="Times New Roman"/>
                <w:sz w:val="18"/>
              </w:rPr>
              <w:t>WebSocket</w:t>
            </w:r>
            <w:r>
              <w:rPr>
                <w:rFonts w:eastAsia="宋体" w:cs="Times New Roman"/>
                <w:sz w:val="18"/>
              </w:rPr>
              <w:t>数据推送类</w:t>
            </w:r>
            <w:proofErr w:type="spellEnd"/>
          </w:p>
        </w:tc>
      </w:tr>
      <w:tr w:rsidR="000D2AA3" w14:paraId="0D2FB388" w14:textId="77777777">
        <w:trPr>
          <w:jc w:val="center"/>
        </w:trPr>
        <w:tc>
          <w:tcPr>
            <w:tcW w:w="1361" w:type="dxa"/>
            <w:tcMar>
              <w:top w:w="80" w:type="dxa"/>
              <w:left w:w="90" w:type="dxa"/>
              <w:bottom w:w="80" w:type="dxa"/>
              <w:right w:w="90" w:type="dxa"/>
            </w:tcMar>
            <w:vAlign w:val="center"/>
          </w:tcPr>
          <w:p w14:paraId="7B3BE753"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4426524A" w14:textId="77777777" w:rsidR="000D2AA3" w:rsidRDefault="00000000">
            <w:pPr>
              <w:spacing w:line="240" w:lineRule="auto"/>
              <w:ind w:firstLine="0"/>
              <w:jc w:val="left"/>
            </w:pPr>
            <w:proofErr w:type="spellStart"/>
            <w:r>
              <w:rPr>
                <w:rFonts w:eastAsia="宋体" w:cs="Times New Roman"/>
                <w:sz w:val="18"/>
              </w:rPr>
              <w:t>DeliveryStatus</w:t>
            </w:r>
            <w:proofErr w:type="spellEnd"/>
            <w:r>
              <w:rPr>
                <w:rFonts w:eastAsia="宋体" w:cs="Times New Roman"/>
                <w:sz w:val="18"/>
              </w:rPr>
              <w:t xml:space="preserve"> </w:t>
            </w:r>
            <w:proofErr w:type="spellStart"/>
            <w:proofErr w:type="gramStart"/>
            <w:r>
              <w:rPr>
                <w:rFonts w:eastAsia="宋体" w:cs="Times New Roman"/>
                <w:sz w:val="18"/>
              </w:rPr>
              <w:t>publishMessage</w:t>
            </w:r>
            <w:proofErr w:type="spellEnd"/>
            <w:r>
              <w:rPr>
                <w:rFonts w:eastAsia="宋体" w:cs="Times New Roman"/>
                <w:sz w:val="18"/>
              </w:rPr>
              <w:t>(</w:t>
            </w:r>
            <w:proofErr w:type="spellStart"/>
            <w:proofErr w:type="gramEnd"/>
            <w:r>
              <w:rPr>
                <w:rFonts w:eastAsia="宋体" w:cs="Times New Roman"/>
                <w:sz w:val="18"/>
              </w:rPr>
              <w:t>RealtimeMessage</w:t>
            </w:r>
            <w:proofErr w:type="spellEnd"/>
            <w:r>
              <w:rPr>
                <w:rFonts w:eastAsia="宋体" w:cs="Times New Roman"/>
                <w:sz w:val="18"/>
              </w:rPr>
              <w:t xml:space="preserve"> </w:t>
            </w:r>
            <w:proofErr w:type="spellStart"/>
            <w:r>
              <w:rPr>
                <w:rFonts w:eastAsia="宋体" w:cs="Times New Roman"/>
                <w:sz w:val="18"/>
              </w:rPr>
              <w:t>realtimeMessage</w:t>
            </w:r>
            <w:proofErr w:type="spellEnd"/>
            <w:r>
              <w:rPr>
                <w:rFonts w:eastAsia="宋体" w:cs="Times New Roman"/>
                <w:sz w:val="18"/>
              </w:rPr>
              <w:t>)</w:t>
            </w:r>
          </w:p>
        </w:tc>
      </w:tr>
      <w:tr w:rsidR="000D2AA3" w14:paraId="37D955D3" w14:textId="77777777">
        <w:trPr>
          <w:jc w:val="center"/>
        </w:trPr>
        <w:tc>
          <w:tcPr>
            <w:tcW w:w="1361" w:type="dxa"/>
            <w:tcMar>
              <w:top w:w="80" w:type="dxa"/>
              <w:left w:w="90" w:type="dxa"/>
              <w:bottom w:w="80" w:type="dxa"/>
              <w:right w:w="90" w:type="dxa"/>
            </w:tcMar>
            <w:vAlign w:val="center"/>
          </w:tcPr>
          <w:p w14:paraId="7A07294A"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7FC8079F" w14:textId="77777777" w:rsidR="000D2AA3" w:rsidRDefault="00000000">
            <w:pPr>
              <w:spacing w:line="240" w:lineRule="auto"/>
              <w:ind w:firstLine="0"/>
              <w:jc w:val="left"/>
              <w:rPr>
                <w:lang w:eastAsia="zh-CN"/>
              </w:rPr>
            </w:pPr>
            <w:r>
              <w:rPr>
                <w:rFonts w:eastAsia="宋体" w:cs="Times New Roman"/>
                <w:sz w:val="18"/>
                <w:lang w:eastAsia="zh-CN"/>
              </w:rPr>
              <w:t>将仿真帧、链路指标、干扰和切换事件按主题推送给前端，并管理连接、订阅和重连状态。</w:t>
            </w:r>
          </w:p>
        </w:tc>
      </w:tr>
    </w:tbl>
    <w:p w14:paraId="27BE4B42" w14:textId="77777777" w:rsidR="000D2AA3" w:rsidRDefault="000D2AA3">
      <w:pPr>
        <w:spacing w:after="40"/>
        <w:rPr>
          <w:lang w:eastAsia="zh-CN"/>
        </w:rPr>
      </w:pPr>
    </w:p>
    <w:p w14:paraId="4A59E104" w14:textId="77777777" w:rsidR="000D2AA3" w:rsidRDefault="00000000">
      <w:pPr>
        <w:pStyle w:val="5"/>
        <w:rPr>
          <w:lang w:eastAsia="zh-CN"/>
        </w:rPr>
      </w:pPr>
      <w:bookmarkStart w:id="502" w:name="_Toc3010"/>
      <w:r>
        <w:rPr>
          <w:lang w:eastAsia="zh-CN"/>
        </w:rPr>
        <w:t>5.6.2.</w:t>
      </w:r>
      <w:proofErr w:type="gramStart"/>
      <w:r>
        <w:rPr>
          <w:lang w:eastAsia="zh-CN"/>
        </w:rPr>
        <w:t xml:space="preserve">3.5 </w:t>
      </w:r>
      <w:r>
        <w:rPr>
          <w:lang w:eastAsia="zh-CN"/>
        </w:rPr>
        <w:t>对外</w:t>
      </w:r>
      <w:proofErr w:type="gramEnd"/>
      <w:r>
        <w:rPr>
          <w:lang w:eastAsia="zh-CN"/>
        </w:rPr>
        <w:t>接口</w:t>
      </w:r>
      <w:bookmarkEnd w:id="502"/>
    </w:p>
    <w:p w14:paraId="751A3F93" w14:textId="77777777" w:rsidR="000D2AA3" w:rsidRDefault="00000000">
      <w:pPr>
        <w:spacing w:after="60"/>
        <w:ind w:firstLine="420"/>
        <w:rPr>
          <w:lang w:eastAsia="zh-CN"/>
        </w:rPr>
      </w:pPr>
      <w:r>
        <w:rPr>
          <w:rFonts w:eastAsia="宋体" w:cs="Times New Roman"/>
          <w:sz w:val="21"/>
          <w:lang w:eastAsia="zh-CN"/>
        </w:rPr>
        <w:t>通过</w:t>
      </w:r>
      <w:r>
        <w:rPr>
          <w:rFonts w:eastAsia="宋体" w:cs="Times New Roman"/>
          <w:sz w:val="21"/>
          <w:lang w:eastAsia="zh-CN"/>
        </w:rPr>
        <w:t>WebSocket</w:t>
      </w:r>
      <w:r>
        <w:rPr>
          <w:rFonts w:eastAsia="宋体" w:cs="Times New Roman"/>
          <w:sz w:val="21"/>
          <w:lang w:eastAsia="zh-CN"/>
        </w:rPr>
        <w:t>接口接收实时消息并向前端订阅客户端提供投递状态。接口数据采用</w:t>
      </w:r>
      <w:proofErr w:type="spellStart"/>
      <w:r>
        <w:rPr>
          <w:rFonts w:eastAsia="宋体" w:cs="Times New Roman"/>
          <w:sz w:val="21"/>
          <w:lang w:eastAsia="zh-CN"/>
        </w:rPr>
        <w:t>RealtimeMessage</w:t>
      </w:r>
      <w:proofErr w:type="spellEnd"/>
      <w:r>
        <w:rPr>
          <w:rFonts w:eastAsia="宋体" w:cs="Times New Roman"/>
          <w:sz w:val="21"/>
          <w:lang w:eastAsia="zh-CN"/>
        </w:rPr>
        <w:t>与</w:t>
      </w:r>
      <w:proofErr w:type="spellStart"/>
      <w:r>
        <w:rPr>
          <w:rFonts w:eastAsia="宋体" w:cs="Times New Roman"/>
          <w:sz w:val="21"/>
          <w:lang w:eastAsia="zh-CN"/>
        </w:rPr>
        <w:t>DeliveryStatus</w:t>
      </w:r>
      <w:proofErr w:type="spellEnd"/>
      <w:r>
        <w:rPr>
          <w:rFonts w:eastAsia="宋体" w:cs="Times New Roman"/>
          <w:sz w:val="21"/>
          <w:lang w:eastAsia="zh-CN"/>
        </w:rPr>
        <w:t>定义，调用方必须处理成功、失败和超时状态。</w:t>
      </w:r>
    </w:p>
    <w:p w14:paraId="0B05E48A" w14:textId="77777777" w:rsidR="000D2AA3" w:rsidRDefault="00000000">
      <w:pPr>
        <w:pStyle w:val="5"/>
        <w:rPr>
          <w:lang w:eastAsia="zh-CN"/>
        </w:rPr>
      </w:pPr>
      <w:bookmarkStart w:id="503" w:name="_Toc29984"/>
      <w:r>
        <w:rPr>
          <w:lang w:eastAsia="zh-CN"/>
        </w:rPr>
        <w:t>5.6.2.</w:t>
      </w:r>
      <w:proofErr w:type="gramStart"/>
      <w:r>
        <w:rPr>
          <w:lang w:eastAsia="zh-CN"/>
        </w:rPr>
        <w:t xml:space="preserve">3.6 </w:t>
      </w:r>
      <w:r>
        <w:rPr>
          <w:lang w:eastAsia="zh-CN"/>
        </w:rPr>
        <w:t>限制</w:t>
      </w:r>
      <w:proofErr w:type="gramEnd"/>
      <w:r>
        <w:rPr>
          <w:lang w:eastAsia="zh-CN"/>
        </w:rPr>
        <w:t>条件</w:t>
      </w:r>
      <w:bookmarkEnd w:id="503"/>
    </w:p>
    <w:p w14:paraId="7C1D389A" w14:textId="77777777" w:rsidR="000D2AA3" w:rsidRDefault="00000000">
      <w:pPr>
        <w:spacing w:after="60"/>
        <w:ind w:firstLine="420"/>
        <w:rPr>
          <w:lang w:eastAsia="zh-CN"/>
        </w:rPr>
      </w:pPr>
      <w:r>
        <w:rPr>
          <w:rFonts w:eastAsia="宋体" w:cs="Times New Roman"/>
          <w:sz w:val="21"/>
          <w:lang w:eastAsia="zh-CN"/>
        </w:rPr>
        <w:t>消息必须包含类型、仿真时刻、序列号和负载版本。</w:t>
      </w:r>
    </w:p>
    <w:p w14:paraId="08116E2D" w14:textId="77777777" w:rsidR="000D2AA3" w:rsidRDefault="00000000">
      <w:pPr>
        <w:pStyle w:val="5"/>
        <w:rPr>
          <w:lang w:eastAsia="zh-CN"/>
        </w:rPr>
      </w:pPr>
      <w:bookmarkStart w:id="504" w:name="_Toc2290"/>
      <w:r>
        <w:rPr>
          <w:lang w:eastAsia="zh-CN"/>
        </w:rPr>
        <w:lastRenderedPageBreak/>
        <w:t>5.6.2.3.</w:t>
      </w:r>
      <w:proofErr w:type="gramStart"/>
      <w:r>
        <w:rPr>
          <w:lang w:eastAsia="zh-CN"/>
        </w:rPr>
        <w:t xml:space="preserve">7 </w:t>
      </w:r>
      <w:r>
        <w:rPr>
          <w:lang w:eastAsia="zh-CN"/>
        </w:rPr>
        <w:t>内部</w:t>
      </w:r>
      <w:proofErr w:type="gramEnd"/>
      <w:r>
        <w:rPr>
          <w:lang w:eastAsia="zh-CN"/>
        </w:rPr>
        <w:t>测试计划</w:t>
      </w:r>
      <w:bookmarkEnd w:id="504"/>
    </w:p>
    <w:p w14:paraId="1FBC5C23"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5-59 WebSocket</w:t>
      </w:r>
      <w:r>
        <w:rPr>
          <w:rFonts w:eastAsia="宋体" w:cs="Times New Roman"/>
          <w:b w:val="0"/>
          <w:sz w:val="21"/>
          <w:lang w:eastAsia="zh-CN"/>
        </w:rPr>
        <w:t>数据推送内部测试计划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1A603B18" w14:textId="77777777">
        <w:trPr>
          <w:tblHeader/>
          <w:jc w:val="center"/>
        </w:trPr>
        <w:tc>
          <w:tcPr>
            <w:tcW w:w="1417" w:type="dxa"/>
            <w:shd w:val="clear" w:color="auto" w:fill="F2F2F2"/>
            <w:tcMar>
              <w:top w:w="80" w:type="dxa"/>
              <w:left w:w="90" w:type="dxa"/>
              <w:bottom w:w="80" w:type="dxa"/>
              <w:right w:w="90" w:type="dxa"/>
            </w:tcMar>
            <w:vAlign w:val="center"/>
          </w:tcPr>
          <w:p w14:paraId="18276F80"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3BED5199"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6D8E83E7" w14:textId="77777777">
        <w:trPr>
          <w:jc w:val="center"/>
        </w:trPr>
        <w:tc>
          <w:tcPr>
            <w:tcW w:w="1417" w:type="dxa"/>
            <w:tcMar>
              <w:top w:w="80" w:type="dxa"/>
              <w:left w:w="90" w:type="dxa"/>
              <w:bottom w:w="80" w:type="dxa"/>
              <w:right w:w="90" w:type="dxa"/>
            </w:tcMar>
            <w:vAlign w:val="center"/>
          </w:tcPr>
          <w:p w14:paraId="78C7B965"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212041F1" w14:textId="77777777" w:rsidR="000D2AA3" w:rsidRDefault="00000000">
            <w:pPr>
              <w:spacing w:line="240" w:lineRule="auto"/>
              <w:ind w:firstLine="0"/>
              <w:jc w:val="left"/>
              <w:rPr>
                <w:lang w:eastAsia="zh-CN"/>
              </w:rPr>
            </w:pPr>
            <w:r>
              <w:rPr>
                <w:rFonts w:eastAsia="宋体" w:cs="Times New Roman"/>
                <w:sz w:val="17"/>
                <w:lang w:eastAsia="zh-CN"/>
              </w:rPr>
              <w:t>数据交换与接口模块及依赖服务可用，准备有效与无效实时消息样例。</w:t>
            </w:r>
          </w:p>
        </w:tc>
      </w:tr>
      <w:tr w:rsidR="000D2AA3" w14:paraId="06C114B1" w14:textId="77777777">
        <w:trPr>
          <w:jc w:val="center"/>
        </w:trPr>
        <w:tc>
          <w:tcPr>
            <w:tcW w:w="1417" w:type="dxa"/>
            <w:tcMar>
              <w:top w:w="80" w:type="dxa"/>
              <w:left w:w="90" w:type="dxa"/>
              <w:bottom w:w="80" w:type="dxa"/>
              <w:right w:w="90" w:type="dxa"/>
            </w:tcMar>
            <w:vAlign w:val="center"/>
          </w:tcPr>
          <w:p w14:paraId="0F672E74"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046DE399" w14:textId="77777777" w:rsidR="000D2AA3" w:rsidRDefault="00000000">
            <w:pPr>
              <w:spacing w:line="240" w:lineRule="auto"/>
              <w:ind w:firstLine="0"/>
              <w:jc w:val="left"/>
              <w:rPr>
                <w:lang w:eastAsia="zh-CN"/>
              </w:rPr>
            </w:pPr>
            <w:r>
              <w:rPr>
                <w:rFonts w:eastAsia="宋体" w:cs="Times New Roman"/>
                <w:sz w:val="17"/>
                <w:lang w:eastAsia="zh-CN"/>
              </w:rPr>
              <w:t>新仿真帧、指标或事件产生</w:t>
            </w:r>
          </w:p>
        </w:tc>
      </w:tr>
      <w:tr w:rsidR="000D2AA3" w14:paraId="46B152C5" w14:textId="77777777">
        <w:trPr>
          <w:jc w:val="center"/>
        </w:trPr>
        <w:tc>
          <w:tcPr>
            <w:tcW w:w="1417" w:type="dxa"/>
            <w:tcMar>
              <w:top w:w="80" w:type="dxa"/>
              <w:left w:w="90" w:type="dxa"/>
              <w:bottom w:w="80" w:type="dxa"/>
              <w:right w:w="90" w:type="dxa"/>
            </w:tcMar>
            <w:vAlign w:val="center"/>
          </w:tcPr>
          <w:p w14:paraId="38436EF1"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0E03E693"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095FCAC3" w14:textId="77777777">
        <w:trPr>
          <w:jc w:val="center"/>
        </w:trPr>
        <w:tc>
          <w:tcPr>
            <w:tcW w:w="1417" w:type="dxa"/>
            <w:tcMar>
              <w:top w:w="80" w:type="dxa"/>
              <w:left w:w="90" w:type="dxa"/>
              <w:bottom w:w="80" w:type="dxa"/>
              <w:right w:w="90" w:type="dxa"/>
            </w:tcMar>
            <w:vAlign w:val="center"/>
          </w:tcPr>
          <w:p w14:paraId="1BC12057"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5B027C1A" w14:textId="77777777" w:rsidR="000D2AA3" w:rsidRDefault="00000000">
            <w:pPr>
              <w:spacing w:line="240" w:lineRule="auto"/>
              <w:ind w:firstLine="0"/>
              <w:jc w:val="left"/>
            </w:pPr>
            <w:proofErr w:type="spellStart"/>
            <w:r>
              <w:rPr>
                <w:rFonts w:eastAsia="宋体" w:cs="Times New Roman"/>
                <w:sz w:val="17"/>
              </w:rPr>
              <w:t>系统</w:t>
            </w:r>
            <w:proofErr w:type="spellEnd"/>
          </w:p>
        </w:tc>
      </w:tr>
      <w:tr w:rsidR="000D2AA3" w14:paraId="3DF20A9B" w14:textId="77777777">
        <w:trPr>
          <w:jc w:val="center"/>
        </w:trPr>
        <w:tc>
          <w:tcPr>
            <w:tcW w:w="1417" w:type="dxa"/>
            <w:tcMar>
              <w:top w:w="80" w:type="dxa"/>
              <w:left w:w="90" w:type="dxa"/>
              <w:bottom w:w="80" w:type="dxa"/>
              <w:right w:w="90" w:type="dxa"/>
            </w:tcMar>
            <w:vAlign w:val="center"/>
          </w:tcPr>
          <w:p w14:paraId="3AF26219"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7FAA28F4"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realtimeMessage</w:t>
            </w:r>
            <w:r>
              <w:rPr>
                <w:rFonts w:eastAsia="宋体" w:cs="Times New Roman"/>
                <w:sz w:val="17"/>
              </w:rPr>
              <w:t>，输出</w:t>
            </w:r>
            <w:r>
              <w:rPr>
                <w:rFonts w:eastAsia="宋体" w:cs="Times New Roman"/>
                <w:sz w:val="17"/>
              </w:rPr>
              <w:t>deliveryStatus</w:t>
            </w:r>
            <w:proofErr w:type="spellEnd"/>
            <w:r>
              <w:rPr>
                <w:rFonts w:eastAsia="宋体" w:cs="Times New Roman"/>
                <w:sz w:val="17"/>
              </w:rPr>
              <w:t>。</w:t>
            </w:r>
          </w:p>
        </w:tc>
      </w:tr>
      <w:tr w:rsidR="000D2AA3" w14:paraId="44FB5B2F" w14:textId="77777777">
        <w:trPr>
          <w:jc w:val="center"/>
        </w:trPr>
        <w:tc>
          <w:tcPr>
            <w:tcW w:w="1417" w:type="dxa"/>
            <w:tcMar>
              <w:top w:w="80" w:type="dxa"/>
              <w:left w:w="90" w:type="dxa"/>
              <w:bottom w:w="80" w:type="dxa"/>
              <w:right w:w="90" w:type="dxa"/>
            </w:tcMar>
            <w:vAlign w:val="center"/>
          </w:tcPr>
          <w:p w14:paraId="098DC0CB"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1E29CF1D"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63DE9AF9" w14:textId="77777777">
        <w:trPr>
          <w:jc w:val="center"/>
        </w:trPr>
        <w:tc>
          <w:tcPr>
            <w:tcW w:w="1417" w:type="dxa"/>
            <w:tcMar>
              <w:top w:w="80" w:type="dxa"/>
              <w:left w:w="90" w:type="dxa"/>
              <w:bottom w:w="80" w:type="dxa"/>
              <w:right w:w="90" w:type="dxa"/>
            </w:tcMar>
            <w:vAlign w:val="center"/>
          </w:tcPr>
          <w:p w14:paraId="79E5F722"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0646C41F"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75E429E4" w14:textId="77777777">
        <w:trPr>
          <w:jc w:val="center"/>
        </w:trPr>
        <w:tc>
          <w:tcPr>
            <w:tcW w:w="1417" w:type="dxa"/>
            <w:tcMar>
              <w:top w:w="80" w:type="dxa"/>
              <w:left w:w="90" w:type="dxa"/>
              <w:bottom w:w="80" w:type="dxa"/>
              <w:right w:w="90" w:type="dxa"/>
            </w:tcMar>
            <w:vAlign w:val="center"/>
          </w:tcPr>
          <w:p w14:paraId="6DEC27C2"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17BE2D7F" w14:textId="77777777" w:rsidR="000D2AA3" w:rsidRDefault="00000000">
            <w:pPr>
              <w:spacing w:line="240" w:lineRule="auto"/>
              <w:ind w:firstLine="0"/>
              <w:jc w:val="left"/>
              <w:rPr>
                <w:lang w:eastAsia="zh-CN"/>
              </w:rPr>
            </w:pPr>
            <w:r>
              <w:rPr>
                <w:rFonts w:eastAsia="宋体" w:cs="Times New Roman"/>
                <w:sz w:val="17"/>
                <w:lang w:eastAsia="zh-CN"/>
              </w:rPr>
              <w:t>按预期生成投递状态且状态、数据和日志一致。</w:t>
            </w:r>
          </w:p>
        </w:tc>
      </w:tr>
      <w:tr w:rsidR="000D2AA3" w14:paraId="55D203FE" w14:textId="77777777">
        <w:trPr>
          <w:jc w:val="center"/>
        </w:trPr>
        <w:tc>
          <w:tcPr>
            <w:tcW w:w="1417" w:type="dxa"/>
            <w:tcMar>
              <w:top w:w="80" w:type="dxa"/>
              <w:left w:w="90" w:type="dxa"/>
              <w:bottom w:w="80" w:type="dxa"/>
              <w:right w:w="90" w:type="dxa"/>
            </w:tcMar>
            <w:vAlign w:val="center"/>
          </w:tcPr>
          <w:p w14:paraId="4D27F7FA"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11611E3F"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69B0762E" w14:textId="77777777">
        <w:trPr>
          <w:jc w:val="center"/>
        </w:trPr>
        <w:tc>
          <w:tcPr>
            <w:tcW w:w="1417" w:type="dxa"/>
            <w:tcMar>
              <w:top w:w="80" w:type="dxa"/>
              <w:left w:w="90" w:type="dxa"/>
              <w:bottom w:w="80" w:type="dxa"/>
              <w:right w:w="90" w:type="dxa"/>
            </w:tcMar>
            <w:vAlign w:val="center"/>
          </w:tcPr>
          <w:p w14:paraId="74F00E72"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38673030"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562ECE33" w14:textId="77777777">
        <w:trPr>
          <w:jc w:val="center"/>
        </w:trPr>
        <w:tc>
          <w:tcPr>
            <w:tcW w:w="1417" w:type="dxa"/>
            <w:tcMar>
              <w:top w:w="80" w:type="dxa"/>
              <w:left w:w="90" w:type="dxa"/>
              <w:bottom w:w="80" w:type="dxa"/>
              <w:right w:w="90" w:type="dxa"/>
            </w:tcMar>
            <w:vAlign w:val="center"/>
          </w:tcPr>
          <w:p w14:paraId="31B2AD43"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2EADA20E" w14:textId="77777777" w:rsidR="000D2AA3" w:rsidRDefault="00000000">
            <w:pPr>
              <w:spacing w:line="240" w:lineRule="auto"/>
              <w:ind w:firstLine="0"/>
              <w:jc w:val="left"/>
              <w:rPr>
                <w:lang w:eastAsia="zh-CN"/>
              </w:rPr>
            </w:pPr>
            <w:r>
              <w:rPr>
                <w:rFonts w:eastAsia="宋体" w:cs="Times New Roman"/>
                <w:sz w:val="17"/>
                <w:lang w:eastAsia="zh-CN"/>
              </w:rPr>
              <w:t>消息必须包含类型、仿真时刻、序列号和负载版本</w:t>
            </w:r>
          </w:p>
        </w:tc>
      </w:tr>
    </w:tbl>
    <w:p w14:paraId="5CA94F92" w14:textId="77777777" w:rsidR="000D2AA3" w:rsidRDefault="000D2AA3">
      <w:pPr>
        <w:spacing w:after="40"/>
        <w:rPr>
          <w:lang w:eastAsia="zh-CN"/>
        </w:rPr>
      </w:pPr>
    </w:p>
    <w:p w14:paraId="665E7418" w14:textId="77777777" w:rsidR="000D2AA3" w:rsidRDefault="00000000">
      <w:pPr>
        <w:pStyle w:val="5"/>
        <w:rPr>
          <w:lang w:eastAsia="zh-CN"/>
        </w:rPr>
      </w:pPr>
      <w:bookmarkStart w:id="505" w:name="_Toc32237"/>
      <w:r>
        <w:rPr>
          <w:lang w:eastAsia="zh-CN"/>
        </w:rPr>
        <w:t>5.6.2.3.</w:t>
      </w:r>
      <w:proofErr w:type="gramStart"/>
      <w:r>
        <w:rPr>
          <w:lang w:eastAsia="zh-CN"/>
        </w:rPr>
        <w:t xml:space="preserve">8 </w:t>
      </w:r>
      <w:r>
        <w:rPr>
          <w:lang w:eastAsia="zh-CN"/>
        </w:rPr>
        <w:t>尚未</w:t>
      </w:r>
      <w:proofErr w:type="gramEnd"/>
      <w:r>
        <w:rPr>
          <w:lang w:eastAsia="zh-CN"/>
        </w:rPr>
        <w:t>解决的问题</w:t>
      </w:r>
      <w:bookmarkEnd w:id="505"/>
    </w:p>
    <w:p w14:paraId="5098B7AD" w14:textId="77777777" w:rsidR="000D2AA3" w:rsidRDefault="00000000">
      <w:pPr>
        <w:spacing w:after="60"/>
        <w:ind w:firstLine="420"/>
        <w:rPr>
          <w:lang w:eastAsia="zh-CN"/>
        </w:rPr>
      </w:pPr>
      <w:r>
        <w:rPr>
          <w:rFonts w:eastAsia="宋体" w:cs="Times New Roman"/>
          <w:sz w:val="21"/>
          <w:lang w:eastAsia="zh-CN"/>
        </w:rPr>
        <w:t>无。</w:t>
      </w:r>
    </w:p>
    <w:p w14:paraId="0DCB4476" w14:textId="77777777" w:rsidR="000D2AA3" w:rsidRDefault="00000000">
      <w:pPr>
        <w:pStyle w:val="5"/>
        <w:rPr>
          <w:lang w:eastAsia="zh-CN"/>
        </w:rPr>
      </w:pPr>
      <w:bookmarkStart w:id="506" w:name="_Toc27927"/>
      <w:r>
        <w:rPr>
          <w:lang w:eastAsia="zh-CN"/>
        </w:rPr>
        <w:t>5.6.2.3.</w:t>
      </w:r>
      <w:proofErr w:type="gramStart"/>
      <w:r>
        <w:rPr>
          <w:lang w:eastAsia="zh-CN"/>
        </w:rPr>
        <w:t xml:space="preserve">9 </w:t>
      </w:r>
      <w:r>
        <w:rPr>
          <w:lang w:eastAsia="zh-CN"/>
        </w:rPr>
        <w:t>异常</w:t>
      </w:r>
      <w:proofErr w:type="gramEnd"/>
      <w:r>
        <w:rPr>
          <w:lang w:eastAsia="zh-CN"/>
        </w:rPr>
        <w:t>和错误处理</w:t>
      </w:r>
      <w:bookmarkEnd w:id="506"/>
    </w:p>
    <w:p w14:paraId="4A0E29D3" w14:textId="77777777" w:rsidR="000D2AA3" w:rsidRDefault="00000000">
      <w:pPr>
        <w:spacing w:after="60"/>
        <w:ind w:firstLine="420"/>
        <w:rPr>
          <w:lang w:eastAsia="zh-CN"/>
        </w:rPr>
      </w:pPr>
      <w:r>
        <w:rPr>
          <w:rFonts w:eastAsia="宋体" w:cs="Times New Roman"/>
          <w:sz w:val="21"/>
          <w:lang w:eastAsia="zh-CN"/>
        </w:rPr>
        <w:t>当实时消息缺失、格式错误、超出约束或</w:t>
      </w:r>
      <w:r>
        <w:rPr>
          <w:rFonts w:eastAsia="宋体" w:cs="Times New Roman"/>
          <w:sz w:val="21"/>
          <w:lang w:eastAsia="zh-CN"/>
        </w:rPr>
        <w:t>WebSocket</w:t>
      </w:r>
      <w:r>
        <w:rPr>
          <w:rFonts w:eastAsia="宋体" w:cs="Times New Roman"/>
          <w:sz w:val="21"/>
          <w:lang w:eastAsia="zh-CN"/>
        </w:rPr>
        <w:t>接口不可用时，拒绝提交无效结果，返回可定位的失败原因并记录模块、方法、对象标识、仿真时刻或操作时间。可恢复异常允许重试；不可恢复异常执行状态回滚或资源清理。</w:t>
      </w:r>
    </w:p>
    <w:p w14:paraId="1C675E05" w14:textId="77777777" w:rsidR="000D2AA3" w:rsidRDefault="00000000">
      <w:pPr>
        <w:pStyle w:val="4"/>
        <w:rPr>
          <w:lang w:eastAsia="zh-CN"/>
        </w:rPr>
      </w:pPr>
      <w:bookmarkStart w:id="507" w:name="_Toc22260"/>
      <w:r>
        <w:rPr>
          <w:lang w:eastAsia="zh-CN"/>
        </w:rPr>
        <w:t>5.6.2.4 AFSIM</w:t>
      </w:r>
      <w:r>
        <w:rPr>
          <w:lang w:eastAsia="zh-CN"/>
        </w:rPr>
        <w:t>进程管理类</w:t>
      </w:r>
      <w:r>
        <w:rPr>
          <w:lang w:eastAsia="zh-CN"/>
        </w:rPr>
        <w:t>/DSDWRJQTLJS-BJ-SJJHYJK-JCGJ</w:t>
      </w:r>
      <w:bookmarkEnd w:id="507"/>
    </w:p>
    <w:p w14:paraId="448E9B8A" w14:textId="77777777" w:rsidR="000D2AA3" w:rsidRDefault="00000000">
      <w:pPr>
        <w:pStyle w:val="5"/>
        <w:rPr>
          <w:lang w:eastAsia="zh-CN"/>
        </w:rPr>
      </w:pPr>
      <w:bookmarkStart w:id="508" w:name="_Toc20031"/>
      <w:r>
        <w:rPr>
          <w:lang w:eastAsia="zh-CN"/>
        </w:rPr>
        <w:t>5.6.2.4.</w:t>
      </w:r>
      <w:proofErr w:type="gramStart"/>
      <w:r>
        <w:rPr>
          <w:lang w:eastAsia="zh-CN"/>
        </w:rPr>
        <w:t xml:space="preserve">1 </w:t>
      </w:r>
      <w:r>
        <w:rPr>
          <w:lang w:eastAsia="zh-CN"/>
        </w:rPr>
        <w:t>功能</w:t>
      </w:r>
      <w:bookmarkEnd w:id="508"/>
      <w:proofErr w:type="gramEnd"/>
    </w:p>
    <w:p w14:paraId="2DF1E00A" w14:textId="77777777" w:rsidR="000D2AA3" w:rsidRDefault="00000000">
      <w:pPr>
        <w:spacing w:after="60"/>
        <w:ind w:firstLine="420"/>
        <w:rPr>
          <w:lang w:eastAsia="zh-CN"/>
        </w:rPr>
      </w:pPr>
      <w:r>
        <w:rPr>
          <w:rFonts w:eastAsia="宋体" w:cs="Times New Roman"/>
          <w:sz w:val="21"/>
          <w:lang w:eastAsia="zh-CN"/>
        </w:rPr>
        <w:t>负责</w:t>
      </w:r>
      <w:r>
        <w:rPr>
          <w:rFonts w:eastAsia="宋体" w:cs="Times New Roman"/>
          <w:sz w:val="21"/>
          <w:lang w:eastAsia="zh-CN"/>
        </w:rPr>
        <w:t>AFSIM</w:t>
      </w:r>
      <w:r>
        <w:rPr>
          <w:rFonts w:eastAsia="宋体" w:cs="Times New Roman"/>
          <w:sz w:val="21"/>
          <w:lang w:eastAsia="zh-CN"/>
        </w:rPr>
        <w:t>进程启动、状态探测、标准输出采集、超时终止和资源清理。</w:t>
      </w:r>
    </w:p>
    <w:p w14:paraId="332CB07B" w14:textId="77777777" w:rsidR="000D2AA3" w:rsidRDefault="00000000">
      <w:pPr>
        <w:pStyle w:val="5"/>
        <w:rPr>
          <w:lang w:eastAsia="zh-CN"/>
        </w:rPr>
      </w:pPr>
      <w:bookmarkStart w:id="509" w:name="_Toc30951"/>
      <w:r>
        <w:rPr>
          <w:lang w:eastAsia="zh-CN"/>
        </w:rPr>
        <w:t>5.6.2.</w:t>
      </w:r>
      <w:proofErr w:type="gramStart"/>
      <w:r>
        <w:rPr>
          <w:lang w:eastAsia="zh-CN"/>
        </w:rPr>
        <w:t xml:space="preserve">4.2 </w:t>
      </w:r>
      <w:r>
        <w:rPr>
          <w:lang w:eastAsia="zh-CN"/>
        </w:rPr>
        <w:t>输入</w:t>
      </w:r>
      <w:proofErr w:type="gramEnd"/>
      <w:r>
        <w:rPr>
          <w:lang w:eastAsia="zh-CN"/>
        </w:rPr>
        <w:t>输出</w:t>
      </w:r>
      <w:bookmarkEnd w:id="509"/>
    </w:p>
    <w:p w14:paraId="547B3826"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5-60 AFSIM</w:t>
      </w:r>
      <w:r>
        <w:rPr>
          <w:rFonts w:eastAsia="宋体" w:cs="Times New Roman"/>
          <w:b w:val="0"/>
          <w:sz w:val="21"/>
          <w:lang w:eastAsia="zh-CN"/>
        </w:rPr>
        <w:t>进程管理输入输出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101BCFEF" w14:textId="77777777">
        <w:trPr>
          <w:tblHeader/>
          <w:jc w:val="center"/>
        </w:trPr>
        <w:tc>
          <w:tcPr>
            <w:tcW w:w="397" w:type="dxa"/>
            <w:shd w:val="clear" w:color="auto" w:fill="F2F2F2"/>
            <w:tcMar>
              <w:top w:w="80" w:type="dxa"/>
              <w:left w:w="90" w:type="dxa"/>
              <w:bottom w:w="80" w:type="dxa"/>
              <w:right w:w="90" w:type="dxa"/>
            </w:tcMar>
            <w:vAlign w:val="center"/>
          </w:tcPr>
          <w:p w14:paraId="1625DF00"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45E8CAA2"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0EB27535"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6F472940"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18066288"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47FEACA2"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1031A9A8"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5C464D99"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2649BFF9" w14:textId="77777777">
        <w:trPr>
          <w:jc w:val="center"/>
        </w:trPr>
        <w:tc>
          <w:tcPr>
            <w:tcW w:w="397" w:type="dxa"/>
            <w:tcMar>
              <w:top w:w="80" w:type="dxa"/>
              <w:left w:w="90" w:type="dxa"/>
              <w:bottom w:w="80" w:type="dxa"/>
              <w:right w:w="90" w:type="dxa"/>
            </w:tcMar>
            <w:vAlign w:val="center"/>
          </w:tcPr>
          <w:p w14:paraId="1604C623"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5031FD0A" w14:textId="77777777" w:rsidR="000D2AA3" w:rsidRDefault="00000000">
            <w:pPr>
              <w:spacing w:line="240" w:lineRule="auto"/>
              <w:ind w:firstLine="0"/>
              <w:jc w:val="left"/>
            </w:pPr>
            <w:proofErr w:type="spellStart"/>
            <w:r>
              <w:rPr>
                <w:rFonts w:eastAsia="宋体" w:cs="Times New Roman"/>
                <w:sz w:val="16"/>
              </w:rPr>
              <w:t>进程控制命令</w:t>
            </w:r>
            <w:proofErr w:type="spellEnd"/>
          </w:p>
        </w:tc>
        <w:tc>
          <w:tcPr>
            <w:tcW w:w="1191" w:type="dxa"/>
            <w:tcMar>
              <w:top w:w="80" w:type="dxa"/>
              <w:left w:w="90" w:type="dxa"/>
              <w:bottom w:w="80" w:type="dxa"/>
              <w:right w:w="90" w:type="dxa"/>
            </w:tcMar>
            <w:vAlign w:val="center"/>
          </w:tcPr>
          <w:p w14:paraId="28C537AF" w14:textId="77777777" w:rsidR="000D2AA3" w:rsidRDefault="00000000">
            <w:pPr>
              <w:spacing w:line="240" w:lineRule="auto"/>
              <w:ind w:firstLine="0"/>
              <w:jc w:val="left"/>
            </w:pPr>
            <w:proofErr w:type="spellStart"/>
            <w:r>
              <w:rPr>
                <w:rFonts w:eastAsia="宋体" w:cs="Times New Roman"/>
                <w:sz w:val="16"/>
              </w:rPr>
              <w:t>processCommand</w:t>
            </w:r>
            <w:proofErr w:type="spellEnd"/>
          </w:p>
        </w:tc>
        <w:tc>
          <w:tcPr>
            <w:tcW w:w="1020" w:type="dxa"/>
            <w:tcMar>
              <w:top w:w="80" w:type="dxa"/>
              <w:left w:w="90" w:type="dxa"/>
              <w:bottom w:w="80" w:type="dxa"/>
              <w:right w:w="90" w:type="dxa"/>
            </w:tcMar>
            <w:vAlign w:val="center"/>
          </w:tcPr>
          <w:p w14:paraId="30F60041" w14:textId="77777777" w:rsidR="000D2AA3" w:rsidRDefault="00000000">
            <w:pPr>
              <w:spacing w:line="240" w:lineRule="auto"/>
              <w:ind w:firstLine="0"/>
              <w:jc w:val="left"/>
            </w:pPr>
            <w:proofErr w:type="spellStart"/>
            <w:r>
              <w:rPr>
                <w:rFonts w:eastAsia="宋体" w:cs="Times New Roman"/>
                <w:sz w:val="16"/>
              </w:rPr>
              <w:t>ProcessCommand</w:t>
            </w:r>
            <w:proofErr w:type="spellEnd"/>
          </w:p>
        </w:tc>
        <w:tc>
          <w:tcPr>
            <w:tcW w:w="454" w:type="dxa"/>
            <w:tcMar>
              <w:top w:w="80" w:type="dxa"/>
              <w:left w:w="90" w:type="dxa"/>
              <w:bottom w:w="80" w:type="dxa"/>
              <w:right w:w="90" w:type="dxa"/>
            </w:tcMar>
            <w:vAlign w:val="center"/>
          </w:tcPr>
          <w:p w14:paraId="6874829F"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58C3F2C4"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70451D58" w14:textId="77777777" w:rsidR="000D2AA3" w:rsidRDefault="00000000">
            <w:pPr>
              <w:spacing w:line="240" w:lineRule="auto"/>
              <w:ind w:firstLine="0"/>
              <w:jc w:val="left"/>
            </w:pPr>
            <w:proofErr w:type="spellStart"/>
            <w:r>
              <w:rPr>
                <w:rFonts w:eastAsia="宋体" w:cs="Times New Roman"/>
                <w:sz w:val="16"/>
              </w:rPr>
              <w:t>仿真控制界面</w:t>
            </w:r>
            <w:proofErr w:type="spellEnd"/>
          </w:p>
        </w:tc>
        <w:tc>
          <w:tcPr>
            <w:tcW w:w="1871" w:type="dxa"/>
            <w:tcMar>
              <w:top w:w="80" w:type="dxa"/>
              <w:left w:w="90" w:type="dxa"/>
              <w:bottom w:w="80" w:type="dxa"/>
              <w:right w:w="90" w:type="dxa"/>
            </w:tcMar>
            <w:vAlign w:val="center"/>
          </w:tcPr>
          <w:p w14:paraId="2683B880"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41F37CD7" w14:textId="77777777">
        <w:trPr>
          <w:jc w:val="center"/>
        </w:trPr>
        <w:tc>
          <w:tcPr>
            <w:tcW w:w="397" w:type="dxa"/>
            <w:tcMar>
              <w:top w:w="80" w:type="dxa"/>
              <w:left w:w="90" w:type="dxa"/>
              <w:bottom w:w="80" w:type="dxa"/>
              <w:right w:w="90" w:type="dxa"/>
            </w:tcMar>
            <w:vAlign w:val="center"/>
          </w:tcPr>
          <w:p w14:paraId="76567325"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6D8C3B6A" w14:textId="77777777" w:rsidR="000D2AA3" w:rsidRDefault="00000000">
            <w:pPr>
              <w:spacing w:line="240" w:lineRule="auto"/>
              <w:ind w:firstLine="0"/>
              <w:jc w:val="left"/>
            </w:pPr>
            <w:proofErr w:type="spellStart"/>
            <w:r>
              <w:rPr>
                <w:rFonts w:eastAsia="宋体" w:cs="Times New Roman"/>
                <w:sz w:val="16"/>
              </w:rPr>
              <w:t>进程状态</w:t>
            </w:r>
            <w:proofErr w:type="spellEnd"/>
          </w:p>
        </w:tc>
        <w:tc>
          <w:tcPr>
            <w:tcW w:w="1191" w:type="dxa"/>
            <w:tcMar>
              <w:top w:w="80" w:type="dxa"/>
              <w:left w:w="90" w:type="dxa"/>
              <w:bottom w:w="80" w:type="dxa"/>
              <w:right w:w="90" w:type="dxa"/>
            </w:tcMar>
            <w:vAlign w:val="center"/>
          </w:tcPr>
          <w:p w14:paraId="37D03DC8" w14:textId="77777777" w:rsidR="000D2AA3" w:rsidRDefault="00000000">
            <w:pPr>
              <w:spacing w:line="240" w:lineRule="auto"/>
              <w:ind w:firstLine="0"/>
              <w:jc w:val="left"/>
            </w:pPr>
            <w:proofErr w:type="spellStart"/>
            <w:r>
              <w:rPr>
                <w:rFonts w:eastAsia="宋体" w:cs="Times New Roman"/>
                <w:sz w:val="16"/>
              </w:rPr>
              <w:t>processStatus</w:t>
            </w:r>
            <w:proofErr w:type="spellEnd"/>
          </w:p>
        </w:tc>
        <w:tc>
          <w:tcPr>
            <w:tcW w:w="1020" w:type="dxa"/>
            <w:tcMar>
              <w:top w:w="80" w:type="dxa"/>
              <w:left w:w="90" w:type="dxa"/>
              <w:bottom w:w="80" w:type="dxa"/>
              <w:right w:w="90" w:type="dxa"/>
            </w:tcMar>
            <w:vAlign w:val="center"/>
          </w:tcPr>
          <w:p w14:paraId="4ADEE744" w14:textId="77777777" w:rsidR="000D2AA3" w:rsidRDefault="00000000">
            <w:pPr>
              <w:spacing w:line="240" w:lineRule="auto"/>
              <w:ind w:firstLine="0"/>
              <w:jc w:val="left"/>
            </w:pPr>
            <w:proofErr w:type="spellStart"/>
            <w:r>
              <w:rPr>
                <w:rFonts w:eastAsia="宋体" w:cs="Times New Roman"/>
                <w:sz w:val="16"/>
              </w:rPr>
              <w:t>ProcessStatus</w:t>
            </w:r>
            <w:proofErr w:type="spellEnd"/>
          </w:p>
        </w:tc>
        <w:tc>
          <w:tcPr>
            <w:tcW w:w="454" w:type="dxa"/>
            <w:tcMar>
              <w:top w:w="80" w:type="dxa"/>
              <w:left w:w="90" w:type="dxa"/>
              <w:bottom w:w="80" w:type="dxa"/>
              <w:right w:w="90" w:type="dxa"/>
            </w:tcMar>
            <w:vAlign w:val="center"/>
          </w:tcPr>
          <w:p w14:paraId="645AEBBA"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0F12181D"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4433C655" w14:textId="77777777" w:rsidR="000D2AA3" w:rsidRDefault="00000000">
            <w:pPr>
              <w:spacing w:line="240" w:lineRule="auto"/>
              <w:ind w:firstLine="0"/>
              <w:jc w:val="left"/>
            </w:pPr>
            <w:proofErr w:type="spellStart"/>
            <w:r>
              <w:rPr>
                <w:rFonts w:eastAsia="宋体" w:cs="Times New Roman"/>
                <w:sz w:val="16"/>
              </w:rPr>
              <w:t>AfsimProcessManager</w:t>
            </w:r>
            <w:proofErr w:type="spellEnd"/>
          </w:p>
        </w:tc>
        <w:tc>
          <w:tcPr>
            <w:tcW w:w="1871" w:type="dxa"/>
            <w:tcMar>
              <w:top w:w="80" w:type="dxa"/>
              <w:left w:w="90" w:type="dxa"/>
              <w:bottom w:w="80" w:type="dxa"/>
              <w:right w:w="90" w:type="dxa"/>
            </w:tcMar>
            <w:vAlign w:val="center"/>
          </w:tcPr>
          <w:p w14:paraId="114C94C1"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35091DF2" w14:textId="77777777" w:rsidR="000D2AA3" w:rsidRDefault="000D2AA3">
      <w:pPr>
        <w:spacing w:after="40"/>
      </w:pPr>
    </w:p>
    <w:p w14:paraId="39CE9E96" w14:textId="77777777" w:rsidR="000D2AA3" w:rsidRDefault="00000000">
      <w:pPr>
        <w:pStyle w:val="5"/>
      </w:pPr>
      <w:bookmarkStart w:id="510" w:name="_Toc31171"/>
      <w:r>
        <w:t xml:space="preserve">5.6.2.4.3 </w:t>
      </w:r>
      <w:proofErr w:type="spellStart"/>
      <w:r>
        <w:t>设计方法</w:t>
      </w:r>
      <w:bookmarkEnd w:id="510"/>
      <w:proofErr w:type="spellEnd"/>
    </w:p>
    <w:p w14:paraId="46A6B9E2"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）校验命令、路径和单实例锁；</w:t>
      </w:r>
      <w:r>
        <w:rPr>
          <w:rFonts w:eastAsia="宋体" w:cs="Times New Roman"/>
          <w:sz w:val="21"/>
          <w:lang w:eastAsia="zh-CN"/>
        </w:rPr>
        <w:t>2</w:t>
      </w:r>
      <w:r>
        <w:rPr>
          <w:rFonts w:eastAsia="宋体" w:cs="Times New Roman"/>
          <w:sz w:val="21"/>
          <w:lang w:eastAsia="zh-CN"/>
        </w:rPr>
        <w:t>）创建或控制</w:t>
      </w:r>
      <w:r>
        <w:rPr>
          <w:rFonts w:eastAsia="宋体" w:cs="Times New Roman"/>
          <w:sz w:val="21"/>
          <w:lang w:eastAsia="zh-CN"/>
        </w:rPr>
        <w:t>AFSIM</w:t>
      </w:r>
      <w:r>
        <w:rPr>
          <w:rFonts w:eastAsia="宋体" w:cs="Times New Roman"/>
          <w:sz w:val="21"/>
          <w:lang w:eastAsia="zh-CN"/>
        </w:rPr>
        <w:t>进程；</w:t>
      </w:r>
      <w:r>
        <w:rPr>
          <w:rFonts w:eastAsia="宋体" w:cs="Times New Roman"/>
          <w:sz w:val="21"/>
          <w:lang w:eastAsia="zh-CN"/>
        </w:rPr>
        <w:t>3</w:t>
      </w:r>
      <w:r>
        <w:rPr>
          <w:rFonts w:eastAsia="宋体" w:cs="Times New Roman"/>
          <w:sz w:val="21"/>
          <w:lang w:eastAsia="zh-CN"/>
        </w:rPr>
        <w:t>）采集状态、输出和退出码；</w:t>
      </w:r>
      <w:r>
        <w:rPr>
          <w:rFonts w:eastAsia="宋体" w:cs="Times New Roman"/>
          <w:sz w:val="21"/>
          <w:lang w:eastAsia="zh-CN"/>
        </w:rPr>
        <w:t>4</w:t>
      </w:r>
      <w:r>
        <w:rPr>
          <w:rFonts w:eastAsia="宋体" w:cs="Times New Roman"/>
          <w:sz w:val="21"/>
          <w:lang w:eastAsia="zh-CN"/>
        </w:rPr>
        <w:t>）释放资源并返回进程状态。</w:t>
      </w:r>
    </w:p>
    <w:p w14:paraId="0535E155" w14:textId="77777777" w:rsidR="000D2AA3" w:rsidRDefault="00000000">
      <w:pPr>
        <w:keepNext/>
        <w:jc w:val="center"/>
      </w:pPr>
      <w:r>
        <w:rPr>
          <w:noProof/>
        </w:rPr>
        <w:drawing>
          <wp:inline distT="0" distB="0" distL="114300" distR="114300" wp14:anchorId="1CF723E4" wp14:editId="5028A4F7">
            <wp:extent cx="4139565" cy="3380740"/>
            <wp:effectExtent l="0" t="0" r="5715" b="8890"/>
            <wp:docPr id="119" name="Picture 119" descr="AFSIM进程管理设计流程图" title="AFSIM进程管理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AFSIM进程管理设计流程图" title="AFSIM进程管理设计流程图"/>
                    <pic:cNvPicPr>
                      <a:picLocks noChangeAspect="1"/>
                    </pic:cNvPicPr>
                  </pic:nvPicPr>
                  <pic:blipFill>
                    <a:blip r:embed="rId113"/>
                    <a:stretch>
                      <a:fillRect/>
                    </a:stretch>
                  </pic:blipFill>
                  <pic:spPr>
                    <a:xfrm>
                      <a:off x="0" y="0"/>
                      <a:ext cx="4140000" cy="3381000"/>
                    </a:xfrm>
                    <a:prstGeom prst="rect">
                      <a:avLst/>
                    </a:prstGeom>
                  </pic:spPr>
                </pic:pic>
              </a:graphicData>
            </a:graphic>
          </wp:inline>
        </w:drawing>
      </w:r>
    </w:p>
    <w:p w14:paraId="7F121F44"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5-25 AFSIM</w:t>
      </w:r>
      <w:r>
        <w:rPr>
          <w:rFonts w:eastAsia="宋体" w:cs="Times New Roman"/>
          <w:b w:val="0"/>
          <w:sz w:val="21"/>
          <w:lang w:eastAsia="zh-CN"/>
        </w:rPr>
        <w:t>进程管理设计流程图</w:t>
      </w:r>
    </w:p>
    <w:p w14:paraId="7546660A" w14:textId="77777777" w:rsidR="000D2AA3" w:rsidRDefault="00000000">
      <w:pPr>
        <w:pStyle w:val="5"/>
      </w:pPr>
      <w:bookmarkStart w:id="511" w:name="_Toc7527"/>
      <w:r>
        <w:t xml:space="preserve">5.6.2.4.4 </w:t>
      </w:r>
      <w:proofErr w:type="spellStart"/>
      <w:r>
        <w:t>内部方法</w:t>
      </w:r>
      <w:bookmarkEnd w:id="511"/>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0DBC7D46" w14:textId="77777777">
        <w:trPr>
          <w:tblHeader/>
          <w:jc w:val="center"/>
        </w:trPr>
        <w:tc>
          <w:tcPr>
            <w:tcW w:w="1361" w:type="dxa"/>
            <w:shd w:val="clear" w:color="auto" w:fill="F2F2F2"/>
            <w:tcMar>
              <w:top w:w="80" w:type="dxa"/>
              <w:left w:w="90" w:type="dxa"/>
              <w:bottom w:w="80" w:type="dxa"/>
              <w:right w:w="90" w:type="dxa"/>
            </w:tcMar>
            <w:vAlign w:val="center"/>
          </w:tcPr>
          <w:p w14:paraId="28C59508"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3EF31013"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1AD75A83" w14:textId="77777777">
        <w:trPr>
          <w:jc w:val="center"/>
        </w:trPr>
        <w:tc>
          <w:tcPr>
            <w:tcW w:w="1361" w:type="dxa"/>
            <w:tcMar>
              <w:top w:w="80" w:type="dxa"/>
              <w:left w:w="90" w:type="dxa"/>
              <w:bottom w:w="80" w:type="dxa"/>
              <w:right w:w="90" w:type="dxa"/>
            </w:tcMar>
            <w:vAlign w:val="center"/>
          </w:tcPr>
          <w:p w14:paraId="131EAE24"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1B0B480A" w14:textId="77777777" w:rsidR="000D2AA3" w:rsidRDefault="00000000">
            <w:pPr>
              <w:spacing w:line="240" w:lineRule="auto"/>
              <w:ind w:firstLine="0"/>
              <w:jc w:val="left"/>
              <w:rPr>
                <w:lang w:eastAsia="zh-CN"/>
              </w:rPr>
            </w:pPr>
            <w:r>
              <w:rPr>
                <w:rFonts w:eastAsia="宋体" w:cs="Times New Roman"/>
                <w:sz w:val="18"/>
                <w:lang w:eastAsia="zh-CN"/>
              </w:rPr>
              <w:t>AFSIM</w:t>
            </w:r>
            <w:r>
              <w:rPr>
                <w:rFonts w:eastAsia="宋体" w:cs="Times New Roman"/>
                <w:sz w:val="18"/>
                <w:lang w:eastAsia="zh-CN"/>
              </w:rPr>
              <w:t>进程管理类</w:t>
            </w:r>
          </w:p>
        </w:tc>
      </w:tr>
      <w:tr w:rsidR="000D2AA3" w14:paraId="69416186" w14:textId="77777777">
        <w:trPr>
          <w:jc w:val="center"/>
        </w:trPr>
        <w:tc>
          <w:tcPr>
            <w:tcW w:w="1361" w:type="dxa"/>
            <w:tcMar>
              <w:top w:w="80" w:type="dxa"/>
              <w:left w:w="90" w:type="dxa"/>
              <w:bottom w:w="80" w:type="dxa"/>
              <w:right w:w="90" w:type="dxa"/>
            </w:tcMar>
            <w:vAlign w:val="center"/>
          </w:tcPr>
          <w:p w14:paraId="52B813E1"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7ADF72BB" w14:textId="77777777" w:rsidR="000D2AA3" w:rsidRDefault="00000000">
            <w:pPr>
              <w:spacing w:line="240" w:lineRule="auto"/>
              <w:ind w:firstLine="0"/>
              <w:jc w:val="left"/>
            </w:pPr>
            <w:proofErr w:type="spellStart"/>
            <w:r>
              <w:rPr>
                <w:rFonts w:eastAsia="宋体" w:cs="Times New Roman"/>
                <w:sz w:val="18"/>
              </w:rPr>
              <w:t>ProcessStatus</w:t>
            </w:r>
            <w:proofErr w:type="spellEnd"/>
            <w:r>
              <w:rPr>
                <w:rFonts w:eastAsia="宋体" w:cs="Times New Roman"/>
                <w:sz w:val="18"/>
              </w:rPr>
              <w:t xml:space="preserve"> </w:t>
            </w:r>
            <w:proofErr w:type="spellStart"/>
            <w:proofErr w:type="gramStart"/>
            <w:r>
              <w:rPr>
                <w:rFonts w:eastAsia="宋体" w:cs="Times New Roman"/>
                <w:sz w:val="18"/>
              </w:rPr>
              <w:t>manageProcess</w:t>
            </w:r>
            <w:proofErr w:type="spellEnd"/>
            <w:r>
              <w:rPr>
                <w:rFonts w:eastAsia="宋体" w:cs="Times New Roman"/>
                <w:sz w:val="18"/>
              </w:rPr>
              <w:t>(</w:t>
            </w:r>
            <w:proofErr w:type="spellStart"/>
            <w:proofErr w:type="gramEnd"/>
            <w:r>
              <w:rPr>
                <w:rFonts w:eastAsia="宋体" w:cs="Times New Roman"/>
                <w:sz w:val="18"/>
              </w:rPr>
              <w:t>ProcessCommand</w:t>
            </w:r>
            <w:proofErr w:type="spellEnd"/>
            <w:r>
              <w:rPr>
                <w:rFonts w:eastAsia="宋体" w:cs="Times New Roman"/>
                <w:sz w:val="18"/>
              </w:rPr>
              <w:t xml:space="preserve"> </w:t>
            </w:r>
            <w:proofErr w:type="spellStart"/>
            <w:r>
              <w:rPr>
                <w:rFonts w:eastAsia="宋体" w:cs="Times New Roman"/>
                <w:sz w:val="18"/>
              </w:rPr>
              <w:t>processCommand</w:t>
            </w:r>
            <w:proofErr w:type="spellEnd"/>
            <w:r>
              <w:rPr>
                <w:rFonts w:eastAsia="宋体" w:cs="Times New Roman"/>
                <w:sz w:val="18"/>
              </w:rPr>
              <w:t>)</w:t>
            </w:r>
          </w:p>
        </w:tc>
      </w:tr>
      <w:tr w:rsidR="000D2AA3" w14:paraId="11C7ACBF" w14:textId="77777777">
        <w:trPr>
          <w:jc w:val="center"/>
        </w:trPr>
        <w:tc>
          <w:tcPr>
            <w:tcW w:w="1361" w:type="dxa"/>
            <w:tcMar>
              <w:top w:w="80" w:type="dxa"/>
              <w:left w:w="90" w:type="dxa"/>
              <w:bottom w:w="80" w:type="dxa"/>
              <w:right w:w="90" w:type="dxa"/>
            </w:tcMar>
            <w:vAlign w:val="center"/>
          </w:tcPr>
          <w:p w14:paraId="0C47399C"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2379C6AD" w14:textId="77777777" w:rsidR="000D2AA3" w:rsidRDefault="00000000">
            <w:pPr>
              <w:spacing w:line="240" w:lineRule="auto"/>
              <w:ind w:firstLine="0"/>
              <w:jc w:val="left"/>
              <w:rPr>
                <w:lang w:eastAsia="zh-CN"/>
              </w:rPr>
            </w:pPr>
            <w:r>
              <w:rPr>
                <w:rFonts w:eastAsia="宋体" w:cs="Times New Roman"/>
                <w:sz w:val="18"/>
                <w:lang w:eastAsia="zh-CN"/>
              </w:rPr>
              <w:t>负责</w:t>
            </w:r>
            <w:r>
              <w:rPr>
                <w:rFonts w:eastAsia="宋体" w:cs="Times New Roman"/>
                <w:sz w:val="18"/>
                <w:lang w:eastAsia="zh-CN"/>
              </w:rPr>
              <w:t>AFSIM</w:t>
            </w:r>
            <w:r>
              <w:rPr>
                <w:rFonts w:eastAsia="宋体" w:cs="Times New Roman"/>
                <w:sz w:val="18"/>
                <w:lang w:eastAsia="zh-CN"/>
              </w:rPr>
              <w:t>进程启动、状态探测、标准输出采集、超时终止和资源清理。</w:t>
            </w:r>
          </w:p>
        </w:tc>
      </w:tr>
    </w:tbl>
    <w:p w14:paraId="343AE352" w14:textId="77777777" w:rsidR="000D2AA3" w:rsidRDefault="000D2AA3">
      <w:pPr>
        <w:spacing w:after="40"/>
        <w:rPr>
          <w:lang w:eastAsia="zh-CN"/>
        </w:rPr>
      </w:pPr>
    </w:p>
    <w:p w14:paraId="522F82A6" w14:textId="77777777" w:rsidR="000D2AA3" w:rsidRDefault="00000000">
      <w:pPr>
        <w:pStyle w:val="5"/>
        <w:rPr>
          <w:lang w:eastAsia="zh-CN"/>
        </w:rPr>
      </w:pPr>
      <w:bookmarkStart w:id="512" w:name="_Toc1474"/>
      <w:r>
        <w:rPr>
          <w:lang w:eastAsia="zh-CN"/>
        </w:rPr>
        <w:t>5.6.2.</w:t>
      </w:r>
      <w:proofErr w:type="gramStart"/>
      <w:r>
        <w:rPr>
          <w:lang w:eastAsia="zh-CN"/>
        </w:rPr>
        <w:t xml:space="preserve">4.5 </w:t>
      </w:r>
      <w:r>
        <w:rPr>
          <w:lang w:eastAsia="zh-CN"/>
        </w:rPr>
        <w:t>对外</w:t>
      </w:r>
      <w:proofErr w:type="gramEnd"/>
      <w:r>
        <w:rPr>
          <w:lang w:eastAsia="zh-CN"/>
        </w:rPr>
        <w:t>接口</w:t>
      </w:r>
      <w:bookmarkEnd w:id="512"/>
    </w:p>
    <w:p w14:paraId="03B40D8C" w14:textId="77777777" w:rsidR="000D2AA3" w:rsidRDefault="00000000">
      <w:pPr>
        <w:spacing w:after="60"/>
        <w:ind w:firstLine="420"/>
        <w:rPr>
          <w:lang w:eastAsia="zh-CN"/>
        </w:rPr>
      </w:pPr>
      <w:r>
        <w:rPr>
          <w:rFonts w:eastAsia="宋体" w:cs="Times New Roman"/>
          <w:sz w:val="21"/>
          <w:lang w:eastAsia="zh-CN"/>
        </w:rPr>
        <w:t>通过</w:t>
      </w:r>
      <w:r>
        <w:rPr>
          <w:rFonts w:eastAsia="宋体" w:cs="Times New Roman"/>
          <w:sz w:val="21"/>
          <w:lang w:eastAsia="zh-CN"/>
        </w:rPr>
        <w:t>Windows</w:t>
      </w:r>
      <w:r>
        <w:rPr>
          <w:rFonts w:eastAsia="宋体" w:cs="Times New Roman"/>
          <w:sz w:val="21"/>
          <w:lang w:eastAsia="zh-CN"/>
        </w:rPr>
        <w:t>进程接口接收进程控制命令并向</w:t>
      </w:r>
      <w:r>
        <w:rPr>
          <w:rFonts w:eastAsia="宋体" w:cs="Times New Roman"/>
          <w:sz w:val="21"/>
          <w:lang w:eastAsia="zh-CN"/>
        </w:rPr>
        <w:t>AFSIM</w:t>
      </w:r>
      <w:r>
        <w:rPr>
          <w:rFonts w:eastAsia="宋体" w:cs="Times New Roman"/>
          <w:sz w:val="21"/>
          <w:lang w:eastAsia="zh-CN"/>
        </w:rPr>
        <w:t>引擎驱动提供进程状态。接口数据采用</w:t>
      </w:r>
      <w:proofErr w:type="spellStart"/>
      <w:r>
        <w:rPr>
          <w:rFonts w:eastAsia="宋体" w:cs="Times New Roman"/>
          <w:sz w:val="21"/>
          <w:lang w:eastAsia="zh-CN"/>
        </w:rPr>
        <w:t>ProcessCommand</w:t>
      </w:r>
      <w:proofErr w:type="spellEnd"/>
      <w:r>
        <w:rPr>
          <w:rFonts w:eastAsia="宋体" w:cs="Times New Roman"/>
          <w:sz w:val="21"/>
          <w:lang w:eastAsia="zh-CN"/>
        </w:rPr>
        <w:t>与</w:t>
      </w:r>
      <w:proofErr w:type="spellStart"/>
      <w:r>
        <w:rPr>
          <w:rFonts w:eastAsia="宋体" w:cs="Times New Roman"/>
          <w:sz w:val="21"/>
          <w:lang w:eastAsia="zh-CN"/>
        </w:rPr>
        <w:t>ProcessStatus</w:t>
      </w:r>
      <w:proofErr w:type="spellEnd"/>
      <w:r>
        <w:rPr>
          <w:rFonts w:eastAsia="宋体" w:cs="Times New Roman"/>
          <w:sz w:val="21"/>
          <w:lang w:eastAsia="zh-CN"/>
        </w:rPr>
        <w:t>定义，调用方必须处理成功、失败和超时状态。</w:t>
      </w:r>
    </w:p>
    <w:p w14:paraId="2D787546" w14:textId="77777777" w:rsidR="000D2AA3" w:rsidRDefault="00000000">
      <w:pPr>
        <w:pStyle w:val="5"/>
        <w:rPr>
          <w:lang w:eastAsia="zh-CN"/>
        </w:rPr>
      </w:pPr>
      <w:bookmarkStart w:id="513" w:name="_Toc16656"/>
      <w:r>
        <w:rPr>
          <w:lang w:eastAsia="zh-CN"/>
        </w:rPr>
        <w:t>5.6.2.</w:t>
      </w:r>
      <w:proofErr w:type="gramStart"/>
      <w:r>
        <w:rPr>
          <w:lang w:eastAsia="zh-CN"/>
        </w:rPr>
        <w:t xml:space="preserve">4.6 </w:t>
      </w:r>
      <w:r>
        <w:rPr>
          <w:lang w:eastAsia="zh-CN"/>
        </w:rPr>
        <w:t>限制</w:t>
      </w:r>
      <w:proofErr w:type="gramEnd"/>
      <w:r>
        <w:rPr>
          <w:lang w:eastAsia="zh-CN"/>
        </w:rPr>
        <w:t>条件</w:t>
      </w:r>
      <w:bookmarkEnd w:id="513"/>
    </w:p>
    <w:p w14:paraId="0137C7DD" w14:textId="77777777" w:rsidR="000D2AA3" w:rsidRDefault="00000000">
      <w:pPr>
        <w:spacing w:after="60"/>
        <w:ind w:firstLine="420"/>
        <w:rPr>
          <w:lang w:eastAsia="zh-CN"/>
        </w:rPr>
      </w:pPr>
      <w:r>
        <w:rPr>
          <w:rFonts w:eastAsia="宋体" w:cs="Times New Roman"/>
          <w:sz w:val="21"/>
          <w:lang w:eastAsia="zh-CN"/>
        </w:rPr>
        <w:t>启动前必须校验可执行文件、工作目录和单实例锁。</w:t>
      </w:r>
    </w:p>
    <w:p w14:paraId="53FB1D0F" w14:textId="77777777" w:rsidR="000D2AA3" w:rsidRDefault="00000000">
      <w:pPr>
        <w:pStyle w:val="5"/>
        <w:rPr>
          <w:lang w:eastAsia="zh-CN"/>
        </w:rPr>
      </w:pPr>
      <w:bookmarkStart w:id="514" w:name="_Toc10106"/>
      <w:r>
        <w:rPr>
          <w:lang w:eastAsia="zh-CN"/>
        </w:rPr>
        <w:lastRenderedPageBreak/>
        <w:t>5.6.2.4.</w:t>
      </w:r>
      <w:proofErr w:type="gramStart"/>
      <w:r>
        <w:rPr>
          <w:lang w:eastAsia="zh-CN"/>
        </w:rPr>
        <w:t xml:space="preserve">7 </w:t>
      </w:r>
      <w:r>
        <w:rPr>
          <w:lang w:eastAsia="zh-CN"/>
        </w:rPr>
        <w:t>内部</w:t>
      </w:r>
      <w:proofErr w:type="gramEnd"/>
      <w:r>
        <w:rPr>
          <w:lang w:eastAsia="zh-CN"/>
        </w:rPr>
        <w:t>测试计划</w:t>
      </w:r>
      <w:bookmarkEnd w:id="514"/>
    </w:p>
    <w:p w14:paraId="6396B5FE"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5-61 AFSIM</w:t>
      </w:r>
      <w:r>
        <w:rPr>
          <w:rFonts w:eastAsia="宋体" w:cs="Times New Roman"/>
          <w:b w:val="0"/>
          <w:sz w:val="21"/>
          <w:lang w:eastAsia="zh-CN"/>
        </w:rPr>
        <w:t>进程管理内部测试计划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7D61E5A4" w14:textId="77777777">
        <w:trPr>
          <w:tblHeader/>
          <w:jc w:val="center"/>
        </w:trPr>
        <w:tc>
          <w:tcPr>
            <w:tcW w:w="1417" w:type="dxa"/>
            <w:shd w:val="clear" w:color="auto" w:fill="F2F2F2"/>
            <w:tcMar>
              <w:top w:w="80" w:type="dxa"/>
              <w:left w:w="90" w:type="dxa"/>
              <w:bottom w:w="80" w:type="dxa"/>
              <w:right w:w="90" w:type="dxa"/>
            </w:tcMar>
            <w:vAlign w:val="center"/>
          </w:tcPr>
          <w:p w14:paraId="27D0CC02"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102F3070"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494946A6" w14:textId="77777777">
        <w:trPr>
          <w:jc w:val="center"/>
        </w:trPr>
        <w:tc>
          <w:tcPr>
            <w:tcW w:w="1417" w:type="dxa"/>
            <w:tcMar>
              <w:top w:w="80" w:type="dxa"/>
              <w:left w:w="90" w:type="dxa"/>
              <w:bottom w:w="80" w:type="dxa"/>
              <w:right w:w="90" w:type="dxa"/>
            </w:tcMar>
            <w:vAlign w:val="center"/>
          </w:tcPr>
          <w:p w14:paraId="2FB3C42F"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1E79FF71" w14:textId="77777777" w:rsidR="000D2AA3" w:rsidRDefault="00000000">
            <w:pPr>
              <w:spacing w:line="240" w:lineRule="auto"/>
              <w:ind w:firstLine="0"/>
              <w:jc w:val="left"/>
              <w:rPr>
                <w:lang w:eastAsia="zh-CN"/>
              </w:rPr>
            </w:pPr>
            <w:r>
              <w:rPr>
                <w:rFonts w:eastAsia="宋体" w:cs="Times New Roman"/>
                <w:sz w:val="17"/>
                <w:lang w:eastAsia="zh-CN"/>
              </w:rPr>
              <w:t>数据交换与接口模块及依赖服务可用，准备有效与无效进程控制命令样例。</w:t>
            </w:r>
          </w:p>
        </w:tc>
      </w:tr>
      <w:tr w:rsidR="000D2AA3" w14:paraId="56AAC247" w14:textId="77777777">
        <w:trPr>
          <w:jc w:val="center"/>
        </w:trPr>
        <w:tc>
          <w:tcPr>
            <w:tcW w:w="1417" w:type="dxa"/>
            <w:tcMar>
              <w:top w:w="80" w:type="dxa"/>
              <w:left w:w="90" w:type="dxa"/>
              <w:bottom w:w="80" w:type="dxa"/>
              <w:right w:w="90" w:type="dxa"/>
            </w:tcMar>
            <w:vAlign w:val="center"/>
          </w:tcPr>
          <w:p w14:paraId="1B283BC7"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718A033A" w14:textId="77777777" w:rsidR="000D2AA3" w:rsidRDefault="00000000">
            <w:pPr>
              <w:spacing w:line="240" w:lineRule="auto"/>
              <w:ind w:firstLine="0"/>
              <w:jc w:val="left"/>
              <w:rPr>
                <w:lang w:eastAsia="zh-CN"/>
              </w:rPr>
            </w:pPr>
            <w:r>
              <w:rPr>
                <w:rFonts w:eastAsia="宋体" w:cs="Times New Roman"/>
                <w:sz w:val="17"/>
                <w:lang w:eastAsia="zh-CN"/>
              </w:rPr>
              <w:t>启动、停止或状态查询请求</w:t>
            </w:r>
          </w:p>
        </w:tc>
      </w:tr>
      <w:tr w:rsidR="000D2AA3" w14:paraId="34192ECA" w14:textId="77777777">
        <w:trPr>
          <w:jc w:val="center"/>
        </w:trPr>
        <w:tc>
          <w:tcPr>
            <w:tcW w:w="1417" w:type="dxa"/>
            <w:tcMar>
              <w:top w:w="80" w:type="dxa"/>
              <w:left w:w="90" w:type="dxa"/>
              <w:bottom w:w="80" w:type="dxa"/>
              <w:right w:w="90" w:type="dxa"/>
            </w:tcMar>
            <w:vAlign w:val="center"/>
          </w:tcPr>
          <w:p w14:paraId="6FEC0185"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4C034274"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121A4E0A" w14:textId="77777777">
        <w:trPr>
          <w:jc w:val="center"/>
        </w:trPr>
        <w:tc>
          <w:tcPr>
            <w:tcW w:w="1417" w:type="dxa"/>
            <w:tcMar>
              <w:top w:w="80" w:type="dxa"/>
              <w:left w:w="90" w:type="dxa"/>
              <w:bottom w:w="80" w:type="dxa"/>
              <w:right w:w="90" w:type="dxa"/>
            </w:tcMar>
            <w:vAlign w:val="center"/>
          </w:tcPr>
          <w:p w14:paraId="4524BC45"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2D578872" w14:textId="77777777" w:rsidR="000D2AA3" w:rsidRDefault="00000000">
            <w:pPr>
              <w:spacing w:line="240" w:lineRule="auto"/>
              <w:ind w:firstLine="0"/>
              <w:jc w:val="left"/>
            </w:pPr>
            <w:proofErr w:type="spellStart"/>
            <w:r>
              <w:rPr>
                <w:rFonts w:eastAsia="宋体" w:cs="Times New Roman"/>
                <w:sz w:val="17"/>
              </w:rPr>
              <w:t>操作员</w:t>
            </w:r>
            <w:proofErr w:type="spellEnd"/>
            <w:r>
              <w:rPr>
                <w:rFonts w:eastAsia="宋体" w:cs="Times New Roman"/>
                <w:sz w:val="17"/>
              </w:rPr>
              <w:t>/</w:t>
            </w:r>
            <w:proofErr w:type="spellStart"/>
            <w:r>
              <w:rPr>
                <w:rFonts w:eastAsia="宋体" w:cs="Times New Roman"/>
                <w:sz w:val="17"/>
              </w:rPr>
              <w:t>系统</w:t>
            </w:r>
            <w:proofErr w:type="spellEnd"/>
          </w:p>
        </w:tc>
      </w:tr>
      <w:tr w:rsidR="000D2AA3" w14:paraId="25C42EEE" w14:textId="77777777">
        <w:trPr>
          <w:jc w:val="center"/>
        </w:trPr>
        <w:tc>
          <w:tcPr>
            <w:tcW w:w="1417" w:type="dxa"/>
            <w:tcMar>
              <w:top w:w="80" w:type="dxa"/>
              <w:left w:w="90" w:type="dxa"/>
              <w:bottom w:w="80" w:type="dxa"/>
              <w:right w:w="90" w:type="dxa"/>
            </w:tcMar>
            <w:vAlign w:val="center"/>
          </w:tcPr>
          <w:p w14:paraId="16309A32"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61982B5B"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processCommand</w:t>
            </w:r>
            <w:r>
              <w:rPr>
                <w:rFonts w:eastAsia="宋体" w:cs="Times New Roman"/>
                <w:sz w:val="17"/>
              </w:rPr>
              <w:t>，输出</w:t>
            </w:r>
            <w:r>
              <w:rPr>
                <w:rFonts w:eastAsia="宋体" w:cs="Times New Roman"/>
                <w:sz w:val="17"/>
              </w:rPr>
              <w:t>processStatus</w:t>
            </w:r>
            <w:proofErr w:type="spellEnd"/>
            <w:r>
              <w:rPr>
                <w:rFonts w:eastAsia="宋体" w:cs="Times New Roman"/>
                <w:sz w:val="17"/>
              </w:rPr>
              <w:t>。</w:t>
            </w:r>
          </w:p>
        </w:tc>
      </w:tr>
      <w:tr w:rsidR="000D2AA3" w14:paraId="55170AAB" w14:textId="77777777">
        <w:trPr>
          <w:jc w:val="center"/>
        </w:trPr>
        <w:tc>
          <w:tcPr>
            <w:tcW w:w="1417" w:type="dxa"/>
            <w:tcMar>
              <w:top w:w="80" w:type="dxa"/>
              <w:left w:w="90" w:type="dxa"/>
              <w:bottom w:w="80" w:type="dxa"/>
              <w:right w:w="90" w:type="dxa"/>
            </w:tcMar>
            <w:vAlign w:val="center"/>
          </w:tcPr>
          <w:p w14:paraId="72493760"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7DDE52AF"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094C0330" w14:textId="77777777">
        <w:trPr>
          <w:jc w:val="center"/>
        </w:trPr>
        <w:tc>
          <w:tcPr>
            <w:tcW w:w="1417" w:type="dxa"/>
            <w:tcMar>
              <w:top w:w="80" w:type="dxa"/>
              <w:left w:w="90" w:type="dxa"/>
              <w:bottom w:w="80" w:type="dxa"/>
              <w:right w:w="90" w:type="dxa"/>
            </w:tcMar>
            <w:vAlign w:val="center"/>
          </w:tcPr>
          <w:p w14:paraId="70012F24"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787A5CEE"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31417218" w14:textId="77777777">
        <w:trPr>
          <w:jc w:val="center"/>
        </w:trPr>
        <w:tc>
          <w:tcPr>
            <w:tcW w:w="1417" w:type="dxa"/>
            <w:tcMar>
              <w:top w:w="80" w:type="dxa"/>
              <w:left w:w="90" w:type="dxa"/>
              <w:bottom w:w="80" w:type="dxa"/>
              <w:right w:w="90" w:type="dxa"/>
            </w:tcMar>
            <w:vAlign w:val="center"/>
          </w:tcPr>
          <w:p w14:paraId="4422EB21"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0AA32EA7" w14:textId="77777777" w:rsidR="000D2AA3" w:rsidRDefault="00000000">
            <w:pPr>
              <w:spacing w:line="240" w:lineRule="auto"/>
              <w:ind w:firstLine="0"/>
              <w:jc w:val="left"/>
              <w:rPr>
                <w:lang w:eastAsia="zh-CN"/>
              </w:rPr>
            </w:pPr>
            <w:r>
              <w:rPr>
                <w:rFonts w:eastAsia="宋体" w:cs="Times New Roman"/>
                <w:sz w:val="17"/>
                <w:lang w:eastAsia="zh-CN"/>
              </w:rPr>
              <w:t>按预期生成进程状态且状态、数据和日志一致。</w:t>
            </w:r>
          </w:p>
        </w:tc>
      </w:tr>
      <w:tr w:rsidR="000D2AA3" w14:paraId="6C507998" w14:textId="77777777">
        <w:trPr>
          <w:jc w:val="center"/>
        </w:trPr>
        <w:tc>
          <w:tcPr>
            <w:tcW w:w="1417" w:type="dxa"/>
            <w:tcMar>
              <w:top w:w="80" w:type="dxa"/>
              <w:left w:w="90" w:type="dxa"/>
              <w:bottom w:w="80" w:type="dxa"/>
              <w:right w:w="90" w:type="dxa"/>
            </w:tcMar>
            <w:vAlign w:val="center"/>
          </w:tcPr>
          <w:p w14:paraId="36C2C9C0"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69C2AC14"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65AC6FBE" w14:textId="77777777">
        <w:trPr>
          <w:jc w:val="center"/>
        </w:trPr>
        <w:tc>
          <w:tcPr>
            <w:tcW w:w="1417" w:type="dxa"/>
            <w:tcMar>
              <w:top w:w="80" w:type="dxa"/>
              <w:left w:w="90" w:type="dxa"/>
              <w:bottom w:w="80" w:type="dxa"/>
              <w:right w:w="90" w:type="dxa"/>
            </w:tcMar>
            <w:vAlign w:val="center"/>
          </w:tcPr>
          <w:p w14:paraId="66559F7F"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7DD4BEE6"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6AF2AA78" w14:textId="77777777">
        <w:trPr>
          <w:jc w:val="center"/>
        </w:trPr>
        <w:tc>
          <w:tcPr>
            <w:tcW w:w="1417" w:type="dxa"/>
            <w:tcMar>
              <w:top w:w="80" w:type="dxa"/>
              <w:left w:w="90" w:type="dxa"/>
              <w:bottom w:w="80" w:type="dxa"/>
              <w:right w:w="90" w:type="dxa"/>
            </w:tcMar>
            <w:vAlign w:val="center"/>
          </w:tcPr>
          <w:p w14:paraId="2347C556"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136A2AA5" w14:textId="77777777" w:rsidR="000D2AA3" w:rsidRDefault="00000000">
            <w:pPr>
              <w:spacing w:line="240" w:lineRule="auto"/>
              <w:ind w:firstLine="0"/>
              <w:jc w:val="left"/>
              <w:rPr>
                <w:lang w:eastAsia="zh-CN"/>
              </w:rPr>
            </w:pPr>
            <w:r>
              <w:rPr>
                <w:rFonts w:eastAsia="宋体" w:cs="Times New Roman"/>
                <w:sz w:val="17"/>
                <w:lang w:eastAsia="zh-CN"/>
              </w:rPr>
              <w:t>启动前必须校验可执行文件、工作目录和单实例锁</w:t>
            </w:r>
          </w:p>
        </w:tc>
      </w:tr>
    </w:tbl>
    <w:p w14:paraId="7A82B613" w14:textId="77777777" w:rsidR="000D2AA3" w:rsidRDefault="000D2AA3">
      <w:pPr>
        <w:spacing w:after="40"/>
        <w:rPr>
          <w:lang w:eastAsia="zh-CN"/>
        </w:rPr>
      </w:pPr>
    </w:p>
    <w:p w14:paraId="038FFA1B" w14:textId="77777777" w:rsidR="000D2AA3" w:rsidRDefault="00000000">
      <w:pPr>
        <w:pStyle w:val="5"/>
        <w:rPr>
          <w:lang w:eastAsia="zh-CN"/>
        </w:rPr>
      </w:pPr>
      <w:bookmarkStart w:id="515" w:name="_Toc2798"/>
      <w:r>
        <w:rPr>
          <w:lang w:eastAsia="zh-CN"/>
        </w:rPr>
        <w:t>5.6.2.4.</w:t>
      </w:r>
      <w:proofErr w:type="gramStart"/>
      <w:r>
        <w:rPr>
          <w:lang w:eastAsia="zh-CN"/>
        </w:rPr>
        <w:t xml:space="preserve">8 </w:t>
      </w:r>
      <w:r>
        <w:rPr>
          <w:lang w:eastAsia="zh-CN"/>
        </w:rPr>
        <w:t>尚未</w:t>
      </w:r>
      <w:proofErr w:type="gramEnd"/>
      <w:r>
        <w:rPr>
          <w:lang w:eastAsia="zh-CN"/>
        </w:rPr>
        <w:t>解决的问题</w:t>
      </w:r>
      <w:bookmarkEnd w:id="515"/>
    </w:p>
    <w:p w14:paraId="457A9362" w14:textId="77777777" w:rsidR="000D2AA3" w:rsidRDefault="00000000">
      <w:pPr>
        <w:spacing w:after="60"/>
        <w:ind w:firstLine="420"/>
        <w:rPr>
          <w:lang w:eastAsia="zh-CN"/>
        </w:rPr>
      </w:pPr>
      <w:r>
        <w:rPr>
          <w:rFonts w:eastAsia="宋体" w:cs="Times New Roman"/>
          <w:sz w:val="21"/>
          <w:lang w:eastAsia="zh-CN"/>
        </w:rPr>
        <w:t>无。</w:t>
      </w:r>
    </w:p>
    <w:p w14:paraId="0A74EB93" w14:textId="77777777" w:rsidR="000D2AA3" w:rsidRDefault="00000000">
      <w:pPr>
        <w:pStyle w:val="5"/>
        <w:rPr>
          <w:lang w:eastAsia="zh-CN"/>
        </w:rPr>
      </w:pPr>
      <w:bookmarkStart w:id="516" w:name="_Toc15721"/>
      <w:r>
        <w:rPr>
          <w:lang w:eastAsia="zh-CN"/>
        </w:rPr>
        <w:t>5.6.2.4.</w:t>
      </w:r>
      <w:proofErr w:type="gramStart"/>
      <w:r>
        <w:rPr>
          <w:lang w:eastAsia="zh-CN"/>
        </w:rPr>
        <w:t xml:space="preserve">9 </w:t>
      </w:r>
      <w:r>
        <w:rPr>
          <w:lang w:eastAsia="zh-CN"/>
        </w:rPr>
        <w:t>异常</w:t>
      </w:r>
      <w:proofErr w:type="gramEnd"/>
      <w:r>
        <w:rPr>
          <w:lang w:eastAsia="zh-CN"/>
        </w:rPr>
        <w:t>和错误处理</w:t>
      </w:r>
      <w:bookmarkEnd w:id="516"/>
    </w:p>
    <w:p w14:paraId="427E1921" w14:textId="77777777" w:rsidR="000D2AA3" w:rsidRDefault="00000000">
      <w:pPr>
        <w:spacing w:after="60"/>
        <w:ind w:firstLine="420"/>
        <w:rPr>
          <w:lang w:eastAsia="zh-CN"/>
        </w:rPr>
      </w:pPr>
      <w:r>
        <w:rPr>
          <w:rFonts w:eastAsia="宋体" w:cs="Times New Roman"/>
          <w:sz w:val="21"/>
          <w:lang w:eastAsia="zh-CN"/>
        </w:rPr>
        <w:t>当进程控制命令缺失、格式错误、超出约束或</w:t>
      </w:r>
      <w:r>
        <w:rPr>
          <w:rFonts w:eastAsia="宋体" w:cs="Times New Roman"/>
          <w:sz w:val="21"/>
          <w:lang w:eastAsia="zh-CN"/>
        </w:rPr>
        <w:t>Windows</w:t>
      </w:r>
      <w:r>
        <w:rPr>
          <w:rFonts w:eastAsia="宋体" w:cs="Times New Roman"/>
          <w:sz w:val="21"/>
          <w:lang w:eastAsia="zh-CN"/>
        </w:rPr>
        <w:t>进程接口不可用时，拒绝提交无效结果，返回可定位的失败原因并记录模块、方法、对象标识、仿真时刻或操作时间。可恢复异常允许重试；不可恢复异常执行状态回滚或资源清理。</w:t>
      </w:r>
    </w:p>
    <w:p w14:paraId="7A96DFB3" w14:textId="77777777" w:rsidR="000D2AA3" w:rsidRDefault="00000000">
      <w:pPr>
        <w:pStyle w:val="31"/>
        <w:rPr>
          <w:lang w:eastAsia="zh-CN"/>
        </w:rPr>
      </w:pPr>
      <w:bookmarkStart w:id="517" w:name="_Toc27813"/>
      <w:r>
        <w:rPr>
          <w:lang w:eastAsia="zh-CN"/>
        </w:rPr>
        <w:t>5.</w:t>
      </w:r>
      <w:proofErr w:type="gramStart"/>
      <w:r>
        <w:rPr>
          <w:lang w:eastAsia="zh-CN"/>
        </w:rPr>
        <w:t xml:space="preserve">6.3 </w:t>
      </w:r>
      <w:r>
        <w:rPr>
          <w:lang w:eastAsia="zh-CN"/>
        </w:rPr>
        <w:t>界面</w:t>
      </w:r>
      <w:proofErr w:type="gramEnd"/>
      <w:r>
        <w:rPr>
          <w:lang w:eastAsia="zh-CN"/>
        </w:rPr>
        <w:t>设计</w:t>
      </w:r>
      <w:bookmarkEnd w:id="517"/>
    </w:p>
    <w:p w14:paraId="0910D8A2"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-62 </w:t>
      </w:r>
      <w:r>
        <w:rPr>
          <w:rFonts w:eastAsia="宋体" w:cs="Times New Roman"/>
          <w:b w:val="0"/>
          <w:sz w:val="21"/>
          <w:lang w:eastAsia="zh-CN"/>
        </w:rPr>
        <w:t>数据</w:t>
      </w:r>
      <w:proofErr w:type="gramEnd"/>
      <w:r>
        <w:rPr>
          <w:rFonts w:eastAsia="宋体" w:cs="Times New Roman"/>
          <w:b w:val="0"/>
          <w:sz w:val="21"/>
          <w:lang w:eastAsia="zh-CN"/>
        </w:rPr>
        <w:t>交换与接口界面与状态设计</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928"/>
        <w:gridCol w:w="1587"/>
        <w:gridCol w:w="1701"/>
        <w:gridCol w:w="2551"/>
      </w:tblGrid>
      <w:tr w:rsidR="000D2AA3" w14:paraId="382D2BDB" w14:textId="77777777">
        <w:trPr>
          <w:tblHeader/>
          <w:jc w:val="center"/>
        </w:trPr>
        <w:tc>
          <w:tcPr>
            <w:tcW w:w="454" w:type="dxa"/>
            <w:shd w:val="clear" w:color="auto" w:fill="F2F2F2"/>
            <w:tcMar>
              <w:top w:w="80" w:type="dxa"/>
              <w:left w:w="90" w:type="dxa"/>
              <w:bottom w:w="80" w:type="dxa"/>
              <w:right w:w="90" w:type="dxa"/>
            </w:tcMar>
            <w:vAlign w:val="center"/>
          </w:tcPr>
          <w:p w14:paraId="6653630A"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928" w:type="dxa"/>
            <w:shd w:val="clear" w:color="auto" w:fill="F2F2F2"/>
            <w:tcMar>
              <w:top w:w="80" w:type="dxa"/>
              <w:left w:w="90" w:type="dxa"/>
              <w:bottom w:w="80" w:type="dxa"/>
              <w:right w:w="90" w:type="dxa"/>
            </w:tcMar>
            <w:vAlign w:val="center"/>
          </w:tcPr>
          <w:p w14:paraId="280B6C92" w14:textId="77777777" w:rsidR="000D2AA3" w:rsidRDefault="00000000">
            <w:pPr>
              <w:keepNext/>
              <w:keepLines/>
              <w:spacing w:line="240" w:lineRule="auto"/>
              <w:ind w:firstLine="0"/>
              <w:jc w:val="center"/>
            </w:pPr>
            <w:proofErr w:type="spellStart"/>
            <w:r>
              <w:rPr>
                <w:rFonts w:eastAsia="宋体" w:cs="Times New Roman"/>
                <w:b/>
                <w:sz w:val="17"/>
              </w:rPr>
              <w:t>界面</w:t>
            </w:r>
            <w:proofErr w:type="spellEnd"/>
            <w:r>
              <w:rPr>
                <w:rFonts w:eastAsia="宋体" w:cs="Times New Roman"/>
                <w:b/>
                <w:sz w:val="17"/>
              </w:rPr>
              <w:t>/</w:t>
            </w:r>
            <w:proofErr w:type="spellStart"/>
            <w:r>
              <w:rPr>
                <w:rFonts w:eastAsia="宋体" w:cs="Times New Roman"/>
                <w:b/>
                <w:sz w:val="17"/>
              </w:rPr>
              <w:t>区域</w:t>
            </w:r>
            <w:proofErr w:type="spellEnd"/>
          </w:p>
        </w:tc>
        <w:tc>
          <w:tcPr>
            <w:tcW w:w="1587" w:type="dxa"/>
            <w:shd w:val="clear" w:color="auto" w:fill="F2F2F2"/>
            <w:tcMar>
              <w:top w:w="80" w:type="dxa"/>
              <w:left w:w="90" w:type="dxa"/>
              <w:bottom w:w="80" w:type="dxa"/>
              <w:right w:w="90" w:type="dxa"/>
            </w:tcMar>
            <w:vAlign w:val="center"/>
          </w:tcPr>
          <w:p w14:paraId="5950F321" w14:textId="77777777" w:rsidR="000D2AA3" w:rsidRDefault="00000000">
            <w:pPr>
              <w:keepNext/>
              <w:keepLines/>
              <w:spacing w:line="240" w:lineRule="auto"/>
              <w:ind w:firstLine="0"/>
              <w:jc w:val="center"/>
            </w:pPr>
            <w:proofErr w:type="spellStart"/>
            <w:r>
              <w:rPr>
                <w:rFonts w:eastAsia="宋体" w:cs="Times New Roman"/>
                <w:b/>
                <w:sz w:val="17"/>
              </w:rPr>
              <w:t>主要输入</w:t>
            </w:r>
            <w:proofErr w:type="spellEnd"/>
          </w:p>
        </w:tc>
        <w:tc>
          <w:tcPr>
            <w:tcW w:w="1701" w:type="dxa"/>
            <w:shd w:val="clear" w:color="auto" w:fill="F2F2F2"/>
            <w:tcMar>
              <w:top w:w="80" w:type="dxa"/>
              <w:left w:w="90" w:type="dxa"/>
              <w:bottom w:w="80" w:type="dxa"/>
              <w:right w:w="90" w:type="dxa"/>
            </w:tcMar>
            <w:vAlign w:val="center"/>
          </w:tcPr>
          <w:p w14:paraId="118C2DE1" w14:textId="77777777" w:rsidR="000D2AA3" w:rsidRDefault="00000000">
            <w:pPr>
              <w:keepNext/>
              <w:keepLines/>
              <w:spacing w:line="240" w:lineRule="auto"/>
              <w:ind w:firstLine="0"/>
              <w:jc w:val="center"/>
            </w:pPr>
            <w:proofErr w:type="spellStart"/>
            <w:r>
              <w:rPr>
                <w:rFonts w:eastAsia="宋体" w:cs="Times New Roman"/>
                <w:b/>
                <w:sz w:val="17"/>
              </w:rPr>
              <w:t>主要展示</w:t>
            </w:r>
            <w:proofErr w:type="spellEnd"/>
          </w:p>
        </w:tc>
        <w:tc>
          <w:tcPr>
            <w:tcW w:w="2551" w:type="dxa"/>
            <w:shd w:val="clear" w:color="auto" w:fill="F2F2F2"/>
            <w:tcMar>
              <w:top w:w="80" w:type="dxa"/>
              <w:left w:w="90" w:type="dxa"/>
              <w:bottom w:w="80" w:type="dxa"/>
              <w:right w:w="90" w:type="dxa"/>
            </w:tcMar>
            <w:vAlign w:val="center"/>
          </w:tcPr>
          <w:p w14:paraId="49C8D200" w14:textId="77777777" w:rsidR="000D2AA3" w:rsidRDefault="00000000">
            <w:pPr>
              <w:keepNext/>
              <w:keepLines/>
              <w:spacing w:line="240" w:lineRule="auto"/>
              <w:ind w:firstLine="0"/>
              <w:jc w:val="center"/>
            </w:pPr>
            <w:proofErr w:type="spellStart"/>
            <w:r>
              <w:rPr>
                <w:rFonts w:eastAsia="宋体" w:cs="Times New Roman"/>
                <w:b/>
                <w:sz w:val="17"/>
              </w:rPr>
              <w:t>交互与状态</w:t>
            </w:r>
            <w:proofErr w:type="spellEnd"/>
          </w:p>
        </w:tc>
      </w:tr>
      <w:tr w:rsidR="000D2AA3" w14:paraId="39B988D8" w14:textId="77777777">
        <w:trPr>
          <w:jc w:val="center"/>
        </w:trPr>
        <w:tc>
          <w:tcPr>
            <w:tcW w:w="454" w:type="dxa"/>
            <w:tcMar>
              <w:top w:w="80" w:type="dxa"/>
              <w:left w:w="90" w:type="dxa"/>
              <w:bottom w:w="80" w:type="dxa"/>
              <w:right w:w="90" w:type="dxa"/>
            </w:tcMar>
            <w:vAlign w:val="center"/>
          </w:tcPr>
          <w:p w14:paraId="37F852F1" w14:textId="77777777" w:rsidR="000D2AA3" w:rsidRDefault="00000000">
            <w:pPr>
              <w:spacing w:line="240" w:lineRule="auto"/>
              <w:ind w:firstLine="0"/>
              <w:jc w:val="left"/>
            </w:pPr>
            <w:r>
              <w:rPr>
                <w:rFonts w:eastAsia="宋体" w:cs="Times New Roman"/>
                <w:sz w:val="17"/>
              </w:rPr>
              <w:t>1</w:t>
            </w:r>
          </w:p>
        </w:tc>
        <w:tc>
          <w:tcPr>
            <w:tcW w:w="1928" w:type="dxa"/>
            <w:tcMar>
              <w:top w:w="80" w:type="dxa"/>
              <w:left w:w="90" w:type="dxa"/>
              <w:bottom w:w="80" w:type="dxa"/>
              <w:right w:w="90" w:type="dxa"/>
            </w:tcMar>
            <w:vAlign w:val="center"/>
          </w:tcPr>
          <w:p w14:paraId="4C92ADFC" w14:textId="77777777" w:rsidR="000D2AA3" w:rsidRDefault="00000000">
            <w:pPr>
              <w:spacing w:line="240" w:lineRule="auto"/>
              <w:ind w:firstLine="0"/>
              <w:jc w:val="left"/>
              <w:rPr>
                <w:lang w:eastAsia="zh-CN"/>
              </w:rPr>
            </w:pPr>
            <w:r>
              <w:rPr>
                <w:rFonts w:eastAsia="宋体" w:cs="Times New Roman"/>
                <w:sz w:val="17"/>
                <w:lang w:eastAsia="zh-CN"/>
              </w:rPr>
              <w:t>CSV</w:t>
            </w:r>
            <w:r>
              <w:rPr>
                <w:rFonts w:eastAsia="宋体" w:cs="Times New Roman"/>
                <w:sz w:val="17"/>
                <w:lang w:eastAsia="zh-CN"/>
              </w:rPr>
              <w:t>文件读写界面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32296C7F" w14:textId="77777777" w:rsidR="000D2AA3" w:rsidRDefault="00000000">
            <w:pPr>
              <w:spacing w:line="240" w:lineRule="auto"/>
              <w:ind w:firstLine="0"/>
              <w:jc w:val="left"/>
            </w:pPr>
            <w:proofErr w:type="spellStart"/>
            <w:r>
              <w:rPr>
                <w:rFonts w:eastAsia="宋体" w:cs="Times New Roman"/>
                <w:sz w:val="17"/>
              </w:rPr>
              <w:t>CSV</w:t>
            </w:r>
            <w:r>
              <w:rPr>
                <w:rFonts w:eastAsia="宋体" w:cs="Times New Roman"/>
                <w:sz w:val="17"/>
              </w:rPr>
              <w:t>读写请求</w:t>
            </w:r>
            <w:proofErr w:type="spellEnd"/>
          </w:p>
        </w:tc>
        <w:tc>
          <w:tcPr>
            <w:tcW w:w="1701" w:type="dxa"/>
            <w:tcMar>
              <w:top w:w="80" w:type="dxa"/>
              <w:left w:w="90" w:type="dxa"/>
              <w:bottom w:w="80" w:type="dxa"/>
              <w:right w:w="90" w:type="dxa"/>
            </w:tcMar>
            <w:vAlign w:val="center"/>
          </w:tcPr>
          <w:p w14:paraId="7A3416B4" w14:textId="77777777" w:rsidR="000D2AA3" w:rsidRDefault="00000000">
            <w:pPr>
              <w:spacing w:line="240" w:lineRule="auto"/>
              <w:ind w:firstLine="0"/>
              <w:jc w:val="left"/>
            </w:pPr>
            <w:proofErr w:type="spellStart"/>
            <w:r>
              <w:rPr>
                <w:rFonts w:eastAsia="宋体" w:cs="Times New Roman"/>
                <w:sz w:val="17"/>
              </w:rPr>
              <w:t>记录集合或写入结果</w:t>
            </w:r>
            <w:proofErr w:type="spellEnd"/>
          </w:p>
        </w:tc>
        <w:tc>
          <w:tcPr>
            <w:tcW w:w="2551" w:type="dxa"/>
            <w:tcMar>
              <w:top w:w="80" w:type="dxa"/>
              <w:left w:w="90" w:type="dxa"/>
              <w:bottom w:w="80" w:type="dxa"/>
              <w:right w:w="90" w:type="dxa"/>
            </w:tcMar>
            <w:vAlign w:val="center"/>
          </w:tcPr>
          <w:p w14:paraId="3B57FE0A"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10751033" w14:textId="77777777">
        <w:trPr>
          <w:jc w:val="center"/>
        </w:trPr>
        <w:tc>
          <w:tcPr>
            <w:tcW w:w="454" w:type="dxa"/>
            <w:tcMar>
              <w:top w:w="80" w:type="dxa"/>
              <w:left w:w="90" w:type="dxa"/>
              <w:bottom w:w="80" w:type="dxa"/>
              <w:right w:w="90" w:type="dxa"/>
            </w:tcMar>
            <w:vAlign w:val="center"/>
          </w:tcPr>
          <w:p w14:paraId="1DC39DB0" w14:textId="77777777" w:rsidR="000D2AA3" w:rsidRDefault="00000000">
            <w:pPr>
              <w:spacing w:line="240" w:lineRule="auto"/>
              <w:ind w:firstLine="0"/>
              <w:jc w:val="left"/>
            </w:pPr>
            <w:r>
              <w:rPr>
                <w:rFonts w:eastAsia="宋体" w:cs="Times New Roman"/>
                <w:sz w:val="17"/>
              </w:rPr>
              <w:t>2</w:t>
            </w:r>
          </w:p>
        </w:tc>
        <w:tc>
          <w:tcPr>
            <w:tcW w:w="1928" w:type="dxa"/>
            <w:tcMar>
              <w:top w:w="80" w:type="dxa"/>
              <w:left w:w="90" w:type="dxa"/>
              <w:bottom w:w="80" w:type="dxa"/>
              <w:right w:w="90" w:type="dxa"/>
            </w:tcMar>
            <w:vAlign w:val="center"/>
          </w:tcPr>
          <w:p w14:paraId="74852CE5" w14:textId="77777777" w:rsidR="000D2AA3" w:rsidRDefault="00000000">
            <w:pPr>
              <w:spacing w:line="240" w:lineRule="auto"/>
              <w:ind w:firstLine="0"/>
              <w:jc w:val="left"/>
              <w:rPr>
                <w:lang w:eastAsia="zh-CN"/>
              </w:rPr>
            </w:pPr>
            <w:r>
              <w:rPr>
                <w:rFonts w:eastAsia="宋体" w:cs="Times New Roman"/>
                <w:sz w:val="17"/>
                <w:lang w:eastAsia="zh-CN"/>
              </w:rPr>
              <w:t>JSON</w:t>
            </w:r>
            <w:r>
              <w:rPr>
                <w:rFonts w:eastAsia="宋体" w:cs="Times New Roman"/>
                <w:sz w:val="17"/>
                <w:lang w:eastAsia="zh-CN"/>
              </w:rPr>
              <w:t>配置解析界面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341843BB" w14:textId="77777777" w:rsidR="000D2AA3" w:rsidRDefault="00000000">
            <w:pPr>
              <w:spacing w:line="240" w:lineRule="auto"/>
              <w:ind w:firstLine="0"/>
              <w:jc w:val="left"/>
            </w:pPr>
            <w:proofErr w:type="spellStart"/>
            <w:r>
              <w:rPr>
                <w:rFonts w:eastAsia="宋体" w:cs="Times New Roman"/>
                <w:sz w:val="17"/>
              </w:rPr>
              <w:t>JSON</w:t>
            </w:r>
            <w:r>
              <w:rPr>
                <w:rFonts w:eastAsia="宋体" w:cs="Times New Roman"/>
                <w:sz w:val="17"/>
              </w:rPr>
              <w:t>配置文本</w:t>
            </w:r>
            <w:proofErr w:type="spellEnd"/>
          </w:p>
        </w:tc>
        <w:tc>
          <w:tcPr>
            <w:tcW w:w="1701" w:type="dxa"/>
            <w:tcMar>
              <w:top w:w="80" w:type="dxa"/>
              <w:left w:w="90" w:type="dxa"/>
              <w:bottom w:w="80" w:type="dxa"/>
              <w:right w:w="90" w:type="dxa"/>
            </w:tcMar>
            <w:vAlign w:val="center"/>
          </w:tcPr>
          <w:p w14:paraId="21EB1E33" w14:textId="77777777" w:rsidR="000D2AA3" w:rsidRDefault="00000000">
            <w:pPr>
              <w:spacing w:line="240" w:lineRule="auto"/>
              <w:ind w:firstLine="0"/>
              <w:jc w:val="left"/>
            </w:pPr>
            <w:proofErr w:type="spellStart"/>
            <w:r>
              <w:rPr>
                <w:rFonts w:eastAsia="宋体" w:cs="Times New Roman"/>
                <w:sz w:val="17"/>
              </w:rPr>
              <w:t>场景配置对象</w:t>
            </w:r>
            <w:proofErr w:type="spellEnd"/>
          </w:p>
        </w:tc>
        <w:tc>
          <w:tcPr>
            <w:tcW w:w="2551" w:type="dxa"/>
            <w:tcMar>
              <w:top w:w="80" w:type="dxa"/>
              <w:left w:w="90" w:type="dxa"/>
              <w:bottom w:w="80" w:type="dxa"/>
              <w:right w:w="90" w:type="dxa"/>
            </w:tcMar>
            <w:vAlign w:val="center"/>
          </w:tcPr>
          <w:p w14:paraId="53F24605"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0A4B2977" w14:textId="77777777">
        <w:trPr>
          <w:jc w:val="center"/>
        </w:trPr>
        <w:tc>
          <w:tcPr>
            <w:tcW w:w="454" w:type="dxa"/>
            <w:tcMar>
              <w:top w:w="80" w:type="dxa"/>
              <w:left w:w="90" w:type="dxa"/>
              <w:bottom w:w="80" w:type="dxa"/>
              <w:right w:w="90" w:type="dxa"/>
            </w:tcMar>
            <w:vAlign w:val="center"/>
          </w:tcPr>
          <w:p w14:paraId="75FB3AF5" w14:textId="77777777" w:rsidR="000D2AA3" w:rsidRDefault="00000000">
            <w:pPr>
              <w:spacing w:line="240" w:lineRule="auto"/>
              <w:ind w:firstLine="0"/>
              <w:jc w:val="left"/>
            </w:pPr>
            <w:r>
              <w:rPr>
                <w:rFonts w:eastAsia="宋体" w:cs="Times New Roman"/>
                <w:sz w:val="17"/>
              </w:rPr>
              <w:t>3</w:t>
            </w:r>
          </w:p>
        </w:tc>
        <w:tc>
          <w:tcPr>
            <w:tcW w:w="1928" w:type="dxa"/>
            <w:tcMar>
              <w:top w:w="80" w:type="dxa"/>
              <w:left w:w="90" w:type="dxa"/>
              <w:bottom w:w="80" w:type="dxa"/>
              <w:right w:w="90" w:type="dxa"/>
            </w:tcMar>
            <w:vAlign w:val="center"/>
          </w:tcPr>
          <w:p w14:paraId="4211BF51" w14:textId="77777777" w:rsidR="000D2AA3" w:rsidRDefault="00000000">
            <w:pPr>
              <w:spacing w:line="240" w:lineRule="auto"/>
              <w:ind w:firstLine="0"/>
              <w:jc w:val="left"/>
            </w:pPr>
            <w:proofErr w:type="spellStart"/>
            <w:r>
              <w:rPr>
                <w:rFonts w:eastAsia="宋体" w:cs="Times New Roman"/>
                <w:sz w:val="17"/>
              </w:rPr>
              <w:t>WebSocket</w:t>
            </w:r>
            <w:r>
              <w:rPr>
                <w:rFonts w:eastAsia="宋体" w:cs="Times New Roman"/>
                <w:sz w:val="17"/>
              </w:rPr>
              <w:t>数据推送界面</w:t>
            </w:r>
            <w:proofErr w:type="spellEnd"/>
            <w:r>
              <w:rPr>
                <w:rFonts w:eastAsia="宋体" w:cs="Times New Roman"/>
                <w:sz w:val="17"/>
              </w:rPr>
              <w:t>/</w:t>
            </w:r>
            <w:proofErr w:type="spellStart"/>
            <w:r>
              <w:rPr>
                <w:rFonts w:eastAsia="宋体" w:cs="Times New Roman"/>
                <w:sz w:val="17"/>
              </w:rPr>
              <w:t>状态区</w:t>
            </w:r>
            <w:proofErr w:type="spellEnd"/>
          </w:p>
        </w:tc>
        <w:tc>
          <w:tcPr>
            <w:tcW w:w="1587" w:type="dxa"/>
            <w:tcMar>
              <w:top w:w="80" w:type="dxa"/>
              <w:left w:w="90" w:type="dxa"/>
              <w:bottom w:w="80" w:type="dxa"/>
              <w:right w:w="90" w:type="dxa"/>
            </w:tcMar>
            <w:vAlign w:val="center"/>
          </w:tcPr>
          <w:p w14:paraId="3DE55912" w14:textId="77777777" w:rsidR="000D2AA3" w:rsidRDefault="00000000">
            <w:pPr>
              <w:spacing w:line="240" w:lineRule="auto"/>
              <w:ind w:firstLine="0"/>
              <w:jc w:val="left"/>
            </w:pPr>
            <w:proofErr w:type="spellStart"/>
            <w:r>
              <w:rPr>
                <w:rFonts w:eastAsia="宋体" w:cs="Times New Roman"/>
                <w:sz w:val="17"/>
              </w:rPr>
              <w:t>实时消息</w:t>
            </w:r>
            <w:proofErr w:type="spellEnd"/>
          </w:p>
        </w:tc>
        <w:tc>
          <w:tcPr>
            <w:tcW w:w="1701" w:type="dxa"/>
            <w:tcMar>
              <w:top w:w="80" w:type="dxa"/>
              <w:left w:w="90" w:type="dxa"/>
              <w:bottom w:w="80" w:type="dxa"/>
              <w:right w:w="90" w:type="dxa"/>
            </w:tcMar>
            <w:vAlign w:val="center"/>
          </w:tcPr>
          <w:p w14:paraId="2296EECB" w14:textId="77777777" w:rsidR="000D2AA3" w:rsidRDefault="00000000">
            <w:pPr>
              <w:spacing w:line="240" w:lineRule="auto"/>
              <w:ind w:firstLine="0"/>
              <w:jc w:val="left"/>
            </w:pPr>
            <w:proofErr w:type="spellStart"/>
            <w:r>
              <w:rPr>
                <w:rFonts w:eastAsia="宋体" w:cs="Times New Roman"/>
                <w:sz w:val="17"/>
              </w:rPr>
              <w:t>投递状态</w:t>
            </w:r>
            <w:proofErr w:type="spellEnd"/>
          </w:p>
        </w:tc>
        <w:tc>
          <w:tcPr>
            <w:tcW w:w="2551" w:type="dxa"/>
            <w:tcMar>
              <w:top w:w="80" w:type="dxa"/>
              <w:left w:w="90" w:type="dxa"/>
              <w:bottom w:w="80" w:type="dxa"/>
              <w:right w:w="90" w:type="dxa"/>
            </w:tcMar>
            <w:vAlign w:val="center"/>
          </w:tcPr>
          <w:p w14:paraId="1353A0C4"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3EFE8675" w14:textId="77777777">
        <w:trPr>
          <w:jc w:val="center"/>
        </w:trPr>
        <w:tc>
          <w:tcPr>
            <w:tcW w:w="454" w:type="dxa"/>
            <w:tcMar>
              <w:top w:w="80" w:type="dxa"/>
              <w:left w:w="90" w:type="dxa"/>
              <w:bottom w:w="80" w:type="dxa"/>
              <w:right w:w="90" w:type="dxa"/>
            </w:tcMar>
            <w:vAlign w:val="center"/>
          </w:tcPr>
          <w:p w14:paraId="00827ECB" w14:textId="77777777" w:rsidR="000D2AA3" w:rsidRDefault="00000000">
            <w:pPr>
              <w:spacing w:line="240" w:lineRule="auto"/>
              <w:ind w:firstLine="0"/>
              <w:jc w:val="left"/>
            </w:pPr>
            <w:r>
              <w:rPr>
                <w:rFonts w:eastAsia="宋体" w:cs="Times New Roman"/>
                <w:sz w:val="17"/>
              </w:rPr>
              <w:lastRenderedPageBreak/>
              <w:t>4</w:t>
            </w:r>
          </w:p>
        </w:tc>
        <w:tc>
          <w:tcPr>
            <w:tcW w:w="1928" w:type="dxa"/>
            <w:tcMar>
              <w:top w:w="80" w:type="dxa"/>
              <w:left w:w="90" w:type="dxa"/>
              <w:bottom w:w="80" w:type="dxa"/>
              <w:right w:w="90" w:type="dxa"/>
            </w:tcMar>
            <w:vAlign w:val="center"/>
          </w:tcPr>
          <w:p w14:paraId="2946ECF1" w14:textId="77777777" w:rsidR="000D2AA3" w:rsidRDefault="00000000">
            <w:pPr>
              <w:spacing w:line="240" w:lineRule="auto"/>
              <w:ind w:firstLine="0"/>
              <w:jc w:val="left"/>
              <w:rPr>
                <w:lang w:eastAsia="zh-CN"/>
              </w:rPr>
            </w:pPr>
            <w:r>
              <w:rPr>
                <w:rFonts w:eastAsia="宋体" w:cs="Times New Roman"/>
                <w:sz w:val="17"/>
                <w:lang w:eastAsia="zh-CN"/>
              </w:rPr>
              <w:t>AFSIM</w:t>
            </w:r>
            <w:r>
              <w:rPr>
                <w:rFonts w:eastAsia="宋体" w:cs="Times New Roman"/>
                <w:sz w:val="17"/>
                <w:lang w:eastAsia="zh-CN"/>
              </w:rPr>
              <w:t>进程管理界面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20FCA010" w14:textId="77777777" w:rsidR="000D2AA3" w:rsidRDefault="00000000">
            <w:pPr>
              <w:spacing w:line="240" w:lineRule="auto"/>
              <w:ind w:firstLine="0"/>
              <w:jc w:val="left"/>
            </w:pPr>
            <w:proofErr w:type="spellStart"/>
            <w:r>
              <w:rPr>
                <w:rFonts w:eastAsia="宋体" w:cs="Times New Roman"/>
                <w:sz w:val="17"/>
              </w:rPr>
              <w:t>进程控制命令</w:t>
            </w:r>
            <w:proofErr w:type="spellEnd"/>
          </w:p>
        </w:tc>
        <w:tc>
          <w:tcPr>
            <w:tcW w:w="1701" w:type="dxa"/>
            <w:tcMar>
              <w:top w:w="80" w:type="dxa"/>
              <w:left w:w="90" w:type="dxa"/>
              <w:bottom w:w="80" w:type="dxa"/>
              <w:right w:w="90" w:type="dxa"/>
            </w:tcMar>
            <w:vAlign w:val="center"/>
          </w:tcPr>
          <w:p w14:paraId="169541DF" w14:textId="77777777" w:rsidR="000D2AA3" w:rsidRDefault="00000000">
            <w:pPr>
              <w:spacing w:line="240" w:lineRule="auto"/>
              <w:ind w:firstLine="0"/>
              <w:jc w:val="left"/>
            </w:pPr>
            <w:proofErr w:type="spellStart"/>
            <w:r>
              <w:rPr>
                <w:rFonts w:eastAsia="宋体" w:cs="Times New Roman"/>
                <w:sz w:val="17"/>
              </w:rPr>
              <w:t>进程状态</w:t>
            </w:r>
            <w:proofErr w:type="spellEnd"/>
          </w:p>
        </w:tc>
        <w:tc>
          <w:tcPr>
            <w:tcW w:w="2551" w:type="dxa"/>
            <w:tcMar>
              <w:top w:w="80" w:type="dxa"/>
              <w:left w:w="90" w:type="dxa"/>
              <w:bottom w:w="80" w:type="dxa"/>
              <w:right w:w="90" w:type="dxa"/>
            </w:tcMar>
            <w:vAlign w:val="center"/>
          </w:tcPr>
          <w:p w14:paraId="770CBEBE"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bl>
    <w:p w14:paraId="4579094D" w14:textId="77777777" w:rsidR="000D2AA3" w:rsidRDefault="000D2AA3">
      <w:pPr>
        <w:spacing w:after="40"/>
        <w:rPr>
          <w:lang w:eastAsia="zh-CN"/>
        </w:rPr>
      </w:pPr>
    </w:p>
    <w:p w14:paraId="4F669DCC" w14:textId="77777777" w:rsidR="000D2AA3" w:rsidRDefault="00000000">
      <w:pPr>
        <w:pStyle w:val="21"/>
        <w:rPr>
          <w:lang w:eastAsia="zh-CN"/>
        </w:rPr>
      </w:pPr>
      <w:bookmarkStart w:id="518" w:name="_Toc13139"/>
      <w:proofErr w:type="gramStart"/>
      <w:r>
        <w:rPr>
          <w:lang w:eastAsia="zh-CN"/>
        </w:rPr>
        <w:t xml:space="preserve">5.7 </w:t>
      </w:r>
      <w:r>
        <w:rPr>
          <w:lang w:eastAsia="zh-CN"/>
        </w:rPr>
        <w:t>系统</w:t>
      </w:r>
      <w:proofErr w:type="gramEnd"/>
      <w:r>
        <w:rPr>
          <w:lang w:eastAsia="zh-CN"/>
        </w:rPr>
        <w:t>管理</w:t>
      </w:r>
      <w:r>
        <w:rPr>
          <w:lang w:eastAsia="zh-CN"/>
        </w:rPr>
        <w:t>/DSDWRJQTLJS-XTGL</w:t>
      </w:r>
      <w:bookmarkEnd w:id="518"/>
    </w:p>
    <w:p w14:paraId="2EC0783F" w14:textId="77777777" w:rsidR="000D2AA3" w:rsidRDefault="00000000">
      <w:pPr>
        <w:spacing w:after="60"/>
        <w:ind w:firstLine="420"/>
        <w:rPr>
          <w:lang w:eastAsia="zh-CN"/>
        </w:rPr>
      </w:pPr>
      <w:r>
        <w:rPr>
          <w:rFonts w:eastAsia="宋体" w:cs="Times New Roman"/>
          <w:sz w:val="21"/>
          <w:lang w:eastAsia="zh-CN"/>
        </w:rPr>
        <w:t>系统管理模块维护基础数据、用户角色、数据库备份恢复和操作日志，为离线单机部署提供权限、数据安全和审计保障。</w:t>
      </w:r>
    </w:p>
    <w:p w14:paraId="28D1DA43" w14:textId="77777777" w:rsidR="000D2AA3" w:rsidRDefault="00000000">
      <w:pPr>
        <w:pStyle w:val="31"/>
        <w:rPr>
          <w:lang w:eastAsia="zh-CN"/>
        </w:rPr>
      </w:pPr>
      <w:bookmarkStart w:id="519" w:name="_Toc10452"/>
      <w:r>
        <w:rPr>
          <w:lang w:eastAsia="zh-CN"/>
        </w:rPr>
        <w:t>5.7.</w:t>
      </w:r>
      <w:proofErr w:type="gramStart"/>
      <w:r>
        <w:rPr>
          <w:lang w:eastAsia="zh-CN"/>
        </w:rPr>
        <w:t xml:space="preserve">1 </w:t>
      </w:r>
      <w:r>
        <w:rPr>
          <w:lang w:eastAsia="zh-CN"/>
        </w:rPr>
        <w:t>类</w:t>
      </w:r>
      <w:proofErr w:type="gramEnd"/>
      <w:r>
        <w:rPr>
          <w:lang w:eastAsia="zh-CN"/>
        </w:rPr>
        <w:t>属性描述</w:t>
      </w:r>
      <w:bookmarkEnd w:id="519"/>
    </w:p>
    <w:p w14:paraId="15AEF9DC"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-63 </w:t>
      </w:r>
      <w:r>
        <w:rPr>
          <w:rFonts w:eastAsia="宋体" w:cs="Times New Roman"/>
          <w:b w:val="0"/>
          <w:sz w:val="21"/>
          <w:lang w:eastAsia="zh-CN"/>
        </w:rPr>
        <w:t>系统</w:t>
      </w:r>
      <w:proofErr w:type="gramEnd"/>
      <w:r>
        <w:rPr>
          <w:rFonts w:eastAsia="宋体" w:cs="Times New Roman"/>
          <w:b w:val="0"/>
          <w:sz w:val="21"/>
          <w:lang w:eastAsia="zh-CN"/>
        </w:rPr>
        <w:t>管理类属性描述</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701"/>
        <w:gridCol w:w="1701"/>
        <w:gridCol w:w="1417"/>
        <w:gridCol w:w="1417"/>
        <w:gridCol w:w="1531"/>
      </w:tblGrid>
      <w:tr w:rsidR="000D2AA3" w14:paraId="4FA0B39D" w14:textId="77777777">
        <w:trPr>
          <w:tblHeader/>
          <w:jc w:val="center"/>
        </w:trPr>
        <w:tc>
          <w:tcPr>
            <w:tcW w:w="454" w:type="dxa"/>
            <w:shd w:val="clear" w:color="auto" w:fill="F2F2F2"/>
            <w:tcMar>
              <w:top w:w="80" w:type="dxa"/>
              <w:left w:w="90" w:type="dxa"/>
              <w:bottom w:w="80" w:type="dxa"/>
              <w:right w:w="90" w:type="dxa"/>
            </w:tcMar>
            <w:vAlign w:val="center"/>
          </w:tcPr>
          <w:p w14:paraId="74B42544"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701" w:type="dxa"/>
            <w:shd w:val="clear" w:color="auto" w:fill="F2F2F2"/>
            <w:tcMar>
              <w:top w:w="80" w:type="dxa"/>
              <w:left w:w="90" w:type="dxa"/>
              <w:bottom w:w="80" w:type="dxa"/>
              <w:right w:w="90" w:type="dxa"/>
            </w:tcMar>
            <w:vAlign w:val="center"/>
          </w:tcPr>
          <w:p w14:paraId="3E069252" w14:textId="77777777" w:rsidR="000D2AA3" w:rsidRDefault="00000000">
            <w:pPr>
              <w:keepNext/>
              <w:keepLines/>
              <w:spacing w:line="240" w:lineRule="auto"/>
              <w:ind w:firstLine="0"/>
              <w:jc w:val="center"/>
            </w:pPr>
            <w:proofErr w:type="spellStart"/>
            <w:r>
              <w:rPr>
                <w:rFonts w:eastAsia="宋体" w:cs="Times New Roman"/>
                <w:b/>
                <w:sz w:val="17"/>
              </w:rPr>
              <w:t>类名</w:t>
            </w:r>
            <w:proofErr w:type="spellEnd"/>
          </w:p>
        </w:tc>
        <w:tc>
          <w:tcPr>
            <w:tcW w:w="1701" w:type="dxa"/>
            <w:shd w:val="clear" w:color="auto" w:fill="F2F2F2"/>
            <w:tcMar>
              <w:top w:w="80" w:type="dxa"/>
              <w:left w:w="90" w:type="dxa"/>
              <w:bottom w:w="80" w:type="dxa"/>
              <w:right w:w="90" w:type="dxa"/>
            </w:tcMar>
            <w:vAlign w:val="center"/>
          </w:tcPr>
          <w:p w14:paraId="1D282DEE" w14:textId="77777777" w:rsidR="000D2AA3" w:rsidRDefault="00000000">
            <w:pPr>
              <w:keepNext/>
              <w:keepLines/>
              <w:spacing w:line="240" w:lineRule="auto"/>
              <w:ind w:firstLine="0"/>
              <w:jc w:val="center"/>
            </w:pPr>
            <w:proofErr w:type="spellStart"/>
            <w:r>
              <w:rPr>
                <w:rFonts w:eastAsia="宋体" w:cs="Times New Roman"/>
                <w:b/>
                <w:sz w:val="17"/>
              </w:rPr>
              <w:t>函数名</w:t>
            </w:r>
            <w:proofErr w:type="spellEnd"/>
          </w:p>
        </w:tc>
        <w:tc>
          <w:tcPr>
            <w:tcW w:w="1417" w:type="dxa"/>
            <w:shd w:val="clear" w:color="auto" w:fill="F2F2F2"/>
            <w:tcMar>
              <w:top w:w="80" w:type="dxa"/>
              <w:left w:w="90" w:type="dxa"/>
              <w:bottom w:w="80" w:type="dxa"/>
              <w:right w:w="90" w:type="dxa"/>
            </w:tcMar>
            <w:vAlign w:val="center"/>
          </w:tcPr>
          <w:p w14:paraId="2976CAA5" w14:textId="77777777" w:rsidR="000D2AA3" w:rsidRDefault="00000000">
            <w:pPr>
              <w:keepNext/>
              <w:keepLines/>
              <w:spacing w:line="240" w:lineRule="auto"/>
              <w:ind w:firstLine="0"/>
              <w:jc w:val="center"/>
            </w:pPr>
            <w:proofErr w:type="spellStart"/>
            <w:r>
              <w:rPr>
                <w:rFonts w:eastAsia="宋体" w:cs="Times New Roman"/>
                <w:b/>
                <w:sz w:val="17"/>
              </w:rPr>
              <w:t>输入</w:t>
            </w:r>
            <w:proofErr w:type="spellEnd"/>
          </w:p>
        </w:tc>
        <w:tc>
          <w:tcPr>
            <w:tcW w:w="1417" w:type="dxa"/>
            <w:shd w:val="clear" w:color="auto" w:fill="F2F2F2"/>
            <w:tcMar>
              <w:top w:w="80" w:type="dxa"/>
              <w:left w:w="90" w:type="dxa"/>
              <w:bottom w:w="80" w:type="dxa"/>
              <w:right w:w="90" w:type="dxa"/>
            </w:tcMar>
            <w:vAlign w:val="center"/>
          </w:tcPr>
          <w:p w14:paraId="4D48E4D9" w14:textId="77777777" w:rsidR="000D2AA3" w:rsidRDefault="00000000">
            <w:pPr>
              <w:keepNext/>
              <w:keepLines/>
              <w:spacing w:line="240" w:lineRule="auto"/>
              <w:ind w:firstLine="0"/>
              <w:jc w:val="center"/>
            </w:pPr>
            <w:proofErr w:type="spellStart"/>
            <w:r>
              <w:rPr>
                <w:rFonts w:eastAsia="宋体" w:cs="Times New Roman"/>
                <w:b/>
                <w:sz w:val="17"/>
              </w:rPr>
              <w:t>输出</w:t>
            </w:r>
            <w:proofErr w:type="spellEnd"/>
          </w:p>
        </w:tc>
        <w:tc>
          <w:tcPr>
            <w:tcW w:w="1531" w:type="dxa"/>
            <w:shd w:val="clear" w:color="auto" w:fill="F2F2F2"/>
            <w:tcMar>
              <w:top w:w="80" w:type="dxa"/>
              <w:left w:w="90" w:type="dxa"/>
              <w:bottom w:w="80" w:type="dxa"/>
              <w:right w:w="90" w:type="dxa"/>
            </w:tcMar>
            <w:vAlign w:val="center"/>
          </w:tcPr>
          <w:p w14:paraId="0080288F" w14:textId="77777777" w:rsidR="000D2AA3" w:rsidRDefault="00000000">
            <w:pPr>
              <w:keepNext/>
              <w:keepLines/>
              <w:spacing w:line="240" w:lineRule="auto"/>
              <w:ind w:firstLine="0"/>
              <w:jc w:val="center"/>
            </w:pPr>
            <w:proofErr w:type="spellStart"/>
            <w:r>
              <w:rPr>
                <w:rFonts w:eastAsia="宋体" w:cs="Times New Roman"/>
                <w:b/>
                <w:sz w:val="17"/>
              </w:rPr>
              <w:t>说明</w:t>
            </w:r>
            <w:proofErr w:type="spellEnd"/>
          </w:p>
        </w:tc>
      </w:tr>
      <w:tr w:rsidR="000D2AA3" w14:paraId="47589093" w14:textId="77777777">
        <w:trPr>
          <w:jc w:val="center"/>
        </w:trPr>
        <w:tc>
          <w:tcPr>
            <w:tcW w:w="454" w:type="dxa"/>
            <w:tcMar>
              <w:top w:w="80" w:type="dxa"/>
              <w:left w:w="90" w:type="dxa"/>
              <w:bottom w:w="80" w:type="dxa"/>
              <w:right w:w="90" w:type="dxa"/>
            </w:tcMar>
            <w:vAlign w:val="center"/>
          </w:tcPr>
          <w:p w14:paraId="63177AAE" w14:textId="77777777" w:rsidR="000D2AA3" w:rsidRDefault="00000000">
            <w:pPr>
              <w:spacing w:line="240" w:lineRule="auto"/>
              <w:ind w:firstLine="0"/>
              <w:jc w:val="left"/>
            </w:pPr>
            <w:r>
              <w:rPr>
                <w:rFonts w:eastAsia="宋体" w:cs="Times New Roman"/>
                <w:sz w:val="17"/>
              </w:rPr>
              <w:t>1</w:t>
            </w:r>
          </w:p>
        </w:tc>
        <w:tc>
          <w:tcPr>
            <w:tcW w:w="1701" w:type="dxa"/>
            <w:tcMar>
              <w:top w:w="80" w:type="dxa"/>
              <w:left w:w="90" w:type="dxa"/>
              <w:bottom w:w="80" w:type="dxa"/>
              <w:right w:w="90" w:type="dxa"/>
            </w:tcMar>
            <w:vAlign w:val="center"/>
          </w:tcPr>
          <w:p w14:paraId="16CA590E" w14:textId="77777777" w:rsidR="000D2AA3" w:rsidRDefault="00000000">
            <w:pPr>
              <w:spacing w:line="240" w:lineRule="auto"/>
              <w:ind w:firstLine="0"/>
              <w:jc w:val="left"/>
            </w:pPr>
            <w:proofErr w:type="spellStart"/>
            <w:r>
              <w:rPr>
                <w:rFonts w:eastAsia="宋体" w:cs="Times New Roman"/>
                <w:sz w:val="17"/>
              </w:rPr>
              <w:t>MasterDataService</w:t>
            </w:r>
            <w:proofErr w:type="spellEnd"/>
          </w:p>
        </w:tc>
        <w:tc>
          <w:tcPr>
            <w:tcW w:w="1701" w:type="dxa"/>
            <w:tcMar>
              <w:top w:w="80" w:type="dxa"/>
              <w:left w:w="90" w:type="dxa"/>
              <w:bottom w:w="80" w:type="dxa"/>
              <w:right w:w="90" w:type="dxa"/>
            </w:tcMar>
            <w:vAlign w:val="center"/>
          </w:tcPr>
          <w:p w14:paraId="6BC71A84" w14:textId="77777777" w:rsidR="000D2AA3" w:rsidRDefault="00000000">
            <w:pPr>
              <w:spacing w:line="240" w:lineRule="auto"/>
              <w:ind w:firstLine="0"/>
              <w:jc w:val="left"/>
            </w:pPr>
            <w:proofErr w:type="spellStart"/>
            <w:r>
              <w:rPr>
                <w:rFonts w:eastAsia="宋体" w:cs="Times New Roman"/>
                <w:sz w:val="17"/>
              </w:rPr>
              <w:t>maintainData</w:t>
            </w:r>
            <w:proofErr w:type="spellEnd"/>
          </w:p>
        </w:tc>
        <w:tc>
          <w:tcPr>
            <w:tcW w:w="1417" w:type="dxa"/>
            <w:tcMar>
              <w:top w:w="80" w:type="dxa"/>
              <w:left w:w="90" w:type="dxa"/>
              <w:bottom w:w="80" w:type="dxa"/>
              <w:right w:w="90" w:type="dxa"/>
            </w:tcMar>
            <w:vAlign w:val="center"/>
          </w:tcPr>
          <w:p w14:paraId="50512F24" w14:textId="77777777" w:rsidR="000D2AA3" w:rsidRDefault="00000000">
            <w:pPr>
              <w:spacing w:line="240" w:lineRule="auto"/>
              <w:ind w:firstLine="0"/>
              <w:jc w:val="left"/>
            </w:pPr>
            <w:proofErr w:type="spellStart"/>
            <w:r>
              <w:rPr>
                <w:rFonts w:eastAsia="宋体" w:cs="Times New Roman"/>
                <w:sz w:val="17"/>
              </w:rPr>
              <w:t>MasterDataRequest</w:t>
            </w:r>
            <w:proofErr w:type="spellEnd"/>
          </w:p>
        </w:tc>
        <w:tc>
          <w:tcPr>
            <w:tcW w:w="1417" w:type="dxa"/>
            <w:tcMar>
              <w:top w:w="80" w:type="dxa"/>
              <w:left w:w="90" w:type="dxa"/>
              <w:bottom w:w="80" w:type="dxa"/>
              <w:right w:w="90" w:type="dxa"/>
            </w:tcMar>
            <w:vAlign w:val="center"/>
          </w:tcPr>
          <w:p w14:paraId="558A5537" w14:textId="77777777" w:rsidR="000D2AA3" w:rsidRDefault="00000000">
            <w:pPr>
              <w:spacing w:line="240" w:lineRule="auto"/>
              <w:ind w:firstLine="0"/>
              <w:jc w:val="left"/>
            </w:pPr>
            <w:proofErr w:type="spellStart"/>
            <w:r>
              <w:rPr>
                <w:rFonts w:eastAsia="宋体" w:cs="Times New Roman"/>
                <w:sz w:val="17"/>
              </w:rPr>
              <w:t>MasterDataResult</w:t>
            </w:r>
            <w:proofErr w:type="spellEnd"/>
          </w:p>
        </w:tc>
        <w:tc>
          <w:tcPr>
            <w:tcW w:w="1531" w:type="dxa"/>
            <w:tcMar>
              <w:top w:w="80" w:type="dxa"/>
              <w:left w:w="90" w:type="dxa"/>
              <w:bottom w:w="80" w:type="dxa"/>
              <w:right w:w="90" w:type="dxa"/>
            </w:tcMar>
            <w:vAlign w:val="center"/>
          </w:tcPr>
          <w:p w14:paraId="36F3F05A" w14:textId="77777777" w:rsidR="000D2AA3" w:rsidRDefault="00000000">
            <w:pPr>
              <w:spacing w:line="240" w:lineRule="auto"/>
              <w:ind w:firstLine="0"/>
              <w:jc w:val="left"/>
            </w:pPr>
            <w:proofErr w:type="spellStart"/>
            <w:r>
              <w:rPr>
                <w:rFonts w:eastAsia="宋体" w:cs="Times New Roman"/>
                <w:sz w:val="17"/>
              </w:rPr>
              <w:t>基础数据管理类</w:t>
            </w:r>
            <w:proofErr w:type="spellEnd"/>
          </w:p>
        </w:tc>
      </w:tr>
      <w:tr w:rsidR="000D2AA3" w14:paraId="7A4B0BA2" w14:textId="77777777">
        <w:trPr>
          <w:jc w:val="center"/>
        </w:trPr>
        <w:tc>
          <w:tcPr>
            <w:tcW w:w="454" w:type="dxa"/>
            <w:tcMar>
              <w:top w:w="80" w:type="dxa"/>
              <w:left w:w="90" w:type="dxa"/>
              <w:bottom w:w="80" w:type="dxa"/>
              <w:right w:w="90" w:type="dxa"/>
            </w:tcMar>
            <w:vAlign w:val="center"/>
          </w:tcPr>
          <w:p w14:paraId="2BAF361D" w14:textId="77777777" w:rsidR="000D2AA3" w:rsidRDefault="00000000">
            <w:pPr>
              <w:spacing w:line="240" w:lineRule="auto"/>
              <w:ind w:firstLine="0"/>
              <w:jc w:val="left"/>
            </w:pPr>
            <w:r>
              <w:rPr>
                <w:rFonts w:eastAsia="宋体" w:cs="Times New Roman"/>
                <w:sz w:val="17"/>
              </w:rPr>
              <w:t>2</w:t>
            </w:r>
          </w:p>
        </w:tc>
        <w:tc>
          <w:tcPr>
            <w:tcW w:w="1701" w:type="dxa"/>
            <w:tcMar>
              <w:top w:w="80" w:type="dxa"/>
              <w:left w:w="90" w:type="dxa"/>
              <w:bottom w:w="80" w:type="dxa"/>
              <w:right w:w="90" w:type="dxa"/>
            </w:tcMar>
            <w:vAlign w:val="center"/>
          </w:tcPr>
          <w:p w14:paraId="7BBBC0C9" w14:textId="77777777" w:rsidR="000D2AA3" w:rsidRDefault="00000000">
            <w:pPr>
              <w:spacing w:line="240" w:lineRule="auto"/>
              <w:ind w:firstLine="0"/>
              <w:jc w:val="left"/>
            </w:pPr>
            <w:proofErr w:type="spellStart"/>
            <w:r>
              <w:rPr>
                <w:rFonts w:eastAsia="宋体" w:cs="Times New Roman"/>
                <w:sz w:val="17"/>
              </w:rPr>
              <w:t>UserRoleService</w:t>
            </w:r>
            <w:proofErr w:type="spellEnd"/>
          </w:p>
        </w:tc>
        <w:tc>
          <w:tcPr>
            <w:tcW w:w="1701" w:type="dxa"/>
            <w:tcMar>
              <w:top w:w="80" w:type="dxa"/>
              <w:left w:w="90" w:type="dxa"/>
              <w:bottom w:w="80" w:type="dxa"/>
              <w:right w:w="90" w:type="dxa"/>
            </w:tcMar>
            <w:vAlign w:val="center"/>
          </w:tcPr>
          <w:p w14:paraId="6CDFDF72" w14:textId="77777777" w:rsidR="000D2AA3" w:rsidRDefault="00000000">
            <w:pPr>
              <w:spacing w:line="240" w:lineRule="auto"/>
              <w:ind w:firstLine="0"/>
              <w:jc w:val="left"/>
            </w:pPr>
            <w:proofErr w:type="spellStart"/>
            <w:r>
              <w:rPr>
                <w:rFonts w:eastAsia="宋体" w:cs="Times New Roman"/>
                <w:sz w:val="17"/>
              </w:rPr>
              <w:t>manageAuthorization</w:t>
            </w:r>
            <w:proofErr w:type="spellEnd"/>
          </w:p>
        </w:tc>
        <w:tc>
          <w:tcPr>
            <w:tcW w:w="1417" w:type="dxa"/>
            <w:tcMar>
              <w:top w:w="80" w:type="dxa"/>
              <w:left w:w="90" w:type="dxa"/>
              <w:bottom w:w="80" w:type="dxa"/>
              <w:right w:w="90" w:type="dxa"/>
            </w:tcMar>
            <w:vAlign w:val="center"/>
          </w:tcPr>
          <w:p w14:paraId="638BFF24" w14:textId="77777777" w:rsidR="000D2AA3" w:rsidRDefault="00000000">
            <w:pPr>
              <w:spacing w:line="240" w:lineRule="auto"/>
              <w:ind w:firstLine="0"/>
              <w:jc w:val="left"/>
            </w:pPr>
            <w:proofErr w:type="spellStart"/>
            <w:r>
              <w:rPr>
                <w:rFonts w:eastAsia="宋体" w:cs="Times New Roman"/>
                <w:sz w:val="17"/>
              </w:rPr>
              <w:t>AuthorizationRequest</w:t>
            </w:r>
            <w:proofErr w:type="spellEnd"/>
          </w:p>
        </w:tc>
        <w:tc>
          <w:tcPr>
            <w:tcW w:w="1417" w:type="dxa"/>
            <w:tcMar>
              <w:top w:w="80" w:type="dxa"/>
              <w:left w:w="90" w:type="dxa"/>
              <w:bottom w:w="80" w:type="dxa"/>
              <w:right w:w="90" w:type="dxa"/>
            </w:tcMar>
            <w:vAlign w:val="center"/>
          </w:tcPr>
          <w:p w14:paraId="0CC7E31F" w14:textId="77777777" w:rsidR="000D2AA3" w:rsidRDefault="00000000">
            <w:pPr>
              <w:spacing w:line="240" w:lineRule="auto"/>
              <w:ind w:firstLine="0"/>
              <w:jc w:val="left"/>
            </w:pPr>
            <w:proofErr w:type="spellStart"/>
            <w:r>
              <w:rPr>
                <w:rFonts w:eastAsia="宋体" w:cs="Times New Roman"/>
                <w:sz w:val="17"/>
              </w:rPr>
              <w:t>AuthorizationResult</w:t>
            </w:r>
            <w:proofErr w:type="spellEnd"/>
          </w:p>
        </w:tc>
        <w:tc>
          <w:tcPr>
            <w:tcW w:w="1531" w:type="dxa"/>
            <w:tcMar>
              <w:top w:w="80" w:type="dxa"/>
              <w:left w:w="90" w:type="dxa"/>
              <w:bottom w:w="80" w:type="dxa"/>
              <w:right w:w="90" w:type="dxa"/>
            </w:tcMar>
            <w:vAlign w:val="center"/>
          </w:tcPr>
          <w:p w14:paraId="6B60C3F9" w14:textId="77777777" w:rsidR="000D2AA3" w:rsidRDefault="00000000">
            <w:pPr>
              <w:spacing w:line="240" w:lineRule="auto"/>
              <w:ind w:firstLine="0"/>
              <w:jc w:val="left"/>
            </w:pPr>
            <w:proofErr w:type="spellStart"/>
            <w:r>
              <w:rPr>
                <w:rFonts w:eastAsia="宋体" w:cs="Times New Roman"/>
                <w:sz w:val="17"/>
              </w:rPr>
              <w:t>用户与角色管理类</w:t>
            </w:r>
            <w:proofErr w:type="spellEnd"/>
          </w:p>
        </w:tc>
      </w:tr>
      <w:tr w:rsidR="000D2AA3" w14:paraId="136BF718" w14:textId="77777777">
        <w:trPr>
          <w:jc w:val="center"/>
        </w:trPr>
        <w:tc>
          <w:tcPr>
            <w:tcW w:w="454" w:type="dxa"/>
            <w:tcMar>
              <w:top w:w="80" w:type="dxa"/>
              <w:left w:w="90" w:type="dxa"/>
              <w:bottom w:w="80" w:type="dxa"/>
              <w:right w:w="90" w:type="dxa"/>
            </w:tcMar>
            <w:vAlign w:val="center"/>
          </w:tcPr>
          <w:p w14:paraId="2C0A4083" w14:textId="77777777" w:rsidR="000D2AA3" w:rsidRDefault="00000000">
            <w:pPr>
              <w:spacing w:line="240" w:lineRule="auto"/>
              <w:ind w:firstLine="0"/>
              <w:jc w:val="left"/>
            </w:pPr>
            <w:r>
              <w:rPr>
                <w:rFonts w:eastAsia="宋体" w:cs="Times New Roman"/>
                <w:sz w:val="17"/>
              </w:rPr>
              <w:t>3</w:t>
            </w:r>
          </w:p>
        </w:tc>
        <w:tc>
          <w:tcPr>
            <w:tcW w:w="1701" w:type="dxa"/>
            <w:tcMar>
              <w:top w:w="80" w:type="dxa"/>
              <w:left w:w="90" w:type="dxa"/>
              <w:bottom w:w="80" w:type="dxa"/>
              <w:right w:w="90" w:type="dxa"/>
            </w:tcMar>
            <w:vAlign w:val="center"/>
          </w:tcPr>
          <w:p w14:paraId="2059A268" w14:textId="77777777" w:rsidR="000D2AA3" w:rsidRDefault="00000000">
            <w:pPr>
              <w:spacing w:line="240" w:lineRule="auto"/>
              <w:ind w:firstLine="0"/>
              <w:jc w:val="left"/>
            </w:pPr>
            <w:proofErr w:type="spellStart"/>
            <w:r>
              <w:rPr>
                <w:rFonts w:eastAsia="宋体" w:cs="Times New Roman"/>
                <w:sz w:val="17"/>
              </w:rPr>
              <w:t>BackupRestoreService</w:t>
            </w:r>
            <w:proofErr w:type="spellEnd"/>
          </w:p>
        </w:tc>
        <w:tc>
          <w:tcPr>
            <w:tcW w:w="1701" w:type="dxa"/>
            <w:tcMar>
              <w:top w:w="80" w:type="dxa"/>
              <w:left w:w="90" w:type="dxa"/>
              <w:bottom w:w="80" w:type="dxa"/>
              <w:right w:w="90" w:type="dxa"/>
            </w:tcMar>
            <w:vAlign w:val="center"/>
          </w:tcPr>
          <w:p w14:paraId="29B827D4" w14:textId="77777777" w:rsidR="000D2AA3" w:rsidRDefault="00000000">
            <w:pPr>
              <w:spacing w:line="240" w:lineRule="auto"/>
              <w:ind w:firstLine="0"/>
              <w:jc w:val="left"/>
            </w:pPr>
            <w:proofErr w:type="spellStart"/>
            <w:r>
              <w:rPr>
                <w:rFonts w:eastAsia="宋体" w:cs="Times New Roman"/>
                <w:sz w:val="17"/>
              </w:rPr>
              <w:t>backupRestore</w:t>
            </w:r>
            <w:proofErr w:type="spellEnd"/>
          </w:p>
        </w:tc>
        <w:tc>
          <w:tcPr>
            <w:tcW w:w="1417" w:type="dxa"/>
            <w:tcMar>
              <w:top w:w="80" w:type="dxa"/>
              <w:left w:w="90" w:type="dxa"/>
              <w:bottom w:w="80" w:type="dxa"/>
              <w:right w:w="90" w:type="dxa"/>
            </w:tcMar>
            <w:vAlign w:val="center"/>
          </w:tcPr>
          <w:p w14:paraId="18DCC4C3" w14:textId="77777777" w:rsidR="000D2AA3" w:rsidRDefault="00000000">
            <w:pPr>
              <w:spacing w:line="240" w:lineRule="auto"/>
              <w:ind w:firstLine="0"/>
              <w:jc w:val="left"/>
            </w:pPr>
            <w:proofErr w:type="spellStart"/>
            <w:r>
              <w:rPr>
                <w:rFonts w:eastAsia="宋体" w:cs="Times New Roman"/>
                <w:sz w:val="17"/>
              </w:rPr>
              <w:t>BackupRequest</w:t>
            </w:r>
            <w:proofErr w:type="spellEnd"/>
          </w:p>
        </w:tc>
        <w:tc>
          <w:tcPr>
            <w:tcW w:w="1417" w:type="dxa"/>
            <w:tcMar>
              <w:top w:w="80" w:type="dxa"/>
              <w:left w:w="90" w:type="dxa"/>
              <w:bottom w:w="80" w:type="dxa"/>
              <w:right w:w="90" w:type="dxa"/>
            </w:tcMar>
            <w:vAlign w:val="center"/>
          </w:tcPr>
          <w:p w14:paraId="68753106" w14:textId="77777777" w:rsidR="000D2AA3" w:rsidRDefault="00000000">
            <w:pPr>
              <w:spacing w:line="240" w:lineRule="auto"/>
              <w:ind w:firstLine="0"/>
              <w:jc w:val="left"/>
            </w:pPr>
            <w:proofErr w:type="spellStart"/>
            <w:r>
              <w:rPr>
                <w:rFonts w:eastAsia="宋体" w:cs="Times New Roman"/>
                <w:sz w:val="17"/>
              </w:rPr>
              <w:t>BackupResult</w:t>
            </w:r>
            <w:proofErr w:type="spellEnd"/>
          </w:p>
        </w:tc>
        <w:tc>
          <w:tcPr>
            <w:tcW w:w="1531" w:type="dxa"/>
            <w:tcMar>
              <w:top w:w="80" w:type="dxa"/>
              <w:left w:w="90" w:type="dxa"/>
              <w:bottom w:w="80" w:type="dxa"/>
              <w:right w:w="90" w:type="dxa"/>
            </w:tcMar>
            <w:vAlign w:val="center"/>
          </w:tcPr>
          <w:p w14:paraId="72E69841" w14:textId="77777777" w:rsidR="000D2AA3" w:rsidRDefault="00000000">
            <w:pPr>
              <w:spacing w:line="240" w:lineRule="auto"/>
              <w:ind w:firstLine="0"/>
              <w:jc w:val="left"/>
            </w:pPr>
            <w:proofErr w:type="spellStart"/>
            <w:r>
              <w:rPr>
                <w:rFonts w:eastAsia="宋体" w:cs="Times New Roman"/>
                <w:sz w:val="17"/>
              </w:rPr>
              <w:t>数据库备份与恢复类</w:t>
            </w:r>
            <w:proofErr w:type="spellEnd"/>
          </w:p>
        </w:tc>
      </w:tr>
      <w:tr w:rsidR="000D2AA3" w14:paraId="2031523F" w14:textId="77777777">
        <w:trPr>
          <w:jc w:val="center"/>
        </w:trPr>
        <w:tc>
          <w:tcPr>
            <w:tcW w:w="454" w:type="dxa"/>
            <w:tcMar>
              <w:top w:w="80" w:type="dxa"/>
              <w:left w:w="90" w:type="dxa"/>
              <w:bottom w:w="80" w:type="dxa"/>
              <w:right w:w="90" w:type="dxa"/>
            </w:tcMar>
            <w:vAlign w:val="center"/>
          </w:tcPr>
          <w:p w14:paraId="2FF30266" w14:textId="77777777" w:rsidR="000D2AA3" w:rsidRDefault="00000000">
            <w:pPr>
              <w:spacing w:line="240" w:lineRule="auto"/>
              <w:ind w:firstLine="0"/>
              <w:jc w:val="left"/>
            </w:pPr>
            <w:r>
              <w:rPr>
                <w:rFonts w:eastAsia="宋体" w:cs="Times New Roman"/>
                <w:sz w:val="17"/>
              </w:rPr>
              <w:t>4</w:t>
            </w:r>
          </w:p>
        </w:tc>
        <w:tc>
          <w:tcPr>
            <w:tcW w:w="1701" w:type="dxa"/>
            <w:tcMar>
              <w:top w:w="80" w:type="dxa"/>
              <w:left w:w="90" w:type="dxa"/>
              <w:bottom w:w="80" w:type="dxa"/>
              <w:right w:w="90" w:type="dxa"/>
            </w:tcMar>
            <w:vAlign w:val="center"/>
          </w:tcPr>
          <w:p w14:paraId="18AFE31E" w14:textId="77777777" w:rsidR="000D2AA3" w:rsidRDefault="00000000">
            <w:pPr>
              <w:spacing w:line="240" w:lineRule="auto"/>
              <w:ind w:firstLine="0"/>
              <w:jc w:val="left"/>
            </w:pPr>
            <w:proofErr w:type="spellStart"/>
            <w:r>
              <w:rPr>
                <w:rFonts w:eastAsia="宋体" w:cs="Times New Roman"/>
                <w:sz w:val="17"/>
              </w:rPr>
              <w:t>AuditLogService</w:t>
            </w:r>
            <w:proofErr w:type="spellEnd"/>
          </w:p>
        </w:tc>
        <w:tc>
          <w:tcPr>
            <w:tcW w:w="1701" w:type="dxa"/>
            <w:tcMar>
              <w:top w:w="80" w:type="dxa"/>
              <w:left w:w="90" w:type="dxa"/>
              <w:bottom w:w="80" w:type="dxa"/>
              <w:right w:w="90" w:type="dxa"/>
            </w:tcMar>
            <w:vAlign w:val="center"/>
          </w:tcPr>
          <w:p w14:paraId="2EA8A421" w14:textId="77777777" w:rsidR="000D2AA3" w:rsidRDefault="00000000">
            <w:pPr>
              <w:spacing w:line="240" w:lineRule="auto"/>
              <w:ind w:firstLine="0"/>
              <w:jc w:val="left"/>
            </w:pPr>
            <w:proofErr w:type="spellStart"/>
            <w:r>
              <w:rPr>
                <w:rFonts w:eastAsia="宋体" w:cs="Times New Roman"/>
                <w:sz w:val="17"/>
              </w:rPr>
              <w:t>recordAndQuery</w:t>
            </w:r>
            <w:proofErr w:type="spellEnd"/>
          </w:p>
        </w:tc>
        <w:tc>
          <w:tcPr>
            <w:tcW w:w="1417" w:type="dxa"/>
            <w:tcMar>
              <w:top w:w="80" w:type="dxa"/>
              <w:left w:w="90" w:type="dxa"/>
              <w:bottom w:w="80" w:type="dxa"/>
              <w:right w:w="90" w:type="dxa"/>
            </w:tcMar>
            <w:vAlign w:val="center"/>
          </w:tcPr>
          <w:p w14:paraId="16AD629A" w14:textId="77777777" w:rsidR="000D2AA3" w:rsidRDefault="00000000">
            <w:pPr>
              <w:spacing w:line="240" w:lineRule="auto"/>
              <w:ind w:firstLine="0"/>
              <w:jc w:val="left"/>
            </w:pPr>
            <w:proofErr w:type="spellStart"/>
            <w:r>
              <w:rPr>
                <w:rFonts w:eastAsia="宋体" w:cs="Times New Roman"/>
                <w:sz w:val="17"/>
              </w:rPr>
              <w:t>AuditRequest</w:t>
            </w:r>
            <w:proofErr w:type="spellEnd"/>
          </w:p>
        </w:tc>
        <w:tc>
          <w:tcPr>
            <w:tcW w:w="1417" w:type="dxa"/>
            <w:tcMar>
              <w:top w:w="80" w:type="dxa"/>
              <w:left w:w="90" w:type="dxa"/>
              <w:bottom w:w="80" w:type="dxa"/>
              <w:right w:w="90" w:type="dxa"/>
            </w:tcMar>
            <w:vAlign w:val="center"/>
          </w:tcPr>
          <w:p w14:paraId="14AC74E8" w14:textId="77777777" w:rsidR="000D2AA3" w:rsidRDefault="00000000">
            <w:pPr>
              <w:spacing w:line="240" w:lineRule="auto"/>
              <w:ind w:firstLine="0"/>
              <w:jc w:val="left"/>
            </w:pPr>
            <w:proofErr w:type="spellStart"/>
            <w:r>
              <w:rPr>
                <w:rFonts w:eastAsia="宋体" w:cs="Times New Roman"/>
                <w:sz w:val="17"/>
              </w:rPr>
              <w:t>AuditResult</w:t>
            </w:r>
            <w:proofErr w:type="spellEnd"/>
          </w:p>
        </w:tc>
        <w:tc>
          <w:tcPr>
            <w:tcW w:w="1531" w:type="dxa"/>
            <w:tcMar>
              <w:top w:w="80" w:type="dxa"/>
              <w:left w:w="90" w:type="dxa"/>
              <w:bottom w:w="80" w:type="dxa"/>
              <w:right w:w="90" w:type="dxa"/>
            </w:tcMar>
            <w:vAlign w:val="center"/>
          </w:tcPr>
          <w:p w14:paraId="370D9C48" w14:textId="77777777" w:rsidR="000D2AA3" w:rsidRDefault="00000000">
            <w:pPr>
              <w:spacing w:line="240" w:lineRule="auto"/>
              <w:ind w:firstLine="0"/>
              <w:jc w:val="left"/>
            </w:pPr>
            <w:proofErr w:type="spellStart"/>
            <w:r>
              <w:rPr>
                <w:rFonts w:eastAsia="宋体" w:cs="Times New Roman"/>
                <w:sz w:val="17"/>
              </w:rPr>
              <w:t>用户操作日志类</w:t>
            </w:r>
            <w:proofErr w:type="spellEnd"/>
          </w:p>
        </w:tc>
      </w:tr>
    </w:tbl>
    <w:p w14:paraId="1F2CF76E" w14:textId="77777777" w:rsidR="000D2AA3" w:rsidRDefault="000D2AA3">
      <w:pPr>
        <w:spacing w:after="40"/>
      </w:pPr>
    </w:p>
    <w:p w14:paraId="1B1D07D0" w14:textId="77777777" w:rsidR="000D2AA3" w:rsidRDefault="00000000">
      <w:pPr>
        <w:pStyle w:val="31"/>
      </w:pPr>
      <w:bookmarkStart w:id="520" w:name="_Toc6510"/>
      <w:r>
        <w:t xml:space="preserve">5.7.2 </w:t>
      </w:r>
      <w:proofErr w:type="spellStart"/>
      <w:r>
        <w:t>详细操作类</w:t>
      </w:r>
      <w:bookmarkEnd w:id="520"/>
      <w:proofErr w:type="spellEnd"/>
    </w:p>
    <w:p w14:paraId="43C169AA" w14:textId="77777777" w:rsidR="000D2AA3" w:rsidRDefault="00000000">
      <w:pPr>
        <w:pStyle w:val="4"/>
      </w:pPr>
      <w:bookmarkStart w:id="521" w:name="_Toc13516"/>
      <w:r>
        <w:t xml:space="preserve">5.7.2.1 </w:t>
      </w:r>
      <w:proofErr w:type="spellStart"/>
      <w:r>
        <w:t>基础数据管理类</w:t>
      </w:r>
      <w:proofErr w:type="spellEnd"/>
      <w:r>
        <w:t>/DSDWRJQTLJS-BJ-XTGL-JCSJ</w:t>
      </w:r>
      <w:bookmarkEnd w:id="521"/>
    </w:p>
    <w:p w14:paraId="6DFF73F3" w14:textId="77777777" w:rsidR="000D2AA3" w:rsidRDefault="00000000">
      <w:pPr>
        <w:pStyle w:val="5"/>
      </w:pPr>
      <w:bookmarkStart w:id="522" w:name="_Toc7726"/>
      <w:r>
        <w:t xml:space="preserve">5.7.2.1.1 </w:t>
      </w:r>
      <w:proofErr w:type="spellStart"/>
      <w:r>
        <w:t>功能</w:t>
      </w:r>
      <w:bookmarkEnd w:id="522"/>
      <w:proofErr w:type="spellEnd"/>
    </w:p>
    <w:p w14:paraId="7C101F45" w14:textId="77777777" w:rsidR="000D2AA3" w:rsidRDefault="00000000">
      <w:pPr>
        <w:spacing w:after="60"/>
        <w:ind w:firstLine="420"/>
        <w:rPr>
          <w:lang w:eastAsia="zh-CN"/>
        </w:rPr>
      </w:pPr>
      <w:r>
        <w:rPr>
          <w:rFonts w:eastAsia="宋体" w:cs="Times New Roman"/>
          <w:sz w:val="21"/>
          <w:lang w:eastAsia="zh-CN"/>
        </w:rPr>
        <w:t>维护设备、体制、参数字典和枚举等基础数据，提供受控增删改查、引用检查和版本记录。</w:t>
      </w:r>
    </w:p>
    <w:p w14:paraId="118C8CC9" w14:textId="77777777" w:rsidR="000D2AA3" w:rsidRDefault="00000000">
      <w:pPr>
        <w:pStyle w:val="5"/>
        <w:rPr>
          <w:lang w:eastAsia="zh-CN"/>
        </w:rPr>
      </w:pPr>
      <w:bookmarkStart w:id="523" w:name="_Toc22146"/>
      <w:r>
        <w:rPr>
          <w:lang w:eastAsia="zh-CN"/>
        </w:rPr>
        <w:t>5.7.2.</w:t>
      </w:r>
      <w:proofErr w:type="gramStart"/>
      <w:r>
        <w:rPr>
          <w:lang w:eastAsia="zh-CN"/>
        </w:rPr>
        <w:t xml:space="preserve">1.2 </w:t>
      </w:r>
      <w:r>
        <w:rPr>
          <w:lang w:eastAsia="zh-CN"/>
        </w:rPr>
        <w:t>输入</w:t>
      </w:r>
      <w:proofErr w:type="gramEnd"/>
      <w:r>
        <w:rPr>
          <w:lang w:eastAsia="zh-CN"/>
        </w:rPr>
        <w:t>输出</w:t>
      </w:r>
      <w:bookmarkEnd w:id="523"/>
    </w:p>
    <w:p w14:paraId="5801B217"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-64 </w:t>
      </w:r>
      <w:r>
        <w:rPr>
          <w:rFonts w:eastAsia="宋体" w:cs="Times New Roman"/>
          <w:b w:val="0"/>
          <w:sz w:val="21"/>
          <w:lang w:eastAsia="zh-CN"/>
        </w:rPr>
        <w:t>基础</w:t>
      </w:r>
      <w:proofErr w:type="gramEnd"/>
      <w:r>
        <w:rPr>
          <w:rFonts w:eastAsia="宋体" w:cs="Times New Roman"/>
          <w:b w:val="0"/>
          <w:sz w:val="21"/>
          <w:lang w:eastAsia="zh-CN"/>
        </w:rPr>
        <w:t>数据管理输入输出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73BDB165" w14:textId="77777777">
        <w:trPr>
          <w:tblHeader/>
          <w:jc w:val="center"/>
        </w:trPr>
        <w:tc>
          <w:tcPr>
            <w:tcW w:w="397" w:type="dxa"/>
            <w:shd w:val="clear" w:color="auto" w:fill="F2F2F2"/>
            <w:tcMar>
              <w:top w:w="80" w:type="dxa"/>
              <w:left w:w="90" w:type="dxa"/>
              <w:bottom w:w="80" w:type="dxa"/>
              <w:right w:w="90" w:type="dxa"/>
            </w:tcMar>
            <w:vAlign w:val="center"/>
          </w:tcPr>
          <w:p w14:paraId="541A099A"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05EF2C58"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4384E5D0"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5C713F17"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7F8E5016"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11A34A11"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405D1B35"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4EE9A076"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38242E0D" w14:textId="77777777">
        <w:trPr>
          <w:jc w:val="center"/>
        </w:trPr>
        <w:tc>
          <w:tcPr>
            <w:tcW w:w="397" w:type="dxa"/>
            <w:tcMar>
              <w:top w:w="80" w:type="dxa"/>
              <w:left w:w="90" w:type="dxa"/>
              <w:bottom w:w="80" w:type="dxa"/>
              <w:right w:w="90" w:type="dxa"/>
            </w:tcMar>
            <w:vAlign w:val="center"/>
          </w:tcPr>
          <w:p w14:paraId="4F4B6A6C"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1B3E9F75" w14:textId="77777777" w:rsidR="000D2AA3" w:rsidRDefault="00000000">
            <w:pPr>
              <w:spacing w:line="240" w:lineRule="auto"/>
              <w:ind w:firstLine="0"/>
              <w:jc w:val="left"/>
            </w:pPr>
            <w:proofErr w:type="spellStart"/>
            <w:r>
              <w:rPr>
                <w:rFonts w:eastAsia="宋体" w:cs="Times New Roman"/>
                <w:sz w:val="16"/>
              </w:rPr>
              <w:t>基础数据操作请求</w:t>
            </w:r>
            <w:proofErr w:type="spellEnd"/>
          </w:p>
        </w:tc>
        <w:tc>
          <w:tcPr>
            <w:tcW w:w="1191" w:type="dxa"/>
            <w:tcMar>
              <w:top w:w="80" w:type="dxa"/>
              <w:left w:w="90" w:type="dxa"/>
              <w:bottom w:w="80" w:type="dxa"/>
              <w:right w:w="90" w:type="dxa"/>
            </w:tcMar>
            <w:vAlign w:val="center"/>
          </w:tcPr>
          <w:p w14:paraId="4C780666" w14:textId="77777777" w:rsidR="000D2AA3" w:rsidRDefault="00000000">
            <w:pPr>
              <w:spacing w:line="240" w:lineRule="auto"/>
              <w:ind w:firstLine="0"/>
              <w:jc w:val="left"/>
            </w:pPr>
            <w:proofErr w:type="spellStart"/>
            <w:r>
              <w:rPr>
                <w:rFonts w:eastAsia="宋体" w:cs="Times New Roman"/>
                <w:sz w:val="16"/>
              </w:rPr>
              <w:t>masterDataRequest</w:t>
            </w:r>
            <w:proofErr w:type="spellEnd"/>
          </w:p>
        </w:tc>
        <w:tc>
          <w:tcPr>
            <w:tcW w:w="1020" w:type="dxa"/>
            <w:tcMar>
              <w:top w:w="80" w:type="dxa"/>
              <w:left w:w="90" w:type="dxa"/>
              <w:bottom w:w="80" w:type="dxa"/>
              <w:right w:w="90" w:type="dxa"/>
            </w:tcMar>
            <w:vAlign w:val="center"/>
          </w:tcPr>
          <w:p w14:paraId="339A480E" w14:textId="77777777" w:rsidR="000D2AA3" w:rsidRDefault="00000000">
            <w:pPr>
              <w:spacing w:line="240" w:lineRule="auto"/>
              <w:ind w:firstLine="0"/>
              <w:jc w:val="left"/>
            </w:pPr>
            <w:proofErr w:type="spellStart"/>
            <w:r>
              <w:rPr>
                <w:rFonts w:eastAsia="宋体" w:cs="Times New Roman"/>
                <w:sz w:val="16"/>
              </w:rPr>
              <w:t>MasterDataRequest</w:t>
            </w:r>
            <w:proofErr w:type="spellEnd"/>
          </w:p>
        </w:tc>
        <w:tc>
          <w:tcPr>
            <w:tcW w:w="454" w:type="dxa"/>
            <w:tcMar>
              <w:top w:w="80" w:type="dxa"/>
              <w:left w:w="90" w:type="dxa"/>
              <w:bottom w:w="80" w:type="dxa"/>
              <w:right w:w="90" w:type="dxa"/>
            </w:tcMar>
            <w:vAlign w:val="center"/>
          </w:tcPr>
          <w:p w14:paraId="40CB0220"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471D5294"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4AF5C025" w14:textId="77777777" w:rsidR="000D2AA3" w:rsidRDefault="00000000">
            <w:pPr>
              <w:spacing w:line="240" w:lineRule="auto"/>
              <w:ind w:firstLine="0"/>
              <w:jc w:val="left"/>
            </w:pPr>
            <w:proofErr w:type="spellStart"/>
            <w:r>
              <w:rPr>
                <w:rFonts w:eastAsia="宋体" w:cs="Times New Roman"/>
                <w:sz w:val="16"/>
              </w:rPr>
              <w:t>管理员界面</w:t>
            </w:r>
            <w:proofErr w:type="spellEnd"/>
            <w:r>
              <w:rPr>
                <w:rFonts w:eastAsia="宋体" w:cs="Times New Roman"/>
                <w:sz w:val="16"/>
              </w:rPr>
              <w:t>/SQLite</w:t>
            </w:r>
          </w:p>
        </w:tc>
        <w:tc>
          <w:tcPr>
            <w:tcW w:w="1871" w:type="dxa"/>
            <w:tcMar>
              <w:top w:w="80" w:type="dxa"/>
              <w:left w:w="90" w:type="dxa"/>
              <w:bottom w:w="80" w:type="dxa"/>
              <w:right w:w="90" w:type="dxa"/>
            </w:tcMar>
            <w:vAlign w:val="center"/>
          </w:tcPr>
          <w:p w14:paraId="50D9371D"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30968CB4" w14:textId="77777777">
        <w:trPr>
          <w:jc w:val="center"/>
        </w:trPr>
        <w:tc>
          <w:tcPr>
            <w:tcW w:w="397" w:type="dxa"/>
            <w:tcMar>
              <w:top w:w="80" w:type="dxa"/>
              <w:left w:w="90" w:type="dxa"/>
              <w:bottom w:w="80" w:type="dxa"/>
              <w:right w:w="90" w:type="dxa"/>
            </w:tcMar>
            <w:vAlign w:val="center"/>
          </w:tcPr>
          <w:p w14:paraId="5F076C62"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3AD5C644" w14:textId="77777777" w:rsidR="000D2AA3" w:rsidRDefault="00000000">
            <w:pPr>
              <w:spacing w:line="240" w:lineRule="auto"/>
              <w:ind w:firstLine="0"/>
              <w:jc w:val="left"/>
            </w:pPr>
            <w:proofErr w:type="spellStart"/>
            <w:r>
              <w:rPr>
                <w:rFonts w:eastAsia="宋体" w:cs="Times New Roman"/>
                <w:sz w:val="16"/>
              </w:rPr>
              <w:t>基础数据与操作结果</w:t>
            </w:r>
            <w:proofErr w:type="spellEnd"/>
          </w:p>
        </w:tc>
        <w:tc>
          <w:tcPr>
            <w:tcW w:w="1191" w:type="dxa"/>
            <w:tcMar>
              <w:top w:w="80" w:type="dxa"/>
              <w:left w:w="90" w:type="dxa"/>
              <w:bottom w:w="80" w:type="dxa"/>
              <w:right w:w="90" w:type="dxa"/>
            </w:tcMar>
            <w:vAlign w:val="center"/>
          </w:tcPr>
          <w:p w14:paraId="3623F04D" w14:textId="77777777" w:rsidR="000D2AA3" w:rsidRDefault="00000000">
            <w:pPr>
              <w:spacing w:line="240" w:lineRule="auto"/>
              <w:ind w:firstLine="0"/>
              <w:jc w:val="left"/>
            </w:pPr>
            <w:proofErr w:type="spellStart"/>
            <w:r>
              <w:rPr>
                <w:rFonts w:eastAsia="宋体" w:cs="Times New Roman"/>
                <w:sz w:val="16"/>
              </w:rPr>
              <w:t>masterDataResult</w:t>
            </w:r>
            <w:proofErr w:type="spellEnd"/>
          </w:p>
        </w:tc>
        <w:tc>
          <w:tcPr>
            <w:tcW w:w="1020" w:type="dxa"/>
            <w:tcMar>
              <w:top w:w="80" w:type="dxa"/>
              <w:left w:w="90" w:type="dxa"/>
              <w:bottom w:w="80" w:type="dxa"/>
              <w:right w:w="90" w:type="dxa"/>
            </w:tcMar>
            <w:vAlign w:val="center"/>
          </w:tcPr>
          <w:p w14:paraId="1BC68C65" w14:textId="77777777" w:rsidR="000D2AA3" w:rsidRDefault="00000000">
            <w:pPr>
              <w:spacing w:line="240" w:lineRule="auto"/>
              <w:ind w:firstLine="0"/>
              <w:jc w:val="left"/>
            </w:pPr>
            <w:proofErr w:type="spellStart"/>
            <w:r>
              <w:rPr>
                <w:rFonts w:eastAsia="宋体" w:cs="Times New Roman"/>
                <w:sz w:val="16"/>
              </w:rPr>
              <w:t>MasterDataResult</w:t>
            </w:r>
            <w:proofErr w:type="spellEnd"/>
          </w:p>
        </w:tc>
        <w:tc>
          <w:tcPr>
            <w:tcW w:w="454" w:type="dxa"/>
            <w:tcMar>
              <w:top w:w="80" w:type="dxa"/>
              <w:left w:w="90" w:type="dxa"/>
              <w:bottom w:w="80" w:type="dxa"/>
              <w:right w:w="90" w:type="dxa"/>
            </w:tcMar>
            <w:vAlign w:val="center"/>
          </w:tcPr>
          <w:p w14:paraId="2B04D10A"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72D43802"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52759A97" w14:textId="77777777" w:rsidR="000D2AA3" w:rsidRDefault="00000000">
            <w:pPr>
              <w:spacing w:line="240" w:lineRule="auto"/>
              <w:ind w:firstLine="0"/>
              <w:jc w:val="left"/>
            </w:pPr>
            <w:proofErr w:type="spellStart"/>
            <w:r>
              <w:rPr>
                <w:rFonts w:eastAsia="宋体" w:cs="Times New Roman"/>
                <w:sz w:val="16"/>
              </w:rPr>
              <w:t>MasterDataService</w:t>
            </w:r>
            <w:proofErr w:type="spellEnd"/>
          </w:p>
        </w:tc>
        <w:tc>
          <w:tcPr>
            <w:tcW w:w="1871" w:type="dxa"/>
            <w:tcMar>
              <w:top w:w="80" w:type="dxa"/>
              <w:left w:w="90" w:type="dxa"/>
              <w:bottom w:w="80" w:type="dxa"/>
              <w:right w:w="90" w:type="dxa"/>
            </w:tcMar>
            <w:vAlign w:val="center"/>
          </w:tcPr>
          <w:p w14:paraId="04B8620F"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1AA09229" w14:textId="77777777" w:rsidR="000D2AA3" w:rsidRDefault="000D2AA3">
      <w:pPr>
        <w:spacing w:after="40"/>
      </w:pPr>
    </w:p>
    <w:p w14:paraId="1D13EE49" w14:textId="77777777" w:rsidR="000D2AA3" w:rsidRDefault="00000000">
      <w:pPr>
        <w:pStyle w:val="5"/>
      </w:pPr>
      <w:bookmarkStart w:id="524" w:name="_Toc6988"/>
      <w:r>
        <w:t xml:space="preserve">5.7.2.1.3 </w:t>
      </w:r>
      <w:proofErr w:type="spellStart"/>
      <w:r>
        <w:t>设计方法</w:t>
      </w:r>
      <w:bookmarkEnd w:id="524"/>
      <w:proofErr w:type="spellEnd"/>
    </w:p>
    <w:p w14:paraId="20A9339F"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）校验用户权限和操作参数；</w:t>
      </w:r>
      <w:r>
        <w:rPr>
          <w:rFonts w:eastAsia="宋体" w:cs="Times New Roman"/>
          <w:sz w:val="21"/>
          <w:lang w:eastAsia="zh-CN"/>
        </w:rPr>
        <w:t>2</w:t>
      </w:r>
      <w:r>
        <w:rPr>
          <w:rFonts w:eastAsia="宋体" w:cs="Times New Roman"/>
          <w:sz w:val="21"/>
          <w:lang w:eastAsia="zh-CN"/>
        </w:rPr>
        <w:t>）检查唯一性与引用关系；</w:t>
      </w:r>
      <w:r>
        <w:rPr>
          <w:rFonts w:eastAsia="宋体" w:cs="Times New Roman"/>
          <w:sz w:val="21"/>
          <w:lang w:eastAsia="zh-CN"/>
        </w:rPr>
        <w:t>3</w:t>
      </w:r>
      <w:r>
        <w:rPr>
          <w:rFonts w:eastAsia="宋体" w:cs="Times New Roman"/>
          <w:sz w:val="21"/>
          <w:lang w:eastAsia="zh-CN"/>
        </w:rPr>
        <w:t>）执行事务化数据维护；</w:t>
      </w:r>
      <w:r>
        <w:rPr>
          <w:rFonts w:eastAsia="宋体" w:cs="Times New Roman"/>
          <w:sz w:val="21"/>
          <w:lang w:eastAsia="zh-CN"/>
        </w:rPr>
        <w:t>4</w:t>
      </w:r>
      <w:r>
        <w:rPr>
          <w:rFonts w:eastAsia="宋体" w:cs="Times New Roman"/>
          <w:sz w:val="21"/>
          <w:lang w:eastAsia="zh-CN"/>
        </w:rPr>
        <w:t>）返回结果并记录审计日志。</w:t>
      </w:r>
    </w:p>
    <w:p w14:paraId="162E3115" w14:textId="77777777" w:rsidR="000D2AA3" w:rsidRDefault="00000000">
      <w:pPr>
        <w:keepNext/>
        <w:jc w:val="center"/>
      </w:pPr>
      <w:r>
        <w:rPr>
          <w:noProof/>
        </w:rPr>
        <w:drawing>
          <wp:inline distT="0" distB="0" distL="114300" distR="114300" wp14:anchorId="424D67FB" wp14:editId="2E9AD044">
            <wp:extent cx="4139565" cy="3380740"/>
            <wp:effectExtent l="0" t="0" r="5715" b="8890"/>
            <wp:docPr id="120" name="Picture 120" descr="基础数据管理设计流程图" title="基础数据管理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基础数据管理设计流程图" title="基础数据管理设计流程图"/>
                    <pic:cNvPicPr>
                      <a:picLocks noChangeAspect="1"/>
                    </pic:cNvPicPr>
                  </pic:nvPicPr>
                  <pic:blipFill>
                    <a:blip r:embed="rId114"/>
                    <a:stretch>
                      <a:fillRect/>
                    </a:stretch>
                  </pic:blipFill>
                  <pic:spPr>
                    <a:xfrm>
                      <a:off x="0" y="0"/>
                      <a:ext cx="4140000" cy="3381000"/>
                    </a:xfrm>
                    <a:prstGeom prst="rect">
                      <a:avLst/>
                    </a:prstGeom>
                  </pic:spPr>
                </pic:pic>
              </a:graphicData>
            </a:graphic>
          </wp:inline>
        </w:drawing>
      </w:r>
    </w:p>
    <w:p w14:paraId="051DAFB3"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w:t>
      </w:r>
      <w:proofErr w:type="gramStart"/>
      <w:r>
        <w:rPr>
          <w:rFonts w:eastAsia="宋体" w:cs="Times New Roman"/>
          <w:b w:val="0"/>
          <w:sz w:val="21"/>
          <w:lang w:eastAsia="zh-CN"/>
        </w:rPr>
        <w:t xml:space="preserve">-26 </w:t>
      </w:r>
      <w:r>
        <w:rPr>
          <w:rFonts w:eastAsia="宋体" w:cs="Times New Roman"/>
          <w:b w:val="0"/>
          <w:sz w:val="21"/>
          <w:lang w:eastAsia="zh-CN"/>
        </w:rPr>
        <w:t>基础</w:t>
      </w:r>
      <w:proofErr w:type="gramEnd"/>
      <w:r>
        <w:rPr>
          <w:rFonts w:eastAsia="宋体" w:cs="Times New Roman"/>
          <w:b w:val="0"/>
          <w:sz w:val="21"/>
          <w:lang w:eastAsia="zh-CN"/>
        </w:rPr>
        <w:t>数据管理设计流程图</w:t>
      </w:r>
    </w:p>
    <w:p w14:paraId="5EEA1AED" w14:textId="77777777" w:rsidR="000D2AA3" w:rsidRDefault="00000000">
      <w:pPr>
        <w:pStyle w:val="5"/>
      </w:pPr>
      <w:bookmarkStart w:id="525" w:name="_Toc25103"/>
      <w:r>
        <w:t xml:space="preserve">5.7.2.1.4 </w:t>
      </w:r>
      <w:proofErr w:type="spellStart"/>
      <w:r>
        <w:t>内部方法</w:t>
      </w:r>
      <w:bookmarkEnd w:id="525"/>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64A976F8" w14:textId="77777777">
        <w:trPr>
          <w:tblHeader/>
          <w:jc w:val="center"/>
        </w:trPr>
        <w:tc>
          <w:tcPr>
            <w:tcW w:w="1361" w:type="dxa"/>
            <w:shd w:val="clear" w:color="auto" w:fill="F2F2F2"/>
            <w:tcMar>
              <w:top w:w="80" w:type="dxa"/>
              <w:left w:w="90" w:type="dxa"/>
              <w:bottom w:w="80" w:type="dxa"/>
              <w:right w:w="90" w:type="dxa"/>
            </w:tcMar>
            <w:vAlign w:val="center"/>
          </w:tcPr>
          <w:p w14:paraId="5617D914"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6BEFAC14"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423E02AB" w14:textId="77777777">
        <w:trPr>
          <w:jc w:val="center"/>
        </w:trPr>
        <w:tc>
          <w:tcPr>
            <w:tcW w:w="1361" w:type="dxa"/>
            <w:tcMar>
              <w:top w:w="80" w:type="dxa"/>
              <w:left w:w="90" w:type="dxa"/>
              <w:bottom w:w="80" w:type="dxa"/>
              <w:right w:w="90" w:type="dxa"/>
            </w:tcMar>
            <w:vAlign w:val="center"/>
          </w:tcPr>
          <w:p w14:paraId="54460419"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1D182487" w14:textId="77777777" w:rsidR="000D2AA3" w:rsidRDefault="00000000">
            <w:pPr>
              <w:spacing w:line="240" w:lineRule="auto"/>
              <w:ind w:firstLine="0"/>
              <w:jc w:val="left"/>
            </w:pPr>
            <w:proofErr w:type="spellStart"/>
            <w:r>
              <w:rPr>
                <w:rFonts w:eastAsia="宋体" w:cs="Times New Roman"/>
                <w:sz w:val="18"/>
              </w:rPr>
              <w:t>基础数据管理类</w:t>
            </w:r>
            <w:proofErr w:type="spellEnd"/>
          </w:p>
        </w:tc>
      </w:tr>
      <w:tr w:rsidR="000D2AA3" w14:paraId="6992D09A" w14:textId="77777777">
        <w:trPr>
          <w:jc w:val="center"/>
        </w:trPr>
        <w:tc>
          <w:tcPr>
            <w:tcW w:w="1361" w:type="dxa"/>
            <w:tcMar>
              <w:top w:w="80" w:type="dxa"/>
              <w:left w:w="90" w:type="dxa"/>
              <w:bottom w:w="80" w:type="dxa"/>
              <w:right w:w="90" w:type="dxa"/>
            </w:tcMar>
            <w:vAlign w:val="center"/>
          </w:tcPr>
          <w:p w14:paraId="5FF939BA"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77288C14" w14:textId="77777777" w:rsidR="000D2AA3" w:rsidRDefault="00000000">
            <w:pPr>
              <w:spacing w:line="240" w:lineRule="auto"/>
              <w:ind w:firstLine="0"/>
              <w:jc w:val="left"/>
            </w:pPr>
            <w:proofErr w:type="spellStart"/>
            <w:r>
              <w:rPr>
                <w:rFonts w:eastAsia="宋体" w:cs="Times New Roman"/>
                <w:sz w:val="18"/>
              </w:rPr>
              <w:t>MasterDataResult</w:t>
            </w:r>
            <w:proofErr w:type="spellEnd"/>
            <w:r>
              <w:rPr>
                <w:rFonts w:eastAsia="宋体" w:cs="Times New Roman"/>
                <w:sz w:val="18"/>
              </w:rPr>
              <w:t xml:space="preserve"> </w:t>
            </w:r>
            <w:proofErr w:type="spellStart"/>
            <w:proofErr w:type="gramStart"/>
            <w:r>
              <w:rPr>
                <w:rFonts w:eastAsia="宋体" w:cs="Times New Roman"/>
                <w:sz w:val="18"/>
              </w:rPr>
              <w:t>maintainData</w:t>
            </w:r>
            <w:proofErr w:type="spellEnd"/>
            <w:r>
              <w:rPr>
                <w:rFonts w:eastAsia="宋体" w:cs="Times New Roman"/>
                <w:sz w:val="18"/>
              </w:rPr>
              <w:t>(</w:t>
            </w:r>
            <w:proofErr w:type="spellStart"/>
            <w:proofErr w:type="gramEnd"/>
            <w:r>
              <w:rPr>
                <w:rFonts w:eastAsia="宋体" w:cs="Times New Roman"/>
                <w:sz w:val="18"/>
              </w:rPr>
              <w:t>MasterDataRequest</w:t>
            </w:r>
            <w:proofErr w:type="spellEnd"/>
            <w:r>
              <w:rPr>
                <w:rFonts w:eastAsia="宋体" w:cs="Times New Roman"/>
                <w:sz w:val="18"/>
              </w:rPr>
              <w:t xml:space="preserve"> </w:t>
            </w:r>
            <w:proofErr w:type="spellStart"/>
            <w:r>
              <w:rPr>
                <w:rFonts w:eastAsia="宋体" w:cs="Times New Roman"/>
                <w:sz w:val="18"/>
              </w:rPr>
              <w:t>masterDataRequest</w:t>
            </w:r>
            <w:proofErr w:type="spellEnd"/>
            <w:r>
              <w:rPr>
                <w:rFonts w:eastAsia="宋体" w:cs="Times New Roman"/>
                <w:sz w:val="18"/>
              </w:rPr>
              <w:t>)</w:t>
            </w:r>
          </w:p>
        </w:tc>
      </w:tr>
      <w:tr w:rsidR="000D2AA3" w14:paraId="23BCAB53" w14:textId="77777777">
        <w:trPr>
          <w:jc w:val="center"/>
        </w:trPr>
        <w:tc>
          <w:tcPr>
            <w:tcW w:w="1361" w:type="dxa"/>
            <w:tcMar>
              <w:top w:w="80" w:type="dxa"/>
              <w:left w:w="90" w:type="dxa"/>
              <w:bottom w:w="80" w:type="dxa"/>
              <w:right w:w="90" w:type="dxa"/>
            </w:tcMar>
            <w:vAlign w:val="center"/>
          </w:tcPr>
          <w:p w14:paraId="40598F2B"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46D63BB0" w14:textId="77777777" w:rsidR="000D2AA3" w:rsidRDefault="00000000">
            <w:pPr>
              <w:spacing w:line="240" w:lineRule="auto"/>
              <w:ind w:firstLine="0"/>
              <w:jc w:val="left"/>
              <w:rPr>
                <w:lang w:eastAsia="zh-CN"/>
              </w:rPr>
            </w:pPr>
            <w:r>
              <w:rPr>
                <w:rFonts w:eastAsia="宋体" w:cs="Times New Roman"/>
                <w:sz w:val="18"/>
                <w:lang w:eastAsia="zh-CN"/>
              </w:rPr>
              <w:t>维护设备、体制、参数字典和枚举等基础数据，提供受控增删改查、引用检查和版本记录。</w:t>
            </w:r>
          </w:p>
        </w:tc>
      </w:tr>
    </w:tbl>
    <w:p w14:paraId="18056792" w14:textId="77777777" w:rsidR="000D2AA3" w:rsidRDefault="000D2AA3">
      <w:pPr>
        <w:spacing w:after="40"/>
        <w:rPr>
          <w:lang w:eastAsia="zh-CN"/>
        </w:rPr>
      </w:pPr>
    </w:p>
    <w:p w14:paraId="22630C68" w14:textId="77777777" w:rsidR="000D2AA3" w:rsidRDefault="00000000">
      <w:pPr>
        <w:pStyle w:val="5"/>
        <w:rPr>
          <w:lang w:eastAsia="zh-CN"/>
        </w:rPr>
      </w:pPr>
      <w:bookmarkStart w:id="526" w:name="_Toc29458"/>
      <w:r>
        <w:rPr>
          <w:lang w:eastAsia="zh-CN"/>
        </w:rPr>
        <w:t>5.7.2.</w:t>
      </w:r>
      <w:proofErr w:type="gramStart"/>
      <w:r>
        <w:rPr>
          <w:lang w:eastAsia="zh-CN"/>
        </w:rPr>
        <w:t xml:space="preserve">1.5 </w:t>
      </w:r>
      <w:r>
        <w:rPr>
          <w:lang w:eastAsia="zh-CN"/>
        </w:rPr>
        <w:t>对外</w:t>
      </w:r>
      <w:proofErr w:type="gramEnd"/>
      <w:r>
        <w:rPr>
          <w:lang w:eastAsia="zh-CN"/>
        </w:rPr>
        <w:t>接口</w:t>
      </w:r>
      <w:bookmarkEnd w:id="526"/>
    </w:p>
    <w:p w14:paraId="4CDFA661" w14:textId="77777777" w:rsidR="000D2AA3" w:rsidRDefault="00000000">
      <w:pPr>
        <w:spacing w:after="60"/>
        <w:ind w:firstLine="420"/>
        <w:rPr>
          <w:lang w:eastAsia="zh-CN"/>
        </w:rPr>
      </w:pPr>
      <w:r>
        <w:rPr>
          <w:rFonts w:eastAsia="宋体" w:cs="Times New Roman"/>
          <w:sz w:val="21"/>
          <w:lang w:eastAsia="zh-CN"/>
        </w:rPr>
        <w:t>通过</w:t>
      </w:r>
      <w:r>
        <w:rPr>
          <w:rFonts w:eastAsia="宋体" w:cs="Times New Roman"/>
          <w:sz w:val="21"/>
          <w:lang w:eastAsia="zh-CN"/>
        </w:rPr>
        <w:t>SQLite</w:t>
      </w:r>
      <w:r>
        <w:rPr>
          <w:rFonts w:eastAsia="宋体" w:cs="Times New Roman"/>
          <w:sz w:val="21"/>
          <w:lang w:eastAsia="zh-CN"/>
        </w:rPr>
        <w:t>数据访问接口接收基础数据操作请求并向各业务模块提供基础数据与操作结果。接口数据采用</w:t>
      </w:r>
      <w:proofErr w:type="spellStart"/>
      <w:r>
        <w:rPr>
          <w:rFonts w:eastAsia="宋体" w:cs="Times New Roman"/>
          <w:sz w:val="21"/>
          <w:lang w:eastAsia="zh-CN"/>
        </w:rPr>
        <w:t>MasterDataRequest</w:t>
      </w:r>
      <w:proofErr w:type="spellEnd"/>
      <w:r>
        <w:rPr>
          <w:rFonts w:eastAsia="宋体" w:cs="Times New Roman"/>
          <w:sz w:val="21"/>
          <w:lang w:eastAsia="zh-CN"/>
        </w:rPr>
        <w:t>与</w:t>
      </w:r>
      <w:proofErr w:type="spellStart"/>
      <w:r>
        <w:rPr>
          <w:rFonts w:eastAsia="宋体" w:cs="Times New Roman"/>
          <w:sz w:val="21"/>
          <w:lang w:eastAsia="zh-CN"/>
        </w:rPr>
        <w:t>MasterDataResult</w:t>
      </w:r>
      <w:proofErr w:type="spellEnd"/>
      <w:r>
        <w:rPr>
          <w:rFonts w:eastAsia="宋体" w:cs="Times New Roman"/>
          <w:sz w:val="21"/>
          <w:lang w:eastAsia="zh-CN"/>
        </w:rPr>
        <w:t>定义，调用方必须处理成功、失败和超时状态。</w:t>
      </w:r>
    </w:p>
    <w:p w14:paraId="3AFEC4B6" w14:textId="77777777" w:rsidR="000D2AA3" w:rsidRDefault="00000000">
      <w:pPr>
        <w:pStyle w:val="5"/>
        <w:rPr>
          <w:lang w:eastAsia="zh-CN"/>
        </w:rPr>
      </w:pPr>
      <w:bookmarkStart w:id="527" w:name="_Toc25111"/>
      <w:r>
        <w:rPr>
          <w:lang w:eastAsia="zh-CN"/>
        </w:rPr>
        <w:lastRenderedPageBreak/>
        <w:t>5.7.2.</w:t>
      </w:r>
      <w:proofErr w:type="gramStart"/>
      <w:r>
        <w:rPr>
          <w:lang w:eastAsia="zh-CN"/>
        </w:rPr>
        <w:t xml:space="preserve">1.6 </w:t>
      </w:r>
      <w:r>
        <w:rPr>
          <w:lang w:eastAsia="zh-CN"/>
        </w:rPr>
        <w:t>限制</w:t>
      </w:r>
      <w:proofErr w:type="gramEnd"/>
      <w:r>
        <w:rPr>
          <w:lang w:eastAsia="zh-CN"/>
        </w:rPr>
        <w:t>条件</w:t>
      </w:r>
      <w:bookmarkEnd w:id="527"/>
    </w:p>
    <w:p w14:paraId="5ACD3C0E" w14:textId="77777777" w:rsidR="000D2AA3" w:rsidRDefault="00000000">
      <w:pPr>
        <w:spacing w:after="60"/>
        <w:ind w:firstLine="420"/>
        <w:rPr>
          <w:lang w:eastAsia="zh-CN"/>
        </w:rPr>
      </w:pPr>
      <w:r>
        <w:rPr>
          <w:rFonts w:eastAsia="宋体" w:cs="Times New Roman"/>
          <w:sz w:val="21"/>
          <w:lang w:eastAsia="zh-CN"/>
        </w:rPr>
        <w:t>被场景或历史记录引用的数据不得物理删除。</w:t>
      </w:r>
    </w:p>
    <w:p w14:paraId="0E85B8EF" w14:textId="77777777" w:rsidR="000D2AA3" w:rsidRDefault="00000000">
      <w:pPr>
        <w:pStyle w:val="5"/>
        <w:rPr>
          <w:lang w:eastAsia="zh-CN"/>
        </w:rPr>
      </w:pPr>
      <w:bookmarkStart w:id="528" w:name="_Toc30994"/>
      <w:r>
        <w:rPr>
          <w:lang w:eastAsia="zh-CN"/>
        </w:rPr>
        <w:t>5.7.2.1.</w:t>
      </w:r>
      <w:proofErr w:type="gramStart"/>
      <w:r>
        <w:rPr>
          <w:lang w:eastAsia="zh-CN"/>
        </w:rPr>
        <w:t xml:space="preserve">7 </w:t>
      </w:r>
      <w:r>
        <w:rPr>
          <w:lang w:eastAsia="zh-CN"/>
        </w:rPr>
        <w:t>内部</w:t>
      </w:r>
      <w:proofErr w:type="gramEnd"/>
      <w:r>
        <w:rPr>
          <w:lang w:eastAsia="zh-CN"/>
        </w:rPr>
        <w:t>测试计划</w:t>
      </w:r>
      <w:bookmarkEnd w:id="528"/>
    </w:p>
    <w:p w14:paraId="3B14661E"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-65 </w:t>
      </w:r>
      <w:r>
        <w:rPr>
          <w:rFonts w:eastAsia="宋体" w:cs="Times New Roman"/>
          <w:b w:val="0"/>
          <w:sz w:val="21"/>
          <w:lang w:eastAsia="zh-CN"/>
        </w:rPr>
        <w:t>基础</w:t>
      </w:r>
      <w:proofErr w:type="gramEnd"/>
      <w:r>
        <w:rPr>
          <w:rFonts w:eastAsia="宋体" w:cs="Times New Roman"/>
          <w:b w:val="0"/>
          <w:sz w:val="21"/>
          <w:lang w:eastAsia="zh-CN"/>
        </w:rPr>
        <w:t>数据管理内部测试计划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45333BAB" w14:textId="77777777">
        <w:trPr>
          <w:tblHeader/>
          <w:jc w:val="center"/>
        </w:trPr>
        <w:tc>
          <w:tcPr>
            <w:tcW w:w="1417" w:type="dxa"/>
            <w:shd w:val="clear" w:color="auto" w:fill="F2F2F2"/>
            <w:tcMar>
              <w:top w:w="80" w:type="dxa"/>
              <w:left w:w="90" w:type="dxa"/>
              <w:bottom w:w="80" w:type="dxa"/>
              <w:right w:w="90" w:type="dxa"/>
            </w:tcMar>
            <w:vAlign w:val="center"/>
          </w:tcPr>
          <w:p w14:paraId="189E56B5"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0D710E03"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476DF000" w14:textId="77777777">
        <w:trPr>
          <w:jc w:val="center"/>
        </w:trPr>
        <w:tc>
          <w:tcPr>
            <w:tcW w:w="1417" w:type="dxa"/>
            <w:tcMar>
              <w:top w:w="80" w:type="dxa"/>
              <w:left w:w="90" w:type="dxa"/>
              <w:bottom w:w="80" w:type="dxa"/>
              <w:right w:w="90" w:type="dxa"/>
            </w:tcMar>
            <w:vAlign w:val="center"/>
          </w:tcPr>
          <w:p w14:paraId="5984D9E6"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58A83108" w14:textId="77777777" w:rsidR="000D2AA3" w:rsidRDefault="00000000">
            <w:pPr>
              <w:spacing w:line="240" w:lineRule="auto"/>
              <w:ind w:firstLine="0"/>
              <w:jc w:val="left"/>
              <w:rPr>
                <w:lang w:eastAsia="zh-CN"/>
              </w:rPr>
            </w:pPr>
            <w:r>
              <w:rPr>
                <w:rFonts w:eastAsia="宋体" w:cs="Times New Roman"/>
                <w:sz w:val="17"/>
                <w:lang w:eastAsia="zh-CN"/>
              </w:rPr>
              <w:t>系统管理模块及依赖服务可用，准备有效与无效基础数据操作请求样例。</w:t>
            </w:r>
          </w:p>
        </w:tc>
      </w:tr>
      <w:tr w:rsidR="000D2AA3" w14:paraId="4D65C08D" w14:textId="77777777">
        <w:trPr>
          <w:jc w:val="center"/>
        </w:trPr>
        <w:tc>
          <w:tcPr>
            <w:tcW w:w="1417" w:type="dxa"/>
            <w:tcMar>
              <w:top w:w="80" w:type="dxa"/>
              <w:left w:w="90" w:type="dxa"/>
              <w:bottom w:w="80" w:type="dxa"/>
              <w:right w:w="90" w:type="dxa"/>
            </w:tcMar>
            <w:vAlign w:val="center"/>
          </w:tcPr>
          <w:p w14:paraId="5F9CFFA6"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2508605E" w14:textId="77777777" w:rsidR="000D2AA3" w:rsidRDefault="00000000">
            <w:pPr>
              <w:spacing w:line="240" w:lineRule="auto"/>
              <w:ind w:firstLine="0"/>
              <w:jc w:val="left"/>
              <w:rPr>
                <w:lang w:eastAsia="zh-CN"/>
              </w:rPr>
            </w:pPr>
            <w:r>
              <w:rPr>
                <w:rFonts w:eastAsia="宋体" w:cs="Times New Roman"/>
                <w:sz w:val="17"/>
                <w:lang w:eastAsia="zh-CN"/>
              </w:rPr>
              <w:t>管理员查询、新增、修改或停用基础数据</w:t>
            </w:r>
          </w:p>
        </w:tc>
      </w:tr>
      <w:tr w:rsidR="000D2AA3" w14:paraId="05C669C7" w14:textId="77777777">
        <w:trPr>
          <w:jc w:val="center"/>
        </w:trPr>
        <w:tc>
          <w:tcPr>
            <w:tcW w:w="1417" w:type="dxa"/>
            <w:tcMar>
              <w:top w:w="80" w:type="dxa"/>
              <w:left w:w="90" w:type="dxa"/>
              <w:bottom w:w="80" w:type="dxa"/>
              <w:right w:w="90" w:type="dxa"/>
            </w:tcMar>
            <w:vAlign w:val="center"/>
          </w:tcPr>
          <w:p w14:paraId="5398C939"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276C6E0B"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13804823" w14:textId="77777777">
        <w:trPr>
          <w:jc w:val="center"/>
        </w:trPr>
        <w:tc>
          <w:tcPr>
            <w:tcW w:w="1417" w:type="dxa"/>
            <w:tcMar>
              <w:top w:w="80" w:type="dxa"/>
              <w:left w:w="90" w:type="dxa"/>
              <w:bottom w:w="80" w:type="dxa"/>
              <w:right w:w="90" w:type="dxa"/>
            </w:tcMar>
            <w:vAlign w:val="center"/>
          </w:tcPr>
          <w:p w14:paraId="27D4993D"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22077781" w14:textId="77777777" w:rsidR="000D2AA3" w:rsidRDefault="00000000">
            <w:pPr>
              <w:spacing w:line="240" w:lineRule="auto"/>
              <w:ind w:firstLine="0"/>
              <w:jc w:val="left"/>
            </w:pPr>
            <w:proofErr w:type="spellStart"/>
            <w:r>
              <w:rPr>
                <w:rFonts w:eastAsia="宋体" w:cs="Times New Roman"/>
                <w:sz w:val="17"/>
              </w:rPr>
              <w:t>管理员</w:t>
            </w:r>
            <w:proofErr w:type="spellEnd"/>
          </w:p>
        </w:tc>
      </w:tr>
      <w:tr w:rsidR="000D2AA3" w14:paraId="54139147" w14:textId="77777777">
        <w:trPr>
          <w:jc w:val="center"/>
        </w:trPr>
        <w:tc>
          <w:tcPr>
            <w:tcW w:w="1417" w:type="dxa"/>
            <w:tcMar>
              <w:top w:w="80" w:type="dxa"/>
              <w:left w:w="90" w:type="dxa"/>
              <w:bottom w:w="80" w:type="dxa"/>
              <w:right w:w="90" w:type="dxa"/>
            </w:tcMar>
            <w:vAlign w:val="center"/>
          </w:tcPr>
          <w:p w14:paraId="3B5C2A00"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59C4202F"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masterDataRequest</w:t>
            </w:r>
            <w:r>
              <w:rPr>
                <w:rFonts w:eastAsia="宋体" w:cs="Times New Roman"/>
                <w:sz w:val="17"/>
              </w:rPr>
              <w:t>，输出</w:t>
            </w:r>
            <w:r>
              <w:rPr>
                <w:rFonts w:eastAsia="宋体" w:cs="Times New Roman"/>
                <w:sz w:val="17"/>
              </w:rPr>
              <w:t>masterDataResult</w:t>
            </w:r>
            <w:proofErr w:type="spellEnd"/>
            <w:r>
              <w:rPr>
                <w:rFonts w:eastAsia="宋体" w:cs="Times New Roman"/>
                <w:sz w:val="17"/>
              </w:rPr>
              <w:t>。</w:t>
            </w:r>
          </w:p>
        </w:tc>
      </w:tr>
      <w:tr w:rsidR="000D2AA3" w14:paraId="5F7355A0" w14:textId="77777777">
        <w:trPr>
          <w:jc w:val="center"/>
        </w:trPr>
        <w:tc>
          <w:tcPr>
            <w:tcW w:w="1417" w:type="dxa"/>
            <w:tcMar>
              <w:top w:w="80" w:type="dxa"/>
              <w:left w:w="90" w:type="dxa"/>
              <w:bottom w:w="80" w:type="dxa"/>
              <w:right w:w="90" w:type="dxa"/>
            </w:tcMar>
            <w:vAlign w:val="center"/>
          </w:tcPr>
          <w:p w14:paraId="0DB92158"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1240EA90"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17AAFC96" w14:textId="77777777">
        <w:trPr>
          <w:jc w:val="center"/>
        </w:trPr>
        <w:tc>
          <w:tcPr>
            <w:tcW w:w="1417" w:type="dxa"/>
            <w:tcMar>
              <w:top w:w="80" w:type="dxa"/>
              <w:left w:w="90" w:type="dxa"/>
              <w:bottom w:w="80" w:type="dxa"/>
              <w:right w:w="90" w:type="dxa"/>
            </w:tcMar>
            <w:vAlign w:val="center"/>
          </w:tcPr>
          <w:p w14:paraId="66A8C79E"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73FEF933"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4B56C928" w14:textId="77777777">
        <w:trPr>
          <w:jc w:val="center"/>
        </w:trPr>
        <w:tc>
          <w:tcPr>
            <w:tcW w:w="1417" w:type="dxa"/>
            <w:tcMar>
              <w:top w:w="80" w:type="dxa"/>
              <w:left w:w="90" w:type="dxa"/>
              <w:bottom w:w="80" w:type="dxa"/>
              <w:right w:w="90" w:type="dxa"/>
            </w:tcMar>
            <w:vAlign w:val="center"/>
          </w:tcPr>
          <w:p w14:paraId="15A8BF11"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05B6A7FA" w14:textId="77777777" w:rsidR="000D2AA3" w:rsidRDefault="00000000">
            <w:pPr>
              <w:spacing w:line="240" w:lineRule="auto"/>
              <w:ind w:firstLine="0"/>
              <w:jc w:val="left"/>
              <w:rPr>
                <w:lang w:eastAsia="zh-CN"/>
              </w:rPr>
            </w:pPr>
            <w:r>
              <w:rPr>
                <w:rFonts w:eastAsia="宋体" w:cs="Times New Roman"/>
                <w:sz w:val="17"/>
                <w:lang w:eastAsia="zh-CN"/>
              </w:rPr>
              <w:t>按预期生成基础数据与操作结果且状态、数据和日志一致。</w:t>
            </w:r>
          </w:p>
        </w:tc>
      </w:tr>
      <w:tr w:rsidR="000D2AA3" w14:paraId="6CDC053C" w14:textId="77777777">
        <w:trPr>
          <w:jc w:val="center"/>
        </w:trPr>
        <w:tc>
          <w:tcPr>
            <w:tcW w:w="1417" w:type="dxa"/>
            <w:tcMar>
              <w:top w:w="80" w:type="dxa"/>
              <w:left w:w="90" w:type="dxa"/>
              <w:bottom w:w="80" w:type="dxa"/>
              <w:right w:w="90" w:type="dxa"/>
            </w:tcMar>
            <w:vAlign w:val="center"/>
          </w:tcPr>
          <w:p w14:paraId="5B6FEB3B"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6FA01F41"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6E85B74B" w14:textId="77777777">
        <w:trPr>
          <w:jc w:val="center"/>
        </w:trPr>
        <w:tc>
          <w:tcPr>
            <w:tcW w:w="1417" w:type="dxa"/>
            <w:tcMar>
              <w:top w:w="80" w:type="dxa"/>
              <w:left w:w="90" w:type="dxa"/>
              <w:bottom w:w="80" w:type="dxa"/>
              <w:right w:w="90" w:type="dxa"/>
            </w:tcMar>
            <w:vAlign w:val="center"/>
          </w:tcPr>
          <w:p w14:paraId="4FC1BC1E"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565AA556"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7BC672D1" w14:textId="77777777">
        <w:trPr>
          <w:jc w:val="center"/>
        </w:trPr>
        <w:tc>
          <w:tcPr>
            <w:tcW w:w="1417" w:type="dxa"/>
            <w:tcMar>
              <w:top w:w="80" w:type="dxa"/>
              <w:left w:w="90" w:type="dxa"/>
              <w:bottom w:w="80" w:type="dxa"/>
              <w:right w:w="90" w:type="dxa"/>
            </w:tcMar>
            <w:vAlign w:val="center"/>
          </w:tcPr>
          <w:p w14:paraId="1AD5BD65"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14CF9CFE" w14:textId="77777777" w:rsidR="000D2AA3" w:rsidRDefault="00000000">
            <w:pPr>
              <w:spacing w:line="240" w:lineRule="auto"/>
              <w:ind w:firstLine="0"/>
              <w:jc w:val="left"/>
              <w:rPr>
                <w:lang w:eastAsia="zh-CN"/>
              </w:rPr>
            </w:pPr>
            <w:r>
              <w:rPr>
                <w:rFonts w:eastAsia="宋体" w:cs="Times New Roman"/>
                <w:sz w:val="17"/>
                <w:lang w:eastAsia="zh-CN"/>
              </w:rPr>
              <w:t>被场景或历史记录引用的数据不得物理删除</w:t>
            </w:r>
          </w:p>
        </w:tc>
      </w:tr>
    </w:tbl>
    <w:p w14:paraId="072FC520" w14:textId="77777777" w:rsidR="000D2AA3" w:rsidRDefault="000D2AA3">
      <w:pPr>
        <w:spacing w:after="40"/>
        <w:rPr>
          <w:lang w:eastAsia="zh-CN"/>
        </w:rPr>
      </w:pPr>
    </w:p>
    <w:p w14:paraId="4EAA0037" w14:textId="77777777" w:rsidR="000D2AA3" w:rsidRDefault="00000000">
      <w:pPr>
        <w:pStyle w:val="5"/>
        <w:rPr>
          <w:lang w:eastAsia="zh-CN"/>
        </w:rPr>
      </w:pPr>
      <w:bookmarkStart w:id="529" w:name="_Toc26996"/>
      <w:r>
        <w:rPr>
          <w:lang w:eastAsia="zh-CN"/>
        </w:rPr>
        <w:t>5.7.2.1.</w:t>
      </w:r>
      <w:proofErr w:type="gramStart"/>
      <w:r>
        <w:rPr>
          <w:lang w:eastAsia="zh-CN"/>
        </w:rPr>
        <w:t xml:space="preserve">8 </w:t>
      </w:r>
      <w:r>
        <w:rPr>
          <w:lang w:eastAsia="zh-CN"/>
        </w:rPr>
        <w:t>尚未</w:t>
      </w:r>
      <w:proofErr w:type="gramEnd"/>
      <w:r>
        <w:rPr>
          <w:lang w:eastAsia="zh-CN"/>
        </w:rPr>
        <w:t>解决的问题</w:t>
      </w:r>
      <w:bookmarkEnd w:id="529"/>
    </w:p>
    <w:p w14:paraId="6AD72288" w14:textId="77777777" w:rsidR="000D2AA3" w:rsidRDefault="00000000">
      <w:pPr>
        <w:spacing w:after="60"/>
        <w:ind w:firstLine="420"/>
        <w:rPr>
          <w:lang w:eastAsia="zh-CN"/>
        </w:rPr>
      </w:pPr>
      <w:r>
        <w:rPr>
          <w:rFonts w:eastAsia="宋体" w:cs="Times New Roman"/>
          <w:sz w:val="21"/>
          <w:lang w:eastAsia="zh-CN"/>
        </w:rPr>
        <w:t>无。</w:t>
      </w:r>
    </w:p>
    <w:p w14:paraId="5A54B277" w14:textId="77777777" w:rsidR="000D2AA3" w:rsidRDefault="00000000">
      <w:pPr>
        <w:pStyle w:val="5"/>
        <w:rPr>
          <w:lang w:eastAsia="zh-CN"/>
        </w:rPr>
      </w:pPr>
      <w:bookmarkStart w:id="530" w:name="_Toc5124"/>
      <w:r>
        <w:rPr>
          <w:lang w:eastAsia="zh-CN"/>
        </w:rPr>
        <w:t>5.7.2.1.</w:t>
      </w:r>
      <w:proofErr w:type="gramStart"/>
      <w:r>
        <w:rPr>
          <w:lang w:eastAsia="zh-CN"/>
        </w:rPr>
        <w:t xml:space="preserve">9 </w:t>
      </w:r>
      <w:r>
        <w:rPr>
          <w:lang w:eastAsia="zh-CN"/>
        </w:rPr>
        <w:t>异常</w:t>
      </w:r>
      <w:proofErr w:type="gramEnd"/>
      <w:r>
        <w:rPr>
          <w:lang w:eastAsia="zh-CN"/>
        </w:rPr>
        <w:t>和错误处理</w:t>
      </w:r>
      <w:bookmarkEnd w:id="530"/>
    </w:p>
    <w:p w14:paraId="7E4F7131" w14:textId="77777777" w:rsidR="000D2AA3" w:rsidRDefault="00000000">
      <w:pPr>
        <w:spacing w:after="60"/>
        <w:ind w:firstLine="420"/>
        <w:rPr>
          <w:lang w:eastAsia="zh-CN"/>
        </w:rPr>
      </w:pPr>
      <w:r>
        <w:rPr>
          <w:rFonts w:eastAsia="宋体" w:cs="Times New Roman"/>
          <w:sz w:val="21"/>
          <w:lang w:eastAsia="zh-CN"/>
        </w:rPr>
        <w:t>当基础数据操作请求缺失、格式错误、超出约束或</w:t>
      </w:r>
      <w:r>
        <w:rPr>
          <w:rFonts w:eastAsia="宋体" w:cs="Times New Roman"/>
          <w:sz w:val="21"/>
          <w:lang w:eastAsia="zh-CN"/>
        </w:rPr>
        <w:t>SQLite</w:t>
      </w:r>
      <w:r>
        <w:rPr>
          <w:rFonts w:eastAsia="宋体" w:cs="Times New Roman"/>
          <w:sz w:val="21"/>
          <w:lang w:eastAsia="zh-CN"/>
        </w:rPr>
        <w:t>数据访问接口不可用时，拒绝提交无效结果，返回可定位的失败原因并记录模块、方法、对象标识、仿真时刻或操作时间。可恢复异常允许重试；不可恢复异常执行状态回滚或资源清理。</w:t>
      </w:r>
    </w:p>
    <w:p w14:paraId="48B66F91" w14:textId="77777777" w:rsidR="000D2AA3" w:rsidRDefault="00000000">
      <w:pPr>
        <w:pStyle w:val="4"/>
        <w:rPr>
          <w:lang w:eastAsia="zh-CN"/>
        </w:rPr>
      </w:pPr>
      <w:bookmarkStart w:id="531" w:name="_Toc3616"/>
      <w:r>
        <w:rPr>
          <w:lang w:eastAsia="zh-CN"/>
        </w:rPr>
        <w:t xml:space="preserve">5.7.2.2 </w:t>
      </w:r>
      <w:r>
        <w:rPr>
          <w:lang w:eastAsia="zh-CN"/>
        </w:rPr>
        <w:t>用户与角色管理类</w:t>
      </w:r>
      <w:r>
        <w:rPr>
          <w:lang w:eastAsia="zh-CN"/>
        </w:rPr>
        <w:t>/DSDWRJQTLJS-BJ-XTGL-YHJS</w:t>
      </w:r>
      <w:bookmarkEnd w:id="531"/>
    </w:p>
    <w:p w14:paraId="19E2F6CE" w14:textId="77777777" w:rsidR="000D2AA3" w:rsidRDefault="00000000">
      <w:pPr>
        <w:pStyle w:val="5"/>
        <w:rPr>
          <w:lang w:eastAsia="zh-CN"/>
        </w:rPr>
      </w:pPr>
      <w:bookmarkStart w:id="532" w:name="_Toc11157"/>
      <w:r>
        <w:rPr>
          <w:lang w:eastAsia="zh-CN"/>
        </w:rPr>
        <w:t>5.7.2.2.</w:t>
      </w:r>
      <w:proofErr w:type="gramStart"/>
      <w:r>
        <w:rPr>
          <w:lang w:eastAsia="zh-CN"/>
        </w:rPr>
        <w:t xml:space="preserve">1 </w:t>
      </w:r>
      <w:r>
        <w:rPr>
          <w:lang w:eastAsia="zh-CN"/>
        </w:rPr>
        <w:t>功能</w:t>
      </w:r>
      <w:bookmarkEnd w:id="532"/>
      <w:proofErr w:type="gramEnd"/>
    </w:p>
    <w:p w14:paraId="3322EA3E" w14:textId="77777777" w:rsidR="000D2AA3" w:rsidRDefault="00000000">
      <w:pPr>
        <w:spacing w:after="60"/>
        <w:ind w:firstLine="420"/>
        <w:rPr>
          <w:lang w:eastAsia="zh-CN"/>
        </w:rPr>
      </w:pPr>
      <w:r>
        <w:rPr>
          <w:rFonts w:eastAsia="宋体" w:cs="Times New Roman"/>
          <w:sz w:val="21"/>
          <w:lang w:eastAsia="zh-CN"/>
        </w:rPr>
        <w:t>维护用户账号、启停状态、角色和权限映射，并在登录及功能访问时执行授权判断。</w:t>
      </w:r>
    </w:p>
    <w:p w14:paraId="5D812935" w14:textId="77777777" w:rsidR="000D2AA3" w:rsidRDefault="00000000">
      <w:pPr>
        <w:pStyle w:val="5"/>
        <w:rPr>
          <w:lang w:eastAsia="zh-CN"/>
        </w:rPr>
      </w:pPr>
      <w:bookmarkStart w:id="533" w:name="_Toc1094"/>
      <w:r>
        <w:rPr>
          <w:lang w:eastAsia="zh-CN"/>
        </w:rPr>
        <w:lastRenderedPageBreak/>
        <w:t>5.7.2.</w:t>
      </w:r>
      <w:proofErr w:type="gramStart"/>
      <w:r>
        <w:rPr>
          <w:lang w:eastAsia="zh-CN"/>
        </w:rPr>
        <w:t xml:space="preserve">2.2 </w:t>
      </w:r>
      <w:r>
        <w:rPr>
          <w:lang w:eastAsia="zh-CN"/>
        </w:rPr>
        <w:t>输入</w:t>
      </w:r>
      <w:proofErr w:type="gramEnd"/>
      <w:r>
        <w:rPr>
          <w:lang w:eastAsia="zh-CN"/>
        </w:rPr>
        <w:t>输出</w:t>
      </w:r>
      <w:bookmarkEnd w:id="533"/>
    </w:p>
    <w:p w14:paraId="3F16CA8B"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-66 </w:t>
      </w:r>
      <w:r>
        <w:rPr>
          <w:rFonts w:eastAsia="宋体" w:cs="Times New Roman"/>
          <w:b w:val="0"/>
          <w:sz w:val="21"/>
          <w:lang w:eastAsia="zh-CN"/>
        </w:rPr>
        <w:t>用户</w:t>
      </w:r>
      <w:proofErr w:type="gramEnd"/>
      <w:r>
        <w:rPr>
          <w:rFonts w:eastAsia="宋体" w:cs="Times New Roman"/>
          <w:b w:val="0"/>
          <w:sz w:val="21"/>
          <w:lang w:eastAsia="zh-CN"/>
        </w:rPr>
        <w:t>与角色管理输入输出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61DD8436" w14:textId="77777777">
        <w:trPr>
          <w:tblHeader/>
          <w:jc w:val="center"/>
        </w:trPr>
        <w:tc>
          <w:tcPr>
            <w:tcW w:w="397" w:type="dxa"/>
            <w:shd w:val="clear" w:color="auto" w:fill="F2F2F2"/>
            <w:tcMar>
              <w:top w:w="80" w:type="dxa"/>
              <w:left w:w="90" w:type="dxa"/>
              <w:bottom w:w="80" w:type="dxa"/>
              <w:right w:w="90" w:type="dxa"/>
            </w:tcMar>
            <w:vAlign w:val="center"/>
          </w:tcPr>
          <w:p w14:paraId="68650CBD"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07A68B20"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1B3403A6"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357CB38C"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0C00DD33"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1832B11E"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6BC1793A"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7854A226"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37C162CE" w14:textId="77777777">
        <w:trPr>
          <w:jc w:val="center"/>
        </w:trPr>
        <w:tc>
          <w:tcPr>
            <w:tcW w:w="397" w:type="dxa"/>
            <w:tcMar>
              <w:top w:w="80" w:type="dxa"/>
              <w:left w:w="90" w:type="dxa"/>
              <w:bottom w:w="80" w:type="dxa"/>
              <w:right w:w="90" w:type="dxa"/>
            </w:tcMar>
            <w:vAlign w:val="center"/>
          </w:tcPr>
          <w:p w14:paraId="0A2607ED"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700ACFAF" w14:textId="77777777" w:rsidR="000D2AA3" w:rsidRDefault="00000000">
            <w:pPr>
              <w:spacing w:line="240" w:lineRule="auto"/>
              <w:ind w:firstLine="0"/>
              <w:jc w:val="left"/>
            </w:pPr>
            <w:proofErr w:type="spellStart"/>
            <w:r>
              <w:rPr>
                <w:rFonts w:eastAsia="宋体" w:cs="Times New Roman"/>
                <w:sz w:val="16"/>
              </w:rPr>
              <w:t>用户角色操作</w:t>
            </w:r>
            <w:proofErr w:type="spellEnd"/>
          </w:p>
        </w:tc>
        <w:tc>
          <w:tcPr>
            <w:tcW w:w="1191" w:type="dxa"/>
            <w:tcMar>
              <w:top w:w="80" w:type="dxa"/>
              <w:left w:w="90" w:type="dxa"/>
              <w:bottom w:w="80" w:type="dxa"/>
              <w:right w:w="90" w:type="dxa"/>
            </w:tcMar>
            <w:vAlign w:val="center"/>
          </w:tcPr>
          <w:p w14:paraId="69CE5C71" w14:textId="77777777" w:rsidR="000D2AA3" w:rsidRDefault="00000000">
            <w:pPr>
              <w:spacing w:line="240" w:lineRule="auto"/>
              <w:ind w:firstLine="0"/>
              <w:jc w:val="left"/>
            </w:pPr>
            <w:proofErr w:type="spellStart"/>
            <w:r>
              <w:rPr>
                <w:rFonts w:eastAsia="宋体" w:cs="Times New Roman"/>
                <w:sz w:val="16"/>
              </w:rPr>
              <w:t>authorizationRequest</w:t>
            </w:r>
            <w:proofErr w:type="spellEnd"/>
          </w:p>
        </w:tc>
        <w:tc>
          <w:tcPr>
            <w:tcW w:w="1020" w:type="dxa"/>
            <w:tcMar>
              <w:top w:w="80" w:type="dxa"/>
              <w:left w:w="90" w:type="dxa"/>
              <w:bottom w:w="80" w:type="dxa"/>
              <w:right w:w="90" w:type="dxa"/>
            </w:tcMar>
            <w:vAlign w:val="center"/>
          </w:tcPr>
          <w:p w14:paraId="2CBD3C3C" w14:textId="77777777" w:rsidR="000D2AA3" w:rsidRDefault="00000000">
            <w:pPr>
              <w:spacing w:line="240" w:lineRule="auto"/>
              <w:ind w:firstLine="0"/>
              <w:jc w:val="left"/>
            </w:pPr>
            <w:proofErr w:type="spellStart"/>
            <w:r>
              <w:rPr>
                <w:rFonts w:eastAsia="宋体" w:cs="Times New Roman"/>
                <w:sz w:val="16"/>
              </w:rPr>
              <w:t>AuthorizationRequest</w:t>
            </w:r>
            <w:proofErr w:type="spellEnd"/>
          </w:p>
        </w:tc>
        <w:tc>
          <w:tcPr>
            <w:tcW w:w="454" w:type="dxa"/>
            <w:tcMar>
              <w:top w:w="80" w:type="dxa"/>
              <w:left w:w="90" w:type="dxa"/>
              <w:bottom w:w="80" w:type="dxa"/>
              <w:right w:w="90" w:type="dxa"/>
            </w:tcMar>
            <w:vAlign w:val="center"/>
          </w:tcPr>
          <w:p w14:paraId="72BC93D3"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477FF12D"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12541801" w14:textId="77777777" w:rsidR="000D2AA3" w:rsidRDefault="00000000">
            <w:pPr>
              <w:spacing w:line="240" w:lineRule="auto"/>
              <w:ind w:firstLine="0"/>
              <w:jc w:val="left"/>
            </w:pPr>
            <w:proofErr w:type="spellStart"/>
            <w:r>
              <w:rPr>
                <w:rFonts w:eastAsia="宋体" w:cs="Times New Roman"/>
                <w:sz w:val="16"/>
              </w:rPr>
              <w:t>管理员界面</w:t>
            </w:r>
            <w:proofErr w:type="spellEnd"/>
            <w:r>
              <w:rPr>
                <w:rFonts w:eastAsia="宋体" w:cs="Times New Roman"/>
                <w:sz w:val="16"/>
              </w:rPr>
              <w:t>/</w:t>
            </w:r>
            <w:proofErr w:type="spellStart"/>
            <w:r>
              <w:rPr>
                <w:rFonts w:eastAsia="宋体" w:cs="Times New Roman"/>
                <w:sz w:val="16"/>
              </w:rPr>
              <w:t>用户库</w:t>
            </w:r>
            <w:proofErr w:type="spellEnd"/>
          </w:p>
        </w:tc>
        <w:tc>
          <w:tcPr>
            <w:tcW w:w="1871" w:type="dxa"/>
            <w:tcMar>
              <w:top w:w="80" w:type="dxa"/>
              <w:left w:w="90" w:type="dxa"/>
              <w:bottom w:w="80" w:type="dxa"/>
              <w:right w:w="90" w:type="dxa"/>
            </w:tcMar>
            <w:vAlign w:val="center"/>
          </w:tcPr>
          <w:p w14:paraId="3F298ADF"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33692536" w14:textId="77777777">
        <w:trPr>
          <w:jc w:val="center"/>
        </w:trPr>
        <w:tc>
          <w:tcPr>
            <w:tcW w:w="397" w:type="dxa"/>
            <w:tcMar>
              <w:top w:w="80" w:type="dxa"/>
              <w:left w:w="90" w:type="dxa"/>
              <w:bottom w:w="80" w:type="dxa"/>
              <w:right w:w="90" w:type="dxa"/>
            </w:tcMar>
            <w:vAlign w:val="center"/>
          </w:tcPr>
          <w:p w14:paraId="10F851DB"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2168E9F2" w14:textId="77777777" w:rsidR="000D2AA3" w:rsidRDefault="00000000">
            <w:pPr>
              <w:spacing w:line="240" w:lineRule="auto"/>
              <w:ind w:firstLine="0"/>
              <w:jc w:val="left"/>
            </w:pPr>
            <w:proofErr w:type="spellStart"/>
            <w:r>
              <w:rPr>
                <w:rFonts w:eastAsia="宋体" w:cs="Times New Roman"/>
                <w:sz w:val="16"/>
              </w:rPr>
              <w:t>用户权限结果</w:t>
            </w:r>
            <w:proofErr w:type="spellEnd"/>
          </w:p>
        </w:tc>
        <w:tc>
          <w:tcPr>
            <w:tcW w:w="1191" w:type="dxa"/>
            <w:tcMar>
              <w:top w:w="80" w:type="dxa"/>
              <w:left w:w="90" w:type="dxa"/>
              <w:bottom w:w="80" w:type="dxa"/>
              <w:right w:w="90" w:type="dxa"/>
            </w:tcMar>
            <w:vAlign w:val="center"/>
          </w:tcPr>
          <w:p w14:paraId="50E3A2E8" w14:textId="77777777" w:rsidR="000D2AA3" w:rsidRDefault="00000000">
            <w:pPr>
              <w:spacing w:line="240" w:lineRule="auto"/>
              <w:ind w:firstLine="0"/>
              <w:jc w:val="left"/>
            </w:pPr>
            <w:proofErr w:type="spellStart"/>
            <w:r>
              <w:rPr>
                <w:rFonts w:eastAsia="宋体" w:cs="Times New Roman"/>
                <w:sz w:val="16"/>
              </w:rPr>
              <w:t>authorizationResult</w:t>
            </w:r>
            <w:proofErr w:type="spellEnd"/>
          </w:p>
        </w:tc>
        <w:tc>
          <w:tcPr>
            <w:tcW w:w="1020" w:type="dxa"/>
            <w:tcMar>
              <w:top w:w="80" w:type="dxa"/>
              <w:left w:w="90" w:type="dxa"/>
              <w:bottom w:w="80" w:type="dxa"/>
              <w:right w:w="90" w:type="dxa"/>
            </w:tcMar>
            <w:vAlign w:val="center"/>
          </w:tcPr>
          <w:p w14:paraId="47ED8EC0" w14:textId="77777777" w:rsidR="000D2AA3" w:rsidRDefault="00000000">
            <w:pPr>
              <w:spacing w:line="240" w:lineRule="auto"/>
              <w:ind w:firstLine="0"/>
              <w:jc w:val="left"/>
            </w:pPr>
            <w:proofErr w:type="spellStart"/>
            <w:r>
              <w:rPr>
                <w:rFonts w:eastAsia="宋体" w:cs="Times New Roman"/>
                <w:sz w:val="16"/>
              </w:rPr>
              <w:t>AuthorizationResult</w:t>
            </w:r>
            <w:proofErr w:type="spellEnd"/>
          </w:p>
        </w:tc>
        <w:tc>
          <w:tcPr>
            <w:tcW w:w="454" w:type="dxa"/>
            <w:tcMar>
              <w:top w:w="80" w:type="dxa"/>
              <w:left w:w="90" w:type="dxa"/>
              <w:bottom w:w="80" w:type="dxa"/>
              <w:right w:w="90" w:type="dxa"/>
            </w:tcMar>
            <w:vAlign w:val="center"/>
          </w:tcPr>
          <w:p w14:paraId="7F8A27E0"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7228AB31"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1D3C6985" w14:textId="77777777" w:rsidR="000D2AA3" w:rsidRDefault="00000000">
            <w:pPr>
              <w:spacing w:line="240" w:lineRule="auto"/>
              <w:ind w:firstLine="0"/>
              <w:jc w:val="left"/>
            </w:pPr>
            <w:proofErr w:type="spellStart"/>
            <w:r>
              <w:rPr>
                <w:rFonts w:eastAsia="宋体" w:cs="Times New Roman"/>
                <w:sz w:val="16"/>
              </w:rPr>
              <w:t>UserRoleService</w:t>
            </w:r>
            <w:proofErr w:type="spellEnd"/>
          </w:p>
        </w:tc>
        <w:tc>
          <w:tcPr>
            <w:tcW w:w="1871" w:type="dxa"/>
            <w:tcMar>
              <w:top w:w="80" w:type="dxa"/>
              <w:left w:w="90" w:type="dxa"/>
              <w:bottom w:w="80" w:type="dxa"/>
              <w:right w:w="90" w:type="dxa"/>
            </w:tcMar>
            <w:vAlign w:val="center"/>
          </w:tcPr>
          <w:p w14:paraId="31A8CA64"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63C55C03" w14:textId="77777777" w:rsidR="000D2AA3" w:rsidRDefault="000D2AA3">
      <w:pPr>
        <w:spacing w:after="40"/>
      </w:pPr>
    </w:p>
    <w:p w14:paraId="2567BF4D" w14:textId="77777777" w:rsidR="000D2AA3" w:rsidRDefault="00000000">
      <w:pPr>
        <w:pStyle w:val="5"/>
      </w:pPr>
      <w:bookmarkStart w:id="534" w:name="_Toc8938"/>
      <w:r>
        <w:t xml:space="preserve">5.7.2.2.3 </w:t>
      </w:r>
      <w:proofErr w:type="spellStart"/>
      <w:r>
        <w:t>设计方法</w:t>
      </w:r>
      <w:bookmarkEnd w:id="534"/>
      <w:proofErr w:type="spellEnd"/>
    </w:p>
    <w:p w14:paraId="1822A925"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）验证管理员身份与操作范围；</w:t>
      </w:r>
      <w:r>
        <w:rPr>
          <w:rFonts w:eastAsia="宋体" w:cs="Times New Roman"/>
          <w:sz w:val="21"/>
          <w:lang w:eastAsia="zh-CN"/>
        </w:rPr>
        <w:t>2</w:t>
      </w:r>
      <w:r>
        <w:rPr>
          <w:rFonts w:eastAsia="宋体" w:cs="Times New Roman"/>
          <w:sz w:val="21"/>
          <w:lang w:eastAsia="zh-CN"/>
        </w:rPr>
        <w:t>）校验账号、角色和权限关系；</w:t>
      </w:r>
      <w:r>
        <w:rPr>
          <w:rFonts w:eastAsia="宋体" w:cs="Times New Roman"/>
          <w:sz w:val="21"/>
          <w:lang w:eastAsia="zh-CN"/>
        </w:rPr>
        <w:t>3</w:t>
      </w:r>
      <w:r>
        <w:rPr>
          <w:rFonts w:eastAsia="宋体" w:cs="Times New Roman"/>
          <w:sz w:val="21"/>
          <w:lang w:eastAsia="zh-CN"/>
        </w:rPr>
        <w:t>）事务化保存授权变更；</w:t>
      </w:r>
      <w:r>
        <w:rPr>
          <w:rFonts w:eastAsia="宋体" w:cs="Times New Roman"/>
          <w:sz w:val="21"/>
          <w:lang w:eastAsia="zh-CN"/>
        </w:rPr>
        <w:t>4</w:t>
      </w:r>
      <w:r>
        <w:rPr>
          <w:rFonts w:eastAsia="宋体" w:cs="Times New Roman"/>
          <w:sz w:val="21"/>
          <w:lang w:eastAsia="zh-CN"/>
        </w:rPr>
        <w:t>）刷新授权缓存并写入审计日志。</w:t>
      </w:r>
    </w:p>
    <w:p w14:paraId="04BF9E74" w14:textId="77777777" w:rsidR="000D2AA3" w:rsidRDefault="00000000">
      <w:pPr>
        <w:keepNext/>
        <w:jc w:val="center"/>
      </w:pPr>
      <w:r>
        <w:rPr>
          <w:noProof/>
        </w:rPr>
        <w:drawing>
          <wp:inline distT="0" distB="0" distL="114300" distR="114300" wp14:anchorId="04349081" wp14:editId="6F98697F">
            <wp:extent cx="4139565" cy="3380740"/>
            <wp:effectExtent l="0" t="0" r="5715" b="8890"/>
            <wp:docPr id="121" name="Picture 121" descr="用户与角色管理设计流程图" title="用户与角色管理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用户与角色管理设计流程图" title="用户与角色管理设计流程图"/>
                    <pic:cNvPicPr>
                      <a:picLocks noChangeAspect="1"/>
                    </pic:cNvPicPr>
                  </pic:nvPicPr>
                  <pic:blipFill>
                    <a:blip r:embed="rId115"/>
                    <a:stretch>
                      <a:fillRect/>
                    </a:stretch>
                  </pic:blipFill>
                  <pic:spPr>
                    <a:xfrm>
                      <a:off x="0" y="0"/>
                      <a:ext cx="4140000" cy="3381000"/>
                    </a:xfrm>
                    <a:prstGeom prst="rect">
                      <a:avLst/>
                    </a:prstGeom>
                  </pic:spPr>
                </pic:pic>
              </a:graphicData>
            </a:graphic>
          </wp:inline>
        </w:drawing>
      </w:r>
    </w:p>
    <w:p w14:paraId="462E697C"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w:t>
      </w:r>
      <w:proofErr w:type="gramStart"/>
      <w:r>
        <w:rPr>
          <w:rFonts w:eastAsia="宋体" w:cs="Times New Roman"/>
          <w:b w:val="0"/>
          <w:sz w:val="21"/>
          <w:lang w:eastAsia="zh-CN"/>
        </w:rPr>
        <w:t xml:space="preserve">-27 </w:t>
      </w:r>
      <w:r>
        <w:rPr>
          <w:rFonts w:eastAsia="宋体" w:cs="Times New Roman"/>
          <w:b w:val="0"/>
          <w:sz w:val="21"/>
          <w:lang w:eastAsia="zh-CN"/>
        </w:rPr>
        <w:t>用户</w:t>
      </w:r>
      <w:proofErr w:type="gramEnd"/>
      <w:r>
        <w:rPr>
          <w:rFonts w:eastAsia="宋体" w:cs="Times New Roman"/>
          <w:b w:val="0"/>
          <w:sz w:val="21"/>
          <w:lang w:eastAsia="zh-CN"/>
        </w:rPr>
        <w:t>与角色管理设计流程图</w:t>
      </w:r>
    </w:p>
    <w:p w14:paraId="7D918D5D" w14:textId="77777777" w:rsidR="000D2AA3" w:rsidRDefault="00000000">
      <w:pPr>
        <w:pStyle w:val="5"/>
      </w:pPr>
      <w:bookmarkStart w:id="535" w:name="_Toc21255"/>
      <w:r>
        <w:t xml:space="preserve">5.7.2.2.4 </w:t>
      </w:r>
      <w:proofErr w:type="spellStart"/>
      <w:r>
        <w:t>内部方法</w:t>
      </w:r>
      <w:bookmarkEnd w:id="535"/>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6EBB1543" w14:textId="77777777">
        <w:trPr>
          <w:tblHeader/>
          <w:jc w:val="center"/>
        </w:trPr>
        <w:tc>
          <w:tcPr>
            <w:tcW w:w="1361" w:type="dxa"/>
            <w:shd w:val="clear" w:color="auto" w:fill="F2F2F2"/>
            <w:tcMar>
              <w:top w:w="80" w:type="dxa"/>
              <w:left w:w="90" w:type="dxa"/>
              <w:bottom w:w="80" w:type="dxa"/>
              <w:right w:w="90" w:type="dxa"/>
            </w:tcMar>
            <w:vAlign w:val="center"/>
          </w:tcPr>
          <w:p w14:paraId="53E92863"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32BF44B1"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22B85338" w14:textId="77777777">
        <w:trPr>
          <w:jc w:val="center"/>
        </w:trPr>
        <w:tc>
          <w:tcPr>
            <w:tcW w:w="1361" w:type="dxa"/>
            <w:tcMar>
              <w:top w:w="80" w:type="dxa"/>
              <w:left w:w="90" w:type="dxa"/>
              <w:bottom w:w="80" w:type="dxa"/>
              <w:right w:w="90" w:type="dxa"/>
            </w:tcMar>
            <w:vAlign w:val="center"/>
          </w:tcPr>
          <w:p w14:paraId="1A2B98D0"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15922594" w14:textId="77777777" w:rsidR="000D2AA3" w:rsidRDefault="00000000">
            <w:pPr>
              <w:spacing w:line="240" w:lineRule="auto"/>
              <w:ind w:firstLine="0"/>
              <w:jc w:val="left"/>
            </w:pPr>
            <w:proofErr w:type="spellStart"/>
            <w:r>
              <w:rPr>
                <w:rFonts w:eastAsia="宋体" w:cs="Times New Roman"/>
                <w:sz w:val="18"/>
              </w:rPr>
              <w:t>用户与角色管理类</w:t>
            </w:r>
            <w:proofErr w:type="spellEnd"/>
          </w:p>
        </w:tc>
      </w:tr>
      <w:tr w:rsidR="000D2AA3" w14:paraId="60015972" w14:textId="77777777">
        <w:trPr>
          <w:jc w:val="center"/>
        </w:trPr>
        <w:tc>
          <w:tcPr>
            <w:tcW w:w="1361" w:type="dxa"/>
            <w:tcMar>
              <w:top w:w="80" w:type="dxa"/>
              <w:left w:w="90" w:type="dxa"/>
              <w:bottom w:w="80" w:type="dxa"/>
              <w:right w:w="90" w:type="dxa"/>
            </w:tcMar>
            <w:vAlign w:val="center"/>
          </w:tcPr>
          <w:p w14:paraId="145D4484"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591A4622" w14:textId="77777777" w:rsidR="000D2AA3" w:rsidRDefault="00000000">
            <w:pPr>
              <w:spacing w:line="240" w:lineRule="auto"/>
              <w:ind w:firstLine="0"/>
              <w:jc w:val="left"/>
            </w:pPr>
            <w:proofErr w:type="spellStart"/>
            <w:r>
              <w:rPr>
                <w:rFonts w:eastAsia="宋体" w:cs="Times New Roman"/>
                <w:sz w:val="18"/>
              </w:rPr>
              <w:t>AuthorizationResult</w:t>
            </w:r>
            <w:proofErr w:type="spellEnd"/>
            <w:r>
              <w:rPr>
                <w:rFonts w:eastAsia="宋体" w:cs="Times New Roman"/>
                <w:sz w:val="18"/>
              </w:rPr>
              <w:t xml:space="preserve"> </w:t>
            </w:r>
            <w:proofErr w:type="spellStart"/>
            <w:proofErr w:type="gramStart"/>
            <w:r>
              <w:rPr>
                <w:rFonts w:eastAsia="宋体" w:cs="Times New Roman"/>
                <w:sz w:val="18"/>
              </w:rPr>
              <w:t>manageAuthorization</w:t>
            </w:r>
            <w:proofErr w:type="spellEnd"/>
            <w:r>
              <w:rPr>
                <w:rFonts w:eastAsia="宋体" w:cs="Times New Roman"/>
                <w:sz w:val="18"/>
              </w:rPr>
              <w:t>(</w:t>
            </w:r>
            <w:proofErr w:type="spellStart"/>
            <w:proofErr w:type="gramEnd"/>
            <w:r>
              <w:rPr>
                <w:rFonts w:eastAsia="宋体" w:cs="Times New Roman"/>
                <w:sz w:val="18"/>
              </w:rPr>
              <w:t>AuthorizationRequest</w:t>
            </w:r>
            <w:proofErr w:type="spellEnd"/>
            <w:r>
              <w:rPr>
                <w:rFonts w:eastAsia="宋体" w:cs="Times New Roman"/>
                <w:sz w:val="18"/>
              </w:rPr>
              <w:t xml:space="preserve"> </w:t>
            </w:r>
            <w:proofErr w:type="spellStart"/>
            <w:r>
              <w:rPr>
                <w:rFonts w:eastAsia="宋体" w:cs="Times New Roman"/>
                <w:sz w:val="18"/>
              </w:rPr>
              <w:t>authorizationRequest</w:t>
            </w:r>
            <w:proofErr w:type="spellEnd"/>
            <w:r>
              <w:rPr>
                <w:rFonts w:eastAsia="宋体" w:cs="Times New Roman"/>
                <w:sz w:val="18"/>
              </w:rPr>
              <w:t>)</w:t>
            </w:r>
          </w:p>
        </w:tc>
      </w:tr>
      <w:tr w:rsidR="000D2AA3" w14:paraId="34E9324F" w14:textId="77777777">
        <w:trPr>
          <w:jc w:val="center"/>
        </w:trPr>
        <w:tc>
          <w:tcPr>
            <w:tcW w:w="1361" w:type="dxa"/>
            <w:tcMar>
              <w:top w:w="80" w:type="dxa"/>
              <w:left w:w="90" w:type="dxa"/>
              <w:bottom w:w="80" w:type="dxa"/>
              <w:right w:w="90" w:type="dxa"/>
            </w:tcMar>
            <w:vAlign w:val="center"/>
          </w:tcPr>
          <w:p w14:paraId="2ED1551D"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2FBB0630" w14:textId="77777777" w:rsidR="000D2AA3" w:rsidRDefault="00000000">
            <w:pPr>
              <w:spacing w:line="240" w:lineRule="auto"/>
              <w:ind w:firstLine="0"/>
              <w:jc w:val="left"/>
              <w:rPr>
                <w:lang w:eastAsia="zh-CN"/>
              </w:rPr>
            </w:pPr>
            <w:r>
              <w:rPr>
                <w:rFonts w:eastAsia="宋体" w:cs="Times New Roman"/>
                <w:sz w:val="18"/>
                <w:lang w:eastAsia="zh-CN"/>
              </w:rPr>
              <w:t>维护用户账号、启停状态、角色和权限映射，并在登录及功能访问时执行授权判断。</w:t>
            </w:r>
          </w:p>
        </w:tc>
      </w:tr>
    </w:tbl>
    <w:p w14:paraId="713BD67D" w14:textId="77777777" w:rsidR="000D2AA3" w:rsidRDefault="000D2AA3">
      <w:pPr>
        <w:spacing w:after="40"/>
        <w:rPr>
          <w:lang w:eastAsia="zh-CN"/>
        </w:rPr>
      </w:pPr>
    </w:p>
    <w:p w14:paraId="1FA078CA" w14:textId="77777777" w:rsidR="000D2AA3" w:rsidRDefault="00000000">
      <w:pPr>
        <w:pStyle w:val="5"/>
        <w:rPr>
          <w:lang w:eastAsia="zh-CN"/>
        </w:rPr>
      </w:pPr>
      <w:bookmarkStart w:id="536" w:name="_Toc9930"/>
      <w:r>
        <w:rPr>
          <w:lang w:eastAsia="zh-CN"/>
        </w:rPr>
        <w:lastRenderedPageBreak/>
        <w:t>5.7.2.</w:t>
      </w:r>
      <w:proofErr w:type="gramStart"/>
      <w:r>
        <w:rPr>
          <w:lang w:eastAsia="zh-CN"/>
        </w:rPr>
        <w:t xml:space="preserve">2.5 </w:t>
      </w:r>
      <w:r>
        <w:rPr>
          <w:lang w:eastAsia="zh-CN"/>
        </w:rPr>
        <w:t>对外</w:t>
      </w:r>
      <w:proofErr w:type="gramEnd"/>
      <w:r>
        <w:rPr>
          <w:lang w:eastAsia="zh-CN"/>
        </w:rPr>
        <w:t>接口</w:t>
      </w:r>
      <w:bookmarkEnd w:id="536"/>
    </w:p>
    <w:p w14:paraId="6A46AF21" w14:textId="77777777" w:rsidR="000D2AA3" w:rsidRDefault="00000000">
      <w:pPr>
        <w:spacing w:after="60"/>
        <w:ind w:firstLine="420"/>
      </w:pPr>
      <w:r>
        <w:rPr>
          <w:rFonts w:eastAsia="宋体" w:cs="Times New Roman"/>
          <w:sz w:val="21"/>
          <w:lang w:eastAsia="zh-CN"/>
        </w:rPr>
        <w:t>通过认证授权接口接收用户角色操作并向认证与页面权限控制提供用户权限结果。</w:t>
      </w:r>
      <w:r>
        <w:rPr>
          <w:rFonts w:eastAsia="宋体" w:cs="Times New Roman"/>
          <w:sz w:val="21"/>
        </w:rPr>
        <w:t>接口数据采用</w:t>
      </w:r>
      <w:r>
        <w:rPr>
          <w:rFonts w:eastAsia="宋体" w:cs="Times New Roman"/>
          <w:sz w:val="21"/>
        </w:rPr>
        <w:t>AuthorizationRequest</w:t>
      </w:r>
      <w:r>
        <w:rPr>
          <w:rFonts w:eastAsia="宋体" w:cs="Times New Roman"/>
          <w:sz w:val="21"/>
        </w:rPr>
        <w:t>与</w:t>
      </w:r>
      <w:r>
        <w:rPr>
          <w:rFonts w:eastAsia="宋体" w:cs="Times New Roman"/>
          <w:sz w:val="21"/>
        </w:rPr>
        <w:t>AuthorizationResult</w:t>
      </w:r>
      <w:r>
        <w:rPr>
          <w:rFonts w:eastAsia="宋体" w:cs="Times New Roman"/>
          <w:sz w:val="21"/>
        </w:rPr>
        <w:t>定义，调用方必须处理成功、失败和超时状态。</w:t>
      </w:r>
    </w:p>
    <w:p w14:paraId="34B96559" w14:textId="77777777" w:rsidR="000D2AA3" w:rsidRDefault="00000000">
      <w:pPr>
        <w:pStyle w:val="5"/>
      </w:pPr>
      <w:bookmarkStart w:id="537" w:name="_Toc6368"/>
      <w:r>
        <w:t xml:space="preserve">5.7.2.2.6 </w:t>
      </w:r>
      <w:proofErr w:type="spellStart"/>
      <w:r>
        <w:t>限制条件</w:t>
      </w:r>
      <w:bookmarkEnd w:id="537"/>
      <w:proofErr w:type="spellEnd"/>
    </w:p>
    <w:p w14:paraId="4771D170" w14:textId="77777777" w:rsidR="000D2AA3" w:rsidRDefault="00000000">
      <w:pPr>
        <w:spacing w:after="60"/>
        <w:ind w:firstLine="420"/>
      </w:pPr>
      <w:proofErr w:type="spellStart"/>
      <w:r>
        <w:rPr>
          <w:rFonts w:eastAsia="宋体" w:cs="Times New Roman"/>
          <w:sz w:val="21"/>
        </w:rPr>
        <w:t>不得删除当前登录管理员或系统最后一个管理员角色</w:t>
      </w:r>
      <w:proofErr w:type="spellEnd"/>
      <w:r>
        <w:rPr>
          <w:rFonts w:eastAsia="宋体" w:cs="Times New Roman"/>
          <w:sz w:val="21"/>
        </w:rPr>
        <w:t>。</w:t>
      </w:r>
    </w:p>
    <w:p w14:paraId="747C81D0" w14:textId="77777777" w:rsidR="000D2AA3" w:rsidRDefault="00000000">
      <w:pPr>
        <w:pStyle w:val="5"/>
      </w:pPr>
      <w:bookmarkStart w:id="538" w:name="_Toc28015"/>
      <w:r>
        <w:t xml:space="preserve">5.7.2.2.7 </w:t>
      </w:r>
      <w:proofErr w:type="spellStart"/>
      <w:r>
        <w:t>内部测试计划</w:t>
      </w:r>
      <w:bookmarkEnd w:id="538"/>
      <w:proofErr w:type="spellEnd"/>
    </w:p>
    <w:p w14:paraId="678CF761" w14:textId="77777777" w:rsidR="000D2AA3"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5-67 </w:t>
      </w:r>
      <w:proofErr w:type="spellStart"/>
      <w:r>
        <w:rPr>
          <w:rFonts w:eastAsia="宋体" w:cs="Times New Roman"/>
          <w:b w:val="0"/>
          <w:sz w:val="21"/>
        </w:rPr>
        <w:t>用户与角色管理内部测试计划</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65714246" w14:textId="77777777">
        <w:trPr>
          <w:tblHeader/>
          <w:jc w:val="center"/>
        </w:trPr>
        <w:tc>
          <w:tcPr>
            <w:tcW w:w="1417" w:type="dxa"/>
            <w:shd w:val="clear" w:color="auto" w:fill="F2F2F2"/>
            <w:tcMar>
              <w:top w:w="80" w:type="dxa"/>
              <w:left w:w="90" w:type="dxa"/>
              <w:bottom w:w="80" w:type="dxa"/>
              <w:right w:w="90" w:type="dxa"/>
            </w:tcMar>
            <w:vAlign w:val="center"/>
          </w:tcPr>
          <w:p w14:paraId="25FB36F5"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31780C01"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5B244275" w14:textId="77777777">
        <w:trPr>
          <w:jc w:val="center"/>
        </w:trPr>
        <w:tc>
          <w:tcPr>
            <w:tcW w:w="1417" w:type="dxa"/>
            <w:tcMar>
              <w:top w:w="80" w:type="dxa"/>
              <w:left w:w="90" w:type="dxa"/>
              <w:bottom w:w="80" w:type="dxa"/>
              <w:right w:w="90" w:type="dxa"/>
            </w:tcMar>
            <w:vAlign w:val="center"/>
          </w:tcPr>
          <w:p w14:paraId="4508754F"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70893788" w14:textId="77777777" w:rsidR="000D2AA3" w:rsidRDefault="00000000">
            <w:pPr>
              <w:spacing w:line="240" w:lineRule="auto"/>
              <w:ind w:firstLine="0"/>
              <w:jc w:val="left"/>
              <w:rPr>
                <w:lang w:eastAsia="zh-CN"/>
              </w:rPr>
            </w:pPr>
            <w:r>
              <w:rPr>
                <w:rFonts w:eastAsia="宋体" w:cs="Times New Roman"/>
                <w:sz w:val="17"/>
                <w:lang w:eastAsia="zh-CN"/>
              </w:rPr>
              <w:t>系统管理模块及依赖服务可用，准备有效与无效用户角色操作样例。</w:t>
            </w:r>
          </w:p>
        </w:tc>
      </w:tr>
      <w:tr w:rsidR="000D2AA3" w14:paraId="085467AB" w14:textId="77777777">
        <w:trPr>
          <w:jc w:val="center"/>
        </w:trPr>
        <w:tc>
          <w:tcPr>
            <w:tcW w:w="1417" w:type="dxa"/>
            <w:tcMar>
              <w:top w:w="80" w:type="dxa"/>
              <w:left w:w="90" w:type="dxa"/>
              <w:bottom w:w="80" w:type="dxa"/>
              <w:right w:w="90" w:type="dxa"/>
            </w:tcMar>
            <w:vAlign w:val="center"/>
          </w:tcPr>
          <w:p w14:paraId="19166BA2"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0C2BD343" w14:textId="77777777" w:rsidR="000D2AA3" w:rsidRDefault="00000000">
            <w:pPr>
              <w:spacing w:line="240" w:lineRule="auto"/>
              <w:ind w:firstLine="0"/>
              <w:jc w:val="left"/>
              <w:rPr>
                <w:lang w:eastAsia="zh-CN"/>
              </w:rPr>
            </w:pPr>
            <w:r>
              <w:rPr>
                <w:rFonts w:eastAsia="宋体" w:cs="Times New Roman"/>
                <w:sz w:val="17"/>
                <w:lang w:eastAsia="zh-CN"/>
              </w:rPr>
              <w:t>管理员维护账号、角色或权限</w:t>
            </w:r>
          </w:p>
        </w:tc>
      </w:tr>
      <w:tr w:rsidR="000D2AA3" w14:paraId="502D6363" w14:textId="77777777">
        <w:trPr>
          <w:jc w:val="center"/>
        </w:trPr>
        <w:tc>
          <w:tcPr>
            <w:tcW w:w="1417" w:type="dxa"/>
            <w:tcMar>
              <w:top w:w="80" w:type="dxa"/>
              <w:left w:w="90" w:type="dxa"/>
              <w:bottom w:w="80" w:type="dxa"/>
              <w:right w:w="90" w:type="dxa"/>
            </w:tcMar>
            <w:vAlign w:val="center"/>
          </w:tcPr>
          <w:p w14:paraId="2919B2AF"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59E8B9D1"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3FA43687" w14:textId="77777777">
        <w:trPr>
          <w:jc w:val="center"/>
        </w:trPr>
        <w:tc>
          <w:tcPr>
            <w:tcW w:w="1417" w:type="dxa"/>
            <w:tcMar>
              <w:top w:w="80" w:type="dxa"/>
              <w:left w:w="90" w:type="dxa"/>
              <w:bottom w:w="80" w:type="dxa"/>
              <w:right w:w="90" w:type="dxa"/>
            </w:tcMar>
            <w:vAlign w:val="center"/>
          </w:tcPr>
          <w:p w14:paraId="784AAC58"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63C2B4F0" w14:textId="77777777" w:rsidR="000D2AA3" w:rsidRDefault="00000000">
            <w:pPr>
              <w:spacing w:line="240" w:lineRule="auto"/>
              <w:ind w:firstLine="0"/>
              <w:jc w:val="left"/>
            </w:pPr>
            <w:proofErr w:type="spellStart"/>
            <w:r>
              <w:rPr>
                <w:rFonts w:eastAsia="宋体" w:cs="Times New Roman"/>
                <w:sz w:val="17"/>
              </w:rPr>
              <w:t>管理员</w:t>
            </w:r>
            <w:proofErr w:type="spellEnd"/>
          </w:p>
        </w:tc>
      </w:tr>
      <w:tr w:rsidR="000D2AA3" w14:paraId="288B00CB" w14:textId="77777777">
        <w:trPr>
          <w:jc w:val="center"/>
        </w:trPr>
        <w:tc>
          <w:tcPr>
            <w:tcW w:w="1417" w:type="dxa"/>
            <w:tcMar>
              <w:top w:w="80" w:type="dxa"/>
              <w:left w:w="90" w:type="dxa"/>
              <w:bottom w:w="80" w:type="dxa"/>
              <w:right w:w="90" w:type="dxa"/>
            </w:tcMar>
            <w:vAlign w:val="center"/>
          </w:tcPr>
          <w:p w14:paraId="19CC9CA2"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59A1A02F"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authorizationRequest</w:t>
            </w:r>
            <w:r>
              <w:rPr>
                <w:rFonts w:eastAsia="宋体" w:cs="Times New Roman"/>
                <w:sz w:val="17"/>
              </w:rPr>
              <w:t>，输出</w:t>
            </w:r>
            <w:r>
              <w:rPr>
                <w:rFonts w:eastAsia="宋体" w:cs="Times New Roman"/>
                <w:sz w:val="17"/>
              </w:rPr>
              <w:t>authorizationResult</w:t>
            </w:r>
            <w:proofErr w:type="spellEnd"/>
            <w:r>
              <w:rPr>
                <w:rFonts w:eastAsia="宋体" w:cs="Times New Roman"/>
                <w:sz w:val="17"/>
              </w:rPr>
              <w:t>。</w:t>
            </w:r>
          </w:p>
        </w:tc>
      </w:tr>
      <w:tr w:rsidR="000D2AA3" w14:paraId="0C33E92C" w14:textId="77777777">
        <w:trPr>
          <w:jc w:val="center"/>
        </w:trPr>
        <w:tc>
          <w:tcPr>
            <w:tcW w:w="1417" w:type="dxa"/>
            <w:tcMar>
              <w:top w:w="80" w:type="dxa"/>
              <w:left w:w="90" w:type="dxa"/>
              <w:bottom w:w="80" w:type="dxa"/>
              <w:right w:w="90" w:type="dxa"/>
            </w:tcMar>
            <w:vAlign w:val="center"/>
          </w:tcPr>
          <w:p w14:paraId="77AA3DCA"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59116A9D"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3019FB02" w14:textId="77777777">
        <w:trPr>
          <w:jc w:val="center"/>
        </w:trPr>
        <w:tc>
          <w:tcPr>
            <w:tcW w:w="1417" w:type="dxa"/>
            <w:tcMar>
              <w:top w:w="80" w:type="dxa"/>
              <w:left w:w="90" w:type="dxa"/>
              <w:bottom w:w="80" w:type="dxa"/>
              <w:right w:w="90" w:type="dxa"/>
            </w:tcMar>
            <w:vAlign w:val="center"/>
          </w:tcPr>
          <w:p w14:paraId="3E84F22F"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0D4BCD91"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46693D3F" w14:textId="77777777">
        <w:trPr>
          <w:jc w:val="center"/>
        </w:trPr>
        <w:tc>
          <w:tcPr>
            <w:tcW w:w="1417" w:type="dxa"/>
            <w:tcMar>
              <w:top w:w="80" w:type="dxa"/>
              <w:left w:w="90" w:type="dxa"/>
              <w:bottom w:w="80" w:type="dxa"/>
              <w:right w:w="90" w:type="dxa"/>
            </w:tcMar>
            <w:vAlign w:val="center"/>
          </w:tcPr>
          <w:p w14:paraId="6FBF5291"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19CF7286" w14:textId="77777777" w:rsidR="000D2AA3" w:rsidRDefault="00000000">
            <w:pPr>
              <w:spacing w:line="240" w:lineRule="auto"/>
              <w:ind w:firstLine="0"/>
              <w:jc w:val="left"/>
              <w:rPr>
                <w:lang w:eastAsia="zh-CN"/>
              </w:rPr>
            </w:pPr>
            <w:r>
              <w:rPr>
                <w:rFonts w:eastAsia="宋体" w:cs="Times New Roman"/>
                <w:sz w:val="17"/>
                <w:lang w:eastAsia="zh-CN"/>
              </w:rPr>
              <w:t>按预期生成用户权限结果且状态、数据和日志一致。</w:t>
            </w:r>
          </w:p>
        </w:tc>
      </w:tr>
      <w:tr w:rsidR="000D2AA3" w14:paraId="0480D465" w14:textId="77777777">
        <w:trPr>
          <w:jc w:val="center"/>
        </w:trPr>
        <w:tc>
          <w:tcPr>
            <w:tcW w:w="1417" w:type="dxa"/>
            <w:tcMar>
              <w:top w:w="80" w:type="dxa"/>
              <w:left w:w="90" w:type="dxa"/>
              <w:bottom w:w="80" w:type="dxa"/>
              <w:right w:w="90" w:type="dxa"/>
            </w:tcMar>
            <w:vAlign w:val="center"/>
          </w:tcPr>
          <w:p w14:paraId="4E5F6710"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3D01AE19"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1BA08504" w14:textId="77777777">
        <w:trPr>
          <w:jc w:val="center"/>
        </w:trPr>
        <w:tc>
          <w:tcPr>
            <w:tcW w:w="1417" w:type="dxa"/>
            <w:tcMar>
              <w:top w:w="80" w:type="dxa"/>
              <w:left w:w="90" w:type="dxa"/>
              <w:bottom w:w="80" w:type="dxa"/>
              <w:right w:w="90" w:type="dxa"/>
            </w:tcMar>
            <w:vAlign w:val="center"/>
          </w:tcPr>
          <w:p w14:paraId="5D60DBF7"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67E37230"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6E0DC8A4" w14:textId="77777777">
        <w:trPr>
          <w:jc w:val="center"/>
        </w:trPr>
        <w:tc>
          <w:tcPr>
            <w:tcW w:w="1417" w:type="dxa"/>
            <w:tcMar>
              <w:top w:w="80" w:type="dxa"/>
              <w:left w:w="90" w:type="dxa"/>
              <w:bottom w:w="80" w:type="dxa"/>
              <w:right w:w="90" w:type="dxa"/>
            </w:tcMar>
            <w:vAlign w:val="center"/>
          </w:tcPr>
          <w:p w14:paraId="781B9B4E"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5621E9A8" w14:textId="77777777" w:rsidR="000D2AA3" w:rsidRDefault="00000000">
            <w:pPr>
              <w:spacing w:line="240" w:lineRule="auto"/>
              <w:ind w:firstLine="0"/>
              <w:jc w:val="left"/>
              <w:rPr>
                <w:lang w:eastAsia="zh-CN"/>
              </w:rPr>
            </w:pPr>
            <w:r>
              <w:rPr>
                <w:rFonts w:eastAsia="宋体" w:cs="Times New Roman"/>
                <w:sz w:val="17"/>
                <w:lang w:eastAsia="zh-CN"/>
              </w:rPr>
              <w:t>不得删除当前登录管理员或系统最后一个管理员角色</w:t>
            </w:r>
          </w:p>
        </w:tc>
      </w:tr>
    </w:tbl>
    <w:p w14:paraId="21D72A06" w14:textId="77777777" w:rsidR="000D2AA3" w:rsidRDefault="000D2AA3">
      <w:pPr>
        <w:spacing w:after="40"/>
        <w:rPr>
          <w:lang w:eastAsia="zh-CN"/>
        </w:rPr>
      </w:pPr>
    </w:p>
    <w:p w14:paraId="5673F821" w14:textId="77777777" w:rsidR="000D2AA3" w:rsidRDefault="00000000">
      <w:pPr>
        <w:pStyle w:val="5"/>
        <w:rPr>
          <w:lang w:eastAsia="zh-CN"/>
        </w:rPr>
      </w:pPr>
      <w:bookmarkStart w:id="539" w:name="_Toc22144"/>
      <w:r>
        <w:rPr>
          <w:lang w:eastAsia="zh-CN"/>
        </w:rPr>
        <w:t>5.7.2.2.</w:t>
      </w:r>
      <w:proofErr w:type="gramStart"/>
      <w:r>
        <w:rPr>
          <w:lang w:eastAsia="zh-CN"/>
        </w:rPr>
        <w:t xml:space="preserve">8 </w:t>
      </w:r>
      <w:r>
        <w:rPr>
          <w:lang w:eastAsia="zh-CN"/>
        </w:rPr>
        <w:t>尚未</w:t>
      </w:r>
      <w:proofErr w:type="gramEnd"/>
      <w:r>
        <w:rPr>
          <w:lang w:eastAsia="zh-CN"/>
        </w:rPr>
        <w:t>解决的问题</w:t>
      </w:r>
      <w:bookmarkEnd w:id="539"/>
    </w:p>
    <w:p w14:paraId="3A02DC8F" w14:textId="77777777" w:rsidR="000D2AA3" w:rsidRDefault="00000000">
      <w:pPr>
        <w:spacing w:after="60"/>
        <w:ind w:firstLine="420"/>
        <w:rPr>
          <w:lang w:eastAsia="zh-CN"/>
        </w:rPr>
      </w:pPr>
      <w:r>
        <w:rPr>
          <w:rFonts w:eastAsia="宋体" w:cs="Times New Roman"/>
          <w:sz w:val="21"/>
          <w:lang w:eastAsia="zh-CN"/>
        </w:rPr>
        <w:t>无。</w:t>
      </w:r>
    </w:p>
    <w:p w14:paraId="1AD43A3C" w14:textId="77777777" w:rsidR="000D2AA3" w:rsidRDefault="00000000">
      <w:pPr>
        <w:pStyle w:val="5"/>
        <w:rPr>
          <w:lang w:eastAsia="zh-CN"/>
        </w:rPr>
      </w:pPr>
      <w:bookmarkStart w:id="540" w:name="_Toc29053"/>
      <w:r>
        <w:rPr>
          <w:lang w:eastAsia="zh-CN"/>
        </w:rPr>
        <w:t>5.7.2.2.</w:t>
      </w:r>
      <w:proofErr w:type="gramStart"/>
      <w:r>
        <w:rPr>
          <w:lang w:eastAsia="zh-CN"/>
        </w:rPr>
        <w:t xml:space="preserve">9 </w:t>
      </w:r>
      <w:r>
        <w:rPr>
          <w:lang w:eastAsia="zh-CN"/>
        </w:rPr>
        <w:t>异常</w:t>
      </w:r>
      <w:proofErr w:type="gramEnd"/>
      <w:r>
        <w:rPr>
          <w:lang w:eastAsia="zh-CN"/>
        </w:rPr>
        <w:t>和错误处理</w:t>
      </w:r>
      <w:bookmarkEnd w:id="540"/>
    </w:p>
    <w:p w14:paraId="5ACAD2EE" w14:textId="77777777" w:rsidR="000D2AA3" w:rsidRDefault="00000000">
      <w:pPr>
        <w:spacing w:after="60"/>
        <w:ind w:firstLine="420"/>
        <w:rPr>
          <w:lang w:eastAsia="zh-CN"/>
        </w:rPr>
      </w:pPr>
      <w:r>
        <w:rPr>
          <w:rFonts w:eastAsia="宋体" w:cs="Times New Roman"/>
          <w:sz w:val="21"/>
          <w:lang w:eastAsia="zh-CN"/>
        </w:rPr>
        <w:t>当用户角色操作缺失、格式错误、超出约束或认证授权接口不可用时，拒绝提交无效结果，返回可定位的失败原因并记录模块、方法、对象标识、仿真时刻或操作时间。可恢复异常允许重试；不可恢复异常执行状态回滚或资源清理。</w:t>
      </w:r>
    </w:p>
    <w:p w14:paraId="320AEB13" w14:textId="77777777" w:rsidR="000D2AA3" w:rsidRDefault="00000000">
      <w:pPr>
        <w:pStyle w:val="4"/>
        <w:rPr>
          <w:lang w:eastAsia="zh-CN"/>
        </w:rPr>
      </w:pPr>
      <w:bookmarkStart w:id="541" w:name="_Toc16037"/>
      <w:r>
        <w:rPr>
          <w:lang w:eastAsia="zh-CN"/>
        </w:rPr>
        <w:t xml:space="preserve">5.7.2.3 </w:t>
      </w:r>
      <w:r>
        <w:rPr>
          <w:lang w:eastAsia="zh-CN"/>
        </w:rPr>
        <w:t>数据库备份与恢复类</w:t>
      </w:r>
      <w:r>
        <w:rPr>
          <w:lang w:eastAsia="zh-CN"/>
        </w:rPr>
        <w:t>/DSDWRJQTLJS-BJ-XTGL-BFHF</w:t>
      </w:r>
      <w:bookmarkEnd w:id="541"/>
    </w:p>
    <w:p w14:paraId="67E8FFFB" w14:textId="77777777" w:rsidR="000D2AA3" w:rsidRDefault="00000000">
      <w:pPr>
        <w:pStyle w:val="5"/>
        <w:rPr>
          <w:lang w:eastAsia="zh-CN"/>
        </w:rPr>
      </w:pPr>
      <w:bookmarkStart w:id="542" w:name="_Toc23234"/>
      <w:r>
        <w:rPr>
          <w:lang w:eastAsia="zh-CN"/>
        </w:rPr>
        <w:t>5.7.2.3.</w:t>
      </w:r>
      <w:proofErr w:type="gramStart"/>
      <w:r>
        <w:rPr>
          <w:lang w:eastAsia="zh-CN"/>
        </w:rPr>
        <w:t xml:space="preserve">1 </w:t>
      </w:r>
      <w:r>
        <w:rPr>
          <w:lang w:eastAsia="zh-CN"/>
        </w:rPr>
        <w:t>功能</w:t>
      </w:r>
      <w:bookmarkEnd w:id="542"/>
      <w:proofErr w:type="gramEnd"/>
    </w:p>
    <w:p w14:paraId="70B13658" w14:textId="77777777" w:rsidR="000D2AA3" w:rsidRDefault="00000000">
      <w:pPr>
        <w:spacing w:after="60"/>
        <w:ind w:firstLine="420"/>
        <w:rPr>
          <w:lang w:eastAsia="zh-CN"/>
        </w:rPr>
      </w:pPr>
      <w:r>
        <w:rPr>
          <w:rFonts w:eastAsia="宋体" w:cs="Times New Roman"/>
          <w:sz w:val="21"/>
          <w:lang w:eastAsia="zh-CN"/>
        </w:rPr>
        <w:t>对</w:t>
      </w:r>
      <w:r>
        <w:rPr>
          <w:rFonts w:eastAsia="宋体" w:cs="Times New Roman"/>
          <w:sz w:val="21"/>
          <w:lang w:eastAsia="zh-CN"/>
        </w:rPr>
        <w:t>SQLite</w:t>
      </w:r>
      <w:r>
        <w:rPr>
          <w:rFonts w:eastAsia="宋体" w:cs="Times New Roman"/>
          <w:sz w:val="21"/>
          <w:lang w:eastAsia="zh-CN"/>
        </w:rPr>
        <w:t>数据库及关键配置执行一致性备份、完整性校验和受控恢复，保留操作记录。</w:t>
      </w:r>
    </w:p>
    <w:p w14:paraId="597EB8F7" w14:textId="77777777" w:rsidR="000D2AA3" w:rsidRDefault="00000000">
      <w:pPr>
        <w:pStyle w:val="5"/>
        <w:rPr>
          <w:lang w:eastAsia="zh-CN"/>
        </w:rPr>
      </w:pPr>
      <w:bookmarkStart w:id="543" w:name="_Toc8670"/>
      <w:r>
        <w:rPr>
          <w:lang w:eastAsia="zh-CN"/>
        </w:rPr>
        <w:lastRenderedPageBreak/>
        <w:t>5.7.2.</w:t>
      </w:r>
      <w:proofErr w:type="gramStart"/>
      <w:r>
        <w:rPr>
          <w:lang w:eastAsia="zh-CN"/>
        </w:rPr>
        <w:t xml:space="preserve">3.2 </w:t>
      </w:r>
      <w:r>
        <w:rPr>
          <w:lang w:eastAsia="zh-CN"/>
        </w:rPr>
        <w:t>输入</w:t>
      </w:r>
      <w:proofErr w:type="gramEnd"/>
      <w:r>
        <w:rPr>
          <w:lang w:eastAsia="zh-CN"/>
        </w:rPr>
        <w:t>输出</w:t>
      </w:r>
      <w:bookmarkEnd w:id="543"/>
    </w:p>
    <w:p w14:paraId="6D8AC441"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-68 </w:t>
      </w:r>
      <w:r>
        <w:rPr>
          <w:rFonts w:eastAsia="宋体" w:cs="Times New Roman"/>
          <w:b w:val="0"/>
          <w:sz w:val="21"/>
          <w:lang w:eastAsia="zh-CN"/>
        </w:rPr>
        <w:t>数据库</w:t>
      </w:r>
      <w:proofErr w:type="gramEnd"/>
      <w:r>
        <w:rPr>
          <w:rFonts w:eastAsia="宋体" w:cs="Times New Roman"/>
          <w:b w:val="0"/>
          <w:sz w:val="21"/>
          <w:lang w:eastAsia="zh-CN"/>
        </w:rPr>
        <w:t>备份与恢复输入输出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5B5E8FA0" w14:textId="77777777">
        <w:trPr>
          <w:tblHeader/>
          <w:jc w:val="center"/>
        </w:trPr>
        <w:tc>
          <w:tcPr>
            <w:tcW w:w="397" w:type="dxa"/>
            <w:shd w:val="clear" w:color="auto" w:fill="F2F2F2"/>
            <w:tcMar>
              <w:top w:w="80" w:type="dxa"/>
              <w:left w:w="90" w:type="dxa"/>
              <w:bottom w:w="80" w:type="dxa"/>
              <w:right w:w="90" w:type="dxa"/>
            </w:tcMar>
            <w:vAlign w:val="center"/>
          </w:tcPr>
          <w:p w14:paraId="7F97DA5C"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7FA0F939"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5D85FF02"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7894E0F1"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02866901"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7976EAC1"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6218F270"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72199B0F"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6C205A2E" w14:textId="77777777">
        <w:trPr>
          <w:jc w:val="center"/>
        </w:trPr>
        <w:tc>
          <w:tcPr>
            <w:tcW w:w="397" w:type="dxa"/>
            <w:tcMar>
              <w:top w:w="80" w:type="dxa"/>
              <w:left w:w="90" w:type="dxa"/>
              <w:bottom w:w="80" w:type="dxa"/>
              <w:right w:w="90" w:type="dxa"/>
            </w:tcMar>
            <w:vAlign w:val="center"/>
          </w:tcPr>
          <w:p w14:paraId="55B8CCA8"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2D903993" w14:textId="77777777" w:rsidR="000D2AA3" w:rsidRDefault="00000000">
            <w:pPr>
              <w:spacing w:line="240" w:lineRule="auto"/>
              <w:ind w:firstLine="0"/>
              <w:jc w:val="left"/>
            </w:pPr>
            <w:proofErr w:type="spellStart"/>
            <w:r>
              <w:rPr>
                <w:rFonts w:eastAsia="宋体" w:cs="Times New Roman"/>
                <w:sz w:val="16"/>
              </w:rPr>
              <w:t>备份恢复请求</w:t>
            </w:r>
            <w:proofErr w:type="spellEnd"/>
          </w:p>
        </w:tc>
        <w:tc>
          <w:tcPr>
            <w:tcW w:w="1191" w:type="dxa"/>
            <w:tcMar>
              <w:top w:w="80" w:type="dxa"/>
              <w:left w:w="90" w:type="dxa"/>
              <w:bottom w:w="80" w:type="dxa"/>
              <w:right w:w="90" w:type="dxa"/>
            </w:tcMar>
            <w:vAlign w:val="center"/>
          </w:tcPr>
          <w:p w14:paraId="10FD8F80" w14:textId="77777777" w:rsidR="000D2AA3" w:rsidRDefault="00000000">
            <w:pPr>
              <w:spacing w:line="240" w:lineRule="auto"/>
              <w:ind w:firstLine="0"/>
              <w:jc w:val="left"/>
            </w:pPr>
            <w:proofErr w:type="spellStart"/>
            <w:r>
              <w:rPr>
                <w:rFonts w:eastAsia="宋体" w:cs="Times New Roman"/>
                <w:sz w:val="16"/>
              </w:rPr>
              <w:t>backupRequest</w:t>
            </w:r>
            <w:proofErr w:type="spellEnd"/>
          </w:p>
        </w:tc>
        <w:tc>
          <w:tcPr>
            <w:tcW w:w="1020" w:type="dxa"/>
            <w:tcMar>
              <w:top w:w="80" w:type="dxa"/>
              <w:left w:w="90" w:type="dxa"/>
              <w:bottom w:w="80" w:type="dxa"/>
              <w:right w:w="90" w:type="dxa"/>
            </w:tcMar>
            <w:vAlign w:val="center"/>
          </w:tcPr>
          <w:p w14:paraId="6A76E5D5" w14:textId="77777777" w:rsidR="000D2AA3" w:rsidRDefault="00000000">
            <w:pPr>
              <w:spacing w:line="240" w:lineRule="auto"/>
              <w:ind w:firstLine="0"/>
              <w:jc w:val="left"/>
            </w:pPr>
            <w:proofErr w:type="spellStart"/>
            <w:r>
              <w:rPr>
                <w:rFonts w:eastAsia="宋体" w:cs="Times New Roman"/>
                <w:sz w:val="16"/>
              </w:rPr>
              <w:t>BackupRequest</w:t>
            </w:r>
            <w:proofErr w:type="spellEnd"/>
          </w:p>
        </w:tc>
        <w:tc>
          <w:tcPr>
            <w:tcW w:w="454" w:type="dxa"/>
            <w:tcMar>
              <w:top w:w="80" w:type="dxa"/>
              <w:left w:w="90" w:type="dxa"/>
              <w:bottom w:w="80" w:type="dxa"/>
              <w:right w:w="90" w:type="dxa"/>
            </w:tcMar>
            <w:vAlign w:val="center"/>
          </w:tcPr>
          <w:p w14:paraId="6E5C0F64"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5CC76890"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69033241" w14:textId="77777777" w:rsidR="000D2AA3" w:rsidRDefault="00000000">
            <w:pPr>
              <w:spacing w:line="240" w:lineRule="auto"/>
              <w:ind w:firstLine="0"/>
              <w:jc w:val="left"/>
              <w:rPr>
                <w:lang w:eastAsia="zh-CN"/>
              </w:rPr>
            </w:pPr>
            <w:r>
              <w:rPr>
                <w:rFonts w:eastAsia="宋体" w:cs="Times New Roman"/>
                <w:sz w:val="16"/>
                <w:lang w:eastAsia="zh-CN"/>
              </w:rPr>
              <w:t>管理员</w:t>
            </w:r>
            <w:r>
              <w:rPr>
                <w:rFonts w:eastAsia="宋体" w:cs="Times New Roman"/>
                <w:sz w:val="16"/>
                <w:lang w:eastAsia="zh-CN"/>
              </w:rPr>
              <w:t>/SQLite</w:t>
            </w:r>
            <w:r>
              <w:rPr>
                <w:rFonts w:eastAsia="宋体" w:cs="Times New Roman"/>
                <w:sz w:val="16"/>
                <w:lang w:eastAsia="zh-CN"/>
              </w:rPr>
              <w:t>数据库</w:t>
            </w:r>
          </w:p>
        </w:tc>
        <w:tc>
          <w:tcPr>
            <w:tcW w:w="1871" w:type="dxa"/>
            <w:tcMar>
              <w:top w:w="80" w:type="dxa"/>
              <w:left w:w="90" w:type="dxa"/>
              <w:bottom w:w="80" w:type="dxa"/>
              <w:right w:w="90" w:type="dxa"/>
            </w:tcMar>
            <w:vAlign w:val="center"/>
          </w:tcPr>
          <w:p w14:paraId="3AABCE91"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11516EDD" w14:textId="77777777">
        <w:trPr>
          <w:jc w:val="center"/>
        </w:trPr>
        <w:tc>
          <w:tcPr>
            <w:tcW w:w="397" w:type="dxa"/>
            <w:tcMar>
              <w:top w:w="80" w:type="dxa"/>
              <w:left w:w="90" w:type="dxa"/>
              <w:bottom w:w="80" w:type="dxa"/>
              <w:right w:w="90" w:type="dxa"/>
            </w:tcMar>
            <w:vAlign w:val="center"/>
          </w:tcPr>
          <w:p w14:paraId="303077D2"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4E717659" w14:textId="77777777" w:rsidR="000D2AA3" w:rsidRDefault="00000000">
            <w:pPr>
              <w:spacing w:line="240" w:lineRule="auto"/>
              <w:ind w:firstLine="0"/>
              <w:jc w:val="left"/>
            </w:pPr>
            <w:proofErr w:type="spellStart"/>
            <w:r>
              <w:rPr>
                <w:rFonts w:eastAsia="宋体" w:cs="Times New Roman"/>
                <w:sz w:val="16"/>
              </w:rPr>
              <w:t>备份文件或恢复结果</w:t>
            </w:r>
            <w:proofErr w:type="spellEnd"/>
          </w:p>
        </w:tc>
        <w:tc>
          <w:tcPr>
            <w:tcW w:w="1191" w:type="dxa"/>
            <w:tcMar>
              <w:top w:w="80" w:type="dxa"/>
              <w:left w:w="90" w:type="dxa"/>
              <w:bottom w:w="80" w:type="dxa"/>
              <w:right w:w="90" w:type="dxa"/>
            </w:tcMar>
            <w:vAlign w:val="center"/>
          </w:tcPr>
          <w:p w14:paraId="71D623F9" w14:textId="77777777" w:rsidR="000D2AA3" w:rsidRDefault="00000000">
            <w:pPr>
              <w:spacing w:line="240" w:lineRule="auto"/>
              <w:ind w:firstLine="0"/>
              <w:jc w:val="left"/>
            </w:pPr>
            <w:proofErr w:type="spellStart"/>
            <w:r>
              <w:rPr>
                <w:rFonts w:eastAsia="宋体" w:cs="Times New Roman"/>
                <w:sz w:val="16"/>
              </w:rPr>
              <w:t>backupResult</w:t>
            </w:r>
            <w:proofErr w:type="spellEnd"/>
          </w:p>
        </w:tc>
        <w:tc>
          <w:tcPr>
            <w:tcW w:w="1020" w:type="dxa"/>
            <w:tcMar>
              <w:top w:w="80" w:type="dxa"/>
              <w:left w:w="90" w:type="dxa"/>
              <w:bottom w:w="80" w:type="dxa"/>
              <w:right w:w="90" w:type="dxa"/>
            </w:tcMar>
            <w:vAlign w:val="center"/>
          </w:tcPr>
          <w:p w14:paraId="3F2EFA06" w14:textId="77777777" w:rsidR="000D2AA3" w:rsidRDefault="00000000">
            <w:pPr>
              <w:spacing w:line="240" w:lineRule="auto"/>
              <w:ind w:firstLine="0"/>
              <w:jc w:val="left"/>
            </w:pPr>
            <w:proofErr w:type="spellStart"/>
            <w:r>
              <w:rPr>
                <w:rFonts w:eastAsia="宋体" w:cs="Times New Roman"/>
                <w:sz w:val="16"/>
              </w:rPr>
              <w:t>BackupResult</w:t>
            </w:r>
            <w:proofErr w:type="spellEnd"/>
          </w:p>
        </w:tc>
        <w:tc>
          <w:tcPr>
            <w:tcW w:w="454" w:type="dxa"/>
            <w:tcMar>
              <w:top w:w="80" w:type="dxa"/>
              <w:left w:w="90" w:type="dxa"/>
              <w:bottom w:w="80" w:type="dxa"/>
              <w:right w:w="90" w:type="dxa"/>
            </w:tcMar>
            <w:vAlign w:val="center"/>
          </w:tcPr>
          <w:p w14:paraId="083A87AF"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4873ED56"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2264CEE4" w14:textId="77777777" w:rsidR="000D2AA3" w:rsidRDefault="00000000">
            <w:pPr>
              <w:spacing w:line="240" w:lineRule="auto"/>
              <w:ind w:firstLine="0"/>
              <w:jc w:val="left"/>
            </w:pPr>
            <w:proofErr w:type="spellStart"/>
            <w:r>
              <w:rPr>
                <w:rFonts w:eastAsia="宋体" w:cs="Times New Roman"/>
                <w:sz w:val="16"/>
              </w:rPr>
              <w:t>BackupRestoreService</w:t>
            </w:r>
            <w:proofErr w:type="spellEnd"/>
          </w:p>
        </w:tc>
        <w:tc>
          <w:tcPr>
            <w:tcW w:w="1871" w:type="dxa"/>
            <w:tcMar>
              <w:top w:w="80" w:type="dxa"/>
              <w:left w:w="90" w:type="dxa"/>
              <w:bottom w:w="80" w:type="dxa"/>
              <w:right w:w="90" w:type="dxa"/>
            </w:tcMar>
            <w:vAlign w:val="center"/>
          </w:tcPr>
          <w:p w14:paraId="1061C1B8"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7C16BE8B" w14:textId="77777777" w:rsidR="000D2AA3" w:rsidRDefault="000D2AA3">
      <w:pPr>
        <w:spacing w:after="40"/>
      </w:pPr>
    </w:p>
    <w:p w14:paraId="0F98C56C" w14:textId="77777777" w:rsidR="000D2AA3" w:rsidRDefault="00000000">
      <w:pPr>
        <w:pStyle w:val="5"/>
      </w:pPr>
      <w:bookmarkStart w:id="544" w:name="_Toc18334"/>
      <w:r>
        <w:t xml:space="preserve">5.7.2.3.3 </w:t>
      </w:r>
      <w:proofErr w:type="spellStart"/>
      <w:r>
        <w:t>设计方法</w:t>
      </w:r>
      <w:bookmarkEnd w:id="544"/>
      <w:proofErr w:type="spellEnd"/>
    </w:p>
    <w:p w14:paraId="72DA7B80"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）检查权限、磁盘与数据库状态；</w:t>
      </w:r>
      <w:r>
        <w:rPr>
          <w:rFonts w:eastAsia="宋体" w:cs="Times New Roman"/>
          <w:sz w:val="21"/>
          <w:lang w:eastAsia="zh-CN"/>
        </w:rPr>
        <w:t>2</w:t>
      </w:r>
      <w:r>
        <w:rPr>
          <w:rFonts w:eastAsia="宋体" w:cs="Times New Roman"/>
          <w:sz w:val="21"/>
          <w:lang w:eastAsia="zh-CN"/>
        </w:rPr>
        <w:t>）创建备份或校验恢复文件；</w:t>
      </w:r>
      <w:r>
        <w:rPr>
          <w:rFonts w:eastAsia="宋体" w:cs="Times New Roman"/>
          <w:sz w:val="21"/>
          <w:lang w:eastAsia="zh-CN"/>
        </w:rPr>
        <w:t>3</w:t>
      </w:r>
      <w:r>
        <w:rPr>
          <w:rFonts w:eastAsia="宋体" w:cs="Times New Roman"/>
          <w:sz w:val="21"/>
          <w:lang w:eastAsia="zh-CN"/>
        </w:rPr>
        <w:t>）执行备份</w:t>
      </w:r>
      <w:r>
        <w:rPr>
          <w:rFonts w:eastAsia="宋体" w:cs="Times New Roman"/>
          <w:sz w:val="21"/>
          <w:lang w:eastAsia="zh-CN"/>
        </w:rPr>
        <w:t>/</w:t>
      </w:r>
      <w:r>
        <w:rPr>
          <w:rFonts w:eastAsia="宋体" w:cs="Times New Roman"/>
          <w:sz w:val="21"/>
          <w:lang w:eastAsia="zh-CN"/>
        </w:rPr>
        <w:t>恢复事务；</w:t>
      </w:r>
      <w:r>
        <w:rPr>
          <w:rFonts w:eastAsia="宋体" w:cs="Times New Roman"/>
          <w:sz w:val="21"/>
          <w:lang w:eastAsia="zh-CN"/>
        </w:rPr>
        <w:t>4</w:t>
      </w:r>
      <w:r>
        <w:rPr>
          <w:rFonts w:eastAsia="宋体" w:cs="Times New Roman"/>
          <w:sz w:val="21"/>
          <w:lang w:eastAsia="zh-CN"/>
        </w:rPr>
        <w:t>）验证结果并记录操作与文件摘要。</w:t>
      </w:r>
    </w:p>
    <w:p w14:paraId="42C0D157" w14:textId="77777777" w:rsidR="000D2AA3" w:rsidRDefault="00000000">
      <w:pPr>
        <w:keepNext/>
        <w:jc w:val="center"/>
      </w:pPr>
      <w:r>
        <w:rPr>
          <w:noProof/>
        </w:rPr>
        <w:drawing>
          <wp:inline distT="0" distB="0" distL="114300" distR="114300" wp14:anchorId="451415A9" wp14:editId="2E8FDD38">
            <wp:extent cx="4139565" cy="3380740"/>
            <wp:effectExtent l="0" t="0" r="5715" b="8890"/>
            <wp:docPr id="122" name="Picture 122" descr="数据库备份与恢复设计流程图" title="数据库备份与恢复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数据库备份与恢复设计流程图" title="数据库备份与恢复设计流程图"/>
                    <pic:cNvPicPr>
                      <a:picLocks noChangeAspect="1"/>
                    </pic:cNvPicPr>
                  </pic:nvPicPr>
                  <pic:blipFill>
                    <a:blip r:embed="rId116"/>
                    <a:stretch>
                      <a:fillRect/>
                    </a:stretch>
                  </pic:blipFill>
                  <pic:spPr>
                    <a:xfrm>
                      <a:off x="0" y="0"/>
                      <a:ext cx="4140000" cy="3381000"/>
                    </a:xfrm>
                    <a:prstGeom prst="rect">
                      <a:avLst/>
                    </a:prstGeom>
                  </pic:spPr>
                </pic:pic>
              </a:graphicData>
            </a:graphic>
          </wp:inline>
        </w:drawing>
      </w:r>
    </w:p>
    <w:p w14:paraId="7A2BC98C"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w:t>
      </w:r>
      <w:proofErr w:type="gramStart"/>
      <w:r>
        <w:rPr>
          <w:rFonts w:eastAsia="宋体" w:cs="Times New Roman"/>
          <w:b w:val="0"/>
          <w:sz w:val="21"/>
          <w:lang w:eastAsia="zh-CN"/>
        </w:rPr>
        <w:t xml:space="preserve">-28 </w:t>
      </w:r>
      <w:r>
        <w:rPr>
          <w:rFonts w:eastAsia="宋体" w:cs="Times New Roman"/>
          <w:b w:val="0"/>
          <w:sz w:val="21"/>
          <w:lang w:eastAsia="zh-CN"/>
        </w:rPr>
        <w:t>数据库</w:t>
      </w:r>
      <w:proofErr w:type="gramEnd"/>
      <w:r>
        <w:rPr>
          <w:rFonts w:eastAsia="宋体" w:cs="Times New Roman"/>
          <w:b w:val="0"/>
          <w:sz w:val="21"/>
          <w:lang w:eastAsia="zh-CN"/>
        </w:rPr>
        <w:t>备份与恢复设计流程图</w:t>
      </w:r>
    </w:p>
    <w:p w14:paraId="7CE002FB" w14:textId="77777777" w:rsidR="000D2AA3" w:rsidRDefault="00000000">
      <w:pPr>
        <w:pStyle w:val="5"/>
      </w:pPr>
      <w:bookmarkStart w:id="545" w:name="_Toc15575"/>
      <w:r>
        <w:t xml:space="preserve">5.7.2.3.4 </w:t>
      </w:r>
      <w:proofErr w:type="spellStart"/>
      <w:r>
        <w:t>内部方法</w:t>
      </w:r>
      <w:bookmarkEnd w:id="545"/>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70F9A778" w14:textId="77777777">
        <w:trPr>
          <w:tblHeader/>
          <w:jc w:val="center"/>
        </w:trPr>
        <w:tc>
          <w:tcPr>
            <w:tcW w:w="1361" w:type="dxa"/>
            <w:shd w:val="clear" w:color="auto" w:fill="F2F2F2"/>
            <w:tcMar>
              <w:top w:w="80" w:type="dxa"/>
              <w:left w:w="90" w:type="dxa"/>
              <w:bottom w:w="80" w:type="dxa"/>
              <w:right w:w="90" w:type="dxa"/>
            </w:tcMar>
            <w:vAlign w:val="center"/>
          </w:tcPr>
          <w:p w14:paraId="38DF5297"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6A704AFC"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7DA98CE2" w14:textId="77777777">
        <w:trPr>
          <w:jc w:val="center"/>
        </w:trPr>
        <w:tc>
          <w:tcPr>
            <w:tcW w:w="1361" w:type="dxa"/>
            <w:tcMar>
              <w:top w:w="80" w:type="dxa"/>
              <w:left w:w="90" w:type="dxa"/>
              <w:bottom w:w="80" w:type="dxa"/>
              <w:right w:w="90" w:type="dxa"/>
            </w:tcMar>
            <w:vAlign w:val="center"/>
          </w:tcPr>
          <w:p w14:paraId="349AA573"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2BC9F430" w14:textId="77777777" w:rsidR="000D2AA3" w:rsidRDefault="00000000">
            <w:pPr>
              <w:spacing w:line="240" w:lineRule="auto"/>
              <w:ind w:firstLine="0"/>
              <w:jc w:val="left"/>
            </w:pPr>
            <w:proofErr w:type="spellStart"/>
            <w:r>
              <w:rPr>
                <w:rFonts w:eastAsia="宋体" w:cs="Times New Roman"/>
                <w:sz w:val="18"/>
              </w:rPr>
              <w:t>数据库备份与恢复类</w:t>
            </w:r>
            <w:proofErr w:type="spellEnd"/>
          </w:p>
        </w:tc>
      </w:tr>
      <w:tr w:rsidR="000D2AA3" w14:paraId="3D2132DD" w14:textId="77777777">
        <w:trPr>
          <w:jc w:val="center"/>
        </w:trPr>
        <w:tc>
          <w:tcPr>
            <w:tcW w:w="1361" w:type="dxa"/>
            <w:tcMar>
              <w:top w:w="80" w:type="dxa"/>
              <w:left w:w="90" w:type="dxa"/>
              <w:bottom w:w="80" w:type="dxa"/>
              <w:right w:w="90" w:type="dxa"/>
            </w:tcMar>
            <w:vAlign w:val="center"/>
          </w:tcPr>
          <w:p w14:paraId="6C8EA3D3"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372FBAE2" w14:textId="77777777" w:rsidR="000D2AA3" w:rsidRDefault="00000000">
            <w:pPr>
              <w:spacing w:line="240" w:lineRule="auto"/>
              <w:ind w:firstLine="0"/>
              <w:jc w:val="left"/>
            </w:pPr>
            <w:proofErr w:type="spellStart"/>
            <w:r>
              <w:rPr>
                <w:rFonts w:eastAsia="宋体" w:cs="Times New Roman"/>
                <w:sz w:val="18"/>
              </w:rPr>
              <w:t>BackupResult</w:t>
            </w:r>
            <w:proofErr w:type="spellEnd"/>
            <w:r>
              <w:rPr>
                <w:rFonts w:eastAsia="宋体" w:cs="Times New Roman"/>
                <w:sz w:val="18"/>
              </w:rPr>
              <w:t xml:space="preserve"> </w:t>
            </w:r>
            <w:proofErr w:type="spellStart"/>
            <w:proofErr w:type="gramStart"/>
            <w:r>
              <w:rPr>
                <w:rFonts w:eastAsia="宋体" w:cs="Times New Roman"/>
                <w:sz w:val="18"/>
              </w:rPr>
              <w:t>backupRestore</w:t>
            </w:r>
            <w:proofErr w:type="spellEnd"/>
            <w:r>
              <w:rPr>
                <w:rFonts w:eastAsia="宋体" w:cs="Times New Roman"/>
                <w:sz w:val="18"/>
              </w:rPr>
              <w:t>(</w:t>
            </w:r>
            <w:proofErr w:type="spellStart"/>
            <w:proofErr w:type="gramEnd"/>
            <w:r>
              <w:rPr>
                <w:rFonts w:eastAsia="宋体" w:cs="Times New Roman"/>
                <w:sz w:val="18"/>
              </w:rPr>
              <w:t>BackupRequest</w:t>
            </w:r>
            <w:proofErr w:type="spellEnd"/>
            <w:r>
              <w:rPr>
                <w:rFonts w:eastAsia="宋体" w:cs="Times New Roman"/>
                <w:sz w:val="18"/>
              </w:rPr>
              <w:t xml:space="preserve"> </w:t>
            </w:r>
            <w:proofErr w:type="spellStart"/>
            <w:r>
              <w:rPr>
                <w:rFonts w:eastAsia="宋体" w:cs="Times New Roman"/>
                <w:sz w:val="18"/>
              </w:rPr>
              <w:t>backupRequest</w:t>
            </w:r>
            <w:proofErr w:type="spellEnd"/>
            <w:r>
              <w:rPr>
                <w:rFonts w:eastAsia="宋体" w:cs="Times New Roman"/>
                <w:sz w:val="18"/>
              </w:rPr>
              <w:t>)</w:t>
            </w:r>
          </w:p>
        </w:tc>
      </w:tr>
      <w:tr w:rsidR="000D2AA3" w14:paraId="4F6A76DB" w14:textId="77777777">
        <w:trPr>
          <w:jc w:val="center"/>
        </w:trPr>
        <w:tc>
          <w:tcPr>
            <w:tcW w:w="1361" w:type="dxa"/>
            <w:tcMar>
              <w:top w:w="80" w:type="dxa"/>
              <w:left w:w="90" w:type="dxa"/>
              <w:bottom w:w="80" w:type="dxa"/>
              <w:right w:w="90" w:type="dxa"/>
            </w:tcMar>
            <w:vAlign w:val="center"/>
          </w:tcPr>
          <w:p w14:paraId="3DA91C0E"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1BA621C6" w14:textId="77777777" w:rsidR="000D2AA3" w:rsidRDefault="00000000">
            <w:pPr>
              <w:spacing w:line="240" w:lineRule="auto"/>
              <w:ind w:firstLine="0"/>
              <w:jc w:val="left"/>
              <w:rPr>
                <w:lang w:eastAsia="zh-CN"/>
              </w:rPr>
            </w:pPr>
            <w:r>
              <w:rPr>
                <w:rFonts w:eastAsia="宋体" w:cs="Times New Roman"/>
                <w:sz w:val="18"/>
                <w:lang w:eastAsia="zh-CN"/>
              </w:rPr>
              <w:t>对</w:t>
            </w:r>
            <w:r>
              <w:rPr>
                <w:rFonts w:eastAsia="宋体" w:cs="Times New Roman"/>
                <w:sz w:val="18"/>
                <w:lang w:eastAsia="zh-CN"/>
              </w:rPr>
              <w:t>SQLite</w:t>
            </w:r>
            <w:r>
              <w:rPr>
                <w:rFonts w:eastAsia="宋体" w:cs="Times New Roman"/>
                <w:sz w:val="18"/>
                <w:lang w:eastAsia="zh-CN"/>
              </w:rPr>
              <w:t>数据库及关键配置执行一致性备份、完整性校验和受控恢复，保留操作记录。</w:t>
            </w:r>
          </w:p>
        </w:tc>
      </w:tr>
    </w:tbl>
    <w:p w14:paraId="425E85CD" w14:textId="77777777" w:rsidR="000D2AA3" w:rsidRDefault="000D2AA3">
      <w:pPr>
        <w:spacing w:after="40"/>
        <w:rPr>
          <w:lang w:eastAsia="zh-CN"/>
        </w:rPr>
      </w:pPr>
    </w:p>
    <w:p w14:paraId="3F3FE5EF" w14:textId="77777777" w:rsidR="000D2AA3" w:rsidRDefault="00000000">
      <w:pPr>
        <w:pStyle w:val="5"/>
        <w:rPr>
          <w:lang w:eastAsia="zh-CN"/>
        </w:rPr>
      </w:pPr>
      <w:bookmarkStart w:id="546" w:name="_Toc25262"/>
      <w:r>
        <w:rPr>
          <w:lang w:eastAsia="zh-CN"/>
        </w:rPr>
        <w:t>5.7.2.</w:t>
      </w:r>
      <w:proofErr w:type="gramStart"/>
      <w:r>
        <w:rPr>
          <w:lang w:eastAsia="zh-CN"/>
        </w:rPr>
        <w:t xml:space="preserve">3.5 </w:t>
      </w:r>
      <w:r>
        <w:rPr>
          <w:lang w:eastAsia="zh-CN"/>
        </w:rPr>
        <w:t>对外</w:t>
      </w:r>
      <w:proofErr w:type="gramEnd"/>
      <w:r>
        <w:rPr>
          <w:lang w:eastAsia="zh-CN"/>
        </w:rPr>
        <w:t>接口</w:t>
      </w:r>
      <w:bookmarkEnd w:id="546"/>
    </w:p>
    <w:p w14:paraId="1164E136" w14:textId="77777777" w:rsidR="000D2AA3" w:rsidRDefault="00000000">
      <w:pPr>
        <w:spacing w:after="60"/>
        <w:ind w:firstLine="420"/>
        <w:rPr>
          <w:lang w:eastAsia="zh-CN"/>
        </w:rPr>
      </w:pPr>
      <w:r>
        <w:rPr>
          <w:rFonts w:eastAsia="宋体" w:cs="Times New Roman"/>
          <w:sz w:val="21"/>
          <w:lang w:eastAsia="zh-CN"/>
        </w:rPr>
        <w:t>通过</w:t>
      </w:r>
      <w:r>
        <w:rPr>
          <w:rFonts w:eastAsia="宋体" w:cs="Times New Roman"/>
          <w:sz w:val="21"/>
          <w:lang w:eastAsia="zh-CN"/>
        </w:rPr>
        <w:t>SQLite</w:t>
      </w:r>
      <w:r>
        <w:rPr>
          <w:rFonts w:eastAsia="宋体" w:cs="Times New Roman"/>
          <w:sz w:val="21"/>
          <w:lang w:eastAsia="zh-CN"/>
        </w:rPr>
        <w:t>备份与文件系统接口接收备份恢复请求并向本地备份目录提供备份文件或恢复结果。接口数据采用</w:t>
      </w:r>
      <w:proofErr w:type="spellStart"/>
      <w:r>
        <w:rPr>
          <w:rFonts w:eastAsia="宋体" w:cs="Times New Roman"/>
          <w:sz w:val="21"/>
          <w:lang w:eastAsia="zh-CN"/>
        </w:rPr>
        <w:t>BackupRequest</w:t>
      </w:r>
      <w:proofErr w:type="spellEnd"/>
      <w:r>
        <w:rPr>
          <w:rFonts w:eastAsia="宋体" w:cs="Times New Roman"/>
          <w:sz w:val="21"/>
          <w:lang w:eastAsia="zh-CN"/>
        </w:rPr>
        <w:t>与</w:t>
      </w:r>
      <w:proofErr w:type="spellStart"/>
      <w:r>
        <w:rPr>
          <w:rFonts w:eastAsia="宋体" w:cs="Times New Roman"/>
          <w:sz w:val="21"/>
          <w:lang w:eastAsia="zh-CN"/>
        </w:rPr>
        <w:t>BackupResult</w:t>
      </w:r>
      <w:proofErr w:type="spellEnd"/>
      <w:r>
        <w:rPr>
          <w:rFonts w:eastAsia="宋体" w:cs="Times New Roman"/>
          <w:sz w:val="21"/>
          <w:lang w:eastAsia="zh-CN"/>
        </w:rPr>
        <w:t>定义，调用方必须处理成功、失败和超时状态。</w:t>
      </w:r>
    </w:p>
    <w:p w14:paraId="662090DC" w14:textId="77777777" w:rsidR="000D2AA3" w:rsidRDefault="00000000">
      <w:pPr>
        <w:pStyle w:val="5"/>
        <w:rPr>
          <w:lang w:eastAsia="zh-CN"/>
        </w:rPr>
      </w:pPr>
      <w:bookmarkStart w:id="547" w:name="_Toc30159"/>
      <w:r>
        <w:rPr>
          <w:lang w:eastAsia="zh-CN"/>
        </w:rPr>
        <w:t>5.7.2.</w:t>
      </w:r>
      <w:proofErr w:type="gramStart"/>
      <w:r>
        <w:rPr>
          <w:lang w:eastAsia="zh-CN"/>
        </w:rPr>
        <w:t xml:space="preserve">3.6 </w:t>
      </w:r>
      <w:r>
        <w:rPr>
          <w:lang w:eastAsia="zh-CN"/>
        </w:rPr>
        <w:t>限制</w:t>
      </w:r>
      <w:proofErr w:type="gramEnd"/>
      <w:r>
        <w:rPr>
          <w:lang w:eastAsia="zh-CN"/>
        </w:rPr>
        <w:t>条件</w:t>
      </w:r>
      <w:bookmarkEnd w:id="547"/>
    </w:p>
    <w:p w14:paraId="0A622343" w14:textId="77777777" w:rsidR="000D2AA3" w:rsidRDefault="00000000">
      <w:pPr>
        <w:spacing w:after="60"/>
        <w:ind w:firstLine="420"/>
        <w:rPr>
          <w:lang w:eastAsia="zh-CN"/>
        </w:rPr>
      </w:pPr>
      <w:r>
        <w:rPr>
          <w:rFonts w:eastAsia="宋体" w:cs="Times New Roman"/>
          <w:sz w:val="21"/>
          <w:lang w:eastAsia="zh-CN"/>
        </w:rPr>
        <w:t>恢复前必须完成当前库备份并校验备份文件完整性。</w:t>
      </w:r>
    </w:p>
    <w:p w14:paraId="71EF84EC" w14:textId="77777777" w:rsidR="000D2AA3" w:rsidRDefault="00000000">
      <w:pPr>
        <w:pStyle w:val="5"/>
        <w:rPr>
          <w:lang w:eastAsia="zh-CN"/>
        </w:rPr>
      </w:pPr>
      <w:bookmarkStart w:id="548" w:name="_Toc12012"/>
      <w:r>
        <w:rPr>
          <w:lang w:eastAsia="zh-CN"/>
        </w:rPr>
        <w:t>5.7.2.3.</w:t>
      </w:r>
      <w:proofErr w:type="gramStart"/>
      <w:r>
        <w:rPr>
          <w:lang w:eastAsia="zh-CN"/>
        </w:rPr>
        <w:t xml:space="preserve">7 </w:t>
      </w:r>
      <w:r>
        <w:rPr>
          <w:lang w:eastAsia="zh-CN"/>
        </w:rPr>
        <w:t>内部</w:t>
      </w:r>
      <w:proofErr w:type="gramEnd"/>
      <w:r>
        <w:rPr>
          <w:lang w:eastAsia="zh-CN"/>
        </w:rPr>
        <w:t>测试计划</w:t>
      </w:r>
      <w:bookmarkEnd w:id="548"/>
    </w:p>
    <w:p w14:paraId="0CCB4BCC"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-69 </w:t>
      </w:r>
      <w:r>
        <w:rPr>
          <w:rFonts w:eastAsia="宋体" w:cs="Times New Roman"/>
          <w:b w:val="0"/>
          <w:sz w:val="21"/>
          <w:lang w:eastAsia="zh-CN"/>
        </w:rPr>
        <w:t>数据库</w:t>
      </w:r>
      <w:proofErr w:type="gramEnd"/>
      <w:r>
        <w:rPr>
          <w:rFonts w:eastAsia="宋体" w:cs="Times New Roman"/>
          <w:b w:val="0"/>
          <w:sz w:val="21"/>
          <w:lang w:eastAsia="zh-CN"/>
        </w:rPr>
        <w:t>备份与恢复内部测试计划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16CE0E8E" w14:textId="77777777">
        <w:trPr>
          <w:tblHeader/>
          <w:jc w:val="center"/>
        </w:trPr>
        <w:tc>
          <w:tcPr>
            <w:tcW w:w="1417" w:type="dxa"/>
            <w:shd w:val="clear" w:color="auto" w:fill="F2F2F2"/>
            <w:tcMar>
              <w:top w:w="80" w:type="dxa"/>
              <w:left w:w="90" w:type="dxa"/>
              <w:bottom w:w="80" w:type="dxa"/>
              <w:right w:w="90" w:type="dxa"/>
            </w:tcMar>
            <w:vAlign w:val="center"/>
          </w:tcPr>
          <w:p w14:paraId="6E278089"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7C7B0725"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39F828F7" w14:textId="77777777">
        <w:trPr>
          <w:jc w:val="center"/>
        </w:trPr>
        <w:tc>
          <w:tcPr>
            <w:tcW w:w="1417" w:type="dxa"/>
            <w:tcMar>
              <w:top w:w="80" w:type="dxa"/>
              <w:left w:w="90" w:type="dxa"/>
              <w:bottom w:w="80" w:type="dxa"/>
              <w:right w:w="90" w:type="dxa"/>
            </w:tcMar>
            <w:vAlign w:val="center"/>
          </w:tcPr>
          <w:p w14:paraId="7A1117A7"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7CC5591A" w14:textId="77777777" w:rsidR="000D2AA3" w:rsidRDefault="00000000">
            <w:pPr>
              <w:spacing w:line="240" w:lineRule="auto"/>
              <w:ind w:firstLine="0"/>
              <w:jc w:val="left"/>
              <w:rPr>
                <w:lang w:eastAsia="zh-CN"/>
              </w:rPr>
            </w:pPr>
            <w:r>
              <w:rPr>
                <w:rFonts w:eastAsia="宋体" w:cs="Times New Roman"/>
                <w:sz w:val="17"/>
                <w:lang w:eastAsia="zh-CN"/>
              </w:rPr>
              <w:t>系统管理模块及依赖服务可用，准备有效与无效备份恢复请求样例。</w:t>
            </w:r>
          </w:p>
        </w:tc>
      </w:tr>
      <w:tr w:rsidR="000D2AA3" w14:paraId="68968AE1" w14:textId="77777777">
        <w:trPr>
          <w:jc w:val="center"/>
        </w:trPr>
        <w:tc>
          <w:tcPr>
            <w:tcW w:w="1417" w:type="dxa"/>
            <w:tcMar>
              <w:top w:w="80" w:type="dxa"/>
              <w:left w:w="90" w:type="dxa"/>
              <w:bottom w:w="80" w:type="dxa"/>
              <w:right w:w="90" w:type="dxa"/>
            </w:tcMar>
            <w:vAlign w:val="center"/>
          </w:tcPr>
          <w:p w14:paraId="00486294"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73FA68E2" w14:textId="77777777" w:rsidR="000D2AA3" w:rsidRDefault="00000000">
            <w:pPr>
              <w:spacing w:line="240" w:lineRule="auto"/>
              <w:ind w:firstLine="0"/>
              <w:jc w:val="left"/>
              <w:rPr>
                <w:lang w:eastAsia="zh-CN"/>
              </w:rPr>
            </w:pPr>
            <w:r>
              <w:rPr>
                <w:rFonts w:eastAsia="宋体" w:cs="Times New Roman"/>
                <w:sz w:val="17"/>
                <w:lang w:eastAsia="zh-CN"/>
              </w:rPr>
              <w:t>计划任务或管理员手动操作</w:t>
            </w:r>
          </w:p>
        </w:tc>
      </w:tr>
      <w:tr w:rsidR="000D2AA3" w14:paraId="395095CF" w14:textId="77777777">
        <w:trPr>
          <w:jc w:val="center"/>
        </w:trPr>
        <w:tc>
          <w:tcPr>
            <w:tcW w:w="1417" w:type="dxa"/>
            <w:tcMar>
              <w:top w:w="80" w:type="dxa"/>
              <w:left w:w="90" w:type="dxa"/>
              <w:bottom w:w="80" w:type="dxa"/>
              <w:right w:w="90" w:type="dxa"/>
            </w:tcMar>
            <w:vAlign w:val="center"/>
          </w:tcPr>
          <w:p w14:paraId="725ACDCD"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2096192D"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759C5E46" w14:textId="77777777">
        <w:trPr>
          <w:jc w:val="center"/>
        </w:trPr>
        <w:tc>
          <w:tcPr>
            <w:tcW w:w="1417" w:type="dxa"/>
            <w:tcMar>
              <w:top w:w="80" w:type="dxa"/>
              <w:left w:w="90" w:type="dxa"/>
              <w:bottom w:w="80" w:type="dxa"/>
              <w:right w:w="90" w:type="dxa"/>
            </w:tcMar>
            <w:vAlign w:val="center"/>
          </w:tcPr>
          <w:p w14:paraId="63900475"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2707E9AD" w14:textId="77777777" w:rsidR="000D2AA3" w:rsidRDefault="00000000">
            <w:pPr>
              <w:spacing w:line="240" w:lineRule="auto"/>
              <w:ind w:firstLine="0"/>
              <w:jc w:val="left"/>
            </w:pPr>
            <w:proofErr w:type="spellStart"/>
            <w:r>
              <w:rPr>
                <w:rFonts w:eastAsia="宋体" w:cs="Times New Roman"/>
                <w:sz w:val="17"/>
              </w:rPr>
              <w:t>管理员</w:t>
            </w:r>
            <w:proofErr w:type="spellEnd"/>
            <w:r>
              <w:rPr>
                <w:rFonts w:eastAsia="宋体" w:cs="Times New Roman"/>
                <w:sz w:val="17"/>
              </w:rPr>
              <w:t>/</w:t>
            </w:r>
            <w:proofErr w:type="spellStart"/>
            <w:r>
              <w:rPr>
                <w:rFonts w:eastAsia="宋体" w:cs="Times New Roman"/>
                <w:sz w:val="17"/>
              </w:rPr>
              <w:t>系统</w:t>
            </w:r>
            <w:proofErr w:type="spellEnd"/>
          </w:p>
        </w:tc>
      </w:tr>
      <w:tr w:rsidR="000D2AA3" w14:paraId="0A13A19E" w14:textId="77777777">
        <w:trPr>
          <w:jc w:val="center"/>
        </w:trPr>
        <w:tc>
          <w:tcPr>
            <w:tcW w:w="1417" w:type="dxa"/>
            <w:tcMar>
              <w:top w:w="80" w:type="dxa"/>
              <w:left w:w="90" w:type="dxa"/>
              <w:bottom w:w="80" w:type="dxa"/>
              <w:right w:w="90" w:type="dxa"/>
            </w:tcMar>
            <w:vAlign w:val="center"/>
          </w:tcPr>
          <w:p w14:paraId="0AD987C3"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5639FFB5"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backupRequest</w:t>
            </w:r>
            <w:r>
              <w:rPr>
                <w:rFonts w:eastAsia="宋体" w:cs="Times New Roman"/>
                <w:sz w:val="17"/>
              </w:rPr>
              <w:t>，输出</w:t>
            </w:r>
            <w:r>
              <w:rPr>
                <w:rFonts w:eastAsia="宋体" w:cs="Times New Roman"/>
                <w:sz w:val="17"/>
              </w:rPr>
              <w:t>backupResult</w:t>
            </w:r>
            <w:proofErr w:type="spellEnd"/>
            <w:r>
              <w:rPr>
                <w:rFonts w:eastAsia="宋体" w:cs="Times New Roman"/>
                <w:sz w:val="17"/>
              </w:rPr>
              <w:t>。</w:t>
            </w:r>
          </w:p>
        </w:tc>
      </w:tr>
      <w:tr w:rsidR="000D2AA3" w14:paraId="69270827" w14:textId="77777777">
        <w:trPr>
          <w:jc w:val="center"/>
        </w:trPr>
        <w:tc>
          <w:tcPr>
            <w:tcW w:w="1417" w:type="dxa"/>
            <w:tcMar>
              <w:top w:w="80" w:type="dxa"/>
              <w:left w:w="90" w:type="dxa"/>
              <w:bottom w:w="80" w:type="dxa"/>
              <w:right w:w="90" w:type="dxa"/>
            </w:tcMar>
            <w:vAlign w:val="center"/>
          </w:tcPr>
          <w:p w14:paraId="2E2BDC3A"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63AC6EE4"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485F1D70" w14:textId="77777777">
        <w:trPr>
          <w:jc w:val="center"/>
        </w:trPr>
        <w:tc>
          <w:tcPr>
            <w:tcW w:w="1417" w:type="dxa"/>
            <w:tcMar>
              <w:top w:w="80" w:type="dxa"/>
              <w:left w:w="90" w:type="dxa"/>
              <w:bottom w:w="80" w:type="dxa"/>
              <w:right w:w="90" w:type="dxa"/>
            </w:tcMar>
            <w:vAlign w:val="center"/>
          </w:tcPr>
          <w:p w14:paraId="1970AC84"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12971075"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25BA8EC0" w14:textId="77777777">
        <w:trPr>
          <w:jc w:val="center"/>
        </w:trPr>
        <w:tc>
          <w:tcPr>
            <w:tcW w:w="1417" w:type="dxa"/>
            <w:tcMar>
              <w:top w:w="80" w:type="dxa"/>
              <w:left w:w="90" w:type="dxa"/>
              <w:bottom w:w="80" w:type="dxa"/>
              <w:right w:w="90" w:type="dxa"/>
            </w:tcMar>
            <w:vAlign w:val="center"/>
          </w:tcPr>
          <w:p w14:paraId="03F92FBA"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09A8A47A" w14:textId="77777777" w:rsidR="000D2AA3" w:rsidRDefault="00000000">
            <w:pPr>
              <w:spacing w:line="240" w:lineRule="auto"/>
              <w:ind w:firstLine="0"/>
              <w:jc w:val="left"/>
              <w:rPr>
                <w:lang w:eastAsia="zh-CN"/>
              </w:rPr>
            </w:pPr>
            <w:r>
              <w:rPr>
                <w:rFonts w:eastAsia="宋体" w:cs="Times New Roman"/>
                <w:sz w:val="17"/>
                <w:lang w:eastAsia="zh-CN"/>
              </w:rPr>
              <w:t>按预期生成备份文件或恢复结果且状态、数据和日志一致。</w:t>
            </w:r>
          </w:p>
        </w:tc>
      </w:tr>
      <w:tr w:rsidR="000D2AA3" w14:paraId="3A2107BF" w14:textId="77777777">
        <w:trPr>
          <w:jc w:val="center"/>
        </w:trPr>
        <w:tc>
          <w:tcPr>
            <w:tcW w:w="1417" w:type="dxa"/>
            <w:tcMar>
              <w:top w:w="80" w:type="dxa"/>
              <w:left w:w="90" w:type="dxa"/>
              <w:bottom w:w="80" w:type="dxa"/>
              <w:right w:w="90" w:type="dxa"/>
            </w:tcMar>
            <w:vAlign w:val="center"/>
          </w:tcPr>
          <w:p w14:paraId="01031899"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6ED34593"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5016042B" w14:textId="77777777">
        <w:trPr>
          <w:jc w:val="center"/>
        </w:trPr>
        <w:tc>
          <w:tcPr>
            <w:tcW w:w="1417" w:type="dxa"/>
            <w:tcMar>
              <w:top w:w="80" w:type="dxa"/>
              <w:left w:w="90" w:type="dxa"/>
              <w:bottom w:w="80" w:type="dxa"/>
              <w:right w:w="90" w:type="dxa"/>
            </w:tcMar>
            <w:vAlign w:val="center"/>
          </w:tcPr>
          <w:p w14:paraId="20330C9F"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6177E842"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69DABC4B" w14:textId="77777777">
        <w:trPr>
          <w:jc w:val="center"/>
        </w:trPr>
        <w:tc>
          <w:tcPr>
            <w:tcW w:w="1417" w:type="dxa"/>
            <w:tcMar>
              <w:top w:w="80" w:type="dxa"/>
              <w:left w:w="90" w:type="dxa"/>
              <w:bottom w:w="80" w:type="dxa"/>
              <w:right w:w="90" w:type="dxa"/>
            </w:tcMar>
            <w:vAlign w:val="center"/>
          </w:tcPr>
          <w:p w14:paraId="77AAB771"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6B4C5160" w14:textId="77777777" w:rsidR="000D2AA3" w:rsidRDefault="00000000">
            <w:pPr>
              <w:spacing w:line="240" w:lineRule="auto"/>
              <w:ind w:firstLine="0"/>
              <w:jc w:val="left"/>
              <w:rPr>
                <w:lang w:eastAsia="zh-CN"/>
              </w:rPr>
            </w:pPr>
            <w:r>
              <w:rPr>
                <w:rFonts w:eastAsia="宋体" w:cs="Times New Roman"/>
                <w:sz w:val="17"/>
                <w:lang w:eastAsia="zh-CN"/>
              </w:rPr>
              <w:t>恢复前必须完成当前库备份并校验备份文件完整性</w:t>
            </w:r>
          </w:p>
        </w:tc>
      </w:tr>
    </w:tbl>
    <w:p w14:paraId="07768328" w14:textId="77777777" w:rsidR="000D2AA3" w:rsidRDefault="000D2AA3">
      <w:pPr>
        <w:spacing w:after="40"/>
        <w:rPr>
          <w:lang w:eastAsia="zh-CN"/>
        </w:rPr>
      </w:pPr>
    </w:p>
    <w:p w14:paraId="68925D4F" w14:textId="77777777" w:rsidR="000D2AA3" w:rsidRDefault="00000000">
      <w:pPr>
        <w:pStyle w:val="5"/>
        <w:rPr>
          <w:lang w:eastAsia="zh-CN"/>
        </w:rPr>
      </w:pPr>
      <w:bookmarkStart w:id="549" w:name="_Toc27333"/>
      <w:r>
        <w:rPr>
          <w:lang w:eastAsia="zh-CN"/>
        </w:rPr>
        <w:t>5.7.2.3.</w:t>
      </w:r>
      <w:proofErr w:type="gramStart"/>
      <w:r>
        <w:rPr>
          <w:lang w:eastAsia="zh-CN"/>
        </w:rPr>
        <w:t xml:space="preserve">8 </w:t>
      </w:r>
      <w:r>
        <w:rPr>
          <w:lang w:eastAsia="zh-CN"/>
        </w:rPr>
        <w:t>尚未</w:t>
      </w:r>
      <w:proofErr w:type="gramEnd"/>
      <w:r>
        <w:rPr>
          <w:lang w:eastAsia="zh-CN"/>
        </w:rPr>
        <w:t>解决的问题</w:t>
      </w:r>
      <w:bookmarkEnd w:id="549"/>
    </w:p>
    <w:p w14:paraId="5212A05A" w14:textId="77777777" w:rsidR="000D2AA3" w:rsidRDefault="00000000">
      <w:pPr>
        <w:spacing w:after="60"/>
        <w:ind w:firstLine="420"/>
        <w:rPr>
          <w:lang w:eastAsia="zh-CN"/>
        </w:rPr>
      </w:pPr>
      <w:r>
        <w:rPr>
          <w:rFonts w:eastAsia="宋体" w:cs="Times New Roman"/>
          <w:sz w:val="21"/>
          <w:lang w:eastAsia="zh-CN"/>
        </w:rPr>
        <w:t>无。</w:t>
      </w:r>
    </w:p>
    <w:p w14:paraId="2F9E71D1" w14:textId="77777777" w:rsidR="000D2AA3" w:rsidRDefault="00000000">
      <w:pPr>
        <w:pStyle w:val="5"/>
        <w:rPr>
          <w:lang w:eastAsia="zh-CN"/>
        </w:rPr>
      </w:pPr>
      <w:bookmarkStart w:id="550" w:name="_Toc1434"/>
      <w:r>
        <w:rPr>
          <w:lang w:eastAsia="zh-CN"/>
        </w:rPr>
        <w:t>5.7.2.3.</w:t>
      </w:r>
      <w:proofErr w:type="gramStart"/>
      <w:r>
        <w:rPr>
          <w:lang w:eastAsia="zh-CN"/>
        </w:rPr>
        <w:t xml:space="preserve">9 </w:t>
      </w:r>
      <w:r>
        <w:rPr>
          <w:lang w:eastAsia="zh-CN"/>
        </w:rPr>
        <w:t>异常</w:t>
      </w:r>
      <w:proofErr w:type="gramEnd"/>
      <w:r>
        <w:rPr>
          <w:lang w:eastAsia="zh-CN"/>
        </w:rPr>
        <w:t>和错误处理</w:t>
      </w:r>
      <w:bookmarkEnd w:id="550"/>
    </w:p>
    <w:p w14:paraId="6C811F96" w14:textId="77777777" w:rsidR="000D2AA3" w:rsidRDefault="00000000">
      <w:pPr>
        <w:spacing w:after="60"/>
        <w:ind w:firstLine="420"/>
        <w:rPr>
          <w:lang w:eastAsia="zh-CN"/>
        </w:rPr>
      </w:pPr>
      <w:r>
        <w:rPr>
          <w:rFonts w:eastAsia="宋体" w:cs="Times New Roman"/>
          <w:sz w:val="21"/>
          <w:lang w:eastAsia="zh-CN"/>
        </w:rPr>
        <w:t>当备份恢复请求缺失、格式错误、超出约束或</w:t>
      </w:r>
      <w:r>
        <w:rPr>
          <w:rFonts w:eastAsia="宋体" w:cs="Times New Roman"/>
          <w:sz w:val="21"/>
          <w:lang w:eastAsia="zh-CN"/>
        </w:rPr>
        <w:t>SQLite</w:t>
      </w:r>
      <w:r>
        <w:rPr>
          <w:rFonts w:eastAsia="宋体" w:cs="Times New Roman"/>
          <w:sz w:val="21"/>
          <w:lang w:eastAsia="zh-CN"/>
        </w:rPr>
        <w:t>备份与文件系统接口不可用时，拒绝提交无效结果，返回可定位的失败原因并记录模块、方法、对象标识、仿真时刻或操作时间。可恢复异常允许重试；不可恢复异常执行状态回滚或资源清理。</w:t>
      </w:r>
    </w:p>
    <w:p w14:paraId="30A5B454" w14:textId="77777777" w:rsidR="000D2AA3" w:rsidRDefault="00000000">
      <w:pPr>
        <w:pStyle w:val="4"/>
        <w:rPr>
          <w:lang w:eastAsia="zh-CN"/>
        </w:rPr>
      </w:pPr>
      <w:bookmarkStart w:id="551" w:name="_Toc32300"/>
      <w:r>
        <w:rPr>
          <w:lang w:eastAsia="zh-CN"/>
        </w:rPr>
        <w:lastRenderedPageBreak/>
        <w:t xml:space="preserve">5.7.2.4 </w:t>
      </w:r>
      <w:r>
        <w:rPr>
          <w:lang w:eastAsia="zh-CN"/>
        </w:rPr>
        <w:t>用户操作日志类</w:t>
      </w:r>
      <w:r>
        <w:rPr>
          <w:lang w:eastAsia="zh-CN"/>
        </w:rPr>
        <w:t>/DSDWRJQTLJS-BJ-XTGL-CZRZ</w:t>
      </w:r>
      <w:bookmarkEnd w:id="551"/>
    </w:p>
    <w:p w14:paraId="6003D7A6" w14:textId="77777777" w:rsidR="000D2AA3" w:rsidRDefault="00000000">
      <w:pPr>
        <w:pStyle w:val="5"/>
        <w:rPr>
          <w:lang w:eastAsia="zh-CN"/>
        </w:rPr>
      </w:pPr>
      <w:bookmarkStart w:id="552" w:name="_Toc23729"/>
      <w:r>
        <w:rPr>
          <w:lang w:eastAsia="zh-CN"/>
        </w:rPr>
        <w:t>5.7.2.4.</w:t>
      </w:r>
      <w:proofErr w:type="gramStart"/>
      <w:r>
        <w:rPr>
          <w:lang w:eastAsia="zh-CN"/>
        </w:rPr>
        <w:t xml:space="preserve">1 </w:t>
      </w:r>
      <w:r>
        <w:rPr>
          <w:lang w:eastAsia="zh-CN"/>
        </w:rPr>
        <w:t>功能</w:t>
      </w:r>
      <w:bookmarkEnd w:id="552"/>
      <w:proofErr w:type="gramEnd"/>
    </w:p>
    <w:p w14:paraId="0E74F30B" w14:textId="77777777" w:rsidR="000D2AA3" w:rsidRDefault="00000000">
      <w:pPr>
        <w:spacing w:after="60"/>
        <w:ind w:firstLine="420"/>
        <w:rPr>
          <w:lang w:eastAsia="zh-CN"/>
        </w:rPr>
      </w:pPr>
      <w:r>
        <w:rPr>
          <w:rFonts w:eastAsia="宋体" w:cs="Times New Roman"/>
          <w:sz w:val="21"/>
          <w:lang w:eastAsia="zh-CN"/>
        </w:rPr>
        <w:t>统一记录用户、时间、模块、动作、对象和结果，支持按条件查询与导出审计记录。</w:t>
      </w:r>
    </w:p>
    <w:p w14:paraId="379CAA83" w14:textId="77777777" w:rsidR="000D2AA3" w:rsidRDefault="00000000">
      <w:pPr>
        <w:pStyle w:val="5"/>
        <w:rPr>
          <w:lang w:eastAsia="zh-CN"/>
        </w:rPr>
      </w:pPr>
      <w:bookmarkStart w:id="553" w:name="_Toc15909"/>
      <w:r>
        <w:rPr>
          <w:lang w:eastAsia="zh-CN"/>
        </w:rPr>
        <w:t>5.7.2.</w:t>
      </w:r>
      <w:proofErr w:type="gramStart"/>
      <w:r>
        <w:rPr>
          <w:lang w:eastAsia="zh-CN"/>
        </w:rPr>
        <w:t xml:space="preserve">4.2 </w:t>
      </w:r>
      <w:r>
        <w:rPr>
          <w:lang w:eastAsia="zh-CN"/>
        </w:rPr>
        <w:t>输入</w:t>
      </w:r>
      <w:proofErr w:type="gramEnd"/>
      <w:r>
        <w:rPr>
          <w:lang w:eastAsia="zh-CN"/>
        </w:rPr>
        <w:t>输出</w:t>
      </w:r>
      <w:bookmarkEnd w:id="553"/>
    </w:p>
    <w:p w14:paraId="1046424D"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-70 </w:t>
      </w:r>
      <w:r>
        <w:rPr>
          <w:rFonts w:eastAsia="宋体" w:cs="Times New Roman"/>
          <w:b w:val="0"/>
          <w:sz w:val="21"/>
          <w:lang w:eastAsia="zh-CN"/>
        </w:rPr>
        <w:t>用户</w:t>
      </w:r>
      <w:proofErr w:type="gramEnd"/>
      <w:r>
        <w:rPr>
          <w:rFonts w:eastAsia="宋体" w:cs="Times New Roman"/>
          <w:b w:val="0"/>
          <w:sz w:val="21"/>
          <w:lang w:eastAsia="zh-CN"/>
        </w:rPr>
        <w:t>操作日志输入输出</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97"/>
        <w:gridCol w:w="1247"/>
        <w:gridCol w:w="1191"/>
        <w:gridCol w:w="1020"/>
        <w:gridCol w:w="454"/>
        <w:gridCol w:w="850"/>
        <w:gridCol w:w="1191"/>
        <w:gridCol w:w="1871"/>
      </w:tblGrid>
      <w:tr w:rsidR="000D2AA3" w14:paraId="50C2BB65" w14:textId="77777777">
        <w:trPr>
          <w:tblHeader/>
          <w:jc w:val="center"/>
        </w:trPr>
        <w:tc>
          <w:tcPr>
            <w:tcW w:w="397" w:type="dxa"/>
            <w:shd w:val="clear" w:color="auto" w:fill="F2F2F2"/>
            <w:tcMar>
              <w:top w:w="80" w:type="dxa"/>
              <w:left w:w="90" w:type="dxa"/>
              <w:bottom w:w="80" w:type="dxa"/>
              <w:right w:w="90" w:type="dxa"/>
            </w:tcMar>
            <w:vAlign w:val="center"/>
          </w:tcPr>
          <w:p w14:paraId="726A4E39" w14:textId="77777777" w:rsidR="000D2AA3" w:rsidRDefault="00000000">
            <w:pPr>
              <w:keepNext/>
              <w:keepLines/>
              <w:spacing w:line="240" w:lineRule="auto"/>
              <w:ind w:firstLine="0"/>
              <w:jc w:val="center"/>
            </w:pPr>
            <w:proofErr w:type="spellStart"/>
            <w:r>
              <w:rPr>
                <w:rFonts w:eastAsia="宋体" w:cs="Times New Roman"/>
                <w:b/>
                <w:sz w:val="16"/>
              </w:rPr>
              <w:t>序号</w:t>
            </w:r>
            <w:proofErr w:type="spellEnd"/>
          </w:p>
        </w:tc>
        <w:tc>
          <w:tcPr>
            <w:tcW w:w="1247" w:type="dxa"/>
            <w:shd w:val="clear" w:color="auto" w:fill="F2F2F2"/>
            <w:tcMar>
              <w:top w:w="80" w:type="dxa"/>
              <w:left w:w="90" w:type="dxa"/>
              <w:bottom w:w="80" w:type="dxa"/>
              <w:right w:w="90" w:type="dxa"/>
            </w:tcMar>
            <w:vAlign w:val="center"/>
          </w:tcPr>
          <w:p w14:paraId="7347E122" w14:textId="77777777" w:rsidR="000D2AA3" w:rsidRDefault="00000000">
            <w:pPr>
              <w:keepNext/>
              <w:keepLines/>
              <w:spacing w:line="240" w:lineRule="auto"/>
              <w:ind w:firstLine="0"/>
              <w:jc w:val="center"/>
            </w:pPr>
            <w:proofErr w:type="spellStart"/>
            <w:r>
              <w:rPr>
                <w:rFonts w:eastAsia="宋体" w:cs="Times New Roman"/>
                <w:b/>
                <w:sz w:val="16"/>
              </w:rPr>
              <w:t>数据名称</w:t>
            </w:r>
            <w:proofErr w:type="spellEnd"/>
          </w:p>
        </w:tc>
        <w:tc>
          <w:tcPr>
            <w:tcW w:w="1191" w:type="dxa"/>
            <w:shd w:val="clear" w:color="auto" w:fill="F2F2F2"/>
            <w:tcMar>
              <w:top w:w="80" w:type="dxa"/>
              <w:left w:w="90" w:type="dxa"/>
              <w:bottom w:w="80" w:type="dxa"/>
              <w:right w:w="90" w:type="dxa"/>
            </w:tcMar>
            <w:vAlign w:val="center"/>
          </w:tcPr>
          <w:p w14:paraId="2794BC14" w14:textId="77777777" w:rsidR="000D2AA3" w:rsidRDefault="00000000">
            <w:pPr>
              <w:keepNext/>
              <w:keepLines/>
              <w:spacing w:line="240" w:lineRule="auto"/>
              <w:ind w:firstLine="0"/>
              <w:jc w:val="center"/>
            </w:pPr>
            <w:proofErr w:type="spellStart"/>
            <w:r>
              <w:rPr>
                <w:rFonts w:eastAsia="宋体" w:cs="Times New Roman"/>
                <w:b/>
                <w:sz w:val="16"/>
              </w:rPr>
              <w:t>标识</w:t>
            </w:r>
            <w:proofErr w:type="spellEnd"/>
          </w:p>
        </w:tc>
        <w:tc>
          <w:tcPr>
            <w:tcW w:w="1020" w:type="dxa"/>
            <w:shd w:val="clear" w:color="auto" w:fill="F2F2F2"/>
            <w:tcMar>
              <w:top w:w="80" w:type="dxa"/>
              <w:left w:w="90" w:type="dxa"/>
              <w:bottom w:w="80" w:type="dxa"/>
              <w:right w:w="90" w:type="dxa"/>
            </w:tcMar>
            <w:vAlign w:val="center"/>
          </w:tcPr>
          <w:p w14:paraId="1000264F" w14:textId="77777777" w:rsidR="000D2AA3" w:rsidRDefault="00000000">
            <w:pPr>
              <w:keepNext/>
              <w:keepLines/>
              <w:spacing w:line="240" w:lineRule="auto"/>
              <w:ind w:firstLine="0"/>
              <w:jc w:val="center"/>
            </w:pPr>
            <w:proofErr w:type="spellStart"/>
            <w:r>
              <w:rPr>
                <w:rFonts w:eastAsia="宋体" w:cs="Times New Roman"/>
                <w:b/>
                <w:sz w:val="16"/>
              </w:rPr>
              <w:t>数据类型</w:t>
            </w:r>
            <w:proofErr w:type="spellEnd"/>
          </w:p>
        </w:tc>
        <w:tc>
          <w:tcPr>
            <w:tcW w:w="454" w:type="dxa"/>
            <w:shd w:val="clear" w:color="auto" w:fill="F2F2F2"/>
            <w:tcMar>
              <w:top w:w="80" w:type="dxa"/>
              <w:left w:w="90" w:type="dxa"/>
              <w:bottom w:w="80" w:type="dxa"/>
              <w:right w:w="90" w:type="dxa"/>
            </w:tcMar>
            <w:vAlign w:val="center"/>
          </w:tcPr>
          <w:p w14:paraId="70CA4C69" w14:textId="77777777" w:rsidR="000D2AA3" w:rsidRDefault="00000000">
            <w:pPr>
              <w:keepNext/>
              <w:keepLines/>
              <w:spacing w:line="240" w:lineRule="auto"/>
              <w:ind w:firstLine="0"/>
              <w:jc w:val="center"/>
            </w:pPr>
            <w:proofErr w:type="spellStart"/>
            <w:r>
              <w:rPr>
                <w:rFonts w:eastAsia="宋体" w:cs="Times New Roman"/>
                <w:b/>
                <w:sz w:val="16"/>
              </w:rPr>
              <w:t>大小</w:t>
            </w:r>
            <w:proofErr w:type="spellEnd"/>
          </w:p>
        </w:tc>
        <w:tc>
          <w:tcPr>
            <w:tcW w:w="850" w:type="dxa"/>
            <w:shd w:val="clear" w:color="auto" w:fill="F2F2F2"/>
            <w:tcMar>
              <w:top w:w="80" w:type="dxa"/>
              <w:left w:w="90" w:type="dxa"/>
              <w:bottom w:w="80" w:type="dxa"/>
              <w:right w:w="90" w:type="dxa"/>
            </w:tcMar>
            <w:vAlign w:val="center"/>
          </w:tcPr>
          <w:p w14:paraId="1BE23C54" w14:textId="77777777" w:rsidR="000D2AA3" w:rsidRDefault="00000000">
            <w:pPr>
              <w:keepNext/>
              <w:keepLines/>
              <w:spacing w:line="240" w:lineRule="auto"/>
              <w:ind w:firstLine="0"/>
              <w:jc w:val="center"/>
            </w:pPr>
            <w:proofErr w:type="spellStart"/>
            <w:r>
              <w:rPr>
                <w:rFonts w:eastAsia="宋体" w:cs="Times New Roman"/>
                <w:b/>
                <w:sz w:val="16"/>
              </w:rPr>
              <w:t>输入</w:t>
            </w:r>
            <w:proofErr w:type="spellEnd"/>
            <w:r>
              <w:rPr>
                <w:rFonts w:eastAsia="宋体" w:cs="Times New Roman"/>
                <w:b/>
                <w:sz w:val="16"/>
              </w:rPr>
              <w:t>/</w:t>
            </w:r>
            <w:proofErr w:type="spellStart"/>
            <w:r>
              <w:rPr>
                <w:rFonts w:eastAsia="宋体" w:cs="Times New Roman"/>
                <w:b/>
                <w:sz w:val="16"/>
              </w:rPr>
              <w:t>输出</w:t>
            </w:r>
            <w:proofErr w:type="spellEnd"/>
          </w:p>
        </w:tc>
        <w:tc>
          <w:tcPr>
            <w:tcW w:w="1191" w:type="dxa"/>
            <w:shd w:val="clear" w:color="auto" w:fill="F2F2F2"/>
            <w:tcMar>
              <w:top w:w="80" w:type="dxa"/>
              <w:left w:w="90" w:type="dxa"/>
              <w:bottom w:w="80" w:type="dxa"/>
              <w:right w:w="90" w:type="dxa"/>
            </w:tcMar>
            <w:vAlign w:val="center"/>
          </w:tcPr>
          <w:p w14:paraId="51311072" w14:textId="77777777" w:rsidR="000D2AA3" w:rsidRDefault="00000000">
            <w:pPr>
              <w:keepNext/>
              <w:keepLines/>
              <w:spacing w:line="240" w:lineRule="auto"/>
              <w:ind w:firstLine="0"/>
              <w:jc w:val="center"/>
            </w:pPr>
            <w:proofErr w:type="spellStart"/>
            <w:r>
              <w:rPr>
                <w:rFonts w:eastAsia="宋体" w:cs="Times New Roman"/>
                <w:b/>
                <w:sz w:val="16"/>
              </w:rPr>
              <w:t>数据来源</w:t>
            </w:r>
            <w:proofErr w:type="spellEnd"/>
          </w:p>
        </w:tc>
        <w:tc>
          <w:tcPr>
            <w:tcW w:w="1871" w:type="dxa"/>
            <w:shd w:val="clear" w:color="auto" w:fill="F2F2F2"/>
            <w:tcMar>
              <w:top w:w="80" w:type="dxa"/>
              <w:left w:w="90" w:type="dxa"/>
              <w:bottom w:w="80" w:type="dxa"/>
              <w:right w:w="90" w:type="dxa"/>
            </w:tcMar>
            <w:vAlign w:val="center"/>
          </w:tcPr>
          <w:p w14:paraId="6250CC83" w14:textId="77777777" w:rsidR="000D2AA3" w:rsidRDefault="00000000">
            <w:pPr>
              <w:keepNext/>
              <w:keepLines/>
              <w:spacing w:line="240" w:lineRule="auto"/>
              <w:ind w:firstLine="0"/>
              <w:jc w:val="center"/>
            </w:pPr>
            <w:proofErr w:type="spellStart"/>
            <w:r>
              <w:rPr>
                <w:rFonts w:eastAsia="宋体" w:cs="Times New Roman"/>
                <w:b/>
                <w:sz w:val="16"/>
              </w:rPr>
              <w:t>备注</w:t>
            </w:r>
            <w:proofErr w:type="spellEnd"/>
          </w:p>
        </w:tc>
      </w:tr>
      <w:tr w:rsidR="000D2AA3" w14:paraId="7564F995" w14:textId="77777777">
        <w:trPr>
          <w:jc w:val="center"/>
        </w:trPr>
        <w:tc>
          <w:tcPr>
            <w:tcW w:w="397" w:type="dxa"/>
            <w:tcMar>
              <w:top w:w="80" w:type="dxa"/>
              <w:left w:w="90" w:type="dxa"/>
              <w:bottom w:w="80" w:type="dxa"/>
              <w:right w:w="90" w:type="dxa"/>
            </w:tcMar>
            <w:vAlign w:val="center"/>
          </w:tcPr>
          <w:p w14:paraId="599BEA8E" w14:textId="77777777" w:rsidR="000D2AA3" w:rsidRDefault="00000000">
            <w:pPr>
              <w:spacing w:line="240" w:lineRule="auto"/>
              <w:ind w:firstLine="0"/>
              <w:jc w:val="left"/>
            </w:pPr>
            <w:r>
              <w:rPr>
                <w:rFonts w:eastAsia="宋体" w:cs="Times New Roman"/>
                <w:sz w:val="16"/>
              </w:rPr>
              <w:t>1</w:t>
            </w:r>
          </w:p>
        </w:tc>
        <w:tc>
          <w:tcPr>
            <w:tcW w:w="1247" w:type="dxa"/>
            <w:tcMar>
              <w:top w:w="80" w:type="dxa"/>
              <w:left w:w="90" w:type="dxa"/>
              <w:bottom w:w="80" w:type="dxa"/>
              <w:right w:w="90" w:type="dxa"/>
            </w:tcMar>
            <w:vAlign w:val="center"/>
          </w:tcPr>
          <w:p w14:paraId="4D8233C2" w14:textId="77777777" w:rsidR="000D2AA3" w:rsidRDefault="00000000">
            <w:pPr>
              <w:spacing w:line="240" w:lineRule="auto"/>
              <w:ind w:firstLine="0"/>
              <w:jc w:val="left"/>
            </w:pPr>
            <w:proofErr w:type="spellStart"/>
            <w:r>
              <w:rPr>
                <w:rFonts w:eastAsia="宋体" w:cs="Times New Roman"/>
                <w:sz w:val="16"/>
              </w:rPr>
              <w:t>操作事件或查询条件</w:t>
            </w:r>
            <w:proofErr w:type="spellEnd"/>
          </w:p>
        </w:tc>
        <w:tc>
          <w:tcPr>
            <w:tcW w:w="1191" w:type="dxa"/>
            <w:tcMar>
              <w:top w:w="80" w:type="dxa"/>
              <w:left w:w="90" w:type="dxa"/>
              <w:bottom w:w="80" w:type="dxa"/>
              <w:right w:w="90" w:type="dxa"/>
            </w:tcMar>
            <w:vAlign w:val="center"/>
          </w:tcPr>
          <w:p w14:paraId="17088214" w14:textId="77777777" w:rsidR="000D2AA3" w:rsidRDefault="00000000">
            <w:pPr>
              <w:spacing w:line="240" w:lineRule="auto"/>
              <w:ind w:firstLine="0"/>
              <w:jc w:val="left"/>
            </w:pPr>
            <w:proofErr w:type="spellStart"/>
            <w:r>
              <w:rPr>
                <w:rFonts w:eastAsia="宋体" w:cs="Times New Roman"/>
                <w:sz w:val="16"/>
              </w:rPr>
              <w:t>auditRequest</w:t>
            </w:r>
            <w:proofErr w:type="spellEnd"/>
          </w:p>
        </w:tc>
        <w:tc>
          <w:tcPr>
            <w:tcW w:w="1020" w:type="dxa"/>
            <w:tcMar>
              <w:top w:w="80" w:type="dxa"/>
              <w:left w:w="90" w:type="dxa"/>
              <w:bottom w:w="80" w:type="dxa"/>
              <w:right w:w="90" w:type="dxa"/>
            </w:tcMar>
            <w:vAlign w:val="center"/>
          </w:tcPr>
          <w:p w14:paraId="3C73029F" w14:textId="77777777" w:rsidR="000D2AA3" w:rsidRDefault="00000000">
            <w:pPr>
              <w:spacing w:line="240" w:lineRule="auto"/>
              <w:ind w:firstLine="0"/>
              <w:jc w:val="left"/>
            </w:pPr>
            <w:proofErr w:type="spellStart"/>
            <w:r>
              <w:rPr>
                <w:rFonts w:eastAsia="宋体" w:cs="Times New Roman"/>
                <w:sz w:val="16"/>
              </w:rPr>
              <w:t>AuditRequest</w:t>
            </w:r>
            <w:proofErr w:type="spellEnd"/>
          </w:p>
        </w:tc>
        <w:tc>
          <w:tcPr>
            <w:tcW w:w="454" w:type="dxa"/>
            <w:tcMar>
              <w:top w:w="80" w:type="dxa"/>
              <w:left w:w="90" w:type="dxa"/>
              <w:bottom w:w="80" w:type="dxa"/>
              <w:right w:w="90" w:type="dxa"/>
            </w:tcMar>
            <w:vAlign w:val="center"/>
          </w:tcPr>
          <w:p w14:paraId="233860EF"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44EB7C21" w14:textId="77777777" w:rsidR="000D2AA3" w:rsidRDefault="00000000">
            <w:pPr>
              <w:spacing w:line="240" w:lineRule="auto"/>
              <w:ind w:firstLine="0"/>
              <w:jc w:val="left"/>
            </w:pPr>
            <w:proofErr w:type="spellStart"/>
            <w:r>
              <w:rPr>
                <w:rFonts w:eastAsia="宋体" w:cs="Times New Roman"/>
                <w:sz w:val="16"/>
              </w:rPr>
              <w:t>输入</w:t>
            </w:r>
            <w:proofErr w:type="spellEnd"/>
          </w:p>
        </w:tc>
        <w:tc>
          <w:tcPr>
            <w:tcW w:w="1191" w:type="dxa"/>
            <w:tcMar>
              <w:top w:w="80" w:type="dxa"/>
              <w:left w:w="90" w:type="dxa"/>
              <w:bottom w:w="80" w:type="dxa"/>
              <w:right w:w="90" w:type="dxa"/>
            </w:tcMar>
            <w:vAlign w:val="center"/>
          </w:tcPr>
          <w:p w14:paraId="1905C686" w14:textId="77777777" w:rsidR="000D2AA3" w:rsidRDefault="00000000">
            <w:pPr>
              <w:spacing w:line="240" w:lineRule="auto"/>
              <w:ind w:firstLine="0"/>
              <w:jc w:val="left"/>
            </w:pPr>
            <w:proofErr w:type="spellStart"/>
            <w:r>
              <w:rPr>
                <w:rFonts w:eastAsia="宋体" w:cs="Times New Roman"/>
                <w:sz w:val="16"/>
              </w:rPr>
              <w:t>各业务服务</w:t>
            </w:r>
            <w:proofErr w:type="spellEnd"/>
            <w:r>
              <w:rPr>
                <w:rFonts w:eastAsia="宋体" w:cs="Times New Roman"/>
                <w:sz w:val="16"/>
              </w:rPr>
              <w:t>/</w:t>
            </w:r>
            <w:proofErr w:type="spellStart"/>
            <w:r>
              <w:rPr>
                <w:rFonts w:eastAsia="宋体" w:cs="Times New Roman"/>
                <w:sz w:val="16"/>
              </w:rPr>
              <w:t>管理员</w:t>
            </w:r>
            <w:proofErr w:type="spellEnd"/>
          </w:p>
        </w:tc>
        <w:tc>
          <w:tcPr>
            <w:tcW w:w="1871" w:type="dxa"/>
            <w:tcMar>
              <w:top w:w="80" w:type="dxa"/>
              <w:left w:w="90" w:type="dxa"/>
              <w:bottom w:w="80" w:type="dxa"/>
              <w:right w:w="90" w:type="dxa"/>
            </w:tcMar>
            <w:vAlign w:val="center"/>
          </w:tcPr>
          <w:p w14:paraId="0D9DAF91" w14:textId="77777777" w:rsidR="000D2AA3" w:rsidRDefault="00000000">
            <w:pPr>
              <w:spacing w:line="240" w:lineRule="auto"/>
              <w:ind w:firstLine="0"/>
              <w:jc w:val="left"/>
              <w:rPr>
                <w:lang w:eastAsia="zh-CN"/>
              </w:rPr>
            </w:pPr>
            <w:r>
              <w:rPr>
                <w:rFonts w:eastAsia="宋体" w:cs="Times New Roman"/>
                <w:sz w:val="16"/>
                <w:lang w:eastAsia="zh-CN"/>
              </w:rPr>
              <w:t>应通过结构与有效性校验</w:t>
            </w:r>
          </w:p>
        </w:tc>
      </w:tr>
      <w:tr w:rsidR="000D2AA3" w14:paraId="37640DA0" w14:textId="77777777">
        <w:trPr>
          <w:jc w:val="center"/>
        </w:trPr>
        <w:tc>
          <w:tcPr>
            <w:tcW w:w="397" w:type="dxa"/>
            <w:tcMar>
              <w:top w:w="80" w:type="dxa"/>
              <w:left w:w="90" w:type="dxa"/>
              <w:bottom w:w="80" w:type="dxa"/>
              <w:right w:w="90" w:type="dxa"/>
            </w:tcMar>
            <w:vAlign w:val="center"/>
          </w:tcPr>
          <w:p w14:paraId="3DC7B3E7" w14:textId="77777777" w:rsidR="000D2AA3" w:rsidRDefault="00000000">
            <w:pPr>
              <w:spacing w:line="240" w:lineRule="auto"/>
              <w:ind w:firstLine="0"/>
              <w:jc w:val="left"/>
            </w:pPr>
            <w:r>
              <w:rPr>
                <w:rFonts w:eastAsia="宋体" w:cs="Times New Roman"/>
                <w:sz w:val="16"/>
              </w:rPr>
              <w:t>2</w:t>
            </w:r>
          </w:p>
        </w:tc>
        <w:tc>
          <w:tcPr>
            <w:tcW w:w="1247" w:type="dxa"/>
            <w:tcMar>
              <w:top w:w="80" w:type="dxa"/>
              <w:left w:w="90" w:type="dxa"/>
              <w:bottom w:w="80" w:type="dxa"/>
              <w:right w:w="90" w:type="dxa"/>
            </w:tcMar>
            <w:vAlign w:val="center"/>
          </w:tcPr>
          <w:p w14:paraId="314D789D" w14:textId="77777777" w:rsidR="000D2AA3" w:rsidRDefault="00000000">
            <w:pPr>
              <w:spacing w:line="240" w:lineRule="auto"/>
              <w:ind w:firstLine="0"/>
              <w:jc w:val="left"/>
            </w:pPr>
            <w:proofErr w:type="spellStart"/>
            <w:r>
              <w:rPr>
                <w:rFonts w:eastAsia="宋体" w:cs="Times New Roman"/>
                <w:sz w:val="16"/>
              </w:rPr>
              <w:t>日志记录或查询结果</w:t>
            </w:r>
            <w:proofErr w:type="spellEnd"/>
          </w:p>
        </w:tc>
        <w:tc>
          <w:tcPr>
            <w:tcW w:w="1191" w:type="dxa"/>
            <w:tcMar>
              <w:top w:w="80" w:type="dxa"/>
              <w:left w:w="90" w:type="dxa"/>
              <w:bottom w:w="80" w:type="dxa"/>
              <w:right w:w="90" w:type="dxa"/>
            </w:tcMar>
            <w:vAlign w:val="center"/>
          </w:tcPr>
          <w:p w14:paraId="0418F4C2" w14:textId="77777777" w:rsidR="000D2AA3" w:rsidRDefault="00000000">
            <w:pPr>
              <w:spacing w:line="240" w:lineRule="auto"/>
              <w:ind w:firstLine="0"/>
              <w:jc w:val="left"/>
            </w:pPr>
            <w:proofErr w:type="spellStart"/>
            <w:r>
              <w:rPr>
                <w:rFonts w:eastAsia="宋体" w:cs="Times New Roman"/>
                <w:sz w:val="16"/>
              </w:rPr>
              <w:t>auditResult</w:t>
            </w:r>
            <w:proofErr w:type="spellEnd"/>
          </w:p>
        </w:tc>
        <w:tc>
          <w:tcPr>
            <w:tcW w:w="1020" w:type="dxa"/>
            <w:tcMar>
              <w:top w:w="80" w:type="dxa"/>
              <w:left w:w="90" w:type="dxa"/>
              <w:bottom w:w="80" w:type="dxa"/>
              <w:right w:w="90" w:type="dxa"/>
            </w:tcMar>
            <w:vAlign w:val="center"/>
          </w:tcPr>
          <w:p w14:paraId="4C726229" w14:textId="77777777" w:rsidR="000D2AA3" w:rsidRDefault="00000000">
            <w:pPr>
              <w:spacing w:line="240" w:lineRule="auto"/>
              <w:ind w:firstLine="0"/>
              <w:jc w:val="left"/>
            </w:pPr>
            <w:proofErr w:type="spellStart"/>
            <w:r>
              <w:rPr>
                <w:rFonts w:eastAsia="宋体" w:cs="Times New Roman"/>
                <w:sz w:val="16"/>
              </w:rPr>
              <w:t>AuditResult</w:t>
            </w:r>
            <w:proofErr w:type="spellEnd"/>
          </w:p>
        </w:tc>
        <w:tc>
          <w:tcPr>
            <w:tcW w:w="454" w:type="dxa"/>
            <w:tcMar>
              <w:top w:w="80" w:type="dxa"/>
              <w:left w:w="90" w:type="dxa"/>
              <w:bottom w:w="80" w:type="dxa"/>
              <w:right w:w="90" w:type="dxa"/>
            </w:tcMar>
            <w:vAlign w:val="center"/>
          </w:tcPr>
          <w:p w14:paraId="5B2C94C3" w14:textId="77777777" w:rsidR="000D2AA3" w:rsidRDefault="00000000">
            <w:pPr>
              <w:spacing w:line="240" w:lineRule="auto"/>
              <w:ind w:firstLine="0"/>
              <w:jc w:val="left"/>
            </w:pPr>
            <w:r>
              <w:rPr>
                <w:rFonts w:eastAsia="宋体" w:cs="Times New Roman"/>
                <w:sz w:val="16"/>
              </w:rPr>
              <w:t>/</w:t>
            </w:r>
          </w:p>
        </w:tc>
        <w:tc>
          <w:tcPr>
            <w:tcW w:w="850" w:type="dxa"/>
            <w:tcMar>
              <w:top w:w="80" w:type="dxa"/>
              <w:left w:w="90" w:type="dxa"/>
              <w:bottom w:w="80" w:type="dxa"/>
              <w:right w:w="90" w:type="dxa"/>
            </w:tcMar>
            <w:vAlign w:val="center"/>
          </w:tcPr>
          <w:p w14:paraId="5853DCD2" w14:textId="77777777" w:rsidR="000D2AA3" w:rsidRDefault="00000000">
            <w:pPr>
              <w:spacing w:line="240" w:lineRule="auto"/>
              <w:ind w:firstLine="0"/>
              <w:jc w:val="left"/>
            </w:pPr>
            <w:proofErr w:type="spellStart"/>
            <w:r>
              <w:rPr>
                <w:rFonts w:eastAsia="宋体" w:cs="Times New Roman"/>
                <w:sz w:val="16"/>
              </w:rPr>
              <w:t>输出</w:t>
            </w:r>
            <w:proofErr w:type="spellEnd"/>
          </w:p>
        </w:tc>
        <w:tc>
          <w:tcPr>
            <w:tcW w:w="1191" w:type="dxa"/>
            <w:tcMar>
              <w:top w:w="80" w:type="dxa"/>
              <w:left w:w="90" w:type="dxa"/>
              <w:bottom w:w="80" w:type="dxa"/>
              <w:right w:w="90" w:type="dxa"/>
            </w:tcMar>
            <w:vAlign w:val="center"/>
          </w:tcPr>
          <w:p w14:paraId="244B5848" w14:textId="77777777" w:rsidR="000D2AA3" w:rsidRDefault="00000000">
            <w:pPr>
              <w:spacing w:line="240" w:lineRule="auto"/>
              <w:ind w:firstLine="0"/>
              <w:jc w:val="left"/>
            </w:pPr>
            <w:proofErr w:type="spellStart"/>
            <w:r>
              <w:rPr>
                <w:rFonts w:eastAsia="宋体" w:cs="Times New Roman"/>
                <w:sz w:val="16"/>
              </w:rPr>
              <w:t>AuditLogService</w:t>
            </w:r>
            <w:proofErr w:type="spellEnd"/>
          </w:p>
        </w:tc>
        <w:tc>
          <w:tcPr>
            <w:tcW w:w="1871" w:type="dxa"/>
            <w:tcMar>
              <w:top w:w="80" w:type="dxa"/>
              <w:left w:w="90" w:type="dxa"/>
              <w:bottom w:w="80" w:type="dxa"/>
              <w:right w:w="90" w:type="dxa"/>
            </w:tcMar>
            <w:vAlign w:val="center"/>
          </w:tcPr>
          <w:p w14:paraId="79867C86" w14:textId="77777777" w:rsidR="000D2AA3" w:rsidRDefault="00000000">
            <w:pPr>
              <w:spacing w:line="240" w:lineRule="auto"/>
              <w:ind w:firstLine="0"/>
              <w:jc w:val="left"/>
            </w:pPr>
            <w:proofErr w:type="spellStart"/>
            <w:r>
              <w:rPr>
                <w:rFonts w:eastAsia="宋体" w:cs="Times New Roman"/>
                <w:sz w:val="16"/>
              </w:rPr>
              <w:t>处理成功后生成</w:t>
            </w:r>
            <w:proofErr w:type="spellEnd"/>
          </w:p>
        </w:tc>
      </w:tr>
    </w:tbl>
    <w:p w14:paraId="146B912A" w14:textId="77777777" w:rsidR="000D2AA3" w:rsidRDefault="000D2AA3">
      <w:pPr>
        <w:spacing w:after="40"/>
      </w:pPr>
    </w:p>
    <w:p w14:paraId="7DACAA28" w14:textId="77777777" w:rsidR="000D2AA3" w:rsidRDefault="00000000">
      <w:pPr>
        <w:pStyle w:val="5"/>
      </w:pPr>
      <w:bookmarkStart w:id="554" w:name="_Toc25008"/>
      <w:r>
        <w:t xml:space="preserve">5.7.2.4.3 </w:t>
      </w:r>
      <w:proofErr w:type="spellStart"/>
      <w:r>
        <w:t>设计方法</w:t>
      </w:r>
      <w:bookmarkEnd w:id="554"/>
      <w:proofErr w:type="spellEnd"/>
    </w:p>
    <w:p w14:paraId="6408BFAF" w14:textId="77777777" w:rsidR="000D2AA3" w:rsidRDefault="00000000">
      <w:pPr>
        <w:spacing w:after="60"/>
        <w:ind w:firstLine="420"/>
        <w:rPr>
          <w:lang w:eastAsia="zh-CN"/>
        </w:rPr>
      </w:pPr>
      <w:r>
        <w:rPr>
          <w:rFonts w:eastAsia="宋体" w:cs="Times New Roman"/>
          <w:sz w:val="21"/>
          <w:lang w:eastAsia="zh-CN"/>
        </w:rPr>
        <w:t>设计采用输入校验、职责内处理、结果封装和状态反馈四阶段方法。处理步骤为：</w:t>
      </w:r>
      <w:r>
        <w:rPr>
          <w:rFonts w:eastAsia="宋体" w:cs="Times New Roman"/>
          <w:sz w:val="21"/>
          <w:lang w:eastAsia="zh-CN"/>
        </w:rPr>
        <w:t>1</w:t>
      </w:r>
      <w:r>
        <w:rPr>
          <w:rFonts w:eastAsia="宋体" w:cs="Times New Roman"/>
          <w:sz w:val="21"/>
          <w:lang w:eastAsia="zh-CN"/>
        </w:rPr>
        <w:t>）接收标准化操作事件；</w:t>
      </w:r>
      <w:r>
        <w:rPr>
          <w:rFonts w:eastAsia="宋体" w:cs="Times New Roman"/>
          <w:sz w:val="21"/>
          <w:lang w:eastAsia="zh-CN"/>
        </w:rPr>
        <w:t>2</w:t>
      </w:r>
      <w:r>
        <w:rPr>
          <w:rFonts w:eastAsia="宋体" w:cs="Times New Roman"/>
          <w:sz w:val="21"/>
          <w:lang w:eastAsia="zh-CN"/>
        </w:rPr>
        <w:t>）补充用户、时间和上下文；</w:t>
      </w:r>
      <w:r>
        <w:rPr>
          <w:rFonts w:eastAsia="宋体" w:cs="Times New Roman"/>
          <w:sz w:val="21"/>
          <w:lang w:eastAsia="zh-CN"/>
        </w:rPr>
        <w:t>3</w:t>
      </w:r>
      <w:r>
        <w:rPr>
          <w:rFonts w:eastAsia="宋体" w:cs="Times New Roman"/>
          <w:sz w:val="21"/>
          <w:lang w:eastAsia="zh-CN"/>
        </w:rPr>
        <w:t>）追加写入不可修改日志；</w:t>
      </w:r>
      <w:r>
        <w:rPr>
          <w:rFonts w:eastAsia="宋体" w:cs="Times New Roman"/>
          <w:sz w:val="21"/>
          <w:lang w:eastAsia="zh-CN"/>
        </w:rPr>
        <w:t>4</w:t>
      </w:r>
      <w:r>
        <w:rPr>
          <w:rFonts w:eastAsia="宋体" w:cs="Times New Roman"/>
          <w:sz w:val="21"/>
          <w:lang w:eastAsia="zh-CN"/>
        </w:rPr>
        <w:t>）按权限执行查询或导出。</w:t>
      </w:r>
    </w:p>
    <w:p w14:paraId="3EAE7FDB" w14:textId="77777777" w:rsidR="000D2AA3" w:rsidRDefault="00000000">
      <w:pPr>
        <w:keepNext/>
        <w:jc w:val="center"/>
      </w:pPr>
      <w:r>
        <w:rPr>
          <w:noProof/>
        </w:rPr>
        <w:drawing>
          <wp:inline distT="0" distB="0" distL="114300" distR="114300" wp14:anchorId="60268B9A" wp14:editId="41C6801E">
            <wp:extent cx="4139565" cy="3380740"/>
            <wp:effectExtent l="0" t="0" r="5715" b="8890"/>
            <wp:docPr id="123" name="Picture 123" descr="用户操作日志设计流程图" title="用户操作日志设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用户操作日志设计流程图" title="用户操作日志设计流程图"/>
                    <pic:cNvPicPr>
                      <a:picLocks noChangeAspect="1"/>
                    </pic:cNvPicPr>
                  </pic:nvPicPr>
                  <pic:blipFill>
                    <a:blip r:embed="rId117"/>
                    <a:stretch>
                      <a:fillRect/>
                    </a:stretch>
                  </pic:blipFill>
                  <pic:spPr>
                    <a:xfrm>
                      <a:off x="0" y="0"/>
                      <a:ext cx="4140000" cy="3381000"/>
                    </a:xfrm>
                    <a:prstGeom prst="rect">
                      <a:avLst/>
                    </a:prstGeom>
                  </pic:spPr>
                </pic:pic>
              </a:graphicData>
            </a:graphic>
          </wp:inline>
        </w:drawing>
      </w:r>
    </w:p>
    <w:p w14:paraId="476BC1E2" w14:textId="77777777" w:rsidR="000D2AA3"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5</w:t>
      </w:r>
      <w:proofErr w:type="gramStart"/>
      <w:r>
        <w:rPr>
          <w:rFonts w:eastAsia="宋体" w:cs="Times New Roman"/>
          <w:b w:val="0"/>
          <w:sz w:val="21"/>
          <w:lang w:eastAsia="zh-CN"/>
        </w:rPr>
        <w:t xml:space="preserve">-29 </w:t>
      </w:r>
      <w:r>
        <w:rPr>
          <w:rFonts w:eastAsia="宋体" w:cs="Times New Roman"/>
          <w:b w:val="0"/>
          <w:sz w:val="21"/>
          <w:lang w:eastAsia="zh-CN"/>
        </w:rPr>
        <w:t>用户</w:t>
      </w:r>
      <w:proofErr w:type="gramEnd"/>
      <w:r>
        <w:rPr>
          <w:rFonts w:eastAsia="宋体" w:cs="Times New Roman"/>
          <w:b w:val="0"/>
          <w:sz w:val="21"/>
          <w:lang w:eastAsia="zh-CN"/>
        </w:rPr>
        <w:t>操作日志设计流程图</w:t>
      </w:r>
    </w:p>
    <w:p w14:paraId="0BF9E654" w14:textId="77777777" w:rsidR="000D2AA3" w:rsidRDefault="00000000">
      <w:pPr>
        <w:pStyle w:val="5"/>
      </w:pPr>
      <w:bookmarkStart w:id="555" w:name="_Toc8841"/>
      <w:r>
        <w:lastRenderedPageBreak/>
        <w:t xml:space="preserve">5.7.2.4.4 </w:t>
      </w:r>
      <w:proofErr w:type="spellStart"/>
      <w:r>
        <w:t>内部方法</w:t>
      </w:r>
      <w:bookmarkEnd w:id="555"/>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61"/>
        <w:gridCol w:w="6860"/>
      </w:tblGrid>
      <w:tr w:rsidR="000D2AA3" w14:paraId="0C365B5A" w14:textId="77777777">
        <w:trPr>
          <w:tblHeader/>
          <w:jc w:val="center"/>
        </w:trPr>
        <w:tc>
          <w:tcPr>
            <w:tcW w:w="1361" w:type="dxa"/>
            <w:shd w:val="clear" w:color="auto" w:fill="F2F2F2"/>
            <w:tcMar>
              <w:top w:w="80" w:type="dxa"/>
              <w:left w:w="90" w:type="dxa"/>
              <w:bottom w:w="80" w:type="dxa"/>
              <w:right w:w="90" w:type="dxa"/>
            </w:tcMar>
            <w:vAlign w:val="center"/>
          </w:tcPr>
          <w:p w14:paraId="0D05D539" w14:textId="77777777" w:rsidR="000D2AA3" w:rsidRDefault="00000000">
            <w:pPr>
              <w:keepNext/>
              <w:keepLines/>
              <w:spacing w:line="240" w:lineRule="auto"/>
              <w:ind w:firstLine="0"/>
              <w:jc w:val="center"/>
            </w:pPr>
            <w:proofErr w:type="spellStart"/>
            <w:r>
              <w:rPr>
                <w:rFonts w:eastAsia="宋体" w:cs="Times New Roman"/>
                <w:b/>
                <w:sz w:val="18"/>
              </w:rPr>
              <w:t>项目</w:t>
            </w:r>
            <w:proofErr w:type="spellEnd"/>
          </w:p>
        </w:tc>
        <w:tc>
          <w:tcPr>
            <w:tcW w:w="6860" w:type="dxa"/>
            <w:shd w:val="clear" w:color="auto" w:fill="F2F2F2"/>
            <w:tcMar>
              <w:top w:w="80" w:type="dxa"/>
              <w:left w:w="90" w:type="dxa"/>
              <w:bottom w:w="80" w:type="dxa"/>
              <w:right w:w="90" w:type="dxa"/>
            </w:tcMar>
            <w:vAlign w:val="center"/>
          </w:tcPr>
          <w:p w14:paraId="33D1A1BB" w14:textId="77777777" w:rsidR="000D2AA3" w:rsidRDefault="00000000">
            <w:pPr>
              <w:keepNext/>
              <w:keepLines/>
              <w:spacing w:line="240" w:lineRule="auto"/>
              <w:ind w:firstLine="0"/>
              <w:jc w:val="center"/>
            </w:pPr>
            <w:proofErr w:type="spellStart"/>
            <w:r>
              <w:rPr>
                <w:rFonts w:eastAsia="宋体" w:cs="Times New Roman"/>
                <w:b/>
                <w:sz w:val="18"/>
              </w:rPr>
              <w:t>内容</w:t>
            </w:r>
            <w:proofErr w:type="spellEnd"/>
          </w:p>
        </w:tc>
      </w:tr>
      <w:tr w:rsidR="000D2AA3" w14:paraId="0C3FC79E" w14:textId="77777777">
        <w:trPr>
          <w:jc w:val="center"/>
        </w:trPr>
        <w:tc>
          <w:tcPr>
            <w:tcW w:w="1361" w:type="dxa"/>
            <w:tcMar>
              <w:top w:w="80" w:type="dxa"/>
              <w:left w:w="90" w:type="dxa"/>
              <w:bottom w:w="80" w:type="dxa"/>
              <w:right w:w="90" w:type="dxa"/>
            </w:tcMar>
            <w:vAlign w:val="center"/>
          </w:tcPr>
          <w:p w14:paraId="1C5B4C10" w14:textId="77777777" w:rsidR="000D2AA3" w:rsidRDefault="00000000">
            <w:pPr>
              <w:spacing w:line="240" w:lineRule="auto"/>
              <w:ind w:firstLine="0"/>
              <w:jc w:val="left"/>
            </w:pPr>
            <w:proofErr w:type="spellStart"/>
            <w:r>
              <w:rPr>
                <w:rFonts w:eastAsia="宋体" w:cs="Times New Roman"/>
                <w:sz w:val="18"/>
              </w:rPr>
              <w:t>操作名</w:t>
            </w:r>
            <w:proofErr w:type="spellEnd"/>
          </w:p>
        </w:tc>
        <w:tc>
          <w:tcPr>
            <w:tcW w:w="6860" w:type="dxa"/>
            <w:tcMar>
              <w:top w:w="80" w:type="dxa"/>
              <w:left w:w="90" w:type="dxa"/>
              <w:bottom w:w="80" w:type="dxa"/>
              <w:right w:w="90" w:type="dxa"/>
            </w:tcMar>
            <w:vAlign w:val="center"/>
          </w:tcPr>
          <w:p w14:paraId="7581B669" w14:textId="77777777" w:rsidR="000D2AA3" w:rsidRDefault="00000000">
            <w:pPr>
              <w:spacing w:line="240" w:lineRule="auto"/>
              <w:ind w:firstLine="0"/>
              <w:jc w:val="left"/>
            </w:pPr>
            <w:proofErr w:type="spellStart"/>
            <w:r>
              <w:rPr>
                <w:rFonts w:eastAsia="宋体" w:cs="Times New Roman"/>
                <w:sz w:val="18"/>
              </w:rPr>
              <w:t>用户操作日志类</w:t>
            </w:r>
            <w:proofErr w:type="spellEnd"/>
          </w:p>
        </w:tc>
      </w:tr>
      <w:tr w:rsidR="000D2AA3" w14:paraId="4F1D1E89" w14:textId="77777777">
        <w:trPr>
          <w:jc w:val="center"/>
        </w:trPr>
        <w:tc>
          <w:tcPr>
            <w:tcW w:w="1361" w:type="dxa"/>
            <w:tcMar>
              <w:top w:w="80" w:type="dxa"/>
              <w:left w:w="90" w:type="dxa"/>
              <w:bottom w:w="80" w:type="dxa"/>
              <w:right w:w="90" w:type="dxa"/>
            </w:tcMar>
            <w:vAlign w:val="center"/>
          </w:tcPr>
          <w:p w14:paraId="05D9BA6A" w14:textId="77777777" w:rsidR="000D2AA3" w:rsidRDefault="00000000">
            <w:pPr>
              <w:spacing w:line="240" w:lineRule="auto"/>
              <w:ind w:firstLine="0"/>
              <w:jc w:val="left"/>
            </w:pPr>
            <w:proofErr w:type="spellStart"/>
            <w:r>
              <w:rPr>
                <w:rFonts w:eastAsia="宋体" w:cs="Times New Roman"/>
                <w:sz w:val="18"/>
              </w:rPr>
              <w:t>定义</w:t>
            </w:r>
            <w:proofErr w:type="spellEnd"/>
          </w:p>
        </w:tc>
        <w:tc>
          <w:tcPr>
            <w:tcW w:w="6860" w:type="dxa"/>
            <w:tcMar>
              <w:top w:w="80" w:type="dxa"/>
              <w:left w:w="90" w:type="dxa"/>
              <w:bottom w:w="80" w:type="dxa"/>
              <w:right w:w="90" w:type="dxa"/>
            </w:tcMar>
            <w:vAlign w:val="center"/>
          </w:tcPr>
          <w:p w14:paraId="0CD128F6" w14:textId="77777777" w:rsidR="000D2AA3" w:rsidRDefault="00000000">
            <w:pPr>
              <w:spacing w:line="240" w:lineRule="auto"/>
              <w:ind w:firstLine="0"/>
              <w:jc w:val="left"/>
            </w:pPr>
            <w:proofErr w:type="spellStart"/>
            <w:r>
              <w:rPr>
                <w:rFonts w:eastAsia="宋体" w:cs="Times New Roman"/>
                <w:sz w:val="18"/>
              </w:rPr>
              <w:t>AuditResult</w:t>
            </w:r>
            <w:proofErr w:type="spellEnd"/>
            <w:r>
              <w:rPr>
                <w:rFonts w:eastAsia="宋体" w:cs="Times New Roman"/>
                <w:sz w:val="18"/>
              </w:rPr>
              <w:t xml:space="preserve"> </w:t>
            </w:r>
            <w:proofErr w:type="spellStart"/>
            <w:proofErr w:type="gramStart"/>
            <w:r>
              <w:rPr>
                <w:rFonts w:eastAsia="宋体" w:cs="Times New Roman"/>
                <w:sz w:val="18"/>
              </w:rPr>
              <w:t>recordAndQuery</w:t>
            </w:r>
            <w:proofErr w:type="spellEnd"/>
            <w:r>
              <w:rPr>
                <w:rFonts w:eastAsia="宋体" w:cs="Times New Roman"/>
                <w:sz w:val="18"/>
              </w:rPr>
              <w:t>(</w:t>
            </w:r>
            <w:proofErr w:type="spellStart"/>
            <w:proofErr w:type="gramEnd"/>
            <w:r>
              <w:rPr>
                <w:rFonts w:eastAsia="宋体" w:cs="Times New Roman"/>
                <w:sz w:val="18"/>
              </w:rPr>
              <w:t>AuditRequest</w:t>
            </w:r>
            <w:proofErr w:type="spellEnd"/>
            <w:r>
              <w:rPr>
                <w:rFonts w:eastAsia="宋体" w:cs="Times New Roman"/>
                <w:sz w:val="18"/>
              </w:rPr>
              <w:t xml:space="preserve"> </w:t>
            </w:r>
            <w:proofErr w:type="spellStart"/>
            <w:r>
              <w:rPr>
                <w:rFonts w:eastAsia="宋体" w:cs="Times New Roman"/>
                <w:sz w:val="18"/>
              </w:rPr>
              <w:t>auditRequest</w:t>
            </w:r>
            <w:proofErr w:type="spellEnd"/>
            <w:r>
              <w:rPr>
                <w:rFonts w:eastAsia="宋体" w:cs="Times New Roman"/>
                <w:sz w:val="18"/>
              </w:rPr>
              <w:t>)</w:t>
            </w:r>
          </w:p>
        </w:tc>
      </w:tr>
      <w:tr w:rsidR="000D2AA3" w14:paraId="31D7473B" w14:textId="77777777">
        <w:trPr>
          <w:jc w:val="center"/>
        </w:trPr>
        <w:tc>
          <w:tcPr>
            <w:tcW w:w="1361" w:type="dxa"/>
            <w:tcMar>
              <w:top w:w="80" w:type="dxa"/>
              <w:left w:w="90" w:type="dxa"/>
              <w:bottom w:w="80" w:type="dxa"/>
              <w:right w:w="90" w:type="dxa"/>
            </w:tcMar>
            <w:vAlign w:val="center"/>
          </w:tcPr>
          <w:p w14:paraId="2B295E50" w14:textId="77777777" w:rsidR="000D2AA3" w:rsidRDefault="00000000">
            <w:pPr>
              <w:spacing w:line="240" w:lineRule="auto"/>
              <w:ind w:firstLine="0"/>
              <w:jc w:val="left"/>
            </w:pPr>
            <w:proofErr w:type="spellStart"/>
            <w:r>
              <w:rPr>
                <w:rFonts w:eastAsia="宋体" w:cs="Times New Roman"/>
                <w:sz w:val="18"/>
              </w:rPr>
              <w:t>说明</w:t>
            </w:r>
            <w:proofErr w:type="spellEnd"/>
          </w:p>
        </w:tc>
        <w:tc>
          <w:tcPr>
            <w:tcW w:w="6860" w:type="dxa"/>
            <w:tcMar>
              <w:top w:w="80" w:type="dxa"/>
              <w:left w:w="90" w:type="dxa"/>
              <w:bottom w:w="80" w:type="dxa"/>
              <w:right w:w="90" w:type="dxa"/>
            </w:tcMar>
            <w:vAlign w:val="center"/>
          </w:tcPr>
          <w:p w14:paraId="6D13F628" w14:textId="77777777" w:rsidR="000D2AA3" w:rsidRDefault="00000000">
            <w:pPr>
              <w:spacing w:line="240" w:lineRule="auto"/>
              <w:ind w:firstLine="0"/>
              <w:jc w:val="left"/>
              <w:rPr>
                <w:lang w:eastAsia="zh-CN"/>
              </w:rPr>
            </w:pPr>
            <w:r>
              <w:rPr>
                <w:rFonts w:eastAsia="宋体" w:cs="Times New Roman"/>
                <w:sz w:val="18"/>
                <w:lang w:eastAsia="zh-CN"/>
              </w:rPr>
              <w:t>统一记录用户、时间、模块、动作、对象和结果，支持按条件查询与导出审计记录。</w:t>
            </w:r>
          </w:p>
        </w:tc>
      </w:tr>
    </w:tbl>
    <w:p w14:paraId="2AD46F16" w14:textId="77777777" w:rsidR="000D2AA3" w:rsidRDefault="000D2AA3">
      <w:pPr>
        <w:spacing w:after="40"/>
        <w:rPr>
          <w:lang w:eastAsia="zh-CN"/>
        </w:rPr>
      </w:pPr>
    </w:p>
    <w:p w14:paraId="32B671DD" w14:textId="77777777" w:rsidR="000D2AA3" w:rsidRDefault="00000000">
      <w:pPr>
        <w:pStyle w:val="5"/>
        <w:rPr>
          <w:lang w:eastAsia="zh-CN"/>
        </w:rPr>
      </w:pPr>
      <w:bookmarkStart w:id="556" w:name="_Toc5119"/>
      <w:r>
        <w:rPr>
          <w:lang w:eastAsia="zh-CN"/>
        </w:rPr>
        <w:t>5.7.2.</w:t>
      </w:r>
      <w:proofErr w:type="gramStart"/>
      <w:r>
        <w:rPr>
          <w:lang w:eastAsia="zh-CN"/>
        </w:rPr>
        <w:t xml:space="preserve">4.5 </w:t>
      </w:r>
      <w:r>
        <w:rPr>
          <w:lang w:eastAsia="zh-CN"/>
        </w:rPr>
        <w:t>对外</w:t>
      </w:r>
      <w:proofErr w:type="gramEnd"/>
      <w:r>
        <w:rPr>
          <w:lang w:eastAsia="zh-CN"/>
        </w:rPr>
        <w:t>接口</w:t>
      </w:r>
      <w:bookmarkEnd w:id="556"/>
    </w:p>
    <w:p w14:paraId="1C3B0115" w14:textId="77777777" w:rsidR="000D2AA3" w:rsidRDefault="00000000">
      <w:pPr>
        <w:spacing w:after="60"/>
        <w:ind w:firstLine="420"/>
        <w:rPr>
          <w:lang w:eastAsia="zh-CN"/>
        </w:rPr>
      </w:pPr>
      <w:r>
        <w:rPr>
          <w:rFonts w:eastAsia="宋体" w:cs="Times New Roman"/>
          <w:sz w:val="21"/>
          <w:lang w:eastAsia="zh-CN"/>
        </w:rPr>
        <w:t>通过统一审计接口接收操作事件或查询条件并向</w:t>
      </w:r>
      <w:r>
        <w:rPr>
          <w:rFonts w:eastAsia="宋体" w:cs="Times New Roman"/>
          <w:sz w:val="21"/>
          <w:lang w:eastAsia="zh-CN"/>
        </w:rPr>
        <w:t>SQLite</w:t>
      </w:r>
      <w:r>
        <w:rPr>
          <w:rFonts w:eastAsia="宋体" w:cs="Times New Roman"/>
          <w:sz w:val="21"/>
          <w:lang w:eastAsia="zh-CN"/>
        </w:rPr>
        <w:t>日志表</w:t>
      </w:r>
      <w:r>
        <w:rPr>
          <w:rFonts w:eastAsia="宋体" w:cs="Times New Roman"/>
          <w:sz w:val="21"/>
          <w:lang w:eastAsia="zh-CN"/>
        </w:rPr>
        <w:t>/</w:t>
      </w:r>
      <w:r>
        <w:rPr>
          <w:rFonts w:eastAsia="宋体" w:cs="Times New Roman"/>
          <w:sz w:val="21"/>
          <w:lang w:eastAsia="zh-CN"/>
        </w:rPr>
        <w:t>审计界面提供日志记录或查询结果。接口数据采用</w:t>
      </w:r>
      <w:proofErr w:type="spellStart"/>
      <w:r>
        <w:rPr>
          <w:rFonts w:eastAsia="宋体" w:cs="Times New Roman"/>
          <w:sz w:val="21"/>
          <w:lang w:eastAsia="zh-CN"/>
        </w:rPr>
        <w:t>AuditRequest</w:t>
      </w:r>
      <w:proofErr w:type="spellEnd"/>
      <w:r>
        <w:rPr>
          <w:rFonts w:eastAsia="宋体" w:cs="Times New Roman"/>
          <w:sz w:val="21"/>
          <w:lang w:eastAsia="zh-CN"/>
        </w:rPr>
        <w:t>与</w:t>
      </w:r>
      <w:proofErr w:type="spellStart"/>
      <w:r>
        <w:rPr>
          <w:rFonts w:eastAsia="宋体" w:cs="Times New Roman"/>
          <w:sz w:val="21"/>
          <w:lang w:eastAsia="zh-CN"/>
        </w:rPr>
        <w:t>AuditResult</w:t>
      </w:r>
      <w:proofErr w:type="spellEnd"/>
      <w:r>
        <w:rPr>
          <w:rFonts w:eastAsia="宋体" w:cs="Times New Roman"/>
          <w:sz w:val="21"/>
          <w:lang w:eastAsia="zh-CN"/>
        </w:rPr>
        <w:t>定义，调用方必须处理成功、失败和超时状态。</w:t>
      </w:r>
    </w:p>
    <w:p w14:paraId="1EA53548" w14:textId="77777777" w:rsidR="000D2AA3" w:rsidRDefault="00000000">
      <w:pPr>
        <w:pStyle w:val="5"/>
        <w:rPr>
          <w:lang w:eastAsia="zh-CN"/>
        </w:rPr>
      </w:pPr>
      <w:bookmarkStart w:id="557" w:name="_Toc16461"/>
      <w:r>
        <w:rPr>
          <w:lang w:eastAsia="zh-CN"/>
        </w:rPr>
        <w:t>5.7.2.</w:t>
      </w:r>
      <w:proofErr w:type="gramStart"/>
      <w:r>
        <w:rPr>
          <w:lang w:eastAsia="zh-CN"/>
        </w:rPr>
        <w:t xml:space="preserve">4.6 </w:t>
      </w:r>
      <w:r>
        <w:rPr>
          <w:lang w:eastAsia="zh-CN"/>
        </w:rPr>
        <w:t>限制</w:t>
      </w:r>
      <w:proofErr w:type="gramEnd"/>
      <w:r>
        <w:rPr>
          <w:lang w:eastAsia="zh-CN"/>
        </w:rPr>
        <w:t>条件</w:t>
      </w:r>
      <w:bookmarkEnd w:id="557"/>
    </w:p>
    <w:p w14:paraId="42F9DCE7" w14:textId="77777777" w:rsidR="000D2AA3" w:rsidRDefault="00000000">
      <w:pPr>
        <w:spacing w:after="60"/>
        <w:ind w:firstLine="420"/>
        <w:rPr>
          <w:lang w:eastAsia="zh-CN"/>
        </w:rPr>
      </w:pPr>
      <w:r>
        <w:rPr>
          <w:rFonts w:eastAsia="宋体" w:cs="Times New Roman"/>
          <w:sz w:val="21"/>
          <w:lang w:eastAsia="zh-CN"/>
        </w:rPr>
        <w:t>日志记录不可由普通用户修改或删除。</w:t>
      </w:r>
    </w:p>
    <w:p w14:paraId="069C6A48" w14:textId="77777777" w:rsidR="000D2AA3" w:rsidRDefault="00000000">
      <w:pPr>
        <w:pStyle w:val="5"/>
        <w:rPr>
          <w:lang w:eastAsia="zh-CN"/>
        </w:rPr>
      </w:pPr>
      <w:bookmarkStart w:id="558" w:name="_Toc9023"/>
      <w:r>
        <w:rPr>
          <w:lang w:eastAsia="zh-CN"/>
        </w:rPr>
        <w:t>5.7.2.4.</w:t>
      </w:r>
      <w:proofErr w:type="gramStart"/>
      <w:r>
        <w:rPr>
          <w:lang w:eastAsia="zh-CN"/>
        </w:rPr>
        <w:t xml:space="preserve">7 </w:t>
      </w:r>
      <w:r>
        <w:rPr>
          <w:lang w:eastAsia="zh-CN"/>
        </w:rPr>
        <w:t>内部</w:t>
      </w:r>
      <w:proofErr w:type="gramEnd"/>
      <w:r>
        <w:rPr>
          <w:lang w:eastAsia="zh-CN"/>
        </w:rPr>
        <w:t>测试计划</w:t>
      </w:r>
      <w:bookmarkEnd w:id="558"/>
    </w:p>
    <w:p w14:paraId="39A5EFE6"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-71 </w:t>
      </w:r>
      <w:r>
        <w:rPr>
          <w:rFonts w:eastAsia="宋体" w:cs="Times New Roman"/>
          <w:b w:val="0"/>
          <w:sz w:val="21"/>
          <w:lang w:eastAsia="zh-CN"/>
        </w:rPr>
        <w:t>用户</w:t>
      </w:r>
      <w:proofErr w:type="gramEnd"/>
      <w:r>
        <w:rPr>
          <w:rFonts w:eastAsia="宋体" w:cs="Times New Roman"/>
          <w:b w:val="0"/>
          <w:sz w:val="21"/>
          <w:lang w:eastAsia="zh-CN"/>
        </w:rPr>
        <w:t>操作日志内部测试计划</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0D2AA3" w14:paraId="3C0DFF2F" w14:textId="77777777">
        <w:trPr>
          <w:tblHeader/>
          <w:jc w:val="center"/>
        </w:trPr>
        <w:tc>
          <w:tcPr>
            <w:tcW w:w="1417" w:type="dxa"/>
            <w:shd w:val="clear" w:color="auto" w:fill="F2F2F2"/>
            <w:tcMar>
              <w:top w:w="80" w:type="dxa"/>
              <w:left w:w="90" w:type="dxa"/>
              <w:bottom w:w="80" w:type="dxa"/>
              <w:right w:w="90" w:type="dxa"/>
            </w:tcMar>
            <w:vAlign w:val="center"/>
          </w:tcPr>
          <w:p w14:paraId="2DF116AF" w14:textId="77777777" w:rsidR="000D2AA3" w:rsidRDefault="00000000">
            <w:pPr>
              <w:keepNext/>
              <w:keepLines/>
              <w:spacing w:line="240" w:lineRule="auto"/>
              <w:ind w:firstLine="0"/>
              <w:jc w:val="center"/>
            </w:pPr>
            <w:proofErr w:type="spellStart"/>
            <w:r>
              <w:rPr>
                <w:rFonts w:eastAsia="宋体" w:cs="Times New Roman"/>
                <w:b/>
                <w:sz w:val="17"/>
              </w:rPr>
              <w:t>项目</w:t>
            </w:r>
            <w:proofErr w:type="spellEnd"/>
          </w:p>
        </w:tc>
        <w:tc>
          <w:tcPr>
            <w:tcW w:w="6803" w:type="dxa"/>
            <w:shd w:val="clear" w:color="auto" w:fill="F2F2F2"/>
            <w:tcMar>
              <w:top w:w="80" w:type="dxa"/>
              <w:left w:w="90" w:type="dxa"/>
              <w:bottom w:w="80" w:type="dxa"/>
              <w:right w:w="90" w:type="dxa"/>
            </w:tcMar>
            <w:vAlign w:val="center"/>
          </w:tcPr>
          <w:p w14:paraId="15000008" w14:textId="77777777" w:rsidR="000D2AA3" w:rsidRDefault="00000000">
            <w:pPr>
              <w:keepNext/>
              <w:keepLines/>
              <w:spacing w:line="240" w:lineRule="auto"/>
              <w:ind w:firstLine="0"/>
              <w:jc w:val="center"/>
            </w:pPr>
            <w:proofErr w:type="spellStart"/>
            <w:r>
              <w:rPr>
                <w:rFonts w:eastAsia="宋体" w:cs="Times New Roman"/>
                <w:b/>
                <w:sz w:val="17"/>
              </w:rPr>
              <w:t>描述</w:t>
            </w:r>
            <w:proofErr w:type="spellEnd"/>
          </w:p>
        </w:tc>
      </w:tr>
      <w:tr w:rsidR="000D2AA3" w14:paraId="1CE0FEA2" w14:textId="77777777">
        <w:trPr>
          <w:jc w:val="center"/>
        </w:trPr>
        <w:tc>
          <w:tcPr>
            <w:tcW w:w="1417" w:type="dxa"/>
            <w:tcMar>
              <w:top w:w="80" w:type="dxa"/>
              <w:left w:w="90" w:type="dxa"/>
              <w:bottom w:w="80" w:type="dxa"/>
              <w:right w:w="90" w:type="dxa"/>
            </w:tcMar>
            <w:vAlign w:val="center"/>
          </w:tcPr>
          <w:p w14:paraId="00038479" w14:textId="77777777" w:rsidR="000D2AA3"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21FDB3A1" w14:textId="77777777" w:rsidR="000D2AA3" w:rsidRDefault="00000000">
            <w:pPr>
              <w:spacing w:line="240" w:lineRule="auto"/>
              <w:ind w:firstLine="0"/>
              <w:jc w:val="left"/>
              <w:rPr>
                <w:lang w:eastAsia="zh-CN"/>
              </w:rPr>
            </w:pPr>
            <w:r>
              <w:rPr>
                <w:rFonts w:eastAsia="宋体" w:cs="Times New Roman"/>
                <w:sz w:val="17"/>
                <w:lang w:eastAsia="zh-CN"/>
              </w:rPr>
              <w:t>系统管理模块及依赖服务可用，准备有效与无效操作事件或查询条件样例。</w:t>
            </w:r>
          </w:p>
        </w:tc>
      </w:tr>
      <w:tr w:rsidR="000D2AA3" w14:paraId="3ADBEBCE" w14:textId="77777777">
        <w:trPr>
          <w:jc w:val="center"/>
        </w:trPr>
        <w:tc>
          <w:tcPr>
            <w:tcW w:w="1417" w:type="dxa"/>
            <w:tcMar>
              <w:top w:w="80" w:type="dxa"/>
              <w:left w:w="90" w:type="dxa"/>
              <w:bottom w:w="80" w:type="dxa"/>
              <w:right w:w="90" w:type="dxa"/>
            </w:tcMar>
            <w:vAlign w:val="center"/>
          </w:tcPr>
          <w:p w14:paraId="7E9557AA" w14:textId="77777777" w:rsidR="000D2AA3"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42510FE7" w14:textId="77777777" w:rsidR="000D2AA3" w:rsidRDefault="00000000">
            <w:pPr>
              <w:spacing w:line="240" w:lineRule="auto"/>
              <w:ind w:firstLine="0"/>
              <w:jc w:val="left"/>
              <w:rPr>
                <w:lang w:eastAsia="zh-CN"/>
              </w:rPr>
            </w:pPr>
            <w:r>
              <w:rPr>
                <w:rFonts w:eastAsia="宋体" w:cs="Times New Roman"/>
                <w:sz w:val="17"/>
                <w:lang w:eastAsia="zh-CN"/>
              </w:rPr>
              <w:t>受控操作发生或管理员查询日志</w:t>
            </w:r>
          </w:p>
        </w:tc>
      </w:tr>
      <w:tr w:rsidR="000D2AA3" w14:paraId="0FF2C43B" w14:textId="77777777">
        <w:trPr>
          <w:jc w:val="center"/>
        </w:trPr>
        <w:tc>
          <w:tcPr>
            <w:tcW w:w="1417" w:type="dxa"/>
            <w:tcMar>
              <w:top w:w="80" w:type="dxa"/>
              <w:left w:w="90" w:type="dxa"/>
              <w:bottom w:w="80" w:type="dxa"/>
              <w:right w:w="90" w:type="dxa"/>
            </w:tcMar>
            <w:vAlign w:val="center"/>
          </w:tcPr>
          <w:p w14:paraId="21F22457" w14:textId="77777777" w:rsidR="000D2AA3"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6168E3A9" w14:textId="77777777" w:rsidR="000D2AA3" w:rsidRDefault="00000000">
            <w:pPr>
              <w:spacing w:line="240" w:lineRule="auto"/>
              <w:ind w:firstLine="0"/>
              <w:jc w:val="left"/>
              <w:rPr>
                <w:lang w:eastAsia="zh-CN"/>
              </w:rPr>
            </w:pPr>
            <w:r>
              <w:rPr>
                <w:rFonts w:eastAsia="宋体" w:cs="Times New Roman"/>
                <w:sz w:val="17"/>
                <w:lang w:eastAsia="zh-CN"/>
              </w:rPr>
              <w:t>操作取消、处理完成或出现不可继续的校验错误。</w:t>
            </w:r>
          </w:p>
        </w:tc>
      </w:tr>
      <w:tr w:rsidR="000D2AA3" w14:paraId="63F7175A" w14:textId="77777777">
        <w:trPr>
          <w:jc w:val="center"/>
        </w:trPr>
        <w:tc>
          <w:tcPr>
            <w:tcW w:w="1417" w:type="dxa"/>
            <w:tcMar>
              <w:top w:w="80" w:type="dxa"/>
              <w:left w:w="90" w:type="dxa"/>
              <w:bottom w:w="80" w:type="dxa"/>
              <w:right w:w="90" w:type="dxa"/>
            </w:tcMar>
            <w:vAlign w:val="center"/>
          </w:tcPr>
          <w:p w14:paraId="6F5ECC3E" w14:textId="77777777" w:rsidR="000D2AA3"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22CE6B4C" w14:textId="77777777" w:rsidR="000D2AA3" w:rsidRDefault="00000000">
            <w:pPr>
              <w:spacing w:line="240" w:lineRule="auto"/>
              <w:ind w:firstLine="0"/>
              <w:jc w:val="left"/>
            </w:pPr>
            <w:proofErr w:type="spellStart"/>
            <w:r>
              <w:rPr>
                <w:rFonts w:eastAsia="宋体" w:cs="Times New Roman"/>
                <w:sz w:val="17"/>
              </w:rPr>
              <w:t>系统</w:t>
            </w:r>
            <w:proofErr w:type="spellEnd"/>
            <w:r>
              <w:rPr>
                <w:rFonts w:eastAsia="宋体" w:cs="Times New Roman"/>
                <w:sz w:val="17"/>
              </w:rPr>
              <w:t>/</w:t>
            </w:r>
            <w:proofErr w:type="spellStart"/>
            <w:r>
              <w:rPr>
                <w:rFonts w:eastAsia="宋体" w:cs="Times New Roman"/>
                <w:sz w:val="17"/>
              </w:rPr>
              <w:t>管理员</w:t>
            </w:r>
            <w:proofErr w:type="spellEnd"/>
          </w:p>
        </w:tc>
      </w:tr>
      <w:tr w:rsidR="000D2AA3" w14:paraId="4EBE540F" w14:textId="77777777">
        <w:trPr>
          <w:jc w:val="center"/>
        </w:trPr>
        <w:tc>
          <w:tcPr>
            <w:tcW w:w="1417" w:type="dxa"/>
            <w:tcMar>
              <w:top w:w="80" w:type="dxa"/>
              <w:left w:w="90" w:type="dxa"/>
              <w:bottom w:w="80" w:type="dxa"/>
              <w:right w:w="90" w:type="dxa"/>
            </w:tcMar>
            <w:vAlign w:val="center"/>
          </w:tcPr>
          <w:p w14:paraId="1947C23F" w14:textId="77777777" w:rsidR="000D2AA3"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70F3A999" w14:textId="77777777" w:rsidR="000D2AA3" w:rsidRDefault="00000000">
            <w:pPr>
              <w:spacing w:line="240" w:lineRule="auto"/>
              <w:ind w:firstLine="0"/>
              <w:jc w:val="left"/>
            </w:pPr>
            <w:proofErr w:type="spellStart"/>
            <w:r>
              <w:rPr>
                <w:rFonts w:eastAsia="宋体" w:cs="Times New Roman"/>
                <w:sz w:val="17"/>
              </w:rPr>
              <w:t>输入</w:t>
            </w:r>
            <w:r>
              <w:rPr>
                <w:rFonts w:eastAsia="宋体" w:cs="Times New Roman"/>
                <w:sz w:val="17"/>
              </w:rPr>
              <w:t>auditRequest</w:t>
            </w:r>
            <w:r>
              <w:rPr>
                <w:rFonts w:eastAsia="宋体" w:cs="Times New Roman"/>
                <w:sz w:val="17"/>
              </w:rPr>
              <w:t>，输出</w:t>
            </w:r>
            <w:r>
              <w:rPr>
                <w:rFonts w:eastAsia="宋体" w:cs="Times New Roman"/>
                <w:sz w:val="17"/>
              </w:rPr>
              <w:t>auditResult</w:t>
            </w:r>
            <w:proofErr w:type="spellEnd"/>
            <w:r>
              <w:rPr>
                <w:rFonts w:eastAsia="宋体" w:cs="Times New Roman"/>
                <w:sz w:val="17"/>
              </w:rPr>
              <w:t>。</w:t>
            </w:r>
          </w:p>
        </w:tc>
      </w:tr>
      <w:tr w:rsidR="000D2AA3" w14:paraId="704E351F" w14:textId="77777777">
        <w:trPr>
          <w:jc w:val="center"/>
        </w:trPr>
        <w:tc>
          <w:tcPr>
            <w:tcW w:w="1417" w:type="dxa"/>
            <w:tcMar>
              <w:top w:w="80" w:type="dxa"/>
              <w:left w:w="90" w:type="dxa"/>
              <w:bottom w:w="80" w:type="dxa"/>
              <w:right w:w="90" w:type="dxa"/>
            </w:tcMar>
            <w:vAlign w:val="center"/>
          </w:tcPr>
          <w:p w14:paraId="76AB987D" w14:textId="77777777" w:rsidR="000D2AA3"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3005F9D5" w14:textId="77777777" w:rsidR="000D2AA3" w:rsidRDefault="00000000">
            <w:pPr>
              <w:spacing w:line="240" w:lineRule="auto"/>
              <w:ind w:firstLine="0"/>
              <w:jc w:val="left"/>
              <w:rPr>
                <w:lang w:eastAsia="zh-CN"/>
              </w:rPr>
            </w:pPr>
            <w:r>
              <w:rPr>
                <w:rFonts w:eastAsia="宋体" w:cs="Times New Roman"/>
                <w:sz w:val="17"/>
                <w:lang w:eastAsia="zh-CN"/>
              </w:rPr>
              <w:t>覆盖正常流程、边界值、缺失字段、重复请求和依赖异常。</w:t>
            </w:r>
          </w:p>
        </w:tc>
      </w:tr>
      <w:tr w:rsidR="000D2AA3" w14:paraId="611890A5" w14:textId="77777777">
        <w:trPr>
          <w:jc w:val="center"/>
        </w:trPr>
        <w:tc>
          <w:tcPr>
            <w:tcW w:w="1417" w:type="dxa"/>
            <w:tcMar>
              <w:top w:w="80" w:type="dxa"/>
              <w:left w:w="90" w:type="dxa"/>
              <w:bottom w:w="80" w:type="dxa"/>
              <w:right w:w="90" w:type="dxa"/>
            </w:tcMar>
            <w:vAlign w:val="center"/>
          </w:tcPr>
          <w:p w14:paraId="0358D0D0" w14:textId="77777777" w:rsidR="000D2AA3"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014F7A6E" w14:textId="77777777" w:rsidR="000D2AA3" w:rsidRDefault="00000000">
            <w:pPr>
              <w:spacing w:line="240" w:lineRule="auto"/>
              <w:ind w:firstLine="0"/>
              <w:jc w:val="left"/>
              <w:rPr>
                <w:lang w:eastAsia="zh-CN"/>
              </w:rPr>
            </w:pPr>
            <w:r>
              <w:rPr>
                <w:rFonts w:eastAsia="宋体" w:cs="Times New Roman"/>
                <w:sz w:val="17"/>
                <w:lang w:eastAsia="zh-CN"/>
              </w:rPr>
              <w:t>核对错误码、日志上下文、状态回滚和用户提示。</w:t>
            </w:r>
          </w:p>
        </w:tc>
      </w:tr>
      <w:tr w:rsidR="000D2AA3" w14:paraId="6F52A829" w14:textId="77777777">
        <w:trPr>
          <w:jc w:val="center"/>
        </w:trPr>
        <w:tc>
          <w:tcPr>
            <w:tcW w:w="1417" w:type="dxa"/>
            <w:tcMar>
              <w:top w:w="80" w:type="dxa"/>
              <w:left w:w="90" w:type="dxa"/>
              <w:bottom w:w="80" w:type="dxa"/>
              <w:right w:w="90" w:type="dxa"/>
            </w:tcMar>
            <w:vAlign w:val="center"/>
          </w:tcPr>
          <w:p w14:paraId="0671FD1C" w14:textId="77777777" w:rsidR="000D2AA3"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5E07E114" w14:textId="77777777" w:rsidR="000D2AA3" w:rsidRDefault="00000000">
            <w:pPr>
              <w:spacing w:line="240" w:lineRule="auto"/>
              <w:ind w:firstLine="0"/>
              <w:jc w:val="left"/>
              <w:rPr>
                <w:lang w:eastAsia="zh-CN"/>
              </w:rPr>
            </w:pPr>
            <w:r>
              <w:rPr>
                <w:rFonts w:eastAsia="宋体" w:cs="Times New Roman"/>
                <w:sz w:val="17"/>
                <w:lang w:eastAsia="zh-CN"/>
              </w:rPr>
              <w:t>按预期生成日志记录或查询结果且状态、数据和日志一致。</w:t>
            </w:r>
          </w:p>
        </w:tc>
      </w:tr>
      <w:tr w:rsidR="000D2AA3" w14:paraId="1F2AA2DE" w14:textId="77777777">
        <w:trPr>
          <w:jc w:val="center"/>
        </w:trPr>
        <w:tc>
          <w:tcPr>
            <w:tcW w:w="1417" w:type="dxa"/>
            <w:tcMar>
              <w:top w:w="80" w:type="dxa"/>
              <w:left w:w="90" w:type="dxa"/>
              <w:bottom w:w="80" w:type="dxa"/>
              <w:right w:w="90" w:type="dxa"/>
            </w:tcMar>
            <w:vAlign w:val="center"/>
          </w:tcPr>
          <w:p w14:paraId="510A1C50" w14:textId="77777777" w:rsidR="000D2AA3"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0BED06CD" w14:textId="77777777" w:rsidR="000D2AA3" w:rsidRDefault="00000000">
            <w:pPr>
              <w:spacing w:line="240" w:lineRule="auto"/>
              <w:ind w:firstLine="0"/>
              <w:jc w:val="left"/>
              <w:rPr>
                <w:lang w:eastAsia="zh-CN"/>
              </w:rPr>
            </w:pPr>
            <w:r>
              <w:rPr>
                <w:rFonts w:eastAsia="宋体" w:cs="Times New Roman"/>
                <w:sz w:val="17"/>
                <w:lang w:eastAsia="zh-CN"/>
              </w:rPr>
              <w:t>临时资源释放，持久化数据完整，下游状态可查询。</w:t>
            </w:r>
          </w:p>
        </w:tc>
      </w:tr>
      <w:tr w:rsidR="000D2AA3" w14:paraId="0A0A5D7B" w14:textId="77777777">
        <w:trPr>
          <w:jc w:val="center"/>
        </w:trPr>
        <w:tc>
          <w:tcPr>
            <w:tcW w:w="1417" w:type="dxa"/>
            <w:tcMar>
              <w:top w:w="80" w:type="dxa"/>
              <w:left w:w="90" w:type="dxa"/>
              <w:bottom w:w="80" w:type="dxa"/>
              <w:right w:w="90" w:type="dxa"/>
            </w:tcMar>
            <w:vAlign w:val="center"/>
          </w:tcPr>
          <w:p w14:paraId="41B6E18F" w14:textId="77777777" w:rsidR="000D2AA3"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1FF80CA8" w14:textId="77777777" w:rsidR="000D2AA3" w:rsidRDefault="00000000">
            <w:pPr>
              <w:spacing w:line="240" w:lineRule="auto"/>
              <w:ind w:firstLine="0"/>
              <w:jc w:val="left"/>
              <w:rPr>
                <w:lang w:eastAsia="zh-CN"/>
              </w:rPr>
            </w:pPr>
            <w:r>
              <w:rPr>
                <w:rFonts w:eastAsia="宋体" w:cs="Times New Roman"/>
                <w:sz w:val="17"/>
                <w:lang w:eastAsia="zh-CN"/>
              </w:rPr>
              <w:t>前端相关状态应清晰可辨；后台处理结果应可追踪。</w:t>
            </w:r>
          </w:p>
        </w:tc>
      </w:tr>
      <w:tr w:rsidR="000D2AA3" w14:paraId="29F5D35C" w14:textId="77777777">
        <w:trPr>
          <w:jc w:val="center"/>
        </w:trPr>
        <w:tc>
          <w:tcPr>
            <w:tcW w:w="1417" w:type="dxa"/>
            <w:tcMar>
              <w:top w:w="80" w:type="dxa"/>
              <w:left w:w="90" w:type="dxa"/>
              <w:bottom w:w="80" w:type="dxa"/>
              <w:right w:w="90" w:type="dxa"/>
            </w:tcMar>
            <w:vAlign w:val="center"/>
          </w:tcPr>
          <w:p w14:paraId="4AB0DFFF" w14:textId="77777777" w:rsidR="000D2AA3"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7E8E08D5" w14:textId="77777777" w:rsidR="000D2AA3" w:rsidRDefault="00000000">
            <w:pPr>
              <w:spacing w:line="240" w:lineRule="auto"/>
              <w:ind w:firstLine="0"/>
              <w:jc w:val="left"/>
              <w:rPr>
                <w:lang w:eastAsia="zh-CN"/>
              </w:rPr>
            </w:pPr>
            <w:r>
              <w:rPr>
                <w:rFonts w:eastAsia="宋体" w:cs="Times New Roman"/>
                <w:sz w:val="17"/>
                <w:lang w:eastAsia="zh-CN"/>
              </w:rPr>
              <w:t>日志记录不可由普通用户修改或删除</w:t>
            </w:r>
          </w:p>
        </w:tc>
      </w:tr>
    </w:tbl>
    <w:p w14:paraId="56BA2D30" w14:textId="77777777" w:rsidR="000D2AA3" w:rsidRDefault="000D2AA3">
      <w:pPr>
        <w:spacing w:after="40"/>
        <w:rPr>
          <w:lang w:eastAsia="zh-CN"/>
        </w:rPr>
      </w:pPr>
    </w:p>
    <w:p w14:paraId="3F647031" w14:textId="77777777" w:rsidR="000D2AA3" w:rsidRDefault="00000000">
      <w:pPr>
        <w:pStyle w:val="5"/>
        <w:rPr>
          <w:lang w:eastAsia="zh-CN"/>
        </w:rPr>
      </w:pPr>
      <w:bookmarkStart w:id="559" w:name="_Toc17674"/>
      <w:r>
        <w:rPr>
          <w:lang w:eastAsia="zh-CN"/>
        </w:rPr>
        <w:t>5.7.2.4.</w:t>
      </w:r>
      <w:proofErr w:type="gramStart"/>
      <w:r>
        <w:rPr>
          <w:lang w:eastAsia="zh-CN"/>
        </w:rPr>
        <w:t xml:space="preserve">8 </w:t>
      </w:r>
      <w:r>
        <w:rPr>
          <w:lang w:eastAsia="zh-CN"/>
        </w:rPr>
        <w:t>尚未</w:t>
      </w:r>
      <w:proofErr w:type="gramEnd"/>
      <w:r>
        <w:rPr>
          <w:lang w:eastAsia="zh-CN"/>
        </w:rPr>
        <w:t>解决的问题</w:t>
      </w:r>
      <w:bookmarkEnd w:id="559"/>
    </w:p>
    <w:p w14:paraId="0B30D4E8" w14:textId="77777777" w:rsidR="000D2AA3" w:rsidRDefault="00000000">
      <w:pPr>
        <w:spacing w:after="60"/>
        <w:ind w:firstLine="420"/>
        <w:rPr>
          <w:lang w:eastAsia="zh-CN"/>
        </w:rPr>
      </w:pPr>
      <w:r>
        <w:rPr>
          <w:rFonts w:eastAsia="宋体" w:cs="Times New Roman"/>
          <w:sz w:val="21"/>
          <w:lang w:eastAsia="zh-CN"/>
        </w:rPr>
        <w:t>无。</w:t>
      </w:r>
    </w:p>
    <w:p w14:paraId="6B64783C" w14:textId="77777777" w:rsidR="000D2AA3" w:rsidRDefault="00000000">
      <w:pPr>
        <w:pStyle w:val="5"/>
        <w:rPr>
          <w:lang w:eastAsia="zh-CN"/>
        </w:rPr>
      </w:pPr>
      <w:bookmarkStart w:id="560" w:name="_Toc14650"/>
      <w:r>
        <w:rPr>
          <w:lang w:eastAsia="zh-CN"/>
        </w:rPr>
        <w:lastRenderedPageBreak/>
        <w:t>5.7.2.4.</w:t>
      </w:r>
      <w:proofErr w:type="gramStart"/>
      <w:r>
        <w:rPr>
          <w:lang w:eastAsia="zh-CN"/>
        </w:rPr>
        <w:t xml:space="preserve">9 </w:t>
      </w:r>
      <w:r>
        <w:rPr>
          <w:lang w:eastAsia="zh-CN"/>
        </w:rPr>
        <w:t>异常</w:t>
      </w:r>
      <w:proofErr w:type="gramEnd"/>
      <w:r>
        <w:rPr>
          <w:lang w:eastAsia="zh-CN"/>
        </w:rPr>
        <w:t>和错误处理</w:t>
      </w:r>
      <w:bookmarkEnd w:id="560"/>
    </w:p>
    <w:p w14:paraId="0865793B" w14:textId="77777777" w:rsidR="000D2AA3" w:rsidRDefault="00000000">
      <w:pPr>
        <w:spacing w:after="60"/>
        <w:ind w:firstLine="420"/>
        <w:rPr>
          <w:lang w:eastAsia="zh-CN"/>
        </w:rPr>
      </w:pPr>
      <w:r>
        <w:rPr>
          <w:rFonts w:eastAsia="宋体" w:cs="Times New Roman"/>
          <w:sz w:val="21"/>
          <w:lang w:eastAsia="zh-CN"/>
        </w:rPr>
        <w:t>当操作事件或查询条件缺失、格式错误、超出约束或统一审计接口不可用时，拒绝提交无效结果，返回可定位的失败原因并记录模块、方法、对象标识、仿真时刻或操作时间。可恢复异常允许重试；不可恢复异常执行状态回滚或资源清理。</w:t>
      </w:r>
    </w:p>
    <w:p w14:paraId="37E88169" w14:textId="77777777" w:rsidR="000D2AA3" w:rsidRDefault="00000000">
      <w:pPr>
        <w:pStyle w:val="31"/>
        <w:rPr>
          <w:lang w:eastAsia="zh-CN"/>
        </w:rPr>
      </w:pPr>
      <w:bookmarkStart w:id="561" w:name="_Toc25510"/>
      <w:r>
        <w:rPr>
          <w:lang w:eastAsia="zh-CN"/>
        </w:rPr>
        <w:t>5.</w:t>
      </w:r>
      <w:proofErr w:type="gramStart"/>
      <w:r>
        <w:rPr>
          <w:lang w:eastAsia="zh-CN"/>
        </w:rPr>
        <w:t xml:space="preserve">7.3 </w:t>
      </w:r>
      <w:r>
        <w:rPr>
          <w:lang w:eastAsia="zh-CN"/>
        </w:rPr>
        <w:t>界面</w:t>
      </w:r>
      <w:proofErr w:type="gramEnd"/>
      <w:r>
        <w:rPr>
          <w:lang w:eastAsia="zh-CN"/>
        </w:rPr>
        <w:t>设计</w:t>
      </w:r>
      <w:bookmarkEnd w:id="561"/>
    </w:p>
    <w:p w14:paraId="6DB95CBA"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5</w:t>
      </w:r>
      <w:proofErr w:type="gramStart"/>
      <w:r>
        <w:rPr>
          <w:rFonts w:eastAsia="宋体" w:cs="Times New Roman"/>
          <w:b w:val="0"/>
          <w:sz w:val="21"/>
          <w:lang w:eastAsia="zh-CN"/>
        </w:rPr>
        <w:t xml:space="preserve">-72 </w:t>
      </w:r>
      <w:r>
        <w:rPr>
          <w:rFonts w:eastAsia="宋体" w:cs="Times New Roman"/>
          <w:b w:val="0"/>
          <w:sz w:val="21"/>
          <w:lang w:eastAsia="zh-CN"/>
        </w:rPr>
        <w:t>系统</w:t>
      </w:r>
      <w:proofErr w:type="gramEnd"/>
      <w:r>
        <w:rPr>
          <w:rFonts w:eastAsia="宋体" w:cs="Times New Roman"/>
          <w:b w:val="0"/>
          <w:sz w:val="21"/>
          <w:lang w:eastAsia="zh-CN"/>
        </w:rPr>
        <w:t>管理界面与状态设计</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928"/>
        <w:gridCol w:w="1587"/>
        <w:gridCol w:w="1701"/>
        <w:gridCol w:w="2551"/>
      </w:tblGrid>
      <w:tr w:rsidR="000D2AA3" w14:paraId="5C223C8D" w14:textId="77777777">
        <w:trPr>
          <w:tblHeader/>
          <w:jc w:val="center"/>
        </w:trPr>
        <w:tc>
          <w:tcPr>
            <w:tcW w:w="454" w:type="dxa"/>
            <w:shd w:val="clear" w:color="auto" w:fill="F2F2F2"/>
            <w:tcMar>
              <w:top w:w="80" w:type="dxa"/>
              <w:left w:w="90" w:type="dxa"/>
              <w:bottom w:w="80" w:type="dxa"/>
              <w:right w:w="90" w:type="dxa"/>
            </w:tcMar>
            <w:vAlign w:val="center"/>
          </w:tcPr>
          <w:p w14:paraId="7B2745A0" w14:textId="77777777" w:rsidR="000D2AA3" w:rsidRDefault="00000000">
            <w:pPr>
              <w:keepNext/>
              <w:keepLines/>
              <w:spacing w:line="240" w:lineRule="auto"/>
              <w:ind w:firstLine="0"/>
              <w:jc w:val="center"/>
            </w:pPr>
            <w:proofErr w:type="spellStart"/>
            <w:r>
              <w:rPr>
                <w:rFonts w:eastAsia="宋体" w:cs="Times New Roman"/>
                <w:b/>
                <w:sz w:val="17"/>
              </w:rPr>
              <w:t>序号</w:t>
            </w:r>
            <w:proofErr w:type="spellEnd"/>
          </w:p>
        </w:tc>
        <w:tc>
          <w:tcPr>
            <w:tcW w:w="1928" w:type="dxa"/>
            <w:shd w:val="clear" w:color="auto" w:fill="F2F2F2"/>
            <w:tcMar>
              <w:top w:w="80" w:type="dxa"/>
              <w:left w:w="90" w:type="dxa"/>
              <w:bottom w:w="80" w:type="dxa"/>
              <w:right w:w="90" w:type="dxa"/>
            </w:tcMar>
            <w:vAlign w:val="center"/>
          </w:tcPr>
          <w:p w14:paraId="2CA70748" w14:textId="77777777" w:rsidR="000D2AA3" w:rsidRDefault="00000000">
            <w:pPr>
              <w:keepNext/>
              <w:keepLines/>
              <w:spacing w:line="240" w:lineRule="auto"/>
              <w:ind w:firstLine="0"/>
              <w:jc w:val="center"/>
            </w:pPr>
            <w:proofErr w:type="spellStart"/>
            <w:r>
              <w:rPr>
                <w:rFonts w:eastAsia="宋体" w:cs="Times New Roman"/>
                <w:b/>
                <w:sz w:val="17"/>
              </w:rPr>
              <w:t>界面</w:t>
            </w:r>
            <w:proofErr w:type="spellEnd"/>
            <w:r>
              <w:rPr>
                <w:rFonts w:eastAsia="宋体" w:cs="Times New Roman"/>
                <w:b/>
                <w:sz w:val="17"/>
              </w:rPr>
              <w:t>/</w:t>
            </w:r>
            <w:proofErr w:type="spellStart"/>
            <w:r>
              <w:rPr>
                <w:rFonts w:eastAsia="宋体" w:cs="Times New Roman"/>
                <w:b/>
                <w:sz w:val="17"/>
              </w:rPr>
              <w:t>区域</w:t>
            </w:r>
            <w:proofErr w:type="spellEnd"/>
          </w:p>
        </w:tc>
        <w:tc>
          <w:tcPr>
            <w:tcW w:w="1587" w:type="dxa"/>
            <w:shd w:val="clear" w:color="auto" w:fill="F2F2F2"/>
            <w:tcMar>
              <w:top w:w="80" w:type="dxa"/>
              <w:left w:w="90" w:type="dxa"/>
              <w:bottom w:w="80" w:type="dxa"/>
              <w:right w:w="90" w:type="dxa"/>
            </w:tcMar>
            <w:vAlign w:val="center"/>
          </w:tcPr>
          <w:p w14:paraId="1ECF2E40" w14:textId="77777777" w:rsidR="000D2AA3" w:rsidRDefault="00000000">
            <w:pPr>
              <w:keepNext/>
              <w:keepLines/>
              <w:spacing w:line="240" w:lineRule="auto"/>
              <w:ind w:firstLine="0"/>
              <w:jc w:val="center"/>
            </w:pPr>
            <w:proofErr w:type="spellStart"/>
            <w:r>
              <w:rPr>
                <w:rFonts w:eastAsia="宋体" w:cs="Times New Roman"/>
                <w:b/>
                <w:sz w:val="17"/>
              </w:rPr>
              <w:t>主要输入</w:t>
            </w:r>
            <w:proofErr w:type="spellEnd"/>
          </w:p>
        </w:tc>
        <w:tc>
          <w:tcPr>
            <w:tcW w:w="1701" w:type="dxa"/>
            <w:shd w:val="clear" w:color="auto" w:fill="F2F2F2"/>
            <w:tcMar>
              <w:top w:w="80" w:type="dxa"/>
              <w:left w:w="90" w:type="dxa"/>
              <w:bottom w:w="80" w:type="dxa"/>
              <w:right w:w="90" w:type="dxa"/>
            </w:tcMar>
            <w:vAlign w:val="center"/>
          </w:tcPr>
          <w:p w14:paraId="0D2DFF9B" w14:textId="77777777" w:rsidR="000D2AA3" w:rsidRDefault="00000000">
            <w:pPr>
              <w:keepNext/>
              <w:keepLines/>
              <w:spacing w:line="240" w:lineRule="auto"/>
              <w:ind w:firstLine="0"/>
              <w:jc w:val="center"/>
            </w:pPr>
            <w:proofErr w:type="spellStart"/>
            <w:r>
              <w:rPr>
                <w:rFonts w:eastAsia="宋体" w:cs="Times New Roman"/>
                <w:b/>
                <w:sz w:val="17"/>
              </w:rPr>
              <w:t>主要展示</w:t>
            </w:r>
            <w:proofErr w:type="spellEnd"/>
          </w:p>
        </w:tc>
        <w:tc>
          <w:tcPr>
            <w:tcW w:w="2551" w:type="dxa"/>
            <w:shd w:val="clear" w:color="auto" w:fill="F2F2F2"/>
            <w:tcMar>
              <w:top w:w="80" w:type="dxa"/>
              <w:left w:w="90" w:type="dxa"/>
              <w:bottom w:w="80" w:type="dxa"/>
              <w:right w:w="90" w:type="dxa"/>
            </w:tcMar>
            <w:vAlign w:val="center"/>
          </w:tcPr>
          <w:p w14:paraId="38B3932F" w14:textId="77777777" w:rsidR="000D2AA3" w:rsidRDefault="00000000">
            <w:pPr>
              <w:keepNext/>
              <w:keepLines/>
              <w:spacing w:line="240" w:lineRule="auto"/>
              <w:ind w:firstLine="0"/>
              <w:jc w:val="center"/>
            </w:pPr>
            <w:proofErr w:type="spellStart"/>
            <w:r>
              <w:rPr>
                <w:rFonts w:eastAsia="宋体" w:cs="Times New Roman"/>
                <w:b/>
                <w:sz w:val="17"/>
              </w:rPr>
              <w:t>交互与状态</w:t>
            </w:r>
            <w:proofErr w:type="spellEnd"/>
          </w:p>
        </w:tc>
      </w:tr>
      <w:tr w:rsidR="000D2AA3" w14:paraId="61CEB26F" w14:textId="77777777">
        <w:trPr>
          <w:jc w:val="center"/>
        </w:trPr>
        <w:tc>
          <w:tcPr>
            <w:tcW w:w="454" w:type="dxa"/>
            <w:tcMar>
              <w:top w:w="80" w:type="dxa"/>
              <w:left w:w="90" w:type="dxa"/>
              <w:bottom w:w="80" w:type="dxa"/>
              <w:right w:w="90" w:type="dxa"/>
            </w:tcMar>
            <w:vAlign w:val="center"/>
          </w:tcPr>
          <w:p w14:paraId="2879DC31" w14:textId="77777777" w:rsidR="000D2AA3" w:rsidRDefault="00000000">
            <w:pPr>
              <w:spacing w:line="240" w:lineRule="auto"/>
              <w:ind w:firstLine="0"/>
              <w:jc w:val="left"/>
            </w:pPr>
            <w:r>
              <w:rPr>
                <w:rFonts w:eastAsia="宋体" w:cs="Times New Roman"/>
                <w:sz w:val="17"/>
              </w:rPr>
              <w:t>1</w:t>
            </w:r>
          </w:p>
        </w:tc>
        <w:tc>
          <w:tcPr>
            <w:tcW w:w="1928" w:type="dxa"/>
            <w:tcMar>
              <w:top w:w="80" w:type="dxa"/>
              <w:left w:w="90" w:type="dxa"/>
              <w:bottom w:w="80" w:type="dxa"/>
              <w:right w:w="90" w:type="dxa"/>
            </w:tcMar>
            <w:vAlign w:val="center"/>
          </w:tcPr>
          <w:p w14:paraId="66011E03" w14:textId="77777777" w:rsidR="000D2AA3" w:rsidRDefault="00000000">
            <w:pPr>
              <w:spacing w:line="240" w:lineRule="auto"/>
              <w:ind w:firstLine="0"/>
              <w:jc w:val="left"/>
              <w:rPr>
                <w:lang w:eastAsia="zh-CN"/>
              </w:rPr>
            </w:pPr>
            <w:r>
              <w:rPr>
                <w:rFonts w:eastAsia="宋体" w:cs="Times New Roman"/>
                <w:sz w:val="17"/>
                <w:lang w:eastAsia="zh-CN"/>
              </w:rPr>
              <w:t>基础数据管理界面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53E94D9A" w14:textId="77777777" w:rsidR="000D2AA3" w:rsidRDefault="00000000">
            <w:pPr>
              <w:spacing w:line="240" w:lineRule="auto"/>
              <w:ind w:firstLine="0"/>
              <w:jc w:val="left"/>
            </w:pPr>
            <w:proofErr w:type="spellStart"/>
            <w:r>
              <w:rPr>
                <w:rFonts w:eastAsia="宋体" w:cs="Times New Roman"/>
                <w:sz w:val="17"/>
              </w:rPr>
              <w:t>基础数据操作请求</w:t>
            </w:r>
            <w:proofErr w:type="spellEnd"/>
          </w:p>
        </w:tc>
        <w:tc>
          <w:tcPr>
            <w:tcW w:w="1701" w:type="dxa"/>
            <w:tcMar>
              <w:top w:w="80" w:type="dxa"/>
              <w:left w:w="90" w:type="dxa"/>
              <w:bottom w:w="80" w:type="dxa"/>
              <w:right w:w="90" w:type="dxa"/>
            </w:tcMar>
            <w:vAlign w:val="center"/>
          </w:tcPr>
          <w:p w14:paraId="3852F818" w14:textId="77777777" w:rsidR="000D2AA3" w:rsidRDefault="00000000">
            <w:pPr>
              <w:spacing w:line="240" w:lineRule="auto"/>
              <w:ind w:firstLine="0"/>
              <w:jc w:val="left"/>
            </w:pPr>
            <w:proofErr w:type="spellStart"/>
            <w:r>
              <w:rPr>
                <w:rFonts w:eastAsia="宋体" w:cs="Times New Roman"/>
                <w:sz w:val="17"/>
              </w:rPr>
              <w:t>基础数据与操作结果</w:t>
            </w:r>
            <w:proofErr w:type="spellEnd"/>
          </w:p>
        </w:tc>
        <w:tc>
          <w:tcPr>
            <w:tcW w:w="2551" w:type="dxa"/>
            <w:tcMar>
              <w:top w:w="80" w:type="dxa"/>
              <w:left w:w="90" w:type="dxa"/>
              <w:bottom w:w="80" w:type="dxa"/>
              <w:right w:w="90" w:type="dxa"/>
            </w:tcMar>
            <w:vAlign w:val="center"/>
          </w:tcPr>
          <w:p w14:paraId="620480D1"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5B9BDC22" w14:textId="77777777">
        <w:trPr>
          <w:jc w:val="center"/>
        </w:trPr>
        <w:tc>
          <w:tcPr>
            <w:tcW w:w="454" w:type="dxa"/>
            <w:tcMar>
              <w:top w:w="80" w:type="dxa"/>
              <w:left w:w="90" w:type="dxa"/>
              <w:bottom w:w="80" w:type="dxa"/>
              <w:right w:w="90" w:type="dxa"/>
            </w:tcMar>
            <w:vAlign w:val="center"/>
          </w:tcPr>
          <w:p w14:paraId="51A0245D" w14:textId="77777777" w:rsidR="000D2AA3" w:rsidRDefault="00000000">
            <w:pPr>
              <w:spacing w:line="240" w:lineRule="auto"/>
              <w:ind w:firstLine="0"/>
              <w:jc w:val="left"/>
            </w:pPr>
            <w:r>
              <w:rPr>
                <w:rFonts w:eastAsia="宋体" w:cs="Times New Roman"/>
                <w:sz w:val="17"/>
              </w:rPr>
              <w:t>2</w:t>
            </w:r>
          </w:p>
        </w:tc>
        <w:tc>
          <w:tcPr>
            <w:tcW w:w="1928" w:type="dxa"/>
            <w:tcMar>
              <w:top w:w="80" w:type="dxa"/>
              <w:left w:w="90" w:type="dxa"/>
              <w:bottom w:w="80" w:type="dxa"/>
              <w:right w:w="90" w:type="dxa"/>
            </w:tcMar>
            <w:vAlign w:val="center"/>
          </w:tcPr>
          <w:p w14:paraId="079FEE0A" w14:textId="77777777" w:rsidR="000D2AA3" w:rsidRDefault="00000000">
            <w:pPr>
              <w:spacing w:line="240" w:lineRule="auto"/>
              <w:ind w:firstLine="0"/>
              <w:jc w:val="left"/>
              <w:rPr>
                <w:lang w:eastAsia="zh-CN"/>
              </w:rPr>
            </w:pPr>
            <w:r>
              <w:rPr>
                <w:rFonts w:eastAsia="宋体" w:cs="Times New Roman"/>
                <w:sz w:val="17"/>
                <w:lang w:eastAsia="zh-CN"/>
              </w:rPr>
              <w:t>用户与角色管理界面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1D7B987A" w14:textId="77777777" w:rsidR="000D2AA3" w:rsidRDefault="00000000">
            <w:pPr>
              <w:spacing w:line="240" w:lineRule="auto"/>
              <w:ind w:firstLine="0"/>
              <w:jc w:val="left"/>
            </w:pPr>
            <w:proofErr w:type="spellStart"/>
            <w:r>
              <w:rPr>
                <w:rFonts w:eastAsia="宋体" w:cs="Times New Roman"/>
                <w:sz w:val="17"/>
              </w:rPr>
              <w:t>用户角色操作</w:t>
            </w:r>
            <w:proofErr w:type="spellEnd"/>
          </w:p>
        </w:tc>
        <w:tc>
          <w:tcPr>
            <w:tcW w:w="1701" w:type="dxa"/>
            <w:tcMar>
              <w:top w:w="80" w:type="dxa"/>
              <w:left w:w="90" w:type="dxa"/>
              <w:bottom w:w="80" w:type="dxa"/>
              <w:right w:w="90" w:type="dxa"/>
            </w:tcMar>
            <w:vAlign w:val="center"/>
          </w:tcPr>
          <w:p w14:paraId="2995458E" w14:textId="77777777" w:rsidR="000D2AA3" w:rsidRDefault="00000000">
            <w:pPr>
              <w:spacing w:line="240" w:lineRule="auto"/>
              <w:ind w:firstLine="0"/>
              <w:jc w:val="left"/>
            </w:pPr>
            <w:proofErr w:type="spellStart"/>
            <w:r>
              <w:rPr>
                <w:rFonts w:eastAsia="宋体" w:cs="Times New Roman"/>
                <w:sz w:val="17"/>
              </w:rPr>
              <w:t>用户权限结果</w:t>
            </w:r>
            <w:proofErr w:type="spellEnd"/>
          </w:p>
        </w:tc>
        <w:tc>
          <w:tcPr>
            <w:tcW w:w="2551" w:type="dxa"/>
            <w:tcMar>
              <w:top w:w="80" w:type="dxa"/>
              <w:left w:w="90" w:type="dxa"/>
              <w:bottom w:w="80" w:type="dxa"/>
              <w:right w:w="90" w:type="dxa"/>
            </w:tcMar>
            <w:vAlign w:val="center"/>
          </w:tcPr>
          <w:p w14:paraId="5E9A2C21"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3C86F58C" w14:textId="77777777">
        <w:trPr>
          <w:jc w:val="center"/>
        </w:trPr>
        <w:tc>
          <w:tcPr>
            <w:tcW w:w="454" w:type="dxa"/>
            <w:tcMar>
              <w:top w:w="80" w:type="dxa"/>
              <w:left w:w="90" w:type="dxa"/>
              <w:bottom w:w="80" w:type="dxa"/>
              <w:right w:w="90" w:type="dxa"/>
            </w:tcMar>
            <w:vAlign w:val="center"/>
          </w:tcPr>
          <w:p w14:paraId="0558DEA5" w14:textId="77777777" w:rsidR="000D2AA3" w:rsidRDefault="00000000">
            <w:pPr>
              <w:spacing w:line="240" w:lineRule="auto"/>
              <w:ind w:firstLine="0"/>
              <w:jc w:val="left"/>
            </w:pPr>
            <w:r>
              <w:rPr>
                <w:rFonts w:eastAsia="宋体" w:cs="Times New Roman"/>
                <w:sz w:val="17"/>
              </w:rPr>
              <w:t>3</w:t>
            </w:r>
          </w:p>
        </w:tc>
        <w:tc>
          <w:tcPr>
            <w:tcW w:w="1928" w:type="dxa"/>
            <w:tcMar>
              <w:top w:w="80" w:type="dxa"/>
              <w:left w:w="90" w:type="dxa"/>
              <w:bottom w:w="80" w:type="dxa"/>
              <w:right w:w="90" w:type="dxa"/>
            </w:tcMar>
            <w:vAlign w:val="center"/>
          </w:tcPr>
          <w:p w14:paraId="3D620EB2" w14:textId="77777777" w:rsidR="000D2AA3" w:rsidRDefault="00000000">
            <w:pPr>
              <w:spacing w:line="240" w:lineRule="auto"/>
              <w:ind w:firstLine="0"/>
              <w:jc w:val="left"/>
              <w:rPr>
                <w:lang w:eastAsia="zh-CN"/>
              </w:rPr>
            </w:pPr>
            <w:r>
              <w:rPr>
                <w:rFonts w:eastAsia="宋体" w:cs="Times New Roman"/>
                <w:sz w:val="17"/>
                <w:lang w:eastAsia="zh-CN"/>
              </w:rPr>
              <w:t>数据库备份与恢复界面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75DAA9B0" w14:textId="77777777" w:rsidR="000D2AA3" w:rsidRDefault="00000000">
            <w:pPr>
              <w:spacing w:line="240" w:lineRule="auto"/>
              <w:ind w:firstLine="0"/>
              <w:jc w:val="left"/>
            </w:pPr>
            <w:proofErr w:type="spellStart"/>
            <w:r>
              <w:rPr>
                <w:rFonts w:eastAsia="宋体" w:cs="Times New Roman"/>
                <w:sz w:val="17"/>
              </w:rPr>
              <w:t>备份恢复请求</w:t>
            </w:r>
            <w:proofErr w:type="spellEnd"/>
          </w:p>
        </w:tc>
        <w:tc>
          <w:tcPr>
            <w:tcW w:w="1701" w:type="dxa"/>
            <w:tcMar>
              <w:top w:w="80" w:type="dxa"/>
              <w:left w:w="90" w:type="dxa"/>
              <w:bottom w:w="80" w:type="dxa"/>
              <w:right w:w="90" w:type="dxa"/>
            </w:tcMar>
            <w:vAlign w:val="center"/>
          </w:tcPr>
          <w:p w14:paraId="60ACBBC6" w14:textId="77777777" w:rsidR="000D2AA3" w:rsidRDefault="00000000">
            <w:pPr>
              <w:spacing w:line="240" w:lineRule="auto"/>
              <w:ind w:firstLine="0"/>
              <w:jc w:val="left"/>
            </w:pPr>
            <w:proofErr w:type="spellStart"/>
            <w:r>
              <w:rPr>
                <w:rFonts w:eastAsia="宋体" w:cs="Times New Roman"/>
                <w:sz w:val="17"/>
              </w:rPr>
              <w:t>备份文件或恢复结果</w:t>
            </w:r>
            <w:proofErr w:type="spellEnd"/>
          </w:p>
        </w:tc>
        <w:tc>
          <w:tcPr>
            <w:tcW w:w="2551" w:type="dxa"/>
            <w:tcMar>
              <w:top w:w="80" w:type="dxa"/>
              <w:left w:w="90" w:type="dxa"/>
              <w:bottom w:w="80" w:type="dxa"/>
              <w:right w:w="90" w:type="dxa"/>
            </w:tcMar>
            <w:vAlign w:val="center"/>
          </w:tcPr>
          <w:p w14:paraId="5DAC7810"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r w:rsidR="000D2AA3" w14:paraId="0596AF14" w14:textId="77777777">
        <w:trPr>
          <w:jc w:val="center"/>
        </w:trPr>
        <w:tc>
          <w:tcPr>
            <w:tcW w:w="454" w:type="dxa"/>
            <w:tcMar>
              <w:top w:w="80" w:type="dxa"/>
              <w:left w:w="90" w:type="dxa"/>
              <w:bottom w:w="80" w:type="dxa"/>
              <w:right w:w="90" w:type="dxa"/>
            </w:tcMar>
            <w:vAlign w:val="center"/>
          </w:tcPr>
          <w:p w14:paraId="2086DFBE" w14:textId="77777777" w:rsidR="000D2AA3" w:rsidRDefault="00000000">
            <w:pPr>
              <w:spacing w:line="240" w:lineRule="auto"/>
              <w:ind w:firstLine="0"/>
              <w:jc w:val="left"/>
            </w:pPr>
            <w:r>
              <w:rPr>
                <w:rFonts w:eastAsia="宋体" w:cs="Times New Roman"/>
                <w:sz w:val="17"/>
              </w:rPr>
              <w:t>4</w:t>
            </w:r>
          </w:p>
        </w:tc>
        <w:tc>
          <w:tcPr>
            <w:tcW w:w="1928" w:type="dxa"/>
            <w:tcMar>
              <w:top w:w="80" w:type="dxa"/>
              <w:left w:w="90" w:type="dxa"/>
              <w:bottom w:w="80" w:type="dxa"/>
              <w:right w:w="90" w:type="dxa"/>
            </w:tcMar>
            <w:vAlign w:val="center"/>
          </w:tcPr>
          <w:p w14:paraId="7142345E" w14:textId="77777777" w:rsidR="000D2AA3" w:rsidRDefault="00000000">
            <w:pPr>
              <w:spacing w:line="240" w:lineRule="auto"/>
              <w:ind w:firstLine="0"/>
              <w:jc w:val="left"/>
              <w:rPr>
                <w:lang w:eastAsia="zh-CN"/>
              </w:rPr>
            </w:pPr>
            <w:r>
              <w:rPr>
                <w:rFonts w:eastAsia="宋体" w:cs="Times New Roman"/>
                <w:sz w:val="17"/>
                <w:lang w:eastAsia="zh-CN"/>
              </w:rPr>
              <w:t>用户操作日志界面</w:t>
            </w:r>
            <w:r>
              <w:rPr>
                <w:rFonts w:eastAsia="宋体" w:cs="Times New Roman"/>
                <w:sz w:val="17"/>
                <w:lang w:eastAsia="zh-CN"/>
              </w:rPr>
              <w:t>/</w:t>
            </w:r>
            <w:r>
              <w:rPr>
                <w:rFonts w:eastAsia="宋体" w:cs="Times New Roman"/>
                <w:sz w:val="17"/>
                <w:lang w:eastAsia="zh-CN"/>
              </w:rPr>
              <w:t>状态区</w:t>
            </w:r>
          </w:p>
        </w:tc>
        <w:tc>
          <w:tcPr>
            <w:tcW w:w="1587" w:type="dxa"/>
            <w:tcMar>
              <w:top w:w="80" w:type="dxa"/>
              <w:left w:w="90" w:type="dxa"/>
              <w:bottom w:w="80" w:type="dxa"/>
              <w:right w:w="90" w:type="dxa"/>
            </w:tcMar>
            <w:vAlign w:val="center"/>
          </w:tcPr>
          <w:p w14:paraId="13DFEAC5" w14:textId="77777777" w:rsidR="000D2AA3" w:rsidRDefault="00000000">
            <w:pPr>
              <w:spacing w:line="240" w:lineRule="auto"/>
              <w:ind w:firstLine="0"/>
              <w:jc w:val="left"/>
            </w:pPr>
            <w:proofErr w:type="spellStart"/>
            <w:r>
              <w:rPr>
                <w:rFonts w:eastAsia="宋体" w:cs="Times New Roman"/>
                <w:sz w:val="17"/>
              </w:rPr>
              <w:t>操作事件或查询条件</w:t>
            </w:r>
            <w:proofErr w:type="spellEnd"/>
          </w:p>
        </w:tc>
        <w:tc>
          <w:tcPr>
            <w:tcW w:w="1701" w:type="dxa"/>
            <w:tcMar>
              <w:top w:w="80" w:type="dxa"/>
              <w:left w:w="90" w:type="dxa"/>
              <w:bottom w:w="80" w:type="dxa"/>
              <w:right w:w="90" w:type="dxa"/>
            </w:tcMar>
            <w:vAlign w:val="center"/>
          </w:tcPr>
          <w:p w14:paraId="103E3B58" w14:textId="77777777" w:rsidR="000D2AA3" w:rsidRDefault="00000000">
            <w:pPr>
              <w:spacing w:line="240" w:lineRule="auto"/>
              <w:ind w:firstLine="0"/>
              <w:jc w:val="left"/>
            </w:pPr>
            <w:proofErr w:type="spellStart"/>
            <w:r>
              <w:rPr>
                <w:rFonts w:eastAsia="宋体" w:cs="Times New Roman"/>
                <w:sz w:val="17"/>
              </w:rPr>
              <w:t>日志记录或查询结果</w:t>
            </w:r>
            <w:proofErr w:type="spellEnd"/>
          </w:p>
        </w:tc>
        <w:tc>
          <w:tcPr>
            <w:tcW w:w="2551" w:type="dxa"/>
            <w:tcMar>
              <w:top w:w="80" w:type="dxa"/>
              <w:left w:w="90" w:type="dxa"/>
              <w:bottom w:w="80" w:type="dxa"/>
              <w:right w:w="90" w:type="dxa"/>
            </w:tcMar>
            <w:vAlign w:val="center"/>
          </w:tcPr>
          <w:p w14:paraId="3E776627" w14:textId="77777777" w:rsidR="000D2AA3" w:rsidRDefault="00000000">
            <w:pPr>
              <w:spacing w:line="240" w:lineRule="auto"/>
              <w:ind w:firstLine="0"/>
              <w:jc w:val="left"/>
              <w:rPr>
                <w:lang w:eastAsia="zh-CN"/>
              </w:rPr>
            </w:pPr>
            <w:r>
              <w:rPr>
                <w:rFonts w:eastAsia="宋体" w:cs="Times New Roman"/>
                <w:sz w:val="17"/>
                <w:lang w:eastAsia="zh-CN"/>
              </w:rPr>
              <w:t>加载、校验、执行、成功、空数据和异常状态均应有明确反馈</w:t>
            </w:r>
          </w:p>
        </w:tc>
      </w:tr>
    </w:tbl>
    <w:p w14:paraId="00C73BA1" w14:textId="77777777" w:rsidR="000D2AA3" w:rsidRDefault="000D2AA3">
      <w:pPr>
        <w:spacing w:after="40"/>
        <w:rPr>
          <w:lang w:eastAsia="zh-CN"/>
        </w:rPr>
      </w:pPr>
    </w:p>
    <w:p w14:paraId="76474D27" w14:textId="77777777" w:rsidR="000D2AA3" w:rsidRDefault="00000000">
      <w:pPr>
        <w:pStyle w:val="1"/>
        <w:rPr>
          <w:lang w:eastAsia="zh-CN"/>
        </w:rPr>
      </w:pPr>
      <w:bookmarkStart w:id="562" w:name="_Toc21597"/>
      <w:proofErr w:type="gramStart"/>
      <w:r>
        <w:rPr>
          <w:lang w:eastAsia="zh-CN"/>
        </w:rPr>
        <w:t xml:space="preserve">6 </w:t>
      </w:r>
      <w:r>
        <w:rPr>
          <w:lang w:eastAsia="zh-CN"/>
        </w:rPr>
        <w:t>需求</w:t>
      </w:r>
      <w:proofErr w:type="gramEnd"/>
      <w:r>
        <w:rPr>
          <w:lang w:eastAsia="zh-CN"/>
        </w:rPr>
        <w:t>可追踪性</w:t>
      </w:r>
      <w:bookmarkEnd w:id="562"/>
    </w:p>
    <w:p w14:paraId="2867BDD1" w14:textId="77777777" w:rsidR="000D2AA3" w:rsidRDefault="00000000">
      <w:pPr>
        <w:spacing w:after="60"/>
        <w:ind w:firstLine="420"/>
        <w:rPr>
          <w:lang w:eastAsia="zh-CN"/>
        </w:rPr>
      </w:pPr>
      <w:r>
        <w:rPr>
          <w:rFonts w:eastAsia="宋体" w:cs="Times New Roman"/>
          <w:sz w:val="21"/>
          <w:lang w:eastAsia="zh-CN"/>
        </w:rPr>
        <w:t>本章建立需求规格说明中的业务功能、</w:t>
      </w:r>
      <w:r>
        <w:rPr>
          <w:rFonts w:eastAsia="宋体" w:cs="Times New Roman"/>
          <w:sz w:val="21"/>
          <w:lang w:eastAsia="zh-CN"/>
        </w:rPr>
        <w:t>CSCI</w:t>
      </w:r>
      <w:r>
        <w:rPr>
          <w:rFonts w:eastAsia="宋体" w:cs="Times New Roman"/>
          <w:sz w:val="21"/>
          <w:lang w:eastAsia="zh-CN"/>
        </w:rPr>
        <w:t>能力与详细设计部件、执行方案、操作类之间的正向追踪关系。二十九个子模块均具有唯一需求标识，需求或设计变更时应同步维护本表。</w:t>
      </w:r>
    </w:p>
    <w:p w14:paraId="2EE9C87A" w14:textId="77777777" w:rsidR="000D2AA3"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6</w:t>
      </w:r>
      <w:proofErr w:type="gramStart"/>
      <w:r>
        <w:rPr>
          <w:rFonts w:eastAsia="宋体" w:cs="Times New Roman"/>
          <w:b w:val="0"/>
          <w:sz w:val="21"/>
          <w:lang w:eastAsia="zh-CN"/>
        </w:rPr>
        <w:t xml:space="preserve">-1 </w:t>
      </w:r>
      <w:r>
        <w:rPr>
          <w:rFonts w:eastAsia="宋体" w:cs="Times New Roman"/>
          <w:b w:val="0"/>
          <w:sz w:val="21"/>
          <w:lang w:eastAsia="zh-CN"/>
        </w:rPr>
        <w:t>需求</w:t>
      </w:r>
      <w:proofErr w:type="gramEnd"/>
      <w:r>
        <w:rPr>
          <w:rFonts w:eastAsia="宋体" w:cs="Times New Roman"/>
          <w:b w:val="0"/>
          <w:sz w:val="21"/>
          <w:lang w:eastAsia="zh-CN"/>
        </w:rPr>
        <w:t>与详细设计追踪表</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87"/>
        <w:gridCol w:w="1531"/>
        <w:gridCol w:w="1304"/>
        <w:gridCol w:w="1531"/>
        <w:gridCol w:w="1247"/>
        <w:gridCol w:w="1020"/>
      </w:tblGrid>
      <w:tr w:rsidR="000D2AA3" w14:paraId="0BBC5619" w14:textId="77777777">
        <w:trPr>
          <w:tblHeader/>
          <w:jc w:val="center"/>
        </w:trPr>
        <w:tc>
          <w:tcPr>
            <w:tcW w:w="1587" w:type="dxa"/>
            <w:shd w:val="clear" w:color="auto" w:fill="F2F2F2"/>
            <w:tcMar>
              <w:top w:w="80" w:type="dxa"/>
              <w:left w:w="90" w:type="dxa"/>
              <w:bottom w:w="80" w:type="dxa"/>
              <w:right w:w="90" w:type="dxa"/>
            </w:tcMar>
            <w:vAlign w:val="center"/>
          </w:tcPr>
          <w:p w14:paraId="59BCCA15" w14:textId="77777777" w:rsidR="000D2AA3" w:rsidRDefault="00000000">
            <w:pPr>
              <w:keepNext/>
              <w:keepLines/>
              <w:spacing w:line="240" w:lineRule="auto"/>
              <w:ind w:firstLine="0"/>
              <w:jc w:val="center"/>
            </w:pPr>
            <w:proofErr w:type="spellStart"/>
            <w:r>
              <w:rPr>
                <w:rFonts w:eastAsia="宋体" w:cs="Times New Roman"/>
                <w:b/>
                <w:sz w:val="15"/>
              </w:rPr>
              <w:t>需求标识</w:t>
            </w:r>
            <w:proofErr w:type="spellEnd"/>
          </w:p>
        </w:tc>
        <w:tc>
          <w:tcPr>
            <w:tcW w:w="1531" w:type="dxa"/>
            <w:shd w:val="clear" w:color="auto" w:fill="F2F2F2"/>
            <w:tcMar>
              <w:top w:w="80" w:type="dxa"/>
              <w:left w:w="90" w:type="dxa"/>
              <w:bottom w:w="80" w:type="dxa"/>
              <w:right w:w="90" w:type="dxa"/>
            </w:tcMar>
            <w:vAlign w:val="center"/>
          </w:tcPr>
          <w:p w14:paraId="3AA178B2" w14:textId="77777777" w:rsidR="000D2AA3" w:rsidRDefault="00000000">
            <w:pPr>
              <w:keepNext/>
              <w:keepLines/>
              <w:spacing w:line="240" w:lineRule="auto"/>
              <w:ind w:firstLine="0"/>
              <w:jc w:val="center"/>
            </w:pPr>
            <w:proofErr w:type="spellStart"/>
            <w:r>
              <w:rPr>
                <w:rFonts w:eastAsia="宋体" w:cs="Times New Roman"/>
                <w:b/>
                <w:sz w:val="15"/>
              </w:rPr>
              <w:t>需求名称</w:t>
            </w:r>
            <w:proofErr w:type="spellEnd"/>
          </w:p>
        </w:tc>
        <w:tc>
          <w:tcPr>
            <w:tcW w:w="1304" w:type="dxa"/>
            <w:shd w:val="clear" w:color="auto" w:fill="F2F2F2"/>
            <w:tcMar>
              <w:top w:w="80" w:type="dxa"/>
              <w:left w:w="90" w:type="dxa"/>
              <w:bottom w:w="80" w:type="dxa"/>
              <w:right w:w="90" w:type="dxa"/>
            </w:tcMar>
            <w:vAlign w:val="center"/>
          </w:tcPr>
          <w:p w14:paraId="5FA0222C" w14:textId="77777777" w:rsidR="000D2AA3" w:rsidRDefault="00000000">
            <w:pPr>
              <w:keepNext/>
              <w:keepLines/>
              <w:spacing w:line="240" w:lineRule="auto"/>
              <w:ind w:firstLine="0"/>
              <w:jc w:val="center"/>
            </w:pPr>
            <w:proofErr w:type="spellStart"/>
            <w:r>
              <w:rPr>
                <w:rFonts w:eastAsia="宋体" w:cs="Times New Roman"/>
                <w:b/>
                <w:sz w:val="15"/>
              </w:rPr>
              <w:t>需求规格章节</w:t>
            </w:r>
            <w:proofErr w:type="spellEnd"/>
          </w:p>
        </w:tc>
        <w:tc>
          <w:tcPr>
            <w:tcW w:w="1531" w:type="dxa"/>
            <w:shd w:val="clear" w:color="auto" w:fill="F2F2F2"/>
            <w:tcMar>
              <w:top w:w="80" w:type="dxa"/>
              <w:left w:w="90" w:type="dxa"/>
              <w:bottom w:w="80" w:type="dxa"/>
              <w:right w:w="90" w:type="dxa"/>
            </w:tcMar>
            <w:vAlign w:val="center"/>
          </w:tcPr>
          <w:p w14:paraId="1D4BE633" w14:textId="77777777" w:rsidR="000D2AA3" w:rsidRDefault="00000000">
            <w:pPr>
              <w:keepNext/>
              <w:keepLines/>
              <w:spacing w:line="240" w:lineRule="auto"/>
              <w:ind w:firstLine="0"/>
              <w:jc w:val="center"/>
            </w:pPr>
            <w:proofErr w:type="spellStart"/>
            <w:r>
              <w:rPr>
                <w:rFonts w:eastAsia="宋体" w:cs="Times New Roman"/>
                <w:b/>
                <w:sz w:val="15"/>
              </w:rPr>
              <w:t>详细设计位置</w:t>
            </w:r>
            <w:proofErr w:type="spellEnd"/>
          </w:p>
        </w:tc>
        <w:tc>
          <w:tcPr>
            <w:tcW w:w="1247" w:type="dxa"/>
            <w:shd w:val="clear" w:color="auto" w:fill="F2F2F2"/>
            <w:tcMar>
              <w:top w:w="80" w:type="dxa"/>
              <w:left w:w="90" w:type="dxa"/>
              <w:bottom w:w="80" w:type="dxa"/>
              <w:right w:w="90" w:type="dxa"/>
            </w:tcMar>
            <w:vAlign w:val="center"/>
          </w:tcPr>
          <w:p w14:paraId="03CB01CE" w14:textId="77777777" w:rsidR="000D2AA3" w:rsidRDefault="00000000">
            <w:pPr>
              <w:keepNext/>
              <w:keepLines/>
              <w:spacing w:line="240" w:lineRule="auto"/>
              <w:ind w:firstLine="0"/>
              <w:jc w:val="center"/>
            </w:pPr>
            <w:proofErr w:type="spellStart"/>
            <w:r>
              <w:rPr>
                <w:rFonts w:eastAsia="宋体" w:cs="Times New Roman"/>
                <w:b/>
                <w:sz w:val="15"/>
              </w:rPr>
              <w:t>实现部件</w:t>
            </w:r>
            <w:proofErr w:type="spellEnd"/>
            <w:r>
              <w:rPr>
                <w:rFonts w:eastAsia="宋体" w:cs="Times New Roman"/>
                <w:b/>
                <w:sz w:val="15"/>
              </w:rPr>
              <w:t>/</w:t>
            </w:r>
            <w:r>
              <w:rPr>
                <w:rFonts w:eastAsia="宋体" w:cs="Times New Roman"/>
                <w:b/>
                <w:sz w:val="15"/>
              </w:rPr>
              <w:t>类</w:t>
            </w:r>
          </w:p>
        </w:tc>
        <w:tc>
          <w:tcPr>
            <w:tcW w:w="1020" w:type="dxa"/>
            <w:shd w:val="clear" w:color="auto" w:fill="F2F2F2"/>
            <w:tcMar>
              <w:top w:w="80" w:type="dxa"/>
              <w:left w:w="90" w:type="dxa"/>
              <w:bottom w:w="80" w:type="dxa"/>
              <w:right w:w="90" w:type="dxa"/>
            </w:tcMar>
            <w:vAlign w:val="center"/>
          </w:tcPr>
          <w:p w14:paraId="1E10F60F" w14:textId="77777777" w:rsidR="000D2AA3" w:rsidRDefault="00000000">
            <w:pPr>
              <w:keepNext/>
              <w:keepLines/>
              <w:spacing w:line="240" w:lineRule="auto"/>
              <w:ind w:firstLine="0"/>
              <w:jc w:val="center"/>
            </w:pPr>
            <w:proofErr w:type="spellStart"/>
            <w:r>
              <w:rPr>
                <w:rFonts w:eastAsia="宋体" w:cs="Times New Roman"/>
                <w:b/>
                <w:sz w:val="15"/>
              </w:rPr>
              <w:t>验证方法</w:t>
            </w:r>
            <w:proofErr w:type="spellEnd"/>
          </w:p>
        </w:tc>
      </w:tr>
      <w:tr w:rsidR="000D2AA3" w14:paraId="14158F8B" w14:textId="77777777">
        <w:trPr>
          <w:jc w:val="center"/>
        </w:trPr>
        <w:tc>
          <w:tcPr>
            <w:tcW w:w="1587" w:type="dxa"/>
            <w:tcMar>
              <w:top w:w="80" w:type="dxa"/>
              <w:left w:w="90" w:type="dxa"/>
              <w:bottom w:w="80" w:type="dxa"/>
              <w:right w:w="90" w:type="dxa"/>
            </w:tcMar>
            <w:vAlign w:val="center"/>
          </w:tcPr>
          <w:p w14:paraId="533FBCD8" w14:textId="77777777" w:rsidR="000D2AA3" w:rsidRDefault="00000000">
            <w:pPr>
              <w:spacing w:line="240" w:lineRule="auto"/>
              <w:ind w:firstLine="0"/>
              <w:jc w:val="left"/>
            </w:pPr>
            <w:r>
              <w:rPr>
                <w:rFonts w:eastAsia="宋体" w:cs="Times New Roman"/>
                <w:sz w:val="15"/>
              </w:rPr>
              <w:t>DSDWRJQTLJS-XQ-QDZS-STXR</w:t>
            </w:r>
          </w:p>
        </w:tc>
        <w:tc>
          <w:tcPr>
            <w:tcW w:w="1531" w:type="dxa"/>
            <w:tcMar>
              <w:top w:w="80" w:type="dxa"/>
              <w:left w:w="90" w:type="dxa"/>
              <w:bottom w:w="80" w:type="dxa"/>
              <w:right w:w="90" w:type="dxa"/>
            </w:tcMar>
            <w:vAlign w:val="center"/>
          </w:tcPr>
          <w:p w14:paraId="4F3C9A69" w14:textId="77777777" w:rsidR="000D2AA3" w:rsidRDefault="00000000">
            <w:pPr>
              <w:spacing w:line="240" w:lineRule="auto"/>
              <w:ind w:firstLine="0"/>
              <w:jc w:val="left"/>
            </w:pPr>
            <w:r>
              <w:rPr>
                <w:rFonts w:eastAsia="宋体" w:cs="Times New Roman"/>
                <w:sz w:val="15"/>
              </w:rPr>
              <w:t>2D</w:t>
            </w:r>
            <w:r>
              <w:rPr>
                <w:rFonts w:eastAsia="宋体" w:cs="Times New Roman"/>
                <w:sz w:val="15"/>
              </w:rPr>
              <w:t>态势渲染（</w:t>
            </w:r>
            <w:r>
              <w:rPr>
                <w:rFonts w:eastAsia="宋体" w:cs="Times New Roman"/>
                <w:sz w:val="15"/>
              </w:rPr>
              <w:t>Leaflet</w:t>
            </w:r>
            <w:r>
              <w:rPr>
                <w:rFonts w:eastAsia="宋体" w:cs="Times New Roman"/>
                <w:sz w:val="15"/>
              </w:rPr>
              <w:t>）</w:t>
            </w:r>
          </w:p>
        </w:tc>
        <w:tc>
          <w:tcPr>
            <w:tcW w:w="1304" w:type="dxa"/>
            <w:tcMar>
              <w:top w:w="80" w:type="dxa"/>
              <w:left w:w="90" w:type="dxa"/>
              <w:bottom w:w="80" w:type="dxa"/>
              <w:right w:w="90" w:type="dxa"/>
            </w:tcMar>
            <w:vAlign w:val="center"/>
          </w:tcPr>
          <w:p w14:paraId="62FC9638" w14:textId="77777777" w:rsidR="000D2AA3" w:rsidRDefault="00000000">
            <w:pPr>
              <w:spacing w:line="240" w:lineRule="auto"/>
              <w:ind w:firstLine="0"/>
              <w:jc w:val="left"/>
            </w:pPr>
            <w:r>
              <w:rPr>
                <w:rFonts w:eastAsia="宋体" w:cs="Times New Roman"/>
                <w:sz w:val="15"/>
              </w:rPr>
              <w:t>3.2.1.1</w:t>
            </w:r>
            <w:r>
              <w:rPr>
                <w:rFonts w:eastAsia="宋体" w:cs="Times New Roman"/>
                <w:sz w:val="15"/>
              </w:rPr>
              <w:t>；</w:t>
            </w:r>
            <w:r>
              <w:rPr>
                <w:rFonts w:eastAsia="宋体" w:cs="Times New Roman"/>
                <w:sz w:val="15"/>
              </w:rPr>
              <w:t>3.3.1.1</w:t>
            </w:r>
          </w:p>
        </w:tc>
        <w:tc>
          <w:tcPr>
            <w:tcW w:w="1531" w:type="dxa"/>
            <w:tcMar>
              <w:top w:w="80" w:type="dxa"/>
              <w:left w:w="90" w:type="dxa"/>
              <w:bottom w:w="80" w:type="dxa"/>
              <w:right w:w="90" w:type="dxa"/>
            </w:tcMar>
            <w:vAlign w:val="center"/>
          </w:tcPr>
          <w:p w14:paraId="0F1BC7A6" w14:textId="77777777" w:rsidR="000D2AA3" w:rsidRDefault="00000000">
            <w:pPr>
              <w:spacing w:line="240" w:lineRule="auto"/>
              <w:ind w:firstLine="0"/>
              <w:jc w:val="left"/>
            </w:pPr>
            <w:r>
              <w:rPr>
                <w:rFonts w:eastAsia="宋体" w:cs="Times New Roman"/>
                <w:sz w:val="15"/>
              </w:rPr>
              <w:t>4.1.1</w:t>
            </w:r>
            <w:r>
              <w:rPr>
                <w:rFonts w:eastAsia="宋体" w:cs="Times New Roman"/>
                <w:sz w:val="15"/>
              </w:rPr>
              <w:t>；</w:t>
            </w:r>
            <w:r>
              <w:rPr>
                <w:rFonts w:eastAsia="宋体" w:cs="Times New Roman"/>
                <w:sz w:val="15"/>
              </w:rPr>
              <w:t>4.2.1.1</w:t>
            </w:r>
            <w:r>
              <w:rPr>
                <w:rFonts w:eastAsia="宋体" w:cs="Times New Roman"/>
                <w:sz w:val="15"/>
              </w:rPr>
              <w:t>；</w:t>
            </w:r>
            <w:r>
              <w:rPr>
                <w:rFonts w:eastAsia="宋体" w:cs="Times New Roman"/>
                <w:sz w:val="15"/>
              </w:rPr>
              <w:t>5.1.2.1</w:t>
            </w:r>
          </w:p>
        </w:tc>
        <w:tc>
          <w:tcPr>
            <w:tcW w:w="1247" w:type="dxa"/>
            <w:tcMar>
              <w:top w:w="80" w:type="dxa"/>
              <w:left w:w="90" w:type="dxa"/>
              <w:bottom w:w="80" w:type="dxa"/>
              <w:right w:w="90" w:type="dxa"/>
            </w:tcMar>
            <w:vAlign w:val="center"/>
          </w:tcPr>
          <w:p w14:paraId="37C6F4F6" w14:textId="77777777" w:rsidR="000D2AA3" w:rsidRDefault="00000000">
            <w:pPr>
              <w:spacing w:line="240" w:lineRule="auto"/>
              <w:ind w:firstLine="0"/>
              <w:jc w:val="left"/>
            </w:pPr>
            <w:proofErr w:type="spellStart"/>
            <w:r>
              <w:rPr>
                <w:rFonts w:eastAsia="宋体" w:cs="Times New Roman"/>
                <w:sz w:val="15"/>
              </w:rPr>
              <w:t>SituationRenderer</w:t>
            </w:r>
            <w:proofErr w:type="spellEnd"/>
          </w:p>
        </w:tc>
        <w:tc>
          <w:tcPr>
            <w:tcW w:w="1020" w:type="dxa"/>
            <w:tcMar>
              <w:top w:w="80" w:type="dxa"/>
              <w:left w:w="90" w:type="dxa"/>
              <w:bottom w:w="80" w:type="dxa"/>
              <w:right w:w="90" w:type="dxa"/>
            </w:tcMar>
            <w:vAlign w:val="center"/>
          </w:tcPr>
          <w:p w14:paraId="66B04A0C" w14:textId="77777777" w:rsidR="000D2AA3" w:rsidRDefault="00000000">
            <w:pPr>
              <w:spacing w:line="240" w:lineRule="auto"/>
              <w:ind w:firstLine="0"/>
              <w:jc w:val="left"/>
              <w:rPr>
                <w:lang w:eastAsia="zh-CN"/>
              </w:rPr>
            </w:pPr>
            <w:r>
              <w:rPr>
                <w:rFonts w:eastAsia="宋体" w:cs="Times New Roman"/>
                <w:sz w:val="15"/>
                <w:lang w:eastAsia="zh-CN"/>
              </w:rPr>
              <w:t>演示、界面测试和数据一致性测试</w:t>
            </w:r>
          </w:p>
        </w:tc>
      </w:tr>
      <w:tr w:rsidR="000D2AA3" w14:paraId="1382B2F3" w14:textId="77777777">
        <w:trPr>
          <w:jc w:val="center"/>
        </w:trPr>
        <w:tc>
          <w:tcPr>
            <w:tcW w:w="1587" w:type="dxa"/>
            <w:tcMar>
              <w:top w:w="80" w:type="dxa"/>
              <w:left w:w="90" w:type="dxa"/>
              <w:bottom w:w="80" w:type="dxa"/>
              <w:right w:w="90" w:type="dxa"/>
            </w:tcMar>
            <w:vAlign w:val="center"/>
          </w:tcPr>
          <w:p w14:paraId="1A309187" w14:textId="77777777" w:rsidR="000D2AA3" w:rsidRDefault="00000000">
            <w:pPr>
              <w:spacing w:line="240" w:lineRule="auto"/>
              <w:ind w:firstLine="0"/>
              <w:jc w:val="left"/>
            </w:pPr>
            <w:r>
              <w:rPr>
                <w:rFonts w:eastAsia="宋体" w:cs="Times New Roman"/>
                <w:sz w:val="15"/>
              </w:rPr>
              <w:t>DSDWRJQTLJS-XQ-QDZS-ZBJK</w:t>
            </w:r>
          </w:p>
        </w:tc>
        <w:tc>
          <w:tcPr>
            <w:tcW w:w="1531" w:type="dxa"/>
            <w:tcMar>
              <w:top w:w="80" w:type="dxa"/>
              <w:left w:w="90" w:type="dxa"/>
              <w:bottom w:w="80" w:type="dxa"/>
              <w:right w:w="90" w:type="dxa"/>
            </w:tcMar>
            <w:vAlign w:val="center"/>
          </w:tcPr>
          <w:p w14:paraId="544BAD33" w14:textId="77777777" w:rsidR="000D2AA3" w:rsidRDefault="00000000">
            <w:pPr>
              <w:spacing w:line="240" w:lineRule="auto"/>
              <w:ind w:firstLine="0"/>
              <w:jc w:val="left"/>
            </w:pPr>
            <w:proofErr w:type="spellStart"/>
            <w:r>
              <w:rPr>
                <w:rFonts w:eastAsia="宋体" w:cs="Times New Roman"/>
                <w:sz w:val="15"/>
              </w:rPr>
              <w:t>实时指标监控面板</w:t>
            </w:r>
            <w:proofErr w:type="spellEnd"/>
          </w:p>
        </w:tc>
        <w:tc>
          <w:tcPr>
            <w:tcW w:w="1304" w:type="dxa"/>
            <w:tcMar>
              <w:top w:w="80" w:type="dxa"/>
              <w:left w:w="90" w:type="dxa"/>
              <w:bottom w:w="80" w:type="dxa"/>
              <w:right w:w="90" w:type="dxa"/>
            </w:tcMar>
            <w:vAlign w:val="center"/>
          </w:tcPr>
          <w:p w14:paraId="76407077" w14:textId="77777777" w:rsidR="000D2AA3" w:rsidRDefault="00000000">
            <w:pPr>
              <w:spacing w:line="240" w:lineRule="auto"/>
              <w:ind w:firstLine="0"/>
              <w:jc w:val="left"/>
            </w:pPr>
            <w:r>
              <w:rPr>
                <w:rFonts w:eastAsia="宋体" w:cs="Times New Roman"/>
                <w:sz w:val="15"/>
              </w:rPr>
              <w:t>3.2.1.1</w:t>
            </w:r>
            <w:r>
              <w:rPr>
                <w:rFonts w:eastAsia="宋体" w:cs="Times New Roman"/>
                <w:sz w:val="15"/>
              </w:rPr>
              <w:t>；</w:t>
            </w:r>
            <w:r>
              <w:rPr>
                <w:rFonts w:eastAsia="宋体" w:cs="Times New Roman"/>
                <w:sz w:val="15"/>
              </w:rPr>
              <w:t>3.3.1.2</w:t>
            </w:r>
          </w:p>
        </w:tc>
        <w:tc>
          <w:tcPr>
            <w:tcW w:w="1531" w:type="dxa"/>
            <w:tcMar>
              <w:top w:w="80" w:type="dxa"/>
              <w:left w:w="90" w:type="dxa"/>
              <w:bottom w:w="80" w:type="dxa"/>
              <w:right w:w="90" w:type="dxa"/>
            </w:tcMar>
            <w:vAlign w:val="center"/>
          </w:tcPr>
          <w:p w14:paraId="21277780" w14:textId="77777777" w:rsidR="000D2AA3" w:rsidRDefault="00000000">
            <w:pPr>
              <w:spacing w:line="240" w:lineRule="auto"/>
              <w:ind w:firstLine="0"/>
              <w:jc w:val="left"/>
            </w:pPr>
            <w:r>
              <w:rPr>
                <w:rFonts w:eastAsia="宋体" w:cs="Times New Roman"/>
                <w:sz w:val="15"/>
              </w:rPr>
              <w:t>4.1.1</w:t>
            </w:r>
            <w:r>
              <w:rPr>
                <w:rFonts w:eastAsia="宋体" w:cs="Times New Roman"/>
                <w:sz w:val="15"/>
              </w:rPr>
              <w:t>；</w:t>
            </w:r>
            <w:r>
              <w:rPr>
                <w:rFonts w:eastAsia="宋体" w:cs="Times New Roman"/>
                <w:sz w:val="15"/>
              </w:rPr>
              <w:t>4.2.1.2</w:t>
            </w:r>
            <w:r>
              <w:rPr>
                <w:rFonts w:eastAsia="宋体" w:cs="Times New Roman"/>
                <w:sz w:val="15"/>
              </w:rPr>
              <w:t>；</w:t>
            </w:r>
            <w:r>
              <w:rPr>
                <w:rFonts w:eastAsia="宋体" w:cs="Times New Roman"/>
                <w:sz w:val="15"/>
              </w:rPr>
              <w:t>5.1.2.2</w:t>
            </w:r>
          </w:p>
        </w:tc>
        <w:tc>
          <w:tcPr>
            <w:tcW w:w="1247" w:type="dxa"/>
            <w:tcMar>
              <w:top w:w="80" w:type="dxa"/>
              <w:left w:w="90" w:type="dxa"/>
              <w:bottom w:w="80" w:type="dxa"/>
              <w:right w:w="90" w:type="dxa"/>
            </w:tcMar>
            <w:vAlign w:val="center"/>
          </w:tcPr>
          <w:p w14:paraId="02201D21" w14:textId="77777777" w:rsidR="000D2AA3" w:rsidRDefault="00000000">
            <w:pPr>
              <w:spacing w:line="240" w:lineRule="auto"/>
              <w:ind w:firstLine="0"/>
              <w:jc w:val="left"/>
            </w:pPr>
            <w:proofErr w:type="spellStart"/>
            <w:r>
              <w:rPr>
                <w:rFonts w:eastAsia="宋体" w:cs="Times New Roman"/>
                <w:sz w:val="15"/>
              </w:rPr>
              <w:t>MetricPanelController</w:t>
            </w:r>
            <w:proofErr w:type="spellEnd"/>
          </w:p>
        </w:tc>
        <w:tc>
          <w:tcPr>
            <w:tcW w:w="1020" w:type="dxa"/>
            <w:tcMar>
              <w:top w:w="80" w:type="dxa"/>
              <w:left w:w="90" w:type="dxa"/>
              <w:bottom w:w="80" w:type="dxa"/>
              <w:right w:w="90" w:type="dxa"/>
            </w:tcMar>
            <w:vAlign w:val="center"/>
          </w:tcPr>
          <w:p w14:paraId="250A343C" w14:textId="77777777" w:rsidR="000D2AA3" w:rsidRDefault="00000000">
            <w:pPr>
              <w:spacing w:line="240" w:lineRule="auto"/>
              <w:ind w:firstLine="0"/>
              <w:jc w:val="left"/>
              <w:rPr>
                <w:lang w:eastAsia="zh-CN"/>
              </w:rPr>
            </w:pPr>
            <w:r>
              <w:rPr>
                <w:rFonts w:eastAsia="宋体" w:cs="Times New Roman"/>
                <w:sz w:val="15"/>
                <w:lang w:eastAsia="zh-CN"/>
              </w:rPr>
              <w:t>演示、界面测试和数据一致性测试</w:t>
            </w:r>
          </w:p>
        </w:tc>
      </w:tr>
      <w:tr w:rsidR="000D2AA3" w14:paraId="4ED8F31D" w14:textId="77777777">
        <w:trPr>
          <w:jc w:val="center"/>
        </w:trPr>
        <w:tc>
          <w:tcPr>
            <w:tcW w:w="1587" w:type="dxa"/>
            <w:tcMar>
              <w:top w:w="80" w:type="dxa"/>
              <w:left w:w="90" w:type="dxa"/>
              <w:bottom w:w="80" w:type="dxa"/>
              <w:right w:w="90" w:type="dxa"/>
            </w:tcMar>
            <w:vAlign w:val="center"/>
          </w:tcPr>
          <w:p w14:paraId="1817D3E5" w14:textId="77777777" w:rsidR="000D2AA3" w:rsidRDefault="00000000">
            <w:pPr>
              <w:spacing w:line="240" w:lineRule="auto"/>
              <w:ind w:firstLine="0"/>
              <w:jc w:val="left"/>
            </w:pPr>
            <w:r>
              <w:rPr>
                <w:rFonts w:eastAsia="宋体" w:cs="Times New Roman"/>
                <w:sz w:val="15"/>
              </w:rPr>
              <w:t>DSDWRJQTLJS-XQ-QDZS-LLTC</w:t>
            </w:r>
          </w:p>
        </w:tc>
        <w:tc>
          <w:tcPr>
            <w:tcW w:w="1531" w:type="dxa"/>
            <w:tcMar>
              <w:top w:w="80" w:type="dxa"/>
              <w:left w:w="90" w:type="dxa"/>
              <w:bottom w:w="80" w:type="dxa"/>
              <w:right w:w="90" w:type="dxa"/>
            </w:tcMar>
            <w:vAlign w:val="center"/>
          </w:tcPr>
          <w:p w14:paraId="6528B3D5" w14:textId="77777777" w:rsidR="000D2AA3" w:rsidRDefault="00000000">
            <w:pPr>
              <w:spacing w:line="240" w:lineRule="auto"/>
              <w:ind w:firstLine="0"/>
              <w:jc w:val="left"/>
            </w:pPr>
            <w:proofErr w:type="spellStart"/>
            <w:r>
              <w:rPr>
                <w:rFonts w:eastAsia="宋体" w:cs="Times New Roman"/>
                <w:sz w:val="15"/>
              </w:rPr>
              <w:t>链路质量弹窗展示</w:t>
            </w:r>
            <w:proofErr w:type="spellEnd"/>
          </w:p>
        </w:tc>
        <w:tc>
          <w:tcPr>
            <w:tcW w:w="1304" w:type="dxa"/>
            <w:tcMar>
              <w:top w:w="80" w:type="dxa"/>
              <w:left w:w="90" w:type="dxa"/>
              <w:bottom w:w="80" w:type="dxa"/>
              <w:right w:w="90" w:type="dxa"/>
            </w:tcMar>
            <w:vAlign w:val="center"/>
          </w:tcPr>
          <w:p w14:paraId="6587E2B2" w14:textId="77777777" w:rsidR="000D2AA3" w:rsidRDefault="00000000">
            <w:pPr>
              <w:spacing w:line="240" w:lineRule="auto"/>
              <w:ind w:firstLine="0"/>
              <w:jc w:val="left"/>
            </w:pPr>
            <w:r>
              <w:rPr>
                <w:rFonts w:eastAsia="宋体" w:cs="Times New Roman"/>
                <w:sz w:val="15"/>
              </w:rPr>
              <w:t>3.2.1.1</w:t>
            </w:r>
            <w:r>
              <w:rPr>
                <w:rFonts w:eastAsia="宋体" w:cs="Times New Roman"/>
                <w:sz w:val="15"/>
              </w:rPr>
              <w:t>；</w:t>
            </w:r>
            <w:r>
              <w:rPr>
                <w:rFonts w:eastAsia="宋体" w:cs="Times New Roman"/>
                <w:sz w:val="15"/>
              </w:rPr>
              <w:t>3.3.1.3</w:t>
            </w:r>
          </w:p>
        </w:tc>
        <w:tc>
          <w:tcPr>
            <w:tcW w:w="1531" w:type="dxa"/>
            <w:tcMar>
              <w:top w:w="80" w:type="dxa"/>
              <w:left w:w="90" w:type="dxa"/>
              <w:bottom w:w="80" w:type="dxa"/>
              <w:right w:w="90" w:type="dxa"/>
            </w:tcMar>
            <w:vAlign w:val="center"/>
          </w:tcPr>
          <w:p w14:paraId="2910AB38" w14:textId="77777777" w:rsidR="000D2AA3" w:rsidRDefault="00000000">
            <w:pPr>
              <w:spacing w:line="240" w:lineRule="auto"/>
              <w:ind w:firstLine="0"/>
              <w:jc w:val="left"/>
            </w:pPr>
            <w:r>
              <w:rPr>
                <w:rFonts w:eastAsia="宋体" w:cs="Times New Roman"/>
                <w:sz w:val="15"/>
              </w:rPr>
              <w:t>4.1.1</w:t>
            </w:r>
            <w:r>
              <w:rPr>
                <w:rFonts w:eastAsia="宋体" w:cs="Times New Roman"/>
                <w:sz w:val="15"/>
              </w:rPr>
              <w:t>；</w:t>
            </w:r>
            <w:r>
              <w:rPr>
                <w:rFonts w:eastAsia="宋体" w:cs="Times New Roman"/>
                <w:sz w:val="15"/>
              </w:rPr>
              <w:t>4.2.1.3</w:t>
            </w:r>
            <w:r>
              <w:rPr>
                <w:rFonts w:eastAsia="宋体" w:cs="Times New Roman"/>
                <w:sz w:val="15"/>
              </w:rPr>
              <w:t>；</w:t>
            </w:r>
            <w:r>
              <w:rPr>
                <w:rFonts w:eastAsia="宋体" w:cs="Times New Roman"/>
                <w:sz w:val="15"/>
              </w:rPr>
              <w:t>5.1.2.3</w:t>
            </w:r>
          </w:p>
        </w:tc>
        <w:tc>
          <w:tcPr>
            <w:tcW w:w="1247" w:type="dxa"/>
            <w:tcMar>
              <w:top w:w="80" w:type="dxa"/>
              <w:left w:w="90" w:type="dxa"/>
              <w:bottom w:w="80" w:type="dxa"/>
              <w:right w:w="90" w:type="dxa"/>
            </w:tcMar>
            <w:vAlign w:val="center"/>
          </w:tcPr>
          <w:p w14:paraId="7F85540A" w14:textId="77777777" w:rsidR="000D2AA3" w:rsidRDefault="00000000">
            <w:pPr>
              <w:spacing w:line="240" w:lineRule="auto"/>
              <w:ind w:firstLine="0"/>
              <w:jc w:val="left"/>
            </w:pPr>
            <w:proofErr w:type="spellStart"/>
            <w:r>
              <w:rPr>
                <w:rFonts w:eastAsia="宋体" w:cs="Times New Roman"/>
                <w:sz w:val="15"/>
              </w:rPr>
              <w:t>LinkQualityDialog</w:t>
            </w:r>
            <w:proofErr w:type="spellEnd"/>
          </w:p>
        </w:tc>
        <w:tc>
          <w:tcPr>
            <w:tcW w:w="1020" w:type="dxa"/>
            <w:tcMar>
              <w:top w:w="80" w:type="dxa"/>
              <w:left w:w="90" w:type="dxa"/>
              <w:bottom w:w="80" w:type="dxa"/>
              <w:right w:w="90" w:type="dxa"/>
            </w:tcMar>
            <w:vAlign w:val="center"/>
          </w:tcPr>
          <w:p w14:paraId="38F5F586" w14:textId="77777777" w:rsidR="000D2AA3" w:rsidRDefault="00000000">
            <w:pPr>
              <w:spacing w:line="240" w:lineRule="auto"/>
              <w:ind w:firstLine="0"/>
              <w:jc w:val="left"/>
              <w:rPr>
                <w:lang w:eastAsia="zh-CN"/>
              </w:rPr>
            </w:pPr>
            <w:r>
              <w:rPr>
                <w:rFonts w:eastAsia="宋体" w:cs="Times New Roman"/>
                <w:sz w:val="15"/>
                <w:lang w:eastAsia="zh-CN"/>
              </w:rPr>
              <w:t>演示、界面测试和数据一致性测试</w:t>
            </w:r>
          </w:p>
        </w:tc>
      </w:tr>
      <w:tr w:rsidR="000D2AA3" w14:paraId="6CB721FE" w14:textId="77777777">
        <w:trPr>
          <w:jc w:val="center"/>
        </w:trPr>
        <w:tc>
          <w:tcPr>
            <w:tcW w:w="1587" w:type="dxa"/>
            <w:tcMar>
              <w:top w:w="80" w:type="dxa"/>
              <w:left w:w="90" w:type="dxa"/>
              <w:bottom w:w="80" w:type="dxa"/>
              <w:right w:w="90" w:type="dxa"/>
            </w:tcMar>
            <w:vAlign w:val="center"/>
          </w:tcPr>
          <w:p w14:paraId="73F38CC7" w14:textId="77777777" w:rsidR="000D2AA3" w:rsidRDefault="00000000">
            <w:pPr>
              <w:spacing w:line="240" w:lineRule="auto"/>
              <w:ind w:firstLine="0"/>
              <w:jc w:val="left"/>
            </w:pPr>
            <w:r>
              <w:rPr>
                <w:rFonts w:eastAsia="宋体" w:cs="Times New Roman"/>
                <w:sz w:val="15"/>
              </w:rPr>
              <w:t>DSDWRJQTLJS-XQ-QDZS-BBKSH</w:t>
            </w:r>
          </w:p>
        </w:tc>
        <w:tc>
          <w:tcPr>
            <w:tcW w:w="1531" w:type="dxa"/>
            <w:tcMar>
              <w:top w:w="80" w:type="dxa"/>
              <w:left w:w="90" w:type="dxa"/>
              <w:bottom w:w="80" w:type="dxa"/>
              <w:right w:w="90" w:type="dxa"/>
            </w:tcMar>
            <w:vAlign w:val="center"/>
          </w:tcPr>
          <w:p w14:paraId="616CA80D" w14:textId="77777777" w:rsidR="000D2AA3" w:rsidRDefault="00000000">
            <w:pPr>
              <w:spacing w:line="240" w:lineRule="auto"/>
              <w:ind w:firstLine="0"/>
              <w:jc w:val="left"/>
            </w:pPr>
            <w:proofErr w:type="spellStart"/>
            <w:r>
              <w:rPr>
                <w:rFonts w:eastAsia="宋体" w:cs="Times New Roman"/>
                <w:sz w:val="15"/>
              </w:rPr>
              <w:t>评估报表可视化</w:t>
            </w:r>
            <w:proofErr w:type="spellEnd"/>
          </w:p>
        </w:tc>
        <w:tc>
          <w:tcPr>
            <w:tcW w:w="1304" w:type="dxa"/>
            <w:tcMar>
              <w:top w:w="80" w:type="dxa"/>
              <w:left w:w="90" w:type="dxa"/>
              <w:bottom w:w="80" w:type="dxa"/>
              <w:right w:w="90" w:type="dxa"/>
            </w:tcMar>
            <w:vAlign w:val="center"/>
          </w:tcPr>
          <w:p w14:paraId="2077DB02" w14:textId="77777777" w:rsidR="000D2AA3" w:rsidRDefault="00000000">
            <w:pPr>
              <w:spacing w:line="240" w:lineRule="auto"/>
              <w:ind w:firstLine="0"/>
              <w:jc w:val="left"/>
            </w:pPr>
            <w:r>
              <w:rPr>
                <w:rFonts w:eastAsia="宋体" w:cs="Times New Roman"/>
                <w:sz w:val="15"/>
              </w:rPr>
              <w:t>3.2.1.1</w:t>
            </w:r>
            <w:r>
              <w:rPr>
                <w:rFonts w:eastAsia="宋体" w:cs="Times New Roman"/>
                <w:sz w:val="15"/>
              </w:rPr>
              <w:t>；</w:t>
            </w:r>
            <w:r>
              <w:rPr>
                <w:rFonts w:eastAsia="宋体" w:cs="Times New Roman"/>
                <w:sz w:val="15"/>
              </w:rPr>
              <w:t>3.3.1.4</w:t>
            </w:r>
          </w:p>
        </w:tc>
        <w:tc>
          <w:tcPr>
            <w:tcW w:w="1531" w:type="dxa"/>
            <w:tcMar>
              <w:top w:w="80" w:type="dxa"/>
              <w:left w:w="90" w:type="dxa"/>
              <w:bottom w:w="80" w:type="dxa"/>
              <w:right w:w="90" w:type="dxa"/>
            </w:tcMar>
            <w:vAlign w:val="center"/>
          </w:tcPr>
          <w:p w14:paraId="31199EDD" w14:textId="77777777" w:rsidR="000D2AA3" w:rsidRDefault="00000000">
            <w:pPr>
              <w:spacing w:line="240" w:lineRule="auto"/>
              <w:ind w:firstLine="0"/>
              <w:jc w:val="left"/>
            </w:pPr>
            <w:r>
              <w:rPr>
                <w:rFonts w:eastAsia="宋体" w:cs="Times New Roman"/>
                <w:sz w:val="15"/>
              </w:rPr>
              <w:t>4.1.1</w:t>
            </w:r>
            <w:r>
              <w:rPr>
                <w:rFonts w:eastAsia="宋体" w:cs="Times New Roman"/>
                <w:sz w:val="15"/>
              </w:rPr>
              <w:t>；</w:t>
            </w:r>
            <w:r>
              <w:rPr>
                <w:rFonts w:eastAsia="宋体" w:cs="Times New Roman"/>
                <w:sz w:val="15"/>
              </w:rPr>
              <w:t>4.2.1.4</w:t>
            </w:r>
            <w:r>
              <w:rPr>
                <w:rFonts w:eastAsia="宋体" w:cs="Times New Roman"/>
                <w:sz w:val="15"/>
              </w:rPr>
              <w:t>；</w:t>
            </w:r>
            <w:r>
              <w:rPr>
                <w:rFonts w:eastAsia="宋体" w:cs="Times New Roman"/>
                <w:sz w:val="15"/>
              </w:rPr>
              <w:t>5.1.2.4</w:t>
            </w:r>
          </w:p>
        </w:tc>
        <w:tc>
          <w:tcPr>
            <w:tcW w:w="1247" w:type="dxa"/>
            <w:tcMar>
              <w:top w:w="80" w:type="dxa"/>
              <w:left w:w="90" w:type="dxa"/>
              <w:bottom w:w="80" w:type="dxa"/>
              <w:right w:w="90" w:type="dxa"/>
            </w:tcMar>
            <w:vAlign w:val="center"/>
          </w:tcPr>
          <w:p w14:paraId="3EF05489" w14:textId="77777777" w:rsidR="000D2AA3" w:rsidRDefault="00000000">
            <w:pPr>
              <w:spacing w:line="240" w:lineRule="auto"/>
              <w:ind w:firstLine="0"/>
              <w:jc w:val="left"/>
            </w:pPr>
            <w:proofErr w:type="spellStart"/>
            <w:r>
              <w:rPr>
                <w:rFonts w:eastAsia="宋体" w:cs="Times New Roman"/>
                <w:sz w:val="15"/>
              </w:rPr>
              <w:t>ReportVisualizer</w:t>
            </w:r>
            <w:proofErr w:type="spellEnd"/>
          </w:p>
        </w:tc>
        <w:tc>
          <w:tcPr>
            <w:tcW w:w="1020" w:type="dxa"/>
            <w:tcMar>
              <w:top w:w="80" w:type="dxa"/>
              <w:left w:w="90" w:type="dxa"/>
              <w:bottom w:w="80" w:type="dxa"/>
              <w:right w:w="90" w:type="dxa"/>
            </w:tcMar>
            <w:vAlign w:val="center"/>
          </w:tcPr>
          <w:p w14:paraId="24E7D3DA" w14:textId="77777777" w:rsidR="000D2AA3" w:rsidRDefault="00000000">
            <w:pPr>
              <w:spacing w:line="240" w:lineRule="auto"/>
              <w:ind w:firstLine="0"/>
              <w:jc w:val="left"/>
              <w:rPr>
                <w:lang w:eastAsia="zh-CN"/>
              </w:rPr>
            </w:pPr>
            <w:r>
              <w:rPr>
                <w:rFonts w:eastAsia="宋体" w:cs="Times New Roman"/>
                <w:sz w:val="15"/>
                <w:lang w:eastAsia="zh-CN"/>
              </w:rPr>
              <w:t>演示、界面测试和数据一致性测试</w:t>
            </w:r>
          </w:p>
        </w:tc>
      </w:tr>
      <w:tr w:rsidR="000D2AA3" w14:paraId="76D90D72" w14:textId="77777777">
        <w:trPr>
          <w:jc w:val="center"/>
        </w:trPr>
        <w:tc>
          <w:tcPr>
            <w:tcW w:w="1587" w:type="dxa"/>
            <w:tcMar>
              <w:top w:w="80" w:type="dxa"/>
              <w:left w:w="90" w:type="dxa"/>
              <w:bottom w:w="80" w:type="dxa"/>
              <w:right w:w="90" w:type="dxa"/>
            </w:tcMar>
            <w:vAlign w:val="center"/>
          </w:tcPr>
          <w:p w14:paraId="489FF845" w14:textId="77777777" w:rsidR="000D2AA3" w:rsidRDefault="00000000">
            <w:pPr>
              <w:spacing w:line="240" w:lineRule="auto"/>
              <w:ind w:firstLine="0"/>
              <w:jc w:val="left"/>
            </w:pPr>
            <w:r>
              <w:rPr>
                <w:rFonts w:eastAsia="宋体" w:cs="Times New Roman"/>
                <w:sz w:val="15"/>
              </w:rPr>
              <w:t>DSDWRJQTLJS-XQ-CJPZYJBSC-CJKSH</w:t>
            </w:r>
          </w:p>
        </w:tc>
        <w:tc>
          <w:tcPr>
            <w:tcW w:w="1531" w:type="dxa"/>
            <w:tcMar>
              <w:top w:w="80" w:type="dxa"/>
              <w:left w:w="90" w:type="dxa"/>
              <w:bottom w:w="80" w:type="dxa"/>
              <w:right w:w="90" w:type="dxa"/>
            </w:tcMar>
            <w:vAlign w:val="center"/>
          </w:tcPr>
          <w:p w14:paraId="3C045798" w14:textId="77777777" w:rsidR="000D2AA3" w:rsidRDefault="00000000">
            <w:pPr>
              <w:spacing w:line="240" w:lineRule="auto"/>
              <w:ind w:firstLine="0"/>
              <w:jc w:val="left"/>
            </w:pPr>
            <w:proofErr w:type="spellStart"/>
            <w:r>
              <w:rPr>
                <w:rFonts w:eastAsia="宋体" w:cs="Times New Roman"/>
                <w:sz w:val="15"/>
              </w:rPr>
              <w:t>场景可视化配置</w:t>
            </w:r>
            <w:proofErr w:type="spellEnd"/>
          </w:p>
        </w:tc>
        <w:tc>
          <w:tcPr>
            <w:tcW w:w="1304" w:type="dxa"/>
            <w:tcMar>
              <w:top w:w="80" w:type="dxa"/>
              <w:left w:w="90" w:type="dxa"/>
              <w:bottom w:w="80" w:type="dxa"/>
              <w:right w:w="90" w:type="dxa"/>
            </w:tcMar>
            <w:vAlign w:val="center"/>
          </w:tcPr>
          <w:p w14:paraId="0DA1249C" w14:textId="77777777" w:rsidR="000D2AA3" w:rsidRDefault="00000000">
            <w:pPr>
              <w:spacing w:line="240" w:lineRule="auto"/>
              <w:ind w:firstLine="0"/>
              <w:jc w:val="left"/>
            </w:pPr>
            <w:r>
              <w:rPr>
                <w:rFonts w:eastAsia="宋体" w:cs="Times New Roman"/>
                <w:sz w:val="15"/>
              </w:rPr>
              <w:t>3.2.1.2</w:t>
            </w:r>
            <w:r>
              <w:rPr>
                <w:rFonts w:eastAsia="宋体" w:cs="Times New Roman"/>
                <w:sz w:val="15"/>
              </w:rPr>
              <w:t>；</w:t>
            </w:r>
            <w:r>
              <w:rPr>
                <w:rFonts w:eastAsia="宋体" w:cs="Times New Roman"/>
                <w:sz w:val="15"/>
              </w:rPr>
              <w:t>3.3.2.1</w:t>
            </w:r>
          </w:p>
        </w:tc>
        <w:tc>
          <w:tcPr>
            <w:tcW w:w="1531" w:type="dxa"/>
            <w:tcMar>
              <w:top w:w="80" w:type="dxa"/>
              <w:left w:w="90" w:type="dxa"/>
              <w:bottom w:w="80" w:type="dxa"/>
              <w:right w:w="90" w:type="dxa"/>
            </w:tcMar>
            <w:vAlign w:val="center"/>
          </w:tcPr>
          <w:p w14:paraId="7A062599" w14:textId="77777777" w:rsidR="000D2AA3" w:rsidRDefault="00000000">
            <w:pPr>
              <w:spacing w:line="240" w:lineRule="auto"/>
              <w:ind w:firstLine="0"/>
              <w:jc w:val="left"/>
            </w:pPr>
            <w:r>
              <w:rPr>
                <w:rFonts w:eastAsia="宋体" w:cs="Times New Roman"/>
                <w:sz w:val="15"/>
              </w:rPr>
              <w:t>4.1.2</w:t>
            </w:r>
            <w:r>
              <w:rPr>
                <w:rFonts w:eastAsia="宋体" w:cs="Times New Roman"/>
                <w:sz w:val="15"/>
              </w:rPr>
              <w:t>；</w:t>
            </w:r>
            <w:r>
              <w:rPr>
                <w:rFonts w:eastAsia="宋体" w:cs="Times New Roman"/>
                <w:sz w:val="15"/>
              </w:rPr>
              <w:t>4.2.2.1</w:t>
            </w:r>
            <w:r>
              <w:rPr>
                <w:rFonts w:eastAsia="宋体" w:cs="Times New Roman"/>
                <w:sz w:val="15"/>
              </w:rPr>
              <w:t>；</w:t>
            </w:r>
            <w:r>
              <w:rPr>
                <w:rFonts w:eastAsia="宋体" w:cs="Times New Roman"/>
                <w:sz w:val="15"/>
              </w:rPr>
              <w:t>5.2.2.1</w:t>
            </w:r>
          </w:p>
        </w:tc>
        <w:tc>
          <w:tcPr>
            <w:tcW w:w="1247" w:type="dxa"/>
            <w:tcMar>
              <w:top w:w="80" w:type="dxa"/>
              <w:left w:w="90" w:type="dxa"/>
              <w:bottom w:w="80" w:type="dxa"/>
              <w:right w:w="90" w:type="dxa"/>
            </w:tcMar>
            <w:vAlign w:val="center"/>
          </w:tcPr>
          <w:p w14:paraId="58DD4FDF" w14:textId="77777777" w:rsidR="000D2AA3" w:rsidRDefault="00000000">
            <w:pPr>
              <w:spacing w:line="240" w:lineRule="auto"/>
              <w:ind w:firstLine="0"/>
              <w:jc w:val="left"/>
            </w:pPr>
            <w:proofErr w:type="spellStart"/>
            <w:r>
              <w:rPr>
                <w:rFonts w:eastAsia="宋体" w:cs="Times New Roman"/>
                <w:sz w:val="15"/>
              </w:rPr>
              <w:t>SceneConfigController</w:t>
            </w:r>
            <w:proofErr w:type="spellEnd"/>
          </w:p>
        </w:tc>
        <w:tc>
          <w:tcPr>
            <w:tcW w:w="1020" w:type="dxa"/>
            <w:tcMar>
              <w:top w:w="80" w:type="dxa"/>
              <w:left w:w="90" w:type="dxa"/>
              <w:bottom w:w="80" w:type="dxa"/>
              <w:right w:w="90" w:type="dxa"/>
            </w:tcMar>
            <w:vAlign w:val="center"/>
          </w:tcPr>
          <w:p w14:paraId="3D4E106D" w14:textId="77777777" w:rsidR="000D2AA3" w:rsidRDefault="00000000">
            <w:pPr>
              <w:spacing w:line="240" w:lineRule="auto"/>
              <w:ind w:firstLine="0"/>
              <w:jc w:val="left"/>
              <w:rPr>
                <w:lang w:eastAsia="zh-CN"/>
              </w:rPr>
            </w:pPr>
            <w:r>
              <w:rPr>
                <w:rFonts w:eastAsia="宋体" w:cs="Times New Roman"/>
                <w:sz w:val="15"/>
                <w:lang w:eastAsia="zh-CN"/>
              </w:rPr>
              <w:t>演示、功能测试和脚本</w:t>
            </w:r>
            <w:r>
              <w:rPr>
                <w:rFonts w:eastAsia="宋体" w:cs="Times New Roman"/>
                <w:sz w:val="15"/>
                <w:lang w:eastAsia="zh-CN"/>
              </w:rPr>
              <w:lastRenderedPageBreak/>
              <w:t>审查</w:t>
            </w:r>
          </w:p>
        </w:tc>
      </w:tr>
      <w:tr w:rsidR="000D2AA3" w14:paraId="5C0B1C7D" w14:textId="77777777">
        <w:trPr>
          <w:jc w:val="center"/>
        </w:trPr>
        <w:tc>
          <w:tcPr>
            <w:tcW w:w="1587" w:type="dxa"/>
            <w:tcMar>
              <w:top w:w="80" w:type="dxa"/>
              <w:left w:w="90" w:type="dxa"/>
              <w:bottom w:w="80" w:type="dxa"/>
              <w:right w:w="90" w:type="dxa"/>
            </w:tcMar>
            <w:vAlign w:val="center"/>
          </w:tcPr>
          <w:p w14:paraId="7FE5C52C" w14:textId="77777777" w:rsidR="000D2AA3" w:rsidRDefault="00000000">
            <w:pPr>
              <w:spacing w:line="240" w:lineRule="auto"/>
              <w:ind w:firstLine="0"/>
              <w:jc w:val="left"/>
            </w:pPr>
            <w:r>
              <w:rPr>
                <w:rFonts w:eastAsia="宋体" w:cs="Times New Roman"/>
                <w:sz w:val="15"/>
              </w:rPr>
              <w:lastRenderedPageBreak/>
              <w:t>DSDWRJQTLJS-XQ-CJPZYJBSC-CSJY</w:t>
            </w:r>
          </w:p>
        </w:tc>
        <w:tc>
          <w:tcPr>
            <w:tcW w:w="1531" w:type="dxa"/>
            <w:tcMar>
              <w:top w:w="80" w:type="dxa"/>
              <w:left w:w="90" w:type="dxa"/>
              <w:bottom w:w="80" w:type="dxa"/>
              <w:right w:w="90" w:type="dxa"/>
            </w:tcMar>
            <w:vAlign w:val="center"/>
          </w:tcPr>
          <w:p w14:paraId="2CCA2571" w14:textId="77777777" w:rsidR="000D2AA3" w:rsidRDefault="00000000">
            <w:pPr>
              <w:spacing w:line="240" w:lineRule="auto"/>
              <w:ind w:firstLine="0"/>
              <w:jc w:val="left"/>
            </w:pPr>
            <w:proofErr w:type="spellStart"/>
            <w:r>
              <w:rPr>
                <w:rFonts w:eastAsia="宋体" w:cs="Times New Roman"/>
                <w:sz w:val="15"/>
              </w:rPr>
              <w:t>参数校验与冲突检测</w:t>
            </w:r>
            <w:proofErr w:type="spellEnd"/>
          </w:p>
        </w:tc>
        <w:tc>
          <w:tcPr>
            <w:tcW w:w="1304" w:type="dxa"/>
            <w:tcMar>
              <w:top w:w="80" w:type="dxa"/>
              <w:left w:w="90" w:type="dxa"/>
              <w:bottom w:w="80" w:type="dxa"/>
              <w:right w:w="90" w:type="dxa"/>
            </w:tcMar>
            <w:vAlign w:val="center"/>
          </w:tcPr>
          <w:p w14:paraId="620B2EA6" w14:textId="77777777" w:rsidR="000D2AA3" w:rsidRDefault="00000000">
            <w:pPr>
              <w:spacing w:line="240" w:lineRule="auto"/>
              <w:ind w:firstLine="0"/>
              <w:jc w:val="left"/>
            </w:pPr>
            <w:r>
              <w:rPr>
                <w:rFonts w:eastAsia="宋体" w:cs="Times New Roman"/>
                <w:sz w:val="15"/>
              </w:rPr>
              <w:t>3.2.1.2</w:t>
            </w:r>
            <w:r>
              <w:rPr>
                <w:rFonts w:eastAsia="宋体" w:cs="Times New Roman"/>
                <w:sz w:val="15"/>
              </w:rPr>
              <w:t>；</w:t>
            </w:r>
            <w:r>
              <w:rPr>
                <w:rFonts w:eastAsia="宋体" w:cs="Times New Roman"/>
                <w:sz w:val="15"/>
              </w:rPr>
              <w:t>3.3.2.2</w:t>
            </w:r>
          </w:p>
        </w:tc>
        <w:tc>
          <w:tcPr>
            <w:tcW w:w="1531" w:type="dxa"/>
            <w:tcMar>
              <w:top w:w="80" w:type="dxa"/>
              <w:left w:w="90" w:type="dxa"/>
              <w:bottom w:w="80" w:type="dxa"/>
              <w:right w:w="90" w:type="dxa"/>
            </w:tcMar>
            <w:vAlign w:val="center"/>
          </w:tcPr>
          <w:p w14:paraId="620984E6" w14:textId="77777777" w:rsidR="000D2AA3" w:rsidRDefault="00000000">
            <w:pPr>
              <w:spacing w:line="240" w:lineRule="auto"/>
              <w:ind w:firstLine="0"/>
              <w:jc w:val="left"/>
            </w:pPr>
            <w:r>
              <w:rPr>
                <w:rFonts w:eastAsia="宋体" w:cs="Times New Roman"/>
                <w:sz w:val="15"/>
              </w:rPr>
              <w:t>4.1.2</w:t>
            </w:r>
            <w:r>
              <w:rPr>
                <w:rFonts w:eastAsia="宋体" w:cs="Times New Roman"/>
                <w:sz w:val="15"/>
              </w:rPr>
              <w:t>；</w:t>
            </w:r>
            <w:r>
              <w:rPr>
                <w:rFonts w:eastAsia="宋体" w:cs="Times New Roman"/>
                <w:sz w:val="15"/>
              </w:rPr>
              <w:t>4.2.2.2</w:t>
            </w:r>
            <w:r>
              <w:rPr>
                <w:rFonts w:eastAsia="宋体" w:cs="Times New Roman"/>
                <w:sz w:val="15"/>
              </w:rPr>
              <w:t>；</w:t>
            </w:r>
            <w:r>
              <w:rPr>
                <w:rFonts w:eastAsia="宋体" w:cs="Times New Roman"/>
                <w:sz w:val="15"/>
              </w:rPr>
              <w:t>5.2.2.2</w:t>
            </w:r>
          </w:p>
        </w:tc>
        <w:tc>
          <w:tcPr>
            <w:tcW w:w="1247" w:type="dxa"/>
            <w:tcMar>
              <w:top w:w="80" w:type="dxa"/>
              <w:left w:w="90" w:type="dxa"/>
              <w:bottom w:w="80" w:type="dxa"/>
              <w:right w:w="90" w:type="dxa"/>
            </w:tcMar>
            <w:vAlign w:val="center"/>
          </w:tcPr>
          <w:p w14:paraId="223C494B" w14:textId="77777777" w:rsidR="000D2AA3" w:rsidRDefault="00000000">
            <w:pPr>
              <w:spacing w:line="240" w:lineRule="auto"/>
              <w:ind w:firstLine="0"/>
              <w:jc w:val="left"/>
            </w:pPr>
            <w:proofErr w:type="spellStart"/>
            <w:r>
              <w:rPr>
                <w:rFonts w:eastAsia="宋体" w:cs="Times New Roman"/>
                <w:sz w:val="15"/>
              </w:rPr>
              <w:t>ParameterValidator</w:t>
            </w:r>
            <w:proofErr w:type="spellEnd"/>
          </w:p>
        </w:tc>
        <w:tc>
          <w:tcPr>
            <w:tcW w:w="1020" w:type="dxa"/>
            <w:tcMar>
              <w:top w:w="80" w:type="dxa"/>
              <w:left w:w="90" w:type="dxa"/>
              <w:bottom w:w="80" w:type="dxa"/>
              <w:right w:w="90" w:type="dxa"/>
            </w:tcMar>
            <w:vAlign w:val="center"/>
          </w:tcPr>
          <w:p w14:paraId="7DD47EA3" w14:textId="77777777" w:rsidR="000D2AA3" w:rsidRDefault="00000000">
            <w:pPr>
              <w:spacing w:line="240" w:lineRule="auto"/>
              <w:ind w:firstLine="0"/>
              <w:jc w:val="left"/>
              <w:rPr>
                <w:lang w:eastAsia="zh-CN"/>
              </w:rPr>
            </w:pPr>
            <w:r>
              <w:rPr>
                <w:rFonts w:eastAsia="宋体" w:cs="Times New Roman"/>
                <w:sz w:val="15"/>
                <w:lang w:eastAsia="zh-CN"/>
              </w:rPr>
              <w:t>演示、功能测试和脚本审查</w:t>
            </w:r>
          </w:p>
        </w:tc>
      </w:tr>
      <w:tr w:rsidR="000D2AA3" w14:paraId="3502744D" w14:textId="77777777">
        <w:trPr>
          <w:jc w:val="center"/>
        </w:trPr>
        <w:tc>
          <w:tcPr>
            <w:tcW w:w="1587" w:type="dxa"/>
            <w:tcMar>
              <w:top w:w="80" w:type="dxa"/>
              <w:left w:w="90" w:type="dxa"/>
              <w:bottom w:w="80" w:type="dxa"/>
              <w:right w:w="90" w:type="dxa"/>
            </w:tcMar>
            <w:vAlign w:val="center"/>
          </w:tcPr>
          <w:p w14:paraId="3150C931" w14:textId="77777777" w:rsidR="000D2AA3" w:rsidRDefault="00000000">
            <w:pPr>
              <w:spacing w:line="240" w:lineRule="auto"/>
              <w:ind w:firstLine="0"/>
              <w:jc w:val="left"/>
            </w:pPr>
            <w:r>
              <w:rPr>
                <w:rFonts w:eastAsia="宋体" w:cs="Times New Roman"/>
                <w:sz w:val="15"/>
              </w:rPr>
              <w:t>DSDWRJQTLJS-XQ-CJPZYJBSC-CJMB</w:t>
            </w:r>
          </w:p>
        </w:tc>
        <w:tc>
          <w:tcPr>
            <w:tcW w:w="1531" w:type="dxa"/>
            <w:tcMar>
              <w:top w:w="80" w:type="dxa"/>
              <w:left w:w="90" w:type="dxa"/>
              <w:bottom w:w="80" w:type="dxa"/>
              <w:right w:w="90" w:type="dxa"/>
            </w:tcMar>
            <w:vAlign w:val="center"/>
          </w:tcPr>
          <w:p w14:paraId="03433838" w14:textId="77777777" w:rsidR="000D2AA3" w:rsidRDefault="00000000">
            <w:pPr>
              <w:spacing w:line="240" w:lineRule="auto"/>
              <w:ind w:firstLine="0"/>
              <w:jc w:val="left"/>
            </w:pPr>
            <w:proofErr w:type="spellStart"/>
            <w:r>
              <w:rPr>
                <w:rFonts w:eastAsia="宋体" w:cs="Times New Roman"/>
                <w:sz w:val="15"/>
              </w:rPr>
              <w:t>场景模板管理</w:t>
            </w:r>
            <w:proofErr w:type="spellEnd"/>
          </w:p>
        </w:tc>
        <w:tc>
          <w:tcPr>
            <w:tcW w:w="1304" w:type="dxa"/>
            <w:tcMar>
              <w:top w:w="80" w:type="dxa"/>
              <w:left w:w="90" w:type="dxa"/>
              <w:bottom w:w="80" w:type="dxa"/>
              <w:right w:w="90" w:type="dxa"/>
            </w:tcMar>
            <w:vAlign w:val="center"/>
          </w:tcPr>
          <w:p w14:paraId="44D06089" w14:textId="77777777" w:rsidR="000D2AA3" w:rsidRDefault="00000000">
            <w:pPr>
              <w:spacing w:line="240" w:lineRule="auto"/>
              <w:ind w:firstLine="0"/>
              <w:jc w:val="left"/>
            </w:pPr>
            <w:r>
              <w:rPr>
                <w:rFonts w:eastAsia="宋体" w:cs="Times New Roman"/>
                <w:sz w:val="15"/>
              </w:rPr>
              <w:t>3.2.1.2</w:t>
            </w:r>
            <w:r>
              <w:rPr>
                <w:rFonts w:eastAsia="宋体" w:cs="Times New Roman"/>
                <w:sz w:val="15"/>
              </w:rPr>
              <w:t>；</w:t>
            </w:r>
            <w:r>
              <w:rPr>
                <w:rFonts w:eastAsia="宋体" w:cs="Times New Roman"/>
                <w:sz w:val="15"/>
              </w:rPr>
              <w:t>3.3.2.3</w:t>
            </w:r>
          </w:p>
        </w:tc>
        <w:tc>
          <w:tcPr>
            <w:tcW w:w="1531" w:type="dxa"/>
            <w:tcMar>
              <w:top w:w="80" w:type="dxa"/>
              <w:left w:w="90" w:type="dxa"/>
              <w:bottom w:w="80" w:type="dxa"/>
              <w:right w:w="90" w:type="dxa"/>
            </w:tcMar>
            <w:vAlign w:val="center"/>
          </w:tcPr>
          <w:p w14:paraId="09143759" w14:textId="77777777" w:rsidR="000D2AA3" w:rsidRDefault="00000000">
            <w:pPr>
              <w:spacing w:line="240" w:lineRule="auto"/>
              <w:ind w:firstLine="0"/>
              <w:jc w:val="left"/>
            </w:pPr>
            <w:r>
              <w:rPr>
                <w:rFonts w:eastAsia="宋体" w:cs="Times New Roman"/>
                <w:sz w:val="15"/>
              </w:rPr>
              <w:t>4.1.2</w:t>
            </w:r>
            <w:r>
              <w:rPr>
                <w:rFonts w:eastAsia="宋体" w:cs="Times New Roman"/>
                <w:sz w:val="15"/>
              </w:rPr>
              <w:t>；</w:t>
            </w:r>
            <w:r>
              <w:rPr>
                <w:rFonts w:eastAsia="宋体" w:cs="Times New Roman"/>
                <w:sz w:val="15"/>
              </w:rPr>
              <w:t>4.2.2.3</w:t>
            </w:r>
            <w:r>
              <w:rPr>
                <w:rFonts w:eastAsia="宋体" w:cs="Times New Roman"/>
                <w:sz w:val="15"/>
              </w:rPr>
              <w:t>；</w:t>
            </w:r>
            <w:r>
              <w:rPr>
                <w:rFonts w:eastAsia="宋体" w:cs="Times New Roman"/>
                <w:sz w:val="15"/>
              </w:rPr>
              <w:t>5.2.2.3</w:t>
            </w:r>
          </w:p>
        </w:tc>
        <w:tc>
          <w:tcPr>
            <w:tcW w:w="1247" w:type="dxa"/>
            <w:tcMar>
              <w:top w:w="80" w:type="dxa"/>
              <w:left w:w="90" w:type="dxa"/>
              <w:bottom w:w="80" w:type="dxa"/>
              <w:right w:w="90" w:type="dxa"/>
            </w:tcMar>
            <w:vAlign w:val="center"/>
          </w:tcPr>
          <w:p w14:paraId="679C1810" w14:textId="77777777" w:rsidR="000D2AA3" w:rsidRDefault="00000000">
            <w:pPr>
              <w:spacing w:line="240" w:lineRule="auto"/>
              <w:ind w:firstLine="0"/>
              <w:jc w:val="left"/>
            </w:pPr>
            <w:proofErr w:type="spellStart"/>
            <w:r>
              <w:rPr>
                <w:rFonts w:eastAsia="宋体" w:cs="Times New Roman"/>
                <w:sz w:val="15"/>
              </w:rPr>
              <w:t>ScenarioTemplateManager</w:t>
            </w:r>
            <w:proofErr w:type="spellEnd"/>
          </w:p>
        </w:tc>
        <w:tc>
          <w:tcPr>
            <w:tcW w:w="1020" w:type="dxa"/>
            <w:tcMar>
              <w:top w:w="80" w:type="dxa"/>
              <w:left w:w="90" w:type="dxa"/>
              <w:bottom w:w="80" w:type="dxa"/>
              <w:right w:w="90" w:type="dxa"/>
            </w:tcMar>
            <w:vAlign w:val="center"/>
          </w:tcPr>
          <w:p w14:paraId="6A5409A2" w14:textId="77777777" w:rsidR="000D2AA3" w:rsidRDefault="00000000">
            <w:pPr>
              <w:spacing w:line="240" w:lineRule="auto"/>
              <w:ind w:firstLine="0"/>
              <w:jc w:val="left"/>
              <w:rPr>
                <w:lang w:eastAsia="zh-CN"/>
              </w:rPr>
            </w:pPr>
            <w:r>
              <w:rPr>
                <w:rFonts w:eastAsia="宋体" w:cs="Times New Roman"/>
                <w:sz w:val="15"/>
                <w:lang w:eastAsia="zh-CN"/>
              </w:rPr>
              <w:t>演示、功能测试和脚本审查</w:t>
            </w:r>
          </w:p>
        </w:tc>
      </w:tr>
      <w:tr w:rsidR="000D2AA3" w14:paraId="4EF4DBEE" w14:textId="77777777">
        <w:trPr>
          <w:jc w:val="center"/>
        </w:trPr>
        <w:tc>
          <w:tcPr>
            <w:tcW w:w="1587" w:type="dxa"/>
            <w:tcMar>
              <w:top w:w="80" w:type="dxa"/>
              <w:left w:w="90" w:type="dxa"/>
              <w:bottom w:w="80" w:type="dxa"/>
              <w:right w:w="90" w:type="dxa"/>
            </w:tcMar>
            <w:vAlign w:val="center"/>
          </w:tcPr>
          <w:p w14:paraId="3A348FC1" w14:textId="77777777" w:rsidR="000D2AA3" w:rsidRDefault="00000000">
            <w:pPr>
              <w:spacing w:line="240" w:lineRule="auto"/>
              <w:ind w:firstLine="0"/>
              <w:jc w:val="left"/>
            </w:pPr>
            <w:r>
              <w:rPr>
                <w:rFonts w:eastAsia="宋体" w:cs="Times New Roman"/>
                <w:sz w:val="15"/>
              </w:rPr>
              <w:t>DSDWRJQTLJS-XQ-CJPZYJBSC-JBSC</w:t>
            </w:r>
          </w:p>
        </w:tc>
        <w:tc>
          <w:tcPr>
            <w:tcW w:w="1531" w:type="dxa"/>
            <w:tcMar>
              <w:top w:w="80" w:type="dxa"/>
              <w:left w:w="90" w:type="dxa"/>
              <w:bottom w:w="80" w:type="dxa"/>
              <w:right w:w="90" w:type="dxa"/>
            </w:tcMar>
            <w:vAlign w:val="center"/>
          </w:tcPr>
          <w:p w14:paraId="0D7BBA87" w14:textId="77777777" w:rsidR="000D2AA3" w:rsidRDefault="00000000">
            <w:pPr>
              <w:spacing w:line="240" w:lineRule="auto"/>
              <w:ind w:firstLine="0"/>
              <w:jc w:val="left"/>
            </w:pPr>
            <w:proofErr w:type="spellStart"/>
            <w:r>
              <w:rPr>
                <w:rFonts w:eastAsia="宋体" w:cs="Times New Roman"/>
                <w:sz w:val="15"/>
              </w:rPr>
              <w:t>AFSIM</w:t>
            </w:r>
            <w:r>
              <w:rPr>
                <w:rFonts w:eastAsia="宋体" w:cs="Times New Roman"/>
                <w:sz w:val="15"/>
              </w:rPr>
              <w:t>脚本生成</w:t>
            </w:r>
            <w:proofErr w:type="spellEnd"/>
          </w:p>
        </w:tc>
        <w:tc>
          <w:tcPr>
            <w:tcW w:w="1304" w:type="dxa"/>
            <w:tcMar>
              <w:top w:w="80" w:type="dxa"/>
              <w:left w:w="90" w:type="dxa"/>
              <w:bottom w:w="80" w:type="dxa"/>
              <w:right w:w="90" w:type="dxa"/>
            </w:tcMar>
            <w:vAlign w:val="center"/>
          </w:tcPr>
          <w:p w14:paraId="5EAF9798" w14:textId="77777777" w:rsidR="000D2AA3" w:rsidRDefault="00000000">
            <w:pPr>
              <w:spacing w:line="240" w:lineRule="auto"/>
              <w:ind w:firstLine="0"/>
              <w:jc w:val="left"/>
            </w:pPr>
            <w:r>
              <w:rPr>
                <w:rFonts w:eastAsia="宋体" w:cs="Times New Roman"/>
                <w:sz w:val="15"/>
              </w:rPr>
              <w:t>3.2.1.2</w:t>
            </w:r>
            <w:r>
              <w:rPr>
                <w:rFonts w:eastAsia="宋体" w:cs="Times New Roman"/>
                <w:sz w:val="15"/>
              </w:rPr>
              <w:t>；</w:t>
            </w:r>
            <w:r>
              <w:rPr>
                <w:rFonts w:eastAsia="宋体" w:cs="Times New Roman"/>
                <w:sz w:val="15"/>
              </w:rPr>
              <w:t>3.3.2.4</w:t>
            </w:r>
          </w:p>
        </w:tc>
        <w:tc>
          <w:tcPr>
            <w:tcW w:w="1531" w:type="dxa"/>
            <w:tcMar>
              <w:top w:w="80" w:type="dxa"/>
              <w:left w:w="90" w:type="dxa"/>
              <w:bottom w:w="80" w:type="dxa"/>
              <w:right w:w="90" w:type="dxa"/>
            </w:tcMar>
            <w:vAlign w:val="center"/>
          </w:tcPr>
          <w:p w14:paraId="11579829" w14:textId="77777777" w:rsidR="000D2AA3" w:rsidRDefault="00000000">
            <w:pPr>
              <w:spacing w:line="240" w:lineRule="auto"/>
              <w:ind w:firstLine="0"/>
              <w:jc w:val="left"/>
            </w:pPr>
            <w:r>
              <w:rPr>
                <w:rFonts w:eastAsia="宋体" w:cs="Times New Roman"/>
                <w:sz w:val="15"/>
              </w:rPr>
              <w:t>4.1.2</w:t>
            </w:r>
            <w:r>
              <w:rPr>
                <w:rFonts w:eastAsia="宋体" w:cs="Times New Roman"/>
                <w:sz w:val="15"/>
              </w:rPr>
              <w:t>；</w:t>
            </w:r>
            <w:r>
              <w:rPr>
                <w:rFonts w:eastAsia="宋体" w:cs="Times New Roman"/>
                <w:sz w:val="15"/>
              </w:rPr>
              <w:t>4.2.2.4</w:t>
            </w:r>
            <w:r>
              <w:rPr>
                <w:rFonts w:eastAsia="宋体" w:cs="Times New Roman"/>
                <w:sz w:val="15"/>
              </w:rPr>
              <w:t>；</w:t>
            </w:r>
            <w:r>
              <w:rPr>
                <w:rFonts w:eastAsia="宋体" w:cs="Times New Roman"/>
                <w:sz w:val="15"/>
              </w:rPr>
              <w:t>5.2.2.4</w:t>
            </w:r>
          </w:p>
        </w:tc>
        <w:tc>
          <w:tcPr>
            <w:tcW w:w="1247" w:type="dxa"/>
            <w:tcMar>
              <w:top w:w="80" w:type="dxa"/>
              <w:left w:w="90" w:type="dxa"/>
              <w:bottom w:w="80" w:type="dxa"/>
              <w:right w:w="90" w:type="dxa"/>
            </w:tcMar>
            <w:vAlign w:val="center"/>
          </w:tcPr>
          <w:p w14:paraId="68750C9F" w14:textId="77777777" w:rsidR="000D2AA3" w:rsidRDefault="00000000">
            <w:pPr>
              <w:spacing w:line="240" w:lineRule="auto"/>
              <w:ind w:firstLine="0"/>
              <w:jc w:val="left"/>
            </w:pPr>
            <w:proofErr w:type="spellStart"/>
            <w:r>
              <w:rPr>
                <w:rFonts w:eastAsia="宋体" w:cs="Times New Roman"/>
                <w:sz w:val="15"/>
              </w:rPr>
              <w:t>AfsimScriptGenerator</w:t>
            </w:r>
            <w:proofErr w:type="spellEnd"/>
          </w:p>
        </w:tc>
        <w:tc>
          <w:tcPr>
            <w:tcW w:w="1020" w:type="dxa"/>
            <w:tcMar>
              <w:top w:w="80" w:type="dxa"/>
              <w:left w:w="90" w:type="dxa"/>
              <w:bottom w:w="80" w:type="dxa"/>
              <w:right w:w="90" w:type="dxa"/>
            </w:tcMar>
            <w:vAlign w:val="center"/>
          </w:tcPr>
          <w:p w14:paraId="6D7224A6" w14:textId="77777777" w:rsidR="000D2AA3" w:rsidRDefault="00000000">
            <w:pPr>
              <w:spacing w:line="240" w:lineRule="auto"/>
              <w:ind w:firstLine="0"/>
              <w:jc w:val="left"/>
              <w:rPr>
                <w:lang w:eastAsia="zh-CN"/>
              </w:rPr>
            </w:pPr>
            <w:r>
              <w:rPr>
                <w:rFonts w:eastAsia="宋体" w:cs="Times New Roman"/>
                <w:sz w:val="15"/>
                <w:lang w:eastAsia="zh-CN"/>
              </w:rPr>
              <w:t>演示、功能测试和脚本审查</w:t>
            </w:r>
          </w:p>
        </w:tc>
      </w:tr>
      <w:tr w:rsidR="000D2AA3" w14:paraId="4D7B8B72" w14:textId="77777777">
        <w:trPr>
          <w:jc w:val="center"/>
        </w:trPr>
        <w:tc>
          <w:tcPr>
            <w:tcW w:w="1587" w:type="dxa"/>
            <w:tcMar>
              <w:top w:w="80" w:type="dxa"/>
              <w:left w:w="90" w:type="dxa"/>
              <w:bottom w:w="80" w:type="dxa"/>
              <w:right w:w="90" w:type="dxa"/>
            </w:tcMar>
            <w:vAlign w:val="center"/>
          </w:tcPr>
          <w:p w14:paraId="22A61B65" w14:textId="77777777" w:rsidR="000D2AA3" w:rsidRDefault="00000000">
            <w:pPr>
              <w:spacing w:line="240" w:lineRule="auto"/>
              <w:ind w:firstLine="0"/>
              <w:jc w:val="left"/>
            </w:pPr>
            <w:r>
              <w:rPr>
                <w:rFonts w:eastAsia="宋体" w:cs="Times New Roman"/>
                <w:sz w:val="15"/>
              </w:rPr>
              <w:t>DSDWRJQTLJS-XQ-FZYXYLLJS-YQQD</w:t>
            </w:r>
          </w:p>
        </w:tc>
        <w:tc>
          <w:tcPr>
            <w:tcW w:w="1531" w:type="dxa"/>
            <w:tcMar>
              <w:top w:w="80" w:type="dxa"/>
              <w:left w:w="90" w:type="dxa"/>
              <w:bottom w:w="80" w:type="dxa"/>
              <w:right w:w="90" w:type="dxa"/>
            </w:tcMar>
            <w:vAlign w:val="center"/>
          </w:tcPr>
          <w:p w14:paraId="5975B4AD" w14:textId="77777777" w:rsidR="000D2AA3" w:rsidRDefault="00000000">
            <w:pPr>
              <w:spacing w:line="240" w:lineRule="auto"/>
              <w:ind w:firstLine="0"/>
              <w:jc w:val="left"/>
            </w:pPr>
            <w:proofErr w:type="spellStart"/>
            <w:r>
              <w:rPr>
                <w:rFonts w:eastAsia="宋体" w:cs="Times New Roman"/>
                <w:sz w:val="15"/>
              </w:rPr>
              <w:t>AFSIM</w:t>
            </w:r>
            <w:r>
              <w:rPr>
                <w:rFonts w:eastAsia="宋体" w:cs="Times New Roman"/>
                <w:sz w:val="15"/>
              </w:rPr>
              <w:t>引擎驱动</w:t>
            </w:r>
            <w:proofErr w:type="spellEnd"/>
          </w:p>
        </w:tc>
        <w:tc>
          <w:tcPr>
            <w:tcW w:w="1304" w:type="dxa"/>
            <w:tcMar>
              <w:top w:w="80" w:type="dxa"/>
              <w:left w:w="90" w:type="dxa"/>
              <w:bottom w:w="80" w:type="dxa"/>
              <w:right w:w="90" w:type="dxa"/>
            </w:tcMar>
            <w:vAlign w:val="center"/>
          </w:tcPr>
          <w:p w14:paraId="13A13987" w14:textId="77777777" w:rsidR="000D2AA3" w:rsidRDefault="00000000">
            <w:pPr>
              <w:spacing w:line="240" w:lineRule="auto"/>
              <w:ind w:firstLine="0"/>
              <w:jc w:val="left"/>
            </w:pPr>
            <w:r>
              <w:rPr>
                <w:rFonts w:eastAsia="宋体" w:cs="Times New Roman"/>
                <w:sz w:val="15"/>
              </w:rPr>
              <w:t>3.2.1.3</w:t>
            </w:r>
            <w:r>
              <w:rPr>
                <w:rFonts w:eastAsia="宋体" w:cs="Times New Roman"/>
                <w:sz w:val="15"/>
              </w:rPr>
              <w:t>；</w:t>
            </w:r>
            <w:r>
              <w:rPr>
                <w:rFonts w:eastAsia="宋体" w:cs="Times New Roman"/>
                <w:sz w:val="15"/>
              </w:rPr>
              <w:t>3.3.3.1</w:t>
            </w:r>
          </w:p>
        </w:tc>
        <w:tc>
          <w:tcPr>
            <w:tcW w:w="1531" w:type="dxa"/>
            <w:tcMar>
              <w:top w:w="80" w:type="dxa"/>
              <w:left w:w="90" w:type="dxa"/>
              <w:bottom w:w="80" w:type="dxa"/>
              <w:right w:w="90" w:type="dxa"/>
            </w:tcMar>
            <w:vAlign w:val="center"/>
          </w:tcPr>
          <w:p w14:paraId="2B289A01" w14:textId="77777777" w:rsidR="000D2AA3" w:rsidRDefault="00000000">
            <w:pPr>
              <w:spacing w:line="240" w:lineRule="auto"/>
              <w:ind w:firstLine="0"/>
              <w:jc w:val="left"/>
            </w:pPr>
            <w:r>
              <w:rPr>
                <w:rFonts w:eastAsia="宋体" w:cs="Times New Roman"/>
                <w:sz w:val="15"/>
              </w:rPr>
              <w:t>4.1.3</w:t>
            </w:r>
            <w:r>
              <w:rPr>
                <w:rFonts w:eastAsia="宋体" w:cs="Times New Roman"/>
                <w:sz w:val="15"/>
              </w:rPr>
              <w:t>；</w:t>
            </w:r>
            <w:r>
              <w:rPr>
                <w:rFonts w:eastAsia="宋体" w:cs="Times New Roman"/>
                <w:sz w:val="15"/>
              </w:rPr>
              <w:t>4.2.3.1</w:t>
            </w:r>
            <w:r>
              <w:rPr>
                <w:rFonts w:eastAsia="宋体" w:cs="Times New Roman"/>
                <w:sz w:val="15"/>
              </w:rPr>
              <w:t>；</w:t>
            </w:r>
            <w:r>
              <w:rPr>
                <w:rFonts w:eastAsia="宋体" w:cs="Times New Roman"/>
                <w:sz w:val="15"/>
              </w:rPr>
              <w:t>5.3.2.1</w:t>
            </w:r>
          </w:p>
        </w:tc>
        <w:tc>
          <w:tcPr>
            <w:tcW w:w="1247" w:type="dxa"/>
            <w:tcMar>
              <w:top w:w="80" w:type="dxa"/>
              <w:left w:w="90" w:type="dxa"/>
              <w:bottom w:w="80" w:type="dxa"/>
              <w:right w:w="90" w:type="dxa"/>
            </w:tcMar>
            <w:vAlign w:val="center"/>
          </w:tcPr>
          <w:p w14:paraId="4FA8E769" w14:textId="77777777" w:rsidR="000D2AA3" w:rsidRDefault="00000000">
            <w:pPr>
              <w:spacing w:line="240" w:lineRule="auto"/>
              <w:ind w:firstLine="0"/>
              <w:jc w:val="left"/>
            </w:pPr>
            <w:proofErr w:type="spellStart"/>
            <w:r>
              <w:rPr>
                <w:rFonts w:eastAsia="宋体" w:cs="Times New Roman"/>
                <w:sz w:val="15"/>
              </w:rPr>
              <w:t>AfsimEngineDriver</w:t>
            </w:r>
            <w:proofErr w:type="spellEnd"/>
          </w:p>
        </w:tc>
        <w:tc>
          <w:tcPr>
            <w:tcW w:w="1020" w:type="dxa"/>
            <w:tcMar>
              <w:top w:w="80" w:type="dxa"/>
              <w:left w:w="90" w:type="dxa"/>
              <w:bottom w:w="80" w:type="dxa"/>
              <w:right w:w="90" w:type="dxa"/>
            </w:tcMar>
            <w:vAlign w:val="center"/>
          </w:tcPr>
          <w:p w14:paraId="1DC29930" w14:textId="77777777" w:rsidR="000D2AA3" w:rsidRDefault="00000000">
            <w:pPr>
              <w:spacing w:line="240" w:lineRule="auto"/>
              <w:ind w:firstLine="0"/>
              <w:jc w:val="left"/>
              <w:rPr>
                <w:lang w:eastAsia="zh-CN"/>
              </w:rPr>
            </w:pPr>
            <w:r>
              <w:rPr>
                <w:rFonts w:eastAsia="宋体" w:cs="Times New Roman"/>
                <w:sz w:val="15"/>
                <w:lang w:eastAsia="zh-CN"/>
              </w:rPr>
              <w:t>单元测试、集成测试和专项测试</w:t>
            </w:r>
          </w:p>
        </w:tc>
      </w:tr>
      <w:tr w:rsidR="000D2AA3" w14:paraId="5B04739B" w14:textId="77777777">
        <w:trPr>
          <w:jc w:val="center"/>
        </w:trPr>
        <w:tc>
          <w:tcPr>
            <w:tcW w:w="1587" w:type="dxa"/>
            <w:tcMar>
              <w:top w:w="80" w:type="dxa"/>
              <w:left w:w="90" w:type="dxa"/>
              <w:bottom w:w="80" w:type="dxa"/>
              <w:right w:w="90" w:type="dxa"/>
            </w:tcMar>
            <w:vAlign w:val="center"/>
          </w:tcPr>
          <w:p w14:paraId="17A1796C" w14:textId="77777777" w:rsidR="000D2AA3" w:rsidRDefault="00000000">
            <w:pPr>
              <w:spacing w:line="240" w:lineRule="auto"/>
              <w:ind w:firstLine="0"/>
              <w:jc w:val="left"/>
            </w:pPr>
            <w:r>
              <w:rPr>
                <w:rFonts w:eastAsia="宋体" w:cs="Times New Roman"/>
                <w:sz w:val="15"/>
              </w:rPr>
              <w:t>DSDWRJQTLJS-XQ-FZYXYLLJS-LLJS</w:t>
            </w:r>
          </w:p>
        </w:tc>
        <w:tc>
          <w:tcPr>
            <w:tcW w:w="1531" w:type="dxa"/>
            <w:tcMar>
              <w:top w:w="80" w:type="dxa"/>
              <w:left w:w="90" w:type="dxa"/>
              <w:bottom w:w="80" w:type="dxa"/>
              <w:right w:w="90" w:type="dxa"/>
            </w:tcMar>
            <w:vAlign w:val="center"/>
          </w:tcPr>
          <w:p w14:paraId="28BBD204" w14:textId="77777777" w:rsidR="000D2AA3" w:rsidRDefault="00000000">
            <w:pPr>
              <w:spacing w:line="240" w:lineRule="auto"/>
              <w:ind w:firstLine="0"/>
              <w:jc w:val="left"/>
            </w:pPr>
            <w:proofErr w:type="spellStart"/>
            <w:r>
              <w:rPr>
                <w:rFonts w:eastAsia="宋体" w:cs="Times New Roman"/>
                <w:sz w:val="15"/>
              </w:rPr>
              <w:t>LinkCalculator</w:t>
            </w:r>
            <w:r>
              <w:rPr>
                <w:rFonts w:eastAsia="宋体" w:cs="Times New Roman"/>
                <w:sz w:val="15"/>
              </w:rPr>
              <w:t>插件（链路计算</w:t>
            </w:r>
            <w:proofErr w:type="spellEnd"/>
            <w:r>
              <w:rPr>
                <w:rFonts w:eastAsia="宋体" w:cs="Times New Roman"/>
                <w:sz w:val="15"/>
              </w:rPr>
              <w:t>）</w:t>
            </w:r>
          </w:p>
        </w:tc>
        <w:tc>
          <w:tcPr>
            <w:tcW w:w="1304" w:type="dxa"/>
            <w:tcMar>
              <w:top w:w="80" w:type="dxa"/>
              <w:left w:w="90" w:type="dxa"/>
              <w:bottom w:w="80" w:type="dxa"/>
              <w:right w:w="90" w:type="dxa"/>
            </w:tcMar>
            <w:vAlign w:val="center"/>
          </w:tcPr>
          <w:p w14:paraId="4874BC9E" w14:textId="77777777" w:rsidR="000D2AA3" w:rsidRDefault="00000000">
            <w:pPr>
              <w:spacing w:line="240" w:lineRule="auto"/>
              <w:ind w:firstLine="0"/>
              <w:jc w:val="left"/>
            </w:pPr>
            <w:r>
              <w:rPr>
                <w:rFonts w:eastAsia="宋体" w:cs="Times New Roman"/>
                <w:sz w:val="15"/>
              </w:rPr>
              <w:t>3.2.1.3</w:t>
            </w:r>
            <w:r>
              <w:rPr>
                <w:rFonts w:eastAsia="宋体" w:cs="Times New Roman"/>
                <w:sz w:val="15"/>
              </w:rPr>
              <w:t>；</w:t>
            </w:r>
            <w:r>
              <w:rPr>
                <w:rFonts w:eastAsia="宋体" w:cs="Times New Roman"/>
                <w:sz w:val="15"/>
              </w:rPr>
              <w:t>3.3.3.2</w:t>
            </w:r>
          </w:p>
        </w:tc>
        <w:tc>
          <w:tcPr>
            <w:tcW w:w="1531" w:type="dxa"/>
            <w:tcMar>
              <w:top w:w="80" w:type="dxa"/>
              <w:left w:w="90" w:type="dxa"/>
              <w:bottom w:w="80" w:type="dxa"/>
              <w:right w:w="90" w:type="dxa"/>
            </w:tcMar>
            <w:vAlign w:val="center"/>
          </w:tcPr>
          <w:p w14:paraId="4174D915" w14:textId="77777777" w:rsidR="000D2AA3" w:rsidRDefault="00000000">
            <w:pPr>
              <w:spacing w:line="240" w:lineRule="auto"/>
              <w:ind w:firstLine="0"/>
              <w:jc w:val="left"/>
            </w:pPr>
            <w:r>
              <w:rPr>
                <w:rFonts w:eastAsia="宋体" w:cs="Times New Roman"/>
                <w:sz w:val="15"/>
              </w:rPr>
              <w:t>4.1.3</w:t>
            </w:r>
            <w:r>
              <w:rPr>
                <w:rFonts w:eastAsia="宋体" w:cs="Times New Roman"/>
                <w:sz w:val="15"/>
              </w:rPr>
              <w:t>；</w:t>
            </w:r>
            <w:r>
              <w:rPr>
                <w:rFonts w:eastAsia="宋体" w:cs="Times New Roman"/>
                <w:sz w:val="15"/>
              </w:rPr>
              <w:t>4.2.3.2</w:t>
            </w:r>
            <w:r>
              <w:rPr>
                <w:rFonts w:eastAsia="宋体" w:cs="Times New Roman"/>
                <w:sz w:val="15"/>
              </w:rPr>
              <w:t>；</w:t>
            </w:r>
            <w:r>
              <w:rPr>
                <w:rFonts w:eastAsia="宋体" w:cs="Times New Roman"/>
                <w:sz w:val="15"/>
              </w:rPr>
              <w:t>5.3.2.2</w:t>
            </w:r>
          </w:p>
        </w:tc>
        <w:tc>
          <w:tcPr>
            <w:tcW w:w="1247" w:type="dxa"/>
            <w:tcMar>
              <w:top w:w="80" w:type="dxa"/>
              <w:left w:w="90" w:type="dxa"/>
              <w:bottom w:w="80" w:type="dxa"/>
              <w:right w:w="90" w:type="dxa"/>
            </w:tcMar>
            <w:vAlign w:val="center"/>
          </w:tcPr>
          <w:p w14:paraId="3AB8D2BF" w14:textId="77777777" w:rsidR="000D2AA3" w:rsidRDefault="00000000">
            <w:pPr>
              <w:spacing w:line="240" w:lineRule="auto"/>
              <w:ind w:firstLine="0"/>
              <w:jc w:val="left"/>
            </w:pPr>
            <w:proofErr w:type="spellStart"/>
            <w:r>
              <w:rPr>
                <w:rFonts w:eastAsia="宋体" w:cs="Times New Roman"/>
                <w:sz w:val="15"/>
              </w:rPr>
              <w:t>LinkCalculator</w:t>
            </w:r>
            <w:proofErr w:type="spellEnd"/>
          </w:p>
        </w:tc>
        <w:tc>
          <w:tcPr>
            <w:tcW w:w="1020" w:type="dxa"/>
            <w:tcMar>
              <w:top w:w="80" w:type="dxa"/>
              <w:left w:w="90" w:type="dxa"/>
              <w:bottom w:w="80" w:type="dxa"/>
              <w:right w:w="90" w:type="dxa"/>
            </w:tcMar>
            <w:vAlign w:val="center"/>
          </w:tcPr>
          <w:p w14:paraId="5F79B43D" w14:textId="77777777" w:rsidR="000D2AA3" w:rsidRDefault="00000000">
            <w:pPr>
              <w:spacing w:line="240" w:lineRule="auto"/>
              <w:ind w:firstLine="0"/>
              <w:jc w:val="left"/>
              <w:rPr>
                <w:lang w:eastAsia="zh-CN"/>
              </w:rPr>
            </w:pPr>
            <w:r>
              <w:rPr>
                <w:rFonts w:eastAsia="宋体" w:cs="Times New Roman"/>
                <w:sz w:val="15"/>
                <w:lang w:eastAsia="zh-CN"/>
              </w:rPr>
              <w:t>单元测试、集成测试和专项测试</w:t>
            </w:r>
          </w:p>
        </w:tc>
      </w:tr>
      <w:tr w:rsidR="000D2AA3" w14:paraId="12EDF457" w14:textId="77777777">
        <w:trPr>
          <w:jc w:val="center"/>
        </w:trPr>
        <w:tc>
          <w:tcPr>
            <w:tcW w:w="1587" w:type="dxa"/>
            <w:tcMar>
              <w:top w:w="80" w:type="dxa"/>
              <w:left w:w="90" w:type="dxa"/>
              <w:bottom w:w="80" w:type="dxa"/>
              <w:right w:w="90" w:type="dxa"/>
            </w:tcMar>
            <w:vAlign w:val="center"/>
          </w:tcPr>
          <w:p w14:paraId="54D3ED48" w14:textId="77777777" w:rsidR="000D2AA3" w:rsidRDefault="00000000">
            <w:pPr>
              <w:spacing w:line="240" w:lineRule="auto"/>
              <w:ind w:firstLine="0"/>
              <w:jc w:val="left"/>
            </w:pPr>
            <w:r>
              <w:rPr>
                <w:rFonts w:eastAsia="宋体" w:cs="Times New Roman"/>
                <w:sz w:val="15"/>
              </w:rPr>
              <w:t>DSDWRJQTLJS-XQ-FZYXYLLJS-FHSX</w:t>
            </w:r>
          </w:p>
        </w:tc>
        <w:tc>
          <w:tcPr>
            <w:tcW w:w="1531" w:type="dxa"/>
            <w:tcMar>
              <w:top w:w="80" w:type="dxa"/>
              <w:left w:w="90" w:type="dxa"/>
              <w:bottom w:w="80" w:type="dxa"/>
              <w:right w:w="90" w:type="dxa"/>
            </w:tcMar>
            <w:vAlign w:val="center"/>
          </w:tcPr>
          <w:p w14:paraId="6142B32E" w14:textId="77777777" w:rsidR="000D2AA3" w:rsidRDefault="00000000">
            <w:pPr>
              <w:spacing w:line="240" w:lineRule="auto"/>
              <w:ind w:firstLine="0"/>
              <w:jc w:val="left"/>
            </w:pPr>
            <w:proofErr w:type="spellStart"/>
            <w:r>
              <w:rPr>
                <w:rFonts w:eastAsia="宋体" w:cs="Times New Roman"/>
                <w:sz w:val="15"/>
              </w:rPr>
              <w:t>复合损耗模型计算</w:t>
            </w:r>
            <w:proofErr w:type="spellEnd"/>
          </w:p>
        </w:tc>
        <w:tc>
          <w:tcPr>
            <w:tcW w:w="1304" w:type="dxa"/>
            <w:tcMar>
              <w:top w:w="80" w:type="dxa"/>
              <w:left w:w="90" w:type="dxa"/>
              <w:bottom w:w="80" w:type="dxa"/>
              <w:right w:w="90" w:type="dxa"/>
            </w:tcMar>
            <w:vAlign w:val="center"/>
          </w:tcPr>
          <w:p w14:paraId="56E0C540" w14:textId="77777777" w:rsidR="000D2AA3" w:rsidRDefault="00000000">
            <w:pPr>
              <w:spacing w:line="240" w:lineRule="auto"/>
              <w:ind w:firstLine="0"/>
              <w:jc w:val="left"/>
            </w:pPr>
            <w:r>
              <w:rPr>
                <w:rFonts w:eastAsia="宋体" w:cs="Times New Roman"/>
                <w:sz w:val="15"/>
              </w:rPr>
              <w:t>3.2.1.3</w:t>
            </w:r>
            <w:r>
              <w:rPr>
                <w:rFonts w:eastAsia="宋体" w:cs="Times New Roman"/>
                <w:sz w:val="15"/>
              </w:rPr>
              <w:t>；</w:t>
            </w:r>
            <w:r>
              <w:rPr>
                <w:rFonts w:eastAsia="宋体" w:cs="Times New Roman"/>
                <w:sz w:val="15"/>
              </w:rPr>
              <w:t>3.3.3.3</w:t>
            </w:r>
          </w:p>
        </w:tc>
        <w:tc>
          <w:tcPr>
            <w:tcW w:w="1531" w:type="dxa"/>
            <w:tcMar>
              <w:top w:w="80" w:type="dxa"/>
              <w:left w:w="90" w:type="dxa"/>
              <w:bottom w:w="80" w:type="dxa"/>
              <w:right w:w="90" w:type="dxa"/>
            </w:tcMar>
            <w:vAlign w:val="center"/>
          </w:tcPr>
          <w:p w14:paraId="07FC046A" w14:textId="77777777" w:rsidR="000D2AA3" w:rsidRDefault="00000000">
            <w:pPr>
              <w:spacing w:line="240" w:lineRule="auto"/>
              <w:ind w:firstLine="0"/>
              <w:jc w:val="left"/>
            </w:pPr>
            <w:r>
              <w:rPr>
                <w:rFonts w:eastAsia="宋体" w:cs="Times New Roman"/>
                <w:sz w:val="15"/>
              </w:rPr>
              <w:t>4.1.3</w:t>
            </w:r>
            <w:r>
              <w:rPr>
                <w:rFonts w:eastAsia="宋体" w:cs="Times New Roman"/>
                <w:sz w:val="15"/>
              </w:rPr>
              <w:t>；</w:t>
            </w:r>
            <w:r>
              <w:rPr>
                <w:rFonts w:eastAsia="宋体" w:cs="Times New Roman"/>
                <w:sz w:val="15"/>
              </w:rPr>
              <w:t>4.2.3.3</w:t>
            </w:r>
            <w:r>
              <w:rPr>
                <w:rFonts w:eastAsia="宋体" w:cs="Times New Roman"/>
                <w:sz w:val="15"/>
              </w:rPr>
              <w:t>；</w:t>
            </w:r>
            <w:r>
              <w:rPr>
                <w:rFonts w:eastAsia="宋体" w:cs="Times New Roman"/>
                <w:sz w:val="15"/>
              </w:rPr>
              <w:t>5.3.2.3</w:t>
            </w:r>
          </w:p>
        </w:tc>
        <w:tc>
          <w:tcPr>
            <w:tcW w:w="1247" w:type="dxa"/>
            <w:tcMar>
              <w:top w:w="80" w:type="dxa"/>
              <w:left w:w="90" w:type="dxa"/>
              <w:bottom w:w="80" w:type="dxa"/>
              <w:right w:w="90" w:type="dxa"/>
            </w:tcMar>
            <w:vAlign w:val="center"/>
          </w:tcPr>
          <w:p w14:paraId="6A421A04" w14:textId="77777777" w:rsidR="000D2AA3" w:rsidRDefault="00000000">
            <w:pPr>
              <w:spacing w:line="240" w:lineRule="auto"/>
              <w:ind w:firstLine="0"/>
              <w:jc w:val="left"/>
            </w:pPr>
            <w:proofErr w:type="spellStart"/>
            <w:r>
              <w:rPr>
                <w:rFonts w:eastAsia="宋体" w:cs="Times New Roman"/>
                <w:sz w:val="15"/>
              </w:rPr>
              <w:t>CompositeLossModel</w:t>
            </w:r>
            <w:proofErr w:type="spellEnd"/>
          </w:p>
        </w:tc>
        <w:tc>
          <w:tcPr>
            <w:tcW w:w="1020" w:type="dxa"/>
            <w:tcMar>
              <w:top w:w="80" w:type="dxa"/>
              <w:left w:w="90" w:type="dxa"/>
              <w:bottom w:w="80" w:type="dxa"/>
              <w:right w:w="90" w:type="dxa"/>
            </w:tcMar>
            <w:vAlign w:val="center"/>
          </w:tcPr>
          <w:p w14:paraId="04ECFE8C" w14:textId="77777777" w:rsidR="000D2AA3" w:rsidRDefault="00000000">
            <w:pPr>
              <w:spacing w:line="240" w:lineRule="auto"/>
              <w:ind w:firstLine="0"/>
              <w:jc w:val="left"/>
              <w:rPr>
                <w:lang w:eastAsia="zh-CN"/>
              </w:rPr>
            </w:pPr>
            <w:r>
              <w:rPr>
                <w:rFonts w:eastAsia="宋体" w:cs="Times New Roman"/>
                <w:sz w:val="15"/>
                <w:lang w:eastAsia="zh-CN"/>
              </w:rPr>
              <w:t>单元测试、集成测试和专项测试</w:t>
            </w:r>
          </w:p>
        </w:tc>
      </w:tr>
      <w:tr w:rsidR="000D2AA3" w14:paraId="46DBC276" w14:textId="77777777">
        <w:trPr>
          <w:jc w:val="center"/>
        </w:trPr>
        <w:tc>
          <w:tcPr>
            <w:tcW w:w="1587" w:type="dxa"/>
            <w:tcMar>
              <w:top w:w="80" w:type="dxa"/>
              <w:left w:w="90" w:type="dxa"/>
              <w:bottom w:w="80" w:type="dxa"/>
              <w:right w:w="90" w:type="dxa"/>
            </w:tcMar>
            <w:vAlign w:val="center"/>
          </w:tcPr>
          <w:p w14:paraId="4DC358EA" w14:textId="77777777" w:rsidR="000D2AA3" w:rsidRDefault="00000000">
            <w:pPr>
              <w:spacing w:line="240" w:lineRule="auto"/>
              <w:ind w:firstLine="0"/>
              <w:jc w:val="left"/>
            </w:pPr>
            <w:r>
              <w:rPr>
                <w:rFonts w:eastAsia="宋体" w:cs="Times New Roman"/>
                <w:sz w:val="15"/>
              </w:rPr>
              <w:t>DSDWRJQTLJS-XQ-FZYXYLLJS-SNBER</w:t>
            </w:r>
          </w:p>
        </w:tc>
        <w:tc>
          <w:tcPr>
            <w:tcW w:w="1531" w:type="dxa"/>
            <w:tcMar>
              <w:top w:w="80" w:type="dxa"/>
              <w:left w:w="90" w:type="dxa"/>
              <w:bottom w:w="80" w:type="dxa"/>
              <w:right w:w="90" w:type="dxa"/>
            </w:tcMar>
            <w:vAlign w:val="center"/>
          </w:tcPr>
          <w:p w14:paraId="5A36E265" w14:textId="77777777" w:rsidR="000D2AA3" w:rsidRDefault="00000000">
            <w:pPr>
              <w:spacing w:line="240" w:lineRule="auto"/>
              <w:ind w:firstLine="0"/>
              <w:jc w:val="left"/>
            </w:pPr>
            <w:r>
              <w:rPr>
                <w:rFonts w:eastAsia="宋体" w:cs="Times New Roman"/>
                <w:sz w:val="15"/>
              </w:rPr>
              <w:t>SNR/</w:t>
            </w:r>
            <w:proofErr w:type="spellStart"/>
            <w:r>
              <w:rPr>
                <w:rFonts w:eastAsia="宋体" w:cs="Times New Roman"/>
                <w:sz w:val="15"/>
              </w:rPr>
              <w:t>BER</w:t>
            </w:r>
            <w:r>
              <w:rPr>
                <w:rFonts w:eastAsia="宋体" w:cs="Times New Roman"/>
                <w:sz w:val="15"/>
              </w:rPr>
              <w:t>逐帧求解</w:t>
            </w:r>
            <w:proofErr w:type="spellEnd"/>
          </w:p>
        </w:tc>
        <w:tc>
          <w:tcPr>
            <w:tcW w:w="1304" w:type="dxa"/>
            <w:tcMar>
              <w:top w:w="80" w:type="dxa"/>
              <w:left w:w="90" w:type="dxa"/>
              <w:bottom w:w="80" w:type="dxa"/>
              <w:right w:w="90" w:type="dxa"/>
            </w:tcMar>
            <w:vAlign w:val="center"/>
          </w:tcPr>
          <w:p w14:paraId="06983149" w14:textId="77777777" w:rsidR="000D2AA3" w:rsidRDefault="00000000">
            <w:pPr>
              <w:spacing w:line="240" w:lineRule="auto"/>
              <w:ind w:firstLine="0"/>
              <w:jc w:val="left"/>
            </w:pPr>
            <w:r>
              <w:rPr>
                <w:rFonts w:eastAsia="宋体" w:cs="Times New Roman"/>
                <w:sz w:val="15"/>
              </w:rPr>
              <w:t>3.2.1.3</w:t>
            </w:r>
            <w:r>
              <w:rPr>
                <w:rFonts w:eastAsia="宋体" w:cs="Times New Roman"/>
                <w:sz w:val="15"/>
              </w:rPr>
              <w:t>；</w:t>
            </w:r>
            <w:r>
              <w:rPr>
                <w:rFonts w:eastAsia="宋体" w:cs="Times New Roman"/>
                <w:sz w:val="15"/>
              </w:rPr>
              <w:t>3.3.3.4</w:t>
            </w:r>
          </w:p>
        </w:tc>
        <w:tc>
          <w:tcPr>
            <w:tcW w:w="1531" w:type="dxa"/>
            <w:tcMar>
              <w:top w:w="80" w:type="dxa"/>
              <w:left w:w="90" w:type="dxa"/>
              <w:bottom w:w="80" w:type="dxa"/>
              <w:right w:w="90" w:type="dxa"/>
            </w:tcMar>
            <w:vAlign w:val="center"/>
          </w:tcPr>
          <w:p w14:paraId="17A762E9" w14:textId="77777777" w:rsidR="000D2AA3" w:rsidRDefault="00000000">
            <w:pPr>
              <w:spacing w:line="240" w:lineRule="auto"/>
              <w:ind w:firstLine="0"/>
              <w:jc w:val="left"/>
            </w:pPr>
            <w:r>
              <w:rPr>
                <w:rFonts w:eastAsia="宋体" w:cs="Times New Roman"/>
                <w:sz w:val="15"/>
              </w:rPr>
              <w:t>4.1.3</w:t>
            </w:r>
            <w:r>
              <w:rPr>
                <w:rFonts w:eastAsia="宋体" w:cs="Times New Roman"/>
                <w:sz w:val="15"/>
              </w:rPr>
              <w:t>；</w:t>
            </w:r>
            <w:r>
              <w:rPr>
                <w:rFonts w:eastAsia="宋体" w:cs="Times New Roman"/>
                <w:sz w:val="15"/>
              </w:rPr>
              <w:t>4.2.3.4</w:t>
            </w:r>
            <w:r>
              <w:rPr>
                <w:rFonts w:eastAsia="宋体" w:cs="Times New Roman"/>
                <w:sz w:val="15"/>
              </w:rPr>
              <w:t>；</w:t>
            </w:r>
            <w:r>
              <w:rPr>
                <w:rFonts w:eastAsia="宋体" w:cs="Times New Roman"/>
                <w:sz w:val="15"/>
              </w:rPr>
              <w:t>5.3.2.4</w:t>
            </w:r>
          </w:p>
        </w:tc>
        <w:tc>
          <w:tcPr>
            <w:tcW w:w="1247" w:type="dxa"/>
            <w:tcMar>
              <w:top w:w="80" w:type="dxa"/>
              <w:left w:w="90" w:type="dxa"/>
              <w:bottom w:w="80" w:type="dxa"/>
              <w:right w:w="90" w:type="dxa"/>
            </w:tcMar>
            <w:vAlign w:val="center"/>
          </w:tcPr>
          <w:p w14:paraId="0B8A50A0" w14:textId="77777777" w:rsidR="000D2AA3" w:rsidRDefault="00000000">
            <w:pPr>
              <w:spacing w:line="240" w:lineRule="auto"/>
              <w:ind w:firstLine="0"/>
              <w:jc w:val="left"/>
            </w:pPr>
            <w:proofErr w:type="spellStart"/>
            <w:r>
              <w:rPr>
                <w:rFonts w:eastAsia="宋体" w:cs="Times New Roman"/>
                <w:sz w:val="15"/>
              </w:rPr>
              <w:t>SnrBerSolver</w:t>
            </w:r>
            <w:proofErr w:type="spellEnd"/>
          </w:p>
        </w:tc>
        <w:tc>
          <w:tcPr>
            <w:tcW w:w="1020" w:type="dxa"/>
            <w:tcMar>
              <w:top w:w="80" w:type="dxa"/>
              <w:left w:w="90" w:type="dxa"/>
              <w:bottom w:w="80" w:type="dxa"/>
              <w:right w:w="90" w:type="dxa"/>
            </w:tcMar>
            <w:vAlign w:val="center"/>
          </w:tcPr>
          <w:p w14:paraId="5443C4A5" w14:textId="77777777" w:rsidR="000D2AA3" w:rsidRDefault="00000000">
            <w:pPr>
              <w:spacing w:line="240" w:lineRule="auto"/>
              <w:ind w:firstLine="0"/>
              <w:jc w:val="left"/>
              <w:rPr>
                <w:lang w:eastAsia="zh-CN"/>
              </w:rPr>
            </w:pPr>
            <w:r>
              <w:rPr>
                <w:rFonts w:eastAsia="宋体" w:cs="Times New Roman"/>
                <w:sz w:val="15"/>
                <w:lang w:eastAsia="zh-CN"/>
              </w:rPr>
              <w:t>单元测试、集成测试和专项测试</w:t>
            </w:r>
          </w:p>
        </w:tc>
      </w:tr>
      <w:tr w:rsidR="000D2AA3" w14:paraId="24870203" w14:textId="77777777">
        <w:trPr>
          <w:jc w:val="center"/>
        </w:trPr>
        <w:tc>
          <w:tcPr>
            <w:tcW w:w="1587" w:type="dxa"/>
            <w:tcMar>
              <w:top w:w="80" w:type="dxa"/>
              <w:left w:w="90" w:type="dxa"/>
              <w:bottom w:w="80" w:type="dxa"/>
              <w:right w:w="90" w:type="dxa"/>
            </w:tcMar>
            <w:vAlign w:val="center"/>
          </w:tcPr>
          <w:p w14:paraId="77BFFE82" w14:textId="77777777" w:rsidR="000D2AA3" w:rsidRDefault="00000000">
            <w:pPr>
              <w:spacing w:line="240" w:lineRule="auto"/>
              <w:ind w:firstLine="0"/>
              <w:jc w:val="left"/>
            </w:pPr>
            <w:r>
              <w:rPr>
                <w:rFonts w:eastAsia="宋体" w:cs="Times New Roman"/>
                <w:sz w:val="15"/>
              </w:rPr>
              <w:t>DSDWRJQTLJS-XQ-FZYXYLLJS-LLZT</w:t>
            </w:r>
          </w:p>
        </w:tc>
        <w:tc>
          <w:tcPr>
            <w:tcW w:w="1531" w:type="dxa"/>
            <w:tcMar>
              <w:top w:w="80" w:type="dxa"/>
              <w:left w:w="90" w:type="dxa"/>
              <w:bottom w:w="80" w:type="dxa"/>
              <w:right w:w="90" w:type="dxa"/>
            </w:tcMar>
            <w:vAlign w:val="center"/>
          </w:tcPr>
          <w:p w14:paraId="1B93B2AC" w14:textId="77777777" w:rsidR="000D2AA3" w:rsidRDefault="00000000">
            <w:pPr>
              <w:spacing w:line="240" w:lineRule="auto"/>
              <w:ind w:firstLine="0"/>
              <w:jc w:val="left"/>
            </w:pPr>
            <w:proofErr w:type="spellStart"/>
            <w:r>
              <w:rPr>
                <w:rFonts w:eastAsia="宋体" w:cs="Times New Roman"/>
                <w:sz w:val="15"/>
              </w:rPr>
              <w:t>链路状态判定</w:t>
            </w:r>
            <w:proofErr w:type="spellEnd"/>
          </w:p>
        </w:tc>
        <w:tc>
          <w:tcPr>
            <w:tcW w:w="1304" w:type="dxa"/>
            <w:tcMar>
              <w:top w:w="80" w:type="dxa"/>
              <w:left w:w="90" w:type="dxa"/>
              <w:bottom w:w="80" w:type="dxa"/>
              <w:right w:w="90" w:type="dxa"/>
            </w:tcMar>
            <w:vAlign w:val="center"/>
          </w:tcPr>
          <w:p w14:paraId="0C3A2443" w14:textId="77777777" w:rsidR="000D2AA3" w:rsidRDefault="00000000">
            <w:pPr>
              <w:spacing w:line="240" w:lineRule="auto"/>
              <w:ind w:firstLine="0"/>
              <w:jc w:val="left"/>
            </w:pPr>
            <w:r>
              <w:rPr>
                <w:rFonts w:eastAsia="宋体" w:cs="Times New Roman"/>
                <w:sz w:val="15"/>
              </w:rPr>
              <w:t>3.2.1.3</w:t>
            </w:r>
            <w:r>
              <w:rPr>
                <w:rFonts w:eastAsia="宋体" w:cs="Times New Roman"/>
                <w:sz w:val="15"/>
              </w:rPr>
              <w:t>；</w:t>
            </w:r>
            <w:r>
              <w:rPr>
                <w:rFonts w:eastAsia="宋体" w:cs="Times New Roman"/>
                <w:sz w:val="15"/>
              </w:rPr>
              <w:t>3.3.3.5</w:t>
            </w:r>
          </w:p>
        </w:tc>
        <w:tc>
          <w:tcPr>
            <w:tcW w:w="1531" w:type="dxa"/>
            <w:tcMar>
              <w:top w:w="80" w:type="dxa"/>
              <w:left w:w="90" w:type="dxa"/>
              <w:bottom w:w="80" w:type="dxa"/>
              <w:right w:w="90" w:type="dxa"/>
            </w:tcMar>
            <w:vAlign w:val="center"/>
          </w:tcPr>
          <w:p w14:paraId="2D8DE586" w14:textId="77777777" w:rsidR="000D2AA3" w:rsidRDefault="00000000">
            <w:pPr>
              <w:spacing w:line="240" w:lineRule="auto"/>
              <w:ind w:firstLine="0"/>
              <w:jc w:val="left"/>
            </w:pPr>
            <w:r>
              <w:rPr>
                <w:rFonts w:eastAsia="宋体" w:cs="Times New Roman"/>
                <w:sz w:val="15"/>
              </w:rPr>
              <w:t>4.1.3</w:t>
            </w:r>
            <w:r>
              <w:rPr>
                <w:rFonts w:eastAsia="宋体" w:cs="Times New Roman"/>
                <w:sz w:val="15"/>
              </w:rPr>
              <w:t>；</w:t>
            </w:r>
            <w:r>
              <w:rPr>
                <w:rFonts w:eastAsia="宋体" w:cs="Times New Roman"/>
                <w:sz w:val="15"/>
              </w:rPr>
              <w:t>4.2.3.5</w:t>
            </w:r>
            <w:r>
              <w:rPr>
                <w:rFonts w:eastAsia="宋体" w:cs="Times New Roman"/>
                <w:sz w:val="15"/>
              </w:rPr>
              <w:t>；</w:t>
            </w:r>
            <w:r>
              <w:rPr>
                <w:rFonts w:eastAsia="宋体" w:cs="Times New Roman"/>
                <w:sz w:val="15"/>
              </w:rPr>
              <w:t>5.3.2.5</w:t>
            </w:r>
          </w:p>
        </w:tc>
        <w:tc>
          <w:tcPr>
            <w:tcW w:w="1247" w:type="dxa"/>
            <w:tcMar>
              <w:top w:w="80" w:type="dxa"/>
              <w:left w:w="90" w:type="dxa"/>
              <w:bottom w:w="80" w:type="dxa"/>
              <w:right w:w="90" w:type="dxa"/>
            </w:tcMar>
            <w:vAlign w:val="center"/>
          </w:tcPr>
          <w:p w14:paraId="37AB0E96" w14:textId="77777777" w:rsidR="000D2AA3" w:rsidRDefault="00000000">
            <w:pPr>
              <w:spacing w:line="240" w:lineRule="auto"/>
              <w:ind w:firstLine="0"/>
              <w:jc w:val="left"/>
            </w:pPr>
            <w:proofErr w:type="spellStart"/>
            <w:r>
              <w:rPr>
                <w:rFonts w:eastAsia="宋体" w:cs="Times New Roman"/>
                <w:sz w:val="15"/>
              </w:rPr>
              <w:t>LinkStateEvaluator</w:t>
            </w:r>
            <w:proofErr w:type="spellEnd"/>
          </w:p>
        </w:tc>
        <w:tc>
          <w:tcPr>
            <w:tcW w:w="1020" w:type="dxa"/>
            <w:tcMar>
              <w:top w:w="80" w:type="dxa"/>
              <w:left w:w="90" w:type="dxa"/>
              <w:bottom w:w="80" w:type="dxa"/>
              <w:right w:w="90" w:type="dxa"/>
            </w:tcMar>
            <w:vAlign w:val="center"/>
          </w:tcPr>
          <w:p w14:paraId="385B6037" w14:textId="77777777" w:rsidR="000D2AA3" w:rsidRDefault="00000000">
            <w:pPr>
              <w:spacing w:line="240" w:lineRule="auto"/>
              <w:ind w:firstLine="0"/>
              <w:jc w:val="left"/>
              <w:rPr>
                <w:lang w:eastAsia="zh-CN"/>
              </w:rPr>
            </w:pPr>
            <w:r>
              <w:rPr>
                <w:rFonts w:eastAsia="宋体" w:cs="Times New Roman"/>
                <w:sz w:val="15"/>
                <w:lang w:eastAsia="zh-CN"/>
              </w:rPr>
              <w:t>单元测试、集成测试和专项测试</w:t>
            </w:r>
          </w:p>
        </w:tc>
      </w:tr>
      <w:tr w:rsidR="000D2AA3" w14:paraId="6AD02D2C" w14:textId="77777777">
        <w:trPr>
          <w:jc w:val="center"/>
        </w:trPr>
        <w:tc>
          <w:tcPr>
            <w:tcW w:w="1587" w:type="dxa"/>
            <w:tcMar>
              <w:top w:w="80" w:type="dxa"/>
              <w:left w:w="90" w:type="dxa"/>
              <w:bottom w:w="80" w:type="dxa"/>
              <w:right w:w="90" w:type="dxa"/>
            </w:tcMar>
            <w:vAlign w:val="center"/>
          </w:tcPr>
          <w:p w14:paraId="6A64F35F" w14:textId="77777777" w:rsidR="000D2AA3" w:rsidRDefault="00000000">
            <w:pPr>
              <w:spacing w:line="240" w:lineRule="auto"/>
              <w:ind w:firstLine="0"/>
              <w:jc w:val="left"/>
            </w:pPr>
            <w:r>
              <w:rPr>
                <w:rFonts w:eastAsia="宋体" w:cs="Times New Roman"/>
                <w:sz w:val="15"/>
              </w:rPr>
              <w:t>DSDWRJQTLJS-XQ-GRYGZ-ESMGL</w:t>
            </w:r>
          </w:p>
        </w:tc>
        <w:tc>
          <w:tcPr>
            <w:tcW w:w="1531" w:type="dxa"/>
            <w:tcMar>
              <w:top w:w="80" w:type="dxa"/>
              <w:left w:w="90" w:type="dxa"/>
              <w:bottom w:w="80" w:type="dxa"/>
              <w:right w:w="90" w:type="dxa"/>
            </w:tcMar>
            <w:vAlign w:val="center"/>
          </w:tcPr>
          <w:p w14:paraId="3DD96BE3" w14:textId="77777777" w:rsidR="000D2AA3" w:rsidRDefault="00000000">
            <w:pPr>
              <w:spacing w:line="240" w:lineRule="auto"/>
              <w:ind w:firstLine="0"/>
              <w:jc w:val="left"/>
              <w:rPr>
                <w:lang w:eastAsia="zh-CN"/>
              </w:rPr>
            </w:pPr>
            <w:r>
              <w:rPr>
                <w:rFonts w:eastAsia="宋体" w:cs="Times New Roman"/>
                <w:sz w:val="15"/>
                <w:lang w:eastAsia="zh-CN"/>
              </w:rPr>
              <w:t>ESM</w:t>
            </w:r>
            <w:r>
              <w:rPr>
                <w:rFonts w:eastAsia="宋体" w:cs="Times New Roman"/>
                <w:sz w:val="15"/>
                <w:lang w:eastAsia="zh-CN"/>
              </w:rPr>
              <w:t>侦测传感器管理</w:t>
            </w:r>
          </w:p>
        </w:tc>
        <w:tc>
          <w:tcPr>
            <w:tcW w:w="1304" w:type="dxa"/>
            <w:tcMar>
              <w:top w:w="80" w:type="dxa"/>
              <w:left w:w="90" w:type="dxa"/>
              <w:bottom w:w="80" w:type="dxa"/>
              <w:right w:w="90" w:type="dxa"/>
            </w:tcMar>
            <w:vAlign w:val="center"/>
          </w:tcPr>
          <w:p w14:paraId="590CBE47" w14:textId="77777777" w:rsidR="000D2AA3" w:rsidRDefault="00000000">
            <w:pPr>
              <w:spacing w:line="240" w:lineRule="auto"/>
              <w:ind w:firstLine="0"/>
              <w:jc w:val="left"/>
            </w:pPr>
            <w:r>
              <w:rPr>
                <w:rFonts w:eastAsia="宋体" w:cs="Times New Roman"/>
                <w:sz w:val="15"/>
              </w:rPr>
              <w:t>3.2.1.4</w:t>
            </w:r>
            <w:r>
              <w:rPr>
                <w:rFonts w:eastAsia="宋体" w:cs="Times New Roman"/>
                <w:sz w:val="15"/>
              </w:rPr>
              <w:t>；</w:t>
            </w:r>
            <w:r>
              <w:rPr>
                <w:rFonts w:eastAsia="宋体" w:cs="Times New Roman"/>
                <w:sz w:val="15"/>
              </w:rPr>
              <w:t>3.3.4.1</w:t>
            </w:r>
          </w:p>
        </w:tc>
        <w:tc>
          <w:tcPr>
            <w:tcW w:w="1531" w:type="dxa"/>
            <w:tcMar>
              <w:top w:w="80" w:type="dxa"/>
              <w:left w:w="90" w:type="dxa"/>
              <w:bottom w:w="80" w:type="dxa"/>
              <w:right w:w="90" w:type="dxa"/>
            </w:tcMar>
            <w:vAlign w:val="center"/>
          </w:tcPr>
          <w:p w14:paraId="58EC8953" w14:textId="77777777" w:rsidR="000D2AA3" w:rsidRDefault="00000000">
            <w:pPr>
              <w:spacing w:line="240" w:lineRule="auto"/>
              <w:ind w:firstLine="0"/>
              <w:jc w:val="left"/>
            </w:pPr>
            <w:r>
              <w:rPr>
                <w:rFonts w:eastAsia="宋体" w:cs="Times New Roman"/>
                <w:sz w:val="15"/>
              </w:rPr>
              <w:t>4.1.4</w:t>
            </w:r>
            <w:r>
              <w:rPr>
                <w:rFonts w:eastAsia="宋体" w:cs="Times New Roman"/>
                <w:sz w:val="15"/>
              </w:rPr>
              <w:t>；</w:t>
            </w:r>
            <w:r>
              <w:rPr>
                <w:rFonts w:eastAsia="宋体" w:cs="Times New Roman"/>
                <w:sz w:val="15"/>
              </w:rPr>
              <w:t>4.2.4.1</w:t>
            </w:r>
            <w:r>
              <w:rPr>
                <w:rFonts w:eastAsia="宋体" w:cs="Times New Roman"/>
                <w:sz w:val="15"/>
              </w:rPr>
              <w:t>；</w:t>
            </w:r>
            <w:r>
              <w:rPr>
                <w:rFonts w:eastAsia="宋体" w:cs="Times New Roman"/>
                <w:sz w:val="15"/>
              </w:rPr>
              <w:t>5.4.2.1</w:t>
            </w:r>
          </w:p>
        </w:tc>
        <w:tc>
          <w:tcPr>
            <w:tcW w:w="1247" w:type="dxa"/>
            <w:tcMar>
              <w:top w:w="80" w:type="dxa"/>
              <w:left w:w="90" w:type="dxa"/>
              <w:bottom w:w="80" w:type="dxa"/>
              <w:right w:w="90" w:type="dxa"/>
            </w:tcMar>
            <w:vAlign w:val="center"/>
          </w:tcPr>
          <w:p w14:paraId="055D25B3" w14:textId="77777777" w:rsidR="000D2AA3" w:rsidRDefault="00000000">
            <w:pPr>
              <w:spacing w:line="240" w:lineRule="auto"/>
              <w:ind w:firstLine="0"/>
              <w:jc w:val="left"/>
            </w:pPr>
            <w:proofErr w:type="spellStart"/>
            <w:r>
              <w:rPr>
                <w:rFonts w:eastAsia="宋体" w:cs="Times New Roman"/>
                <w:sz w:val="15"/>
              </w:rPr>
              <w:t>EsmSensorManager</w:t>
            </w:r>
            <w:proofErr w:type="spellEnd"/>
          </w:p>
        </w:tc>
        <w:tc>
          <w:tcPr>
            <w:tcW w:w="1020" w:type="dxa"/>
            <w:tcMar>
              <w:top w:w="80" w:type="dxa"/>
              <w:left w:w="90" w:type="dxa"/>
              <w:bottom w:w="80" w:type="dxa"/>
              <w:right w:w="90" w:type="dxa"/>
            </w:tcMar>
            <w:vAlign w:val="center"/>
          </w:tcPr>
          <w:p w14:paraId="617BF0C2" w14:textId="77777777" w:rsidR="000D2AA3" w:rsidRDefault="00000000">
            <w:pPr>
              <w:spacing w:line="240" w:lineRule="auto"/>
              <w:ind w:firstLine="0"/>
              <w:jc w:val="left"/>
              <w:rPr>
                <w:lang w:eastAsia="zh-CN"/>
              </w:rPr>
            </w:pPr>
            <w:r>
              <w:rPr>
                <w:rFonts w:eastAsia="宋体" w:cs="Times New Roman"/>
                <w:sz w:val="15"/>
                <w:lang w:eastAsia="zh-CN"/>
              </w:rPr>
              <w:t>闭环集成测试和时序审查</w:t>
            </w:r>
          </w:p>
        </w:tc>
      </w:tr>
      <w:tr w:rsidR="000D2AA3" w14:paraId="3F055E10" w14:textId="77777777">
        <w:trPr>
          <w:jc w:val="center"/>
        </w:trPr>
        <w:tc>
          <w:tcPr>
            <w:tcW w:w="1587" w:type="dxa"/>
            <w:tcMar>
              <w:top w:w="80" w:type="dxa"/>
              <w:left w:w="90" w:type="dxa"/>
              <w:bottom w:w="80" w:type="dxa"/>
              <w:right w:w="90" w:type="dxa"/>
            </w:tcMar>
            <w:vAlign w:val="center"/>
          </w:tcPr>
          <w:p w14:paraId="4F61E400" w14:textId="77777777" w:rsidR="000D2AA3" w:rsidRDefault="00000000">
            <w:pPr>
              <w:spacing w:line="240" w:lineRule="auto"/>
              <w:ind w:firstLine="0"/>
              <w:jc w:val="left"/>
            </w:pPr>
            <w:r>
              <w:rPr>
                <w:rFonts w:eastAsia="宋体" w:cs="Times New Roman"/>
                <w:sz w:val="15"/>
              </w:rPr>
              <w:t>DSDWRJQTLJS-XQ-GRYGZ-RFGR</w:t>
            </w:r>
          </w:p>
        </w:tc>
        <w:tc>
          <w:tcPr>
            <w:tcW w:w="1531" w:type="dxa"/>
            <w:tcMar>
              <w:top w:w="80" w:type="dxa"/>
              <w:left w:w="90" w:type="dxa"/>
              <w:bottom w:w="80" w:type="dxa"/>
              <w:right w:w="90" w:type="dxa"/>
            </w:tcMar>
            <w:vAlign w:val="center"/>
          </w:tcPr>
          <w:p w14:paraId="7974A6F1" w14:textId="77777777" w:rsidR="000D2AA3" w:rsidRDefault="00000000">
            <w:pPr>
              <w:spacing w:line="240" w:lineRule="auto"/>
              <w:ind w:firstLine="0"/>
              <w:jc w:val="left"/>
            </w:pPr>
            <w:proofErr w:type="spellStart"/>
            <w:r>
              <w:rPr>
                <w:rFonts w:eastAsia="宋体" w:cs="Times New Roman"/>
                <w:sz w:val="15"/>
              </w:rPr>
              <w:t>RF</w:t>
            </w:r>
            <w:r>
              <w:rPr>
                <w:rFonts w:eastAsia="宋体" w:cs="Times New Roman"/>
                <w:sz w:val="15"/>
              </w:rPr>
              <w:t>干扰机控制</w:t>
            </w:r>
            <w:proofErr w:type="spellEnd"/>
          </w:p>
        </w:tc>
        <w:tc>
          <w:tcPr>
            <w:tcW w:w="1304" w:type="dxa"/>
            <w:tcMar>
              <w:top w:w="80" w:type="dxa"/>
              <w:left w:w="90" w:type="dxa"/>
              <w:bottom w:w="80" w:type="dxa"/>
              <w:right w:w="90" w:type="dxa"/>
            </w:tcMar>
            <w:vAlign w:val="center"/>
          </w:tcPr>
          <w:p w14:paraId="0B356EAE" w14:textId="77777777" w:rsidR="000D2AA3" w:rsidRDefault="00000000">
            <w:pPr>
              <w:spacing w:line="240" w:lineRule="auto"/>
              <w:ind w:firstLine="0"/>
              <w:jc w:val="left"/>
            </w:pPr>
            <w:r>
              <w:rPr>
                <w:rFonts w:eastAsia="宋体" w:cs="Times New Roman"/>
                <w:sz w:val="15"/>
              </w:rPr>
              <w:t>3.2.1.4</w:t>
            </w:r>
            <w:r>
              <w:rPr>
                <w:rFonts w:eastAsia="宋体" w:cs="Times New Roman"/>
                <w:sz w:val="15"/>
              </w:rPr>
              <w:t>；</w:t>
            </w:r>
            <w:r>
              <w:rPr>
                <w:rFonts w:eastAsia="宋体" w:cs="Times New Roman"/>
                <w:sz w:val="15"/>
              </w:rPr>
              <w:t>3.3.4.2</w:t>
            </w:r>
          </w:p>
        </w:tc>
        <w:tc>
          <w:tcPr>
            <w:tcW w:w="1531" w:type="dxa"/>
            <w:tcMar>
              <w:top w:w="80" w:type="dxa"/>
              <w:left w:w="90" w:type="dxa"/>
              <w:bottom w:w="80" w:type="dxa"/>
              <w:right w:w="90" w:type="dxa"/>
            </w:tcMar>
            <w:vAlign w:val="center"/>
          </w:tcPr>
          <w:p w14:paraId="1BE3B7E5" w14:textId="77777777" w:rsidR="000D2AA3" w:rsidRDefault="00000000">
            <w:pPr>
              <w:spacing w:line="240" w:lineRule="auto"/>
              <w:ind w:firstLine="0"/>
              <w:jc w:val="left"/>
            </w:pPr>
            <w:r>
              <w:rPr>
                <w:rFonts w:eastAsia="宋体" w:cs="Times New Roman"/>
                <w:sz w:val="15"/>
              </w:rPr>
              <w:t>4.1.4</w:t>
            </w:r>
            <w:r>
              <w:rPr>
                <w:rFonts w:eastAsia="宋体" w:cs="Times New Roman"/>
                <w:sz w:val="15"/>
              </w:rPr>
              <w:t>；</w:t>
            </w:r>
            <w:r>
              <w:rPr>
                <w:rFonts w:eastAsia="宋体" w:cs="Times New Roman"/>
                <w:sz w:val="15"/>
              </w:rPr>
              <w:t>4.2.4.2</w:t>
            </w:r>
            <w:r>
              <w:rPr>
                <w:rFonts w:eastAsia="宋体" w:cs="Times New Roman"/>
                <w:sz w:val="15"/>
              </w:rPr>
              <w:t>；</w:t>
            </w:r>
            <w:r>
              <w:rPr>
                <w:rFonts w:eastAsia="宋体" w:cs="Times New Roman"/>
                <w:sz w:val="15"/>
              </w:rPr>
              <w:t>5.4.2.2</w:t>
            </w:r>
          </w:p>
        </w:tc>
        <w:tc>
          <w:tcPr>
            <w:tcW w:w="1247" w:type="dxa"/>
            <w:tcMar>
              <w:top w:w="80" w:type="dxa"/>
              <w:left w:w="90" w:type="dxa"/>
              <w:bottom w:w="80" w:type="dxa"/>
              <w:right w:w="90" w:type="dxa"/>
            </w:tcMar>
            <w:vAlign w:val="center"/>
          </w:tcPr>
          <w:p w14:paraId="0A1285E4" w14:textId="77777777" w:rsidR="000D2AA3" w:rsidRDefault="00000000">
            <w:pPr>
              <w:spacing w:line="240" w:lineRule="auto"/>
              <w:ind w:firstLine="0"/>
              <w:jc w:val="left"/>
            </w:pPr>
            <w:proofErr w:type="spellStart"/>
            <w:r>
              <w:rPr>
                <w:rFonts w:eastAsia="宋体" w:cs="Times New Roman"/>
                <w:sz w:val="15"/>
              </w:rPr>
              <w:t>RfJammerController</w:t>
            </w:r>
            <w:proofErr w:type="spellEnd"/>
          </w:p>
        </w:tc>
        <w:tc>
          <w:tcPr>
            <w:tcW w:w="1020" w:type="dxa"/>
            <w:tcMar>
              <w:top w:w="80" w:type="dxa"/>
              <w:left w:w="90" w:type="dxa"/>
              <w:bottom w:w="80" w:type="dxa"/>
              <w:right w:w="90" w:type="dxa"/>
            </w:tcMar>
            <w:vAlign w:val="center"/>
          </w:tcPr>
          <w:p w14:paraId="03A72A10" w14:textId="77777777" w:rsidR="000D2AA3" w:rsidRDefault="00000000">
            <w:pPr>
              <w:spacing w:line="240" w:lineRule="auto"/>
              <w:ind w:firstLine="0"/>
              <w:jc w:val="left"/>
              <w:rPr>
                <w:lang w:eastAsia="zh-CN"/>
              </w:rPr>
            </w:pPr>
            <w:r>
              <w:rPr>
                <w:rFonts w:eastAsia="宋体" w:cs="Times New Roman"/>
                <w:sz w:val="15"/>
                <w:lang w:eastAsia="zh-CN"/>
              </w:rPr>
              <w:t>闭环集成测试和时序审查</w:t>
            </w:r>
          </w:p>
        </w:tc>
      </w:tr>
      <w:tr w:rsidR="000D2AA3" w14:paraId="04D07EC9" w14:textId="77777777">
        <w:trPr>
          <w:jc w:val="center"/>
        </w:trPr>
        <w:tc>
          <w:tcPr>
            <w:tcW w:w="1587" w:type="dxa"/>
            <w:tcMar>
              <w:top w:w="80" w:type="dxa"/>
              <w:left w:w="90" w:type="dxa"/>
              <w:bottom w:w="80" w:type="dxa"/>
              <w:right w:w="90" w:type="dxa"/>
            </w:tcMar>
            <w:vAlign w:val="center"/>
          </w:tcPr>
          <w:p w14:paraId="4BF652C5" w14:textId="77777777" w:rsidR="000D2AA3" w:rsidRDefault="00000000">
            <w:pPr>
              <w:spacing w:line="240" w:lineRule="auto"/>
              <w:ind w:firstLine="0"/>
              <w:jc w:val="left"/>
            </w:pPr>
            <w:r>
              <w:rPr>
                <w:rFonts w:eastAsia="宋体" w:cs="Times New Roman"/>
                <w:sz w:val="15"/>
              </w:rPr>
              <w:t>DSDWRJQTLJS-XQ-GRYGZ-BHC</w:t>
            </w:r>
          </w:p>
        </w:tc>
        <w:tc>
          <w:tcPr>
            <w:tcW w:w="1531" w:type="dxa"/>
            <w:tcMar>
              <w:top w:w="80" w:type="dxa"/>
              <w:left w:w="90" w:type="dxa"/>
              <w:bottom w:w="80" w:type="dxa"/>
              <w:right w:w="90" w:type="dxa"/>
            </w:tcMar>
            <w:vAlign w:val="center"/>
          </w:tcPr>
          <w:p w14:paraId="43D229EE" w14:textId="77777777" w:rsidR="000D2AA3" w:rsidRDefault="00000000">
            <w:pPr>
              <w:spacing w:line="240" w:lineRule="auto"/>
              <w:ind w:firstLine="0"/>
              <w:jc w:val="left"/>
              <w:rPr>
                <w:lang w:eastAsia="zh-CN"/>
              </w:rPr>
            </w:pPr>
            <w:r>
              <w:rPr>
                <w:rFonts w:eastAsia="宋体" w:cs="Times New Roman"/>
                <w:sz w:val="15"/>
                <w:lang w:eastAsia="zh-CN"/>
              </w:rPr>
              <w:t>侦测</w:t>
            </w:r>
            <w:r>
              <w:rPr>
                <w:rFonts w:eastAsia="宋体" w:cs="Times New Roman"/>
                <w:sz w:val="15"/>
                <w:lang w:eastAsia="zh-CN"/>
              </w:rPr>
              <w:t>→</w:t>
            </w:r>
            <w:r>
              <w:rPr>
                <w:rFonts w:eastAsia="宋体" w:cs="Times New Roman"/>
                <w:sz w:val="15"/>
                <w:lang w:eastAsia="zh-CN"/>
              </w:rPr>
              <w:t>启扰</w:t>
            </w:r>
            <w:r>
              <w:rPr>
                <w:rFonts w:eastAsia="宋体" w:cs="Times New Roman"/>
                <w:sz w:val="15"/>
                <w:lang w:eastAsia="zh-CN"/>
              </w:rPr>
              <w:t>→</w:t>
            </w:r>
            <w:r>
              <w:rPr>
                <w:rFonts w:eastAsia="宋体" w:cs="Times New Roman"/>
                <w:sz w:val="15"/>
                <w:lang w:eastAsia="zh-CN"/>
              </w:rPr>
              <w:t>劣化闭环</w:t>
            </w:r>
          </w:p>
        </w:tc>
        <w:tc>
          <w:tcPr>
            <w:tcW w:w="1304" w:type="dxa"/>
            <w:tcMar>
              <w:top w:w="80" w:type="dxa"/>
              <w:left w:w="90" w:type="dxa"/>
              <w:bottom w:w="80" w:type="dxa"/>
              <w:right w:w="90" w:type="dxa"/>
            </w:tcMar>
            <w:vAlign w:val="center"/>
          </w:tcPr>
          <w:p w14:paraId="709F6B8C" w14:textId="77777777" w:rsidR="000D2AA3" w:rsidRDefault="00000000">
            <w:pPr>
              <w:spacing w:line="240" w:lineRule="auto"/>
              <w:ind w:firstLine="0"/>
              <w:jc w:val="left"/>
            </w:pPr>
            <w:r>
              <w:rPr>
                <w:rFonts w:eastAsia="宋体" w:cs="Times New Roman"/>
                <w:sz w:val="15"/>
              </w:rPr>
              <w:t>3.2.1.4</w:t>
            </w:r>
            <w:r>
              <w:rPr>
                <w:rFonts w:eastAsia="宋体" w:cs="Times New Roman"/>
                <w:sz w:val="15"/>
              </w:rPr>
              <w:t>；</w:t>
            </w:r>
            <w:r>
              <w:rPr>
                <w:rFonts w:eastAsia="宋体" w:cs="Times New Roman"/>
                <w:sz w:val="15"/>
              </w:rPr>
              <w:t>3.3.4.3</w:t>
            </w:r>
          </w:p>
        </w:tc>
        <w:tc>
          <w:tcPr>
            <w:tcW w:w="1531" w:type="dxa"/>
            <w:tcMar>
              <w:top w:w="80" w:type="dxa"/>
              <w:left w:w="90" w:type="dxa"/>
              <w:bottom w:w="80" w:type="dxa"/>
              <w:right w:w="90" w:type="dxa"/>
            </w:tcMar>
            <w:vAlign w:val="center"/>
          </w:tcPr>
          <w:p w14:paraId="2EEDBCC4" w14:textId="77777777" w:rsidR="000D2AA3" w:rsidRDefault="00000000">
            <w:pPr>
              <w:spacing w:line="240" w:lineRule="auto"/>
              <w:ind w:firstLine="0"/>
              <w:jc w:val="left"/>
            </w:pPr>
            <w:r>
              <w:rPr>
                <w:rFonts w:eastAsia="宋体" w:cs="Times New Roman"/>
                <w:sz w:val="15"/>
              </w:rPr>
              <w:t>4.1.4</w:t>
            </w:r>
            <w:r>
              <w:rPr>
                <w:rFonts w:eastAsia="宋体" w:cs="Times New Roman"/>
                <w:sz w:val="15"/>
              </w:rPr>
              <w:t>；</w:t>
            </w:r>
            <w:r>
              <w:rPr>
                <w:rFonts w:eastAsia="宋体" w:cs="Times New Roman"/>
                <w:sz w:val="15"/>
              </w:rPr>
              <w:t>4.2.4.3</w:t>
            </w:r>
            <w:r>
              <w:rPr>
                <w:rFonts w:eastAsia="宋体" w:cs="Times New Roman"/>
                <w:sz w:val="15"/>
              </w:rPr>
              <w:t>；</w:t>
            </w:r>
            <w:r>
              <w:rPr>
                <w:rFonts w:eastAsia="宋体" w:cs="Times New Roman"/>
                <w:sz w:val="15"/>
              </w:rPr>
              <w:t>5.4.2.3</w:t>
            </w:r>
          </w:p>
        </w:tc>
        <w:tc>
          <w:tcPr>
            <w:tcW w:w="1247" w:type="dxa"/>
            <w:tcMar>
              <w:top w:w="80" w:type="dxa"/>
              <w:left w:w="90" w:type="dxa"/>
              <w:bottom w:w="80" w:type="dxa"/>
              <w:right w:w="90" w:type="dxa"/>
            </w:tcMar>
            <w:vAlign w:val="center"/>
          </w:tcPr>
          <w:p w14:paraId="716F7C0C" w14:textId="77777777" w:rsidR="000D2AA3" w:rsidRDefault="00000000">
            <w:pPr>
              <w:spacing w:line="240" w:lineRule="auto"/>
              <w:ind w:firstLine="0"/>
              <w:jc w:val="left"/>
            </w:pPr>
            <w:proofErr w:type="spellStart"/>
            <w:r>
              <w:rPr>
                <w:rFonts w:eastAsia="宋体" w:cs="Times New Roman"/>
                <w:sz w:val="15"/>
              </w:rPr>
              <w:t>DetectJamLoopController</w:t>
            </w:r>
            <w:proofErr w:type="spellEnd"/>
          </w:p>
        </w:tc>
        <w:tc>
          <w:tcPr>
            <w:tcW w:w="1020" w:type="dxa"/>
            <w:tcMar>
              <w:top w:w="80" w:type="dxa"/>
              <w:left w:w="90" w:type="dxa"/>
              <w:bottom w:w="80" w:type="dxa"/>
              <w:right w:w="90" w:type="dxa"/>
            </w:tcMar>
            <w:vAlign w:val="center"/>
          </w:tcPr>
          <w:p w14:paraId="5CF6D830" w14:textId="77777777" w:rsidR="000D2AA3" w:rsidRDefault="00000000">
            <w:pPr>
              <w:spacing w:line="240" w:lineRule="auto"/>
              <w:ind w:firstLine="0"/>
              <w:jc w:val="left"/>
              <w:rPr>
                <w:lang w:eastAsia="zh-CN"/>
              </w:rPr>
            </w:pPr>
            <w:r>
              <w:rPr>
                <w:rFonts w:eastAsia="宋体" w:cs="Times New Roman"/>
                <w:sz w:val="15"/>
                <w:lang w:eastAsia="zh-CN"/>
              </w:rPr>
              <w:t>闭环集成测试和时序审查</w:t>
            </w:r>
          </w:p>
        </w:tc>
      </w:tr>
      <w:tr w:rsidR="000D2AA3" w14:paraId="026153D9" w14:textId="77777777">
        <w:trPr>
          <w:jc w:val="center"/>
        </w:trPr>
        <w:tc>
          <w:tcPr>
            <w:tcW w:w="1587" w:type="dxa"/>
            <w:tcMar>
              <w:top w:w="80" w:type="dxa"/>
              <w:left w:w="90" w:type="dxa"/>
              <w:bottom w:w="80" w:type="dxa"/>
              <w:right w:w="90" w:type="dxa"/>
            </w:tcMar>
            <w:vAlign w:val="center"/>
          </w:tcPr>
          <w:p w14:paraId="4D9C9439" w14:textId="77777777" w:rsidR="000D2AA3" w:rsidRDefault="00000000">
            <w:pPr>
              <w:spacing w:line="240" w:lineRule="auto"/>
              <w:ind w:firstLine="0"/>
              <w:jc w:val="left"/>
            </w:pPr>
            <w:r>
              <w:rPr>
                <w:rFonts w:eastAsia="宋体" w:cs="Times New Roman"/>
                <w:sz w:val="15"/>
              </w:rPr>
              <w:t>DSDWRJQTLJS-XQ-GRYGZ-CSS</w:t>
            </w:r>
          </w:p>
        </w:tc>
        <w:tc>
          <w:tcPr>
            <w:tcW w:w="1531" w:type="dxa"/>
            <w:tcMar>
              <w:top w:w="80" w:type="dxa"/>
              <w:left w:w="90" w:type="dxa"/>
              <w:bottom w:w="80" w:type="dxa"/>
              <w:right w:w="90" w:type="dxa"/>
            </w:tcMar>
            <w:vAlign w:val="center"/>
          </w:tcPr>
          <w:p w14:paraId="0AEF392F" w14:textId="77777777" w:rsidR="000D2AA3" w:rsidRDefault="00000000">
            <w:pPr>
              <w:spacing w:line="240" w:lineRule="auto"/>
              <w:ind w:firstLine="0"/>
              <w:jc w:val="left"/>
            </w:pPr>
            <w:proofErr w:type="spellStart"/>
            <w:r>
              <w:rPr>
                <w:rFonts w:eastAsia="宋体" w:cs="Times New Roman"/>
                <w:sz w:val="15"/>
              </w:rPr>
              <w:t>干扰参数实时同步</w:t>
            </w:r>
            <w:proofErr w:type="spellEnd"/>
          </w:p>
        </w:tc>
        <w:tc>
          <w:tcPr>
            <w:tcW w:w="1304" w:type="dxa"/>
            <w:tcMar>
              <w:top w:w="80" w:type="dxa"/>
              <w:left w:w="90" w:type="dxa"/>
              <w:bottom w:w="80" w:type="dxa"/>
              <w:right w:w="90" w:type="dxa"/>
            </w:tcMar>
            <w:vAlign w:val="center"/>
          </w:tcPr>
          <w:p w14:paraId="167177D3" w14:textId="77777777" w:rsidR="000D2AA3" w:rsidRDefault="00000000">
            <w:pPr>
              <w:spacing w:line="240" w:lineRule="auto"/>
              <w:ind w:firstLine="0"/>
              <w:jc w:val="left"/>
            </w:pPr>
            <w:r>
              <w:rPr>
                <w:rFonts w:eastAsia="宋体" w:cs="Times New Roman"/>
                <w:sz w:val="15"/>
              </w:rPr>
              <w:t>3.2.1.4</w:t>
            </w:r>
            <w:r>
              <w:rPr>
                <w:rFonts w:eastAsia="宋体" w:cs="Times New Roman"/>
                <w:sz w:val="15"/>
              </w:rPr>
              <w:t>；</w:t>
            </w:r>
            <w:r>
              <w:rPr>
                <w:rFonts w:eastAsia="宋体" w:cs="Times New Roman"/>
                <w:sz w:val="15"/>
              </w:rPr>
              <w:t>3.3.4.4</w:t>
            </w:r>
          </w:p>
        </w:tc>
        <w:tc>
          <w:tcPr>
            <w:tcW w:w="1531" w:type="dxa"/>
            <w:tcMar>
              <w:top w:w="80" w:type="dxa"/>
              <w:left w:w="90" w:type="dxa"/>
              <w:bottom w:w="80" w:type="dxa"/>
              <w:right w:w="90" w:type="dxa"/>
            </w:tcMar>
            <w:vAlign w:val="center"/>
          </w:tcPr>
          <w:p w14:paraId="1A0E9287" w14:textId="77777777" w:rsidR="000D2AA3" w:rsidRDefault="00000000">
            <w:pPr>
              <w:spacing w:line="240" w:lineRule="auto"/>
              <w:ind w:firstLine="0"/>
              <w:jc w:val="left"/>
            </w:pPr>
            <w:r>
              <w:rPr>
                <w:rFonts w:eastAsia="宋体" w:cs="Times New Roman"/>
                <w:sz w:val="15"/>
              </w:rPr>
              <w:t>4.1.4</w:t>
            </w:r>
            <w:r>
              <w:rPr>
                <w:rFonts w:eastAsia="宋体" w:cs="Times New Roman"/>
                <w:sz w:val="15"/>
              </w:rPr>
              <w:t>；</w:t>
            </w:r>
            <w:r>
              <w:rPr>
                <w:rFonts w:eastAsia="宋体" w:cs="Times New Roman"/>
                <w:sz w:val="15"/>
              </w:rPr>
              <w:t>4.2.4.4</w:t>
            </w:r>
            <w:r>
              <w:rPr>
                <w:rFonts w:eastAsia="宋体" w:cs="Times New Roman"/>
                <w:sz w:val="15"/>
              </w:rPr>
              <w:t>；</w:t>
            </w:r>
            <w:r>
              <w:rPr>
                <w:rFonts w:eastAsia="宋体" w:cs="Times New Roman"/>
                <w:sz w:val="15"/>
              </w:rPr>
              <w:t>5.4.2.4</w:t>
            </w:r>
          </w:p>
        </w:tc>
        <w:tc>
          <w:tcPr>
            <w:tcW w:w="1247" w:type="dxa"/>
            <w:tcMar>
              <w:top w:w="80" w:type="dxa"/>
              <w:left w:w="90" w:type="dxa"/>
              <w:bottom w:w="80" w:type="dxa"/>
              <w:right w:w="90" w:type="dxa"/>
            </w:tcMar>
            <w:vAlign w:val="center"/>
          </w:tcPr>
          <w:p w14:paraId="3C17F359" w14:textId="77777777" w:rsidR="000D2AA3" w:rsidRDefault="00000000">
            <w:pPr>
              <w:spacing w:line="240" w:lineRule="auto"/>
              <w:ind w:firstLine="0"/>
              <w:jc w:val="left"/>
            </w:pPr>
            <w:r>
              <w:rPr>
                <w:rFonts w:eastAsia="宋体" w:cs="Times New Roman"/>
                <w:sz w:val="15"/>
              </w:rPr>
              <w:t>JammingParameterSynchronizer</w:t>
            </w:r>
          </w:p>
        </w:tc>
        <w:tc>
          <w:tcPr>
            <w:tcW w:w="1020" w:type="dxa"/>
            <w:tcMar>
              <w:top w:w="80" w:type="dxa"/>
              <w:left w:w="90" w:type="dxa"/>
              <w:bottom w:w="80" w:type="dxa"/>
              <w:right w:w="90" w:type="dxa"/>
            </w:tcMar>
            <w:vAlign w:val="center"/>
          </w:tcPr>
          <w:p w14:paraId="7DDF80E9" w14:textId="77777777" w:rsidR="000D2AA3" w:rsidRDefault="00000000">
            <w:pPr>
              <w:spacing w:line="240" w:lineRule="auto"/>
              <w:ind w:firstLine="0"/>
              <w:jc w:val="left"/>
              <w:rPr>
                <w:lang w:eastAsia="zh-CN"/>
              </w:rPr>
            </w:pPr>
            <w:r>
              <w:rPr>
                <w:rFonts w:eastAsia="宋体" w:cs="Times New Roman"/>
                <w:sz w:val="15"/>
                <w:lang w:eastAsia="zh-CN"/>
              </w:rPr>
              <w:t>闭环集成测试和时序审查</w:t>
            </w:r>
          </w:p>
        </w:tc>
      </w:tr>
      <w:tr w:rsidR="000D2AA3" w14:paraId="3F208656" w14:textId="77777777">
        <w:trPr>
          <w:jc w:val="center"/>
        </w:trPr>
        <w:tc>
          <w:tcPr>
            <w:tcW w:w="1587" w:type="dxa"/>
            <w:tcMar>
              <w:top w:w="80" w:type="dxa"/>
              <w:left w:w="90" w:type="dxa"/>
              <w:bottom w:w="80" w:type="dxa"/>
              <w:right w:w="90" w:type="dxa"/>
            </w:tcMar>
            <w:vAlign w:val="center"/>
          </w:tcPr>
          <w:p w14:paraId="6ADA6034" w14:textId="77777777" w:rsidR="000D2AA3" w:rsidRDefault="00000000">
            <w:pPr>
              <w:spacing w:line="240" w:lineRule="auto"/>
              <w:ind w:firstLine="0"/>
              <w:jc w:val="left"/>
            </w:pPr>
            <w:r>
              <w:rPr>
                <w:rFonts w:eastAsia="宋体" w:cs="Times New Roman"/>
                <w:sz w:val="15"/>
              </w:rPr>
              <w:t>DSDWRJQTLJS-XQ-LLQHYYX-LLJC</w:t>
            </w:r>
          </w:p>
        </w:tc>
        <w:tc>
          <w:tcPr>
            <w:tcW w:w="1531" w:type="dxa"/>
            <w:tcMar>
              <w:top w:w="80" w:type="dxa"/>
              <w:left w:w="90" w:type="dxa"/>
              <w:bottom w:w="80" w:type="dxa"/>
              <w:right w:w="90" w:type="dxa"/>
            </w:tcMar>
            <w:vAlign w:val="center"/>
          </w:tcPr>
          <w:p w14:paraId="56A9A9D2" w14:textId="77777777" w:rsidR="000D2AA3" w:rsidRDefault="00000000">
            <w:pPr>
              <w:spacing w:line="240" w:lineRule="auto"/>
              <w:ind w:firstLine="0"/>
              <w:jc w:val="left"/>
            </w:pPr>
            <w:proofErr w:type="spellStart"/>
            <w:r>
              <w:rPr>
                <w:rFonts w:eastAsia="宋体" w:cs="Times New Roman"/>
                <w:sz w:val="15"/>
              </w:rPr>
              <w:t>LinkManager</w:t>
            </w:r>
            <w:r>
              <w:rPr>
                <w:rFonts w:eastAsia="宋体" w:cs="Times New Roman"/>
                <w:sz w:val="15"/>
              </w:rPr>
              <w:t>插件（链路质量监测</w:t>
            </w:r>
            <w:proofErr w:type="spellEnd"/>
            <w:r>
              <w:rPr>
                <w:rFonts w:eastAsia="宋体" w:cs="Times New Roman"/>
                <w:sz w:val="15"/>
              </w:rPr>
              <w:t>）</w:t>
            </w:r>
          </w:p>
        </w:tc>
        <w:tc>
          <w:tcPr>
            <w:tcW w:w="1304" w:type="dxa"/>
            <w:tcMar>
              <w:top w:w="80" w:type="dxa"/>
              <w:left w:w="90" w:type="dxa"/>
              <w:bottom w:w="80" w:type="dxa"/>
              <w:right w:w="90" w:type="dxa"/>
            </w:tcMar>
            <w:vAlign w:val="center"/>
          </w:tcPr>
          <w:p w14:paraId="45E4C2AB" w14:textId="77777777" w:rsidR="000D2AA3" w:rsidRDefault="00000000">
            <w:pPr>
              <w:spacing w:line="240" w:lineRule="auto"/>
              <w:ind w:firstLine="0"/>
              <w:jc w:val="left"/>
            </w:pPr>
            <w:r>
              <w:rPr>
                <w:rFonts w:eastAsia="宋体" w:cs="Times New Roman"/>
                <w:sz w:val="15"/>
              </w:rPr>
              <w:t>3.2.1.5</w:t>
            </w:r>
            <w:r>
              <w:rPr>
                <w:rFonts w:eastAsia="宋体" w:cs="Times New Roman"/>
                <w:sz w:val="15"/>
              </w:rPr>
              <w:t>；</w:t>
            </w:r>
            <w:r>
              <w:rPr>
                <w:rFonts w:eastAsia="宋体" w:cs="Times New Roman"/>
                <w:sz w:val="15"/>
              </w:rPr>
              <w:t>3.3.5.1</w:t>
            </w:r>
          </w:p>
        </w:tc>
        <w:tc>
          <w:tcPr>
            <w:tcW w:w="1531" w:type="dxa"/>
            <w:tcMar>
              <w:top w:w="80" w:type="dxa"/>
              <w:left w:w="90" w:type="dxa"/>
              <w:bottom w:w="80" w:type="dxa"/>
              <w:right w:w="90" w:type="dxa"/>
            </w:tcMar>
            <w:vAlign w:val="center"/>
          </w:tcPr>
          <w:p w14:paraId="740CEABE" w14:textId="77777777" w:rsidR="000D2AA3" w:rsidRDefault="00000000">
            <w:pPr>
              <w:spacing w:line="240" w:lineRule="auto"/>
              <w:ind w:firstLine="0"/>
              <w:jc w:val="left"/>
            </w:pPr>
            <w:r>
              <w:rPr>
                <w:rFonts w:eastAsia="宋体" w:cs="Times New Roman"/>
                <w:sz w:val="15"/>
              </w:rPr>
              <w:t>4.1.5</w:t>
            </w:r>
            <w:r>
              <w:rPr>
                <w:rFonts w:eastAsia="宋体" w:cs="Times New Roman"/>
                <w:sz w:val="15"/>
              </w:rPr>
              <w:t>；</w:t>
            </w:r>
            <w:r>
              <w:rPr>
                <w:rFonts w:eastAsia="宋体" w:cs="Times New Roman"/>
                <w:sz w:val="15"/>
              </w:rPr>
              <w:t>4.2.5.1</w:t>
            </w:r>
            <w:r>
              <w:rPr>
                <w:rFonts w:eastAsia="宋体" w:cs="Times New Roman"/>
                <w:sz w:val="15"/>
              </w:rPr>
              <w:t>；</w:t>
            </w:r>
            <w:r>
              <w:rPr>
                <w:rFonts w:eastAsia="宋体" w:cs="Times New Roman"/>
                <w:sz w:val="15"/>
              </w:rPr>
              <w:t>5.5.2.1</w:t>
            </w:r>
          </w:p>
        </w:tc>
        <w:tc>
          <w:tcPr>
            <w:tcW w:w="1247" w:type="dxa"/>
            <w:tcMar>
              <w:top w:w="80" w:type="dxa"/>
              <w:left w:w="90" w:type="dxa"/>
              <w:bottom w:w="80" w:type="dxa"/>
              <w:right w:w="90" w:type="dxa"/>
            </w:tcMar>
            <w:vAlign w:val="center"/>
          </w:tcPr>
          <w:p w14:paraId="2E9665F3" w14:textId="77777777" w:rsidR="000D2AA3" w:rsidRDefault="00000000">
            <w:pPr>
              <w:spacing w:line="240" w:lineRule="auto"/>
              <w:ind w:firstLine="0"/>
              <w:jc w:val="left"/>
            </w:pPr>
            <w:proofErr w:type="spellStart"/>
            <w:r>
              <w:rPr>
                <w:rFonts w:eastAsia="宋体" w:cs="Times New Roman"/>
                <w:sz w:val="15"/>
              </w:rPr>
              <w:t>LinkManager</w:t>
            </w:r>
            <w:proofErr w:type="spellEnd"/>
          </w:p>
        </w:tc>
        <w:tc>
          <w:tcPr>
            <w:tcW w:w="1020" w:type="dxa"/>
            <w:tcMar>
              <w:top w:w="80" w:type="dxa"/>
              <w:left w:w="90" w:type="dxa"/>
              <w:bottom w:w="80" w:type="dxa"/>
              <w:right w:w="90" w:type="dxa"/>
            </w:tcMar>
            <w:vAlign w:val="center"/>
          </w:tcPr>
          <w:p w14:paraId="5AD1D68B" w14:textId="77777777" w:rsidR="000D2AA3" w:rsidRDefault="00000000">
            <w:pPr>
              <w:spacing w:line="240" w:lineRule="auto"/>
              <w:ind w:firstLine="0"/>
              <w:jc w:val="left"/>
              <w:rPr>
                <w:lang w:eastAsia="zh-CN"/>
              </w:rPr>
            </w:pPr>
            <w:r>
              <w:rPr>
                <w:rFonts w:eastAsia="宋体" w:cs="Times New Roman"/>
                <w:sz w:val="15"/>
                <w:lang w:eastAsia="zh-CN"/>
              </w:rPr>
              <w:t>策略测试、确定性测试和事件审查</w:t>
            </w:r>
          </w:p>
        </w:tc>
      </w:tr>
      <w:tr w:rsidR="000D2AA3" w14:paraId="3849DEA6" w14:textId="77777777">
        <w:trPr>
          <w:jc w:val="center"/>
        </w:trPr>
        <w:tc>
          <w:tcPr>
            <w:tcW w:w="1587" w:type="dxa"/>
            <w:tcMar>
              <w:top w:w="80" w:type="dxa"/>
              <w:left w:w="90" w:type="dxa"/>
              <w:bottom w:w="80" w:type="dxa"/>
              <w:right w:w="90" w:type="dxa"/>
            </w:tcMar>
            <w:vAlign w:val="center"/>
          </w:tcPr>
          <w:p w14:paraId="5DCE6409" w14:textId="77777777" w:rsidR="000D2AA3" w:rsidRDefault="00000000">
            <w:pPr>
              <w:spacing w:line="240" w:lineRule="auto"/>
              <w:ind w:firstLine="0"/>
              <w:jc w:val="left"/>
            </w:pPr>
            <w:r>
              <w:rPr>
                <w:rFonts w:eastAsia="宋体" w:cs="Times New Roman"/>
                <w:sz w:val="15"/>
              </w:rPr>
              <w:t>DSDWRJQTLJS-XQ-LLQHYYX-QXL</w:t>
            </w:r>
          </w:p>
        </w:tc>
        <w:tc>
          <w:tcPr>
            <w:tcW w:w="1531" w:type="dxa"/>
            <w:tcMar>
              <w:top w:w="80" w:type="dxa"/>
              <w:left w:w="90" w:type="dxa"/>
              <w:bottom w:w="80" w:type="dxa"/>
              <w:right w:w="90" w:type="dxa"/>
            </w:tcMar>
            <w:vAlign w:val="center"/>
          </w:tcPr>
          <w:p w14:paraId="51E0A275" w14:textId="77777777" w:rsidR="000D2AA3" w:rsidRDefault="00000000">
            <w:pPr>
              <w:spacing w:line="240" w:lineRule="auto"/>
              <w:ind w:firstLine="0"/>
              <w:jc w:val="left"/>
              <w:rPr>
                <w:lang w:eastAsia="zh-CN"/>
              </w:rPr>
            </w:pPr>
            <w:r>
              <w:rPr>
                <w:rFonts w:eastAsia="宋体" w:cs="Times New Roman"/>
                <w:sz w:val="15"/>
                <w:lang w:eastAsia="zh-CN"/>
              </w:rPr>
              <w:t>前向选路能力（干扰最小通道）</w:t>
            </w:r>
          </w:p>
        </w:tc>
        <w:tc>
          <w:tcPr>
            <w:tcW w:w="1304" w:type="dxa"/>
            <w:tcMar>
              <w:top w:w="80" w:type="dxa"/>
              <w:left w:w="90" w:type="dxa"/>
              <w:bottom w:w="80" w:type="dxa"/>
              <w:right w:w="90" w:type="dxa"/>
            </w:tcMar>
            <w:vAlign w:val="center"/>
          </w:tcPr>
          <w:p w14:paraId="31C53FA4" w14:textId="77777777" w:rsidR="000D2AA3" w:rsidRDefault="00000000">
            <w:pPr>
              <w:spacing w:line="240" w:lineRule="auto"/>
              <w:ind w:firstLine="0"/>
              <w:jc w:val="left"/>
            </w:pPr>
            <w:r>
              <w:rPr>
                <w:rFonts w:eastAsia="宋体" w:cs="Times New Roman"/>
                <w:sz w:val="15"/>
              </w:rPr>
              <w:t>3.2.1.5</w:t>
            </w:r>
            <w:r>
              <w:rPr>
                <w:rFonts w:eastAsia="宋体" w:cs="Times New Roman"/>
                <w:sz w:val="15"/>
              </w:rPr>
              <w:t>；</w:t>
            </w:r>
            <w:r>
              <w:rPr>
                <w:rFonts w:eastAsia="宋体" w:cs="Times New Roman"/>
                <w:sz w:val="15"/>
              </w:rPr>
              <w:t>3.3.5.2</w:t>
            </w:r>
          </w:p>
        </w:tc>
        <w:tc>
          <w:tcPr>
            <w:tcW w:w="1531" w:type="dxa"/>
            <w:tcMar>
              <w:top w:w="80" w:type="dxa"/>
              <w:left w:w="90" w:type="dxa"/>
              <w:bottom w:w="80" w:type="dxa"/>
              <w:right w:w="90" w:type="dxa"/>
            </w:tcMar>
            <w:vAlign w:val="center"/>
          </w:tcPr>
          <w:p w14:paraId="772747F2" w14:textId="77777777" w:rsidR="000D2AA3" w:rsidRDefault="00000000">
            <w:pPr>
              <w:spacing w:line="240" w:lineRule="auto"/>
              <w:ind w:firstLine="0"/>
              <w:jc w:val="left"/>
            </w:pPr>
            <w:r>
              <w:rPr>
                <w:rFonts w:eastAsia="宋体" w:cs="Times New Roman"/>
                <w:sz w:val="15"/>
              </w:rPr>
              <w:t>4.1.5</w:t>
            </w:r>
            <w:r>
              <w:rPr>
                <w:rFonts w:eastAsia="宋体" w:cs="Times New Roman"/>
                <w:sz w:val="15"/>
              </w:rPr>
              <w:t>；</w:t>
            </w:r>
            <w:r>
              <w:rPr>
                <w:rFonts w:eastAsia="宋体" w:cs="Times New Roman"/>
                <w:sz w:val="15"/>
              </w:rPr>
              <w:t>4.2.5.2</w:t>
            </w:r>
            <w:r>
              <w:rPr>
                <w:rFonts w:eastAsia="宋体" w:cs="Times New Roman"/>
                <w:sz w:val="15"/>
              </w:rPr>
              <w:t>；</w:t>
            </w:r>
            <w:r>
              <w:rPr>
                <w:rFonts w:eastAsia="宋体" w:cs="Times New Roman"/>
                <w:sz w:val="15"/>
              </w:rPr>
              <w:t>5.5.2.2</w:t>
            </w:r>
          </w:p>
        </w:tc>
        <w:tc>
          <w:tcPr>
            <w:tcW w:w="1247" w:type="dxa"/>
            <w:tcMar>
              <w:top w:w="80" w:type="dxa"/>
              <w:left w:w="90" w:type="dxa"/>
              <w:bottom w:w="80" w:type="dxa"/>
              <w:right w:w="90" w:type="dxa"/>
            </w:tcMar>
            <w:vAlign w:val="center"/>
          </w:tcPr>
          <w:p w14:paraId="39001928" w14:textId="77777777" w:rsidR="000D2AA3" w:rsidRDefault="00000000">
            <w:pPr>
              <w:spacing w:line="240" w:lineRule="auto"/>
              <w:ind w:firstLine="0"/>
              <w:jc w:val="left"/>
            </w:pPr>
            <w:proofErr w:type="spellStart"/>
            <w:r>
              <w:rPr>
                <w:rFonts w:eastAsia="宋体" w:cs="Times New Roman"/>
                <w:sz w:val="15"/>
              </w:rPr>
              <w:t>ForwardRouteSelector</w:t>
            </w:r>
            <w:proofErr w:type="spellEnd"/>
          </w:p>
        </w:tc>
        <w:tc>
          <w:tcPr>
            <w:tcW w:w="1020" w:type="dxa"/>
            <w:tcMar>
              <w:top w:w="80" w:type="dxa"/>
              <w:left w:w="90" w:type="dxa"/>
              <w:bottom w:w="80" w:type="dxa"/>
              <w:right w:w="90" w:type="dxa"/>
            </w:tcMar>
            <w:vAlign w:val="center"/>
          </w:tcPr>
          <w:p w14:paraId="53D1F251" w14:textId="77777777" w:rsidR="000D2AA3" w:rsidRDefault="00000000">
            <w:pPr>
              <w:spacing w:line="240" w:lineRule="auto"/>
              <w:ind w:firstLine="0"/>
              <w:jc w:val="left"/>
              <w:rPr>
                <w:lang w:eastAsia="zh-CN"/>
              </w:rPr>
            </w:pPr>
            <w:r>
              <w:rPr>
                <w:rFonts w:eastAsia="宋体" w:cs="Times New Roman"/>
                <w:sz w:val="15"/>
                <w:lang w:eastAsia="zh-CN"/>
              </w:rPr>
              <w:t>策略测试、确定性测试和事件审查</w:t>
            </w:r>
          </w:p>
        </w:tc>
      </w:tr>
      <w:tr w:rsidR="000D2AA3" w14:paraId="05E62DED" w14:textId="77777777">
        <w:trPr>
          <w:jc w:val="center"/>
        </w:trPr>
        <w:tc>
          <w:tcPr>
            <w:tcW w:w="1587" w:type="dxa"/>
            <w:tcMar>
              <w:top w:w="80" w:type="dxa"/>
              <w:left w:w="90" w:type="dxa"/>
              <w:bottom w:w="80" w:type="dxa"/>
              <w:right w:w="90" w:type="dxa"/>
            </w:tcMar>
            <w:vAlign w:val="center"/>
          </w:tcPr>
          <w:p w14:paraId="04EF5C40" w14:textId="77777777" w:rsidR="000D2AA3" w:rsidRDefault="00000000">
            <w:pPr>
              <w:spacing w:line="240" w:lineRule="auto"/>
              <w:ind w:firstLine="0"/>
              <w:jc w:val="left"/>
            </w:pPr>
            <w:r>
              <w:rPr>
                <w:rFonts w:eastAsia="宋体" w:cs="Times New Roman"/>
                <w:sz w:val="15"/>
              </w:rPr>
              <w:t>DSDWRJQTLJS-XQ-LLQHYYX-HXL</w:t>
            </w:r>
          </w:p>
        </w:tc>
        <w:tc>
          <w:tcPr>
            <w:tcW w:w="1531" w:type="dxa"/>
            <w:tcMar>
              <w:top w:w="80" w:type="dxa"/>
              <w:left w:w="90" w:type="dxa"/>
              <w:bottom w:w="80" w:type="dxa"/>
              <w:right w:w="90" w:type="dxa"/>
            </w:tcMar>
            <w:vAlign w:val="center"/>
          </w:tcPr>
          <w:p w14:paraId="6DB2C3D6" w14:textId="77777777" w:rsidR="000D2AA3" w:rsidRDefault="00000000">
            <w:pPr>
              <w:spacing w:line="240" w:lineRule="auto"/>
              <w:ind w:firstLine="0"/>
              <w:jc w:val="left"/>
              <w:rPr>
                <w:lang w:eastAsia="zh-CN"/>
              </w:rPr>
            </w:pPr>
            <w:r>
              <w:rPr>
                <w:rFonts w:eastAsia="宋体" w:cs="Times New Roman"/>
                <w:sz w:val="15"/>
                <w:lang w:eastAsia="zh-CN"/>
              </w:rPr>
              <w:t>返向选路能力（误码最低链路）</w:t>
            </w:r>
          </w:p>
        </w:tc>
        <w:tc>
          <w:tcPr>
            <w:tcW w:w="1304" w:type="dxa"/>
            <w:tcMar>
              <w:top w:w="80" w:type="dxa"/>
              <w:left w:w="90" w:type="dxa"/>
              <w:bottom w:w="80" w:type="dxa"/>
              <w:right w:w="90" w:type="dxa"/>
            </w:tcMar>
            <w:vAlign w:val="center"/>
          </w:tcPr>
          <w:p w14:paraId="7E0FD89B" w14:textId="77777777" w:rsidR="000D2AA3" w:rsidRDefault="00000000">
            <w:pPr>
              <w:spacing w:line="240" w:lineRule="auto"/>
              <w:ind w:firstLine="0"/>
              <w:jc w:val="left"/>
            </w:pPr>
            <w:r>
              <w:rPr>
                <w:rFonts w:eastAsia="宋体" w:cs="Times New Roman"/>
                <w:sz w:val="15"/>
              </w:rPr>
              <w:t>3.2.1.5</w:t>
            </w:r>
            <w:r>
              <w:rPr>
                <w:rFonts w:eastAsia="宋体" w:cs="Times New Roman"/>
                <w:sz w:val="15"/>
              </w:rPr>
              <w:t>；</w:t>
            </w:r>
            <w:r>
              <w:rPr>
                <w:rFonts w:eastAsia="宋体" w:cs="Times New Roman"/>
                <w:sz w:val="15"/>
              </w:rPr>
              <w:t>3.3.5.3</w:t>
            </w:r>
          </w:p>
        </w:tc>
        <w:tc>
          <w:tcPr>
            <w:tcW w:w="1531" w:type="dxa"/>
            <w:tcMar>
              <w:top w:w="80" w:type="dxa"/>
              <w:left w:w="90" w:type="dxa"/>
              <w:bottom w:w="80" w:type="dxa"/>
              <w:right w:w="90" w:type="dxa"/>
            </w:tcMar>
            <w:vAlign w:val="center"/>
          </w:tcPr>
          <w:p w14:paraId="40F5B9DB" w14:textId="77777777" w:rsidR="000D2AA3" w:rsidRDefault="00000000">
            <w:pPr>
              <w:spacing w:line="240" w:lineRule="auto"/>
              <w:ind w:firstLine="0"/>
              <w:jc w:val="left"/>
            </w:pPr>
            <w:r>
              <w:rPr>
                <w:rFonts w:eastAsia="宋体" w:cs="Times New Roman"/>
                <w:sz w:val="15"/>
              </w:rPr>
              <w:t>4.1.5</w:t>
            </w:r>
            <w:r>
              <w:rPr>
                <w:rFonts w:eastAsia="宋体" w:cs="Times New Roman"/>
                <w:sz w:val="15"/>
              </w:rPr>
              <w:t>；</w:t>
            </w:r>
            <w:r>
              <w:rPr>
                <w:rFonts w:eastAsia="宋体" w:cs="Times New Roman"/>
                <w:sz w:val="15"/>
              </w:rPr>
              <w:t>4.2.5.3</w:t>
            </w:r>
            <w:r>
              <w:rPr>
                <w:rFonts w:eastAsia="宋体" w:cs="Times New Roman"/>
                <w:sz w:val="15"/>
              </w:rPr>
              <w:t>；</w:t>
            </w:r>
            <w:r>
              <w:rPr>
                <w:rFonts w:eastAsia="宋体" w:cs="Times New Roman"/>
                <w:sz w:val="15"/>
              </w:rPr>
              <w:t>5.5.2.3</w:t>
            </w:r>
          </w:p>
        </w:tc>
        <w:tc>
          <w:tcPr>
            <w:tcW w:w="1247" w:type="dxa"/>
            <w:tcMar>
              <w:top w:w="80" w:type="dxa"/>
              <w:left w:w="90" w:type="dxa"/>
              <w:bottom w:w="80" w:type="dxa"/>
              <w:right w:w="90" w:type="dxa"/>
            </w:tcMar>
            <w:vAlign w:val="center"/>
          </w:tcPr>
          <w:p w14:paraId="2DE7D0AA" w14:textId="77777777" w:rsidR="000D2AA3" w:rsidRDefault="00000000">
            <w:pPr>
              <w:spacing w:line="240" w:lineRule="auto"/>
              <w:ind w:firstLine="0"/>
              <w:jc w:val="left"/>
            </w:pPr>
            <w:proofErr w:type="spellStart"/>
            <w:r>
              <w:rPr>
                <w:rFonts w:eastAsia="宋体" w:cs="Times New Roman"/>
                <w:sz w:val="15"/>
              </w:rPr>
              <w:t>ReturnRouteSelector</w:t>
            </w:r>
            <w:proofErr w:type="spellEnd"/>
          </w:p>
        </w:tc>
        <w:tc>
          <w:tcPr>
            <w:tcW w:w="1020" w:type="dxa"/>
            <w:tcMar>
              <w:top w:w="80" w:type="dxa"/>
              <w:left w:w="90" w:type="dxa"/>
              <w:bottom w:w="80" w:type="dxa"/>
              <w:right w:w="90" w:type="dxa"/>
            </w:tcMar>
            <w:vAlign w:val="center"/>
          </w:tcPr>
          <w:p w14:paraId="313CD5E3" w14:textId="77777777" w:rsidR="000D2AA3" w:rsidRDefault="00000000">
            <w:pPr>
              <w:spacing w:line="240" w:lineRule="auto"/>
              <w:ind w:firstLine="0"/>
              <w:jc w:val="left"/>
              <w:rPr>
                <w:lang w:eastAsia="zh-CN"/>
              </w:rPr>
            </w:pPr>
            <w:r>
              <w:rPr>
                <w:rFonts w:eastAsia="宋体" w:cs="Times New Roman"/>
                <w:sz w:val="15"/>
                <w:lang w:eastAsia="zh-CN"/>
              </w:rPr>
              <w:t>策略测试、确定性测试和事件审查</w:t>
            </w:r>
          </w:p>
        </w:tc>
      </w:tr>
      <w:tr w:rsidR="000D2AA3" w14:paraId="022D7A64" w14:textId="77777777">
        <w:trPr>
          <w:jc w:val="center"/>
        </w:trPr>
        <w:tc>
          <w:tcPr>
            <w:tcW w:w="1587" w:type="dxa"/>
            <w:tcMar>
              <w:top w:w="80" w:type="dxa"/>
              <w:left w:w="90" w:type="dxa"/>
              <w:bottom w:w="80" w:type="dxa"/>
              <w:right w:w="90" w:type="dxa"/>
            </w:tcMar>
            <w:vAlign w:val="center"/>
          </w:tcPr>
          <w:p w14:paraId="6A7C8302" w14:textId="77777777" w:rsidR="000D2AA3" w:rsidRDefault="00000000">
            <w:pPr>
              <w:spacing w:line="240" w:lineRule="auto"/>
              <w:ind w:firstLine="0"/>
              <w:jc w:val="left"/>
            </w:pPr>
            <w:r>
              <w:rPr>
                <w:rFonts w:eastAsia="宋体" w:cs="Times New Roman"/>
                <w:sz w:val="15"/>
              </w:rPr>
              <w:t>DSDWRJQTLJS-XQ-LLQHYYX-QHJY</w:t>
            </w:r>
          </w:p>
        </w:tc>
        <w:tc>
          <w:tcPr>
            <w:tcW w:w="1531" w:type="dxa"/>
            <w:tcMar>
              <w:top w:w="80" w:type="dxa"/>
              <w:left w:w="90" w:type="dxa"/>
              <w:bottom w:w="80" w:type="dxa"/>
              <w:right w:w="90" w:type="dxa"/>
            </w:tcMar>
            <w:vAlign w:val="center"/>
          </w:tcPr>
          <w:p w14:paraId="45BAE07B" w14:textId="77777777" w:rsidR="000D2AA3" w:rsidRDefault="00000000">
            <w:pPr>
              <w:spacing w:line="240" w:lineRule="auto"/>
              <w:ind w:firstLine="0"/>
              <w:jc w:val="left"/>
            </w:pPr>
            <w:proofErr w:type="spellStart"/>
            <w:r>
              <w:rPr>
                <w:rFonts w:eastAsia="宋体" w:cs="Times New Roman"/>
                <w:sz w:val="15"/>
              </w:rPr>
              <w:t>切换决策与事件记录</w:t>
            </w:r>
            <w:proofErr w:type="spellEnd"/>
          </w:p>
        </w:tc>
        <w:tc>
          <w:tcPr>
            <w:tcW w:w="1304" w:type="dxa"/>
            <w:tcMar>
              <w:top w:w="80" w:type="dxa"/>
              <w:left w:w="90" w:type="dxa"/>
              <w:bottom w:w="80" w:type="dxa"/>
              <w:right w:w="90" w:type="dxa"/>
            </w:tcMar>
            <w:vAlign w:val="center"/>
          </w:tcPr>
          <w:p w14:paraId="2D42B915" w14:textId="77777777" w:rsidR="000D2AA3" w:rsidRDefault="00000000">
            <w:pPr>
              <w:spacing w:line="240" w:lineRule="auto"/>
              <w:ind w:firstLine="0"/>
              <w:jc w:val="left"/>
            </w:pPr>
            <w:r>
              <w:rPr>
                <w:rFonts w:eastAsia="宋体" w:cs="Times New Roman"/>
                <w:sz w:val="15"/>
              </w:rPr>
              <w:t>3.2.1.5</w:t>
            </w:r>
            <w:r>
              <w:rPr>
                <w:rFonts w:eastAsia="宋体" w:cs="Times New Roman"/>
                <w:sz w:val="15"/>
              </w:rPr>
              <w:t>；</w:t>
            </w:r>
            <w:r>
              <w:rPr>
                <w:rFonts w:eastAsia="宋体" w:cs="Times New Roman"/>
                <w:sz w:val="15"/>
              </w:rPr>
              <w:t>3.3.5.4</w:t>
            </w:r>
          </w:p>
        </w:tc>
        <w:tc>
          <w:tcPr>
            <w:tcW w:w="1531" w:type="dxa"/>
            <w:tcMar>
              <w:top w:w="80" w:type="dxa"/>
              <w:left w:w="90" w:type="dxa"/>
              <w:bottom w:w="80" w:type="dxa"/>
              <w:right w:w="90" w:type="dxa"/>
            </w:tcMar>
            <w:vAlign w:val="center"/>
          </w:tcPr>
          <w:p w14:paraId="73C331C5" w14:textId="77777777" w:rsidR="000D2AA3" w:rsidRDefault="00000000">
            <w:pPr>
              <w:spacing w:line="240" w:lineRule="auto"/>
              <w:ind w:firstLine="0"/>
              <w:jc w:val="left"/>
            </w:pPr>
            <w:r>
              <w:rPr>
                <w:rFonts w:eastAsia="宋体" w:cs="Times New Roman"/>
                <w:sz w:val="15"/>
              </w:rPr>
              <w:t>4.1.5</w:t>
            </w:r>
            <w:r>
              <w:rPr>
                <w:rFonts w:eastAsia="宋体" w:cs="Times New Roman"/>
                <w:sz w:val="15"/>
              </w:rPr>
              <w:t>；</w:t>
            </w:r>
            <w:r>
              <w:rPr>
                <w:rFonts w:eastAsia="宋体" w:cs="Times New Roman"/>
                <w:sz w:val="15"/>
              </w:rPr>
              <w:t>4.2.5.4</w:t>
            </w:r>
            <w:r>
              <w:rPr>
                <w:rFonts w:eastAsia="宋体" w:cs="Times New Roman"/>
                <w:sz w:val="15"/>
              </w:rPr>
              <w:t>；</w:t>
            </w:r>
            <w:r>
              <w:rPr>
                <w:rFonts w:eastAsia="宋体" w:cs="Times New Roman"/>
                <w:sz w:val="15"/>
              </w:rPr>
              <w:t>5.5.2.4</w:t>
            </w:r>
          </w:p>
        </w:tc>
        <w:tc>
          <w:tcPr>
            <w:tcW w:w="1247" w:type="dxa"/>
            <w:tcMar>
              <w:top w:w="80" w:type="dxa"/>
              <w:left w:w="90" w:type="dxa"/>
              <w:bottom w:w="80" w:type="dxa"/>
              <w:right w:w="90" w:type="dxa"/>
            </w:tcMar>
            <w:vAlign w:val="center"/>
          </w:tcPr>
          <w:p w14:paraId="225935EC" w14:textId="77777777" w:rsidR="000D2AA3" w:rsidRDefault="00000000">
            <w:pPr>
              <w:spacing w:line="240" w:lineRule="auto"/>
              <w:ind w:firstLine="0"/>
              <w:jc w:val="left"/>
            </w:pPr>
            <w:proofErr w:type="spellStart"/>
            <w:r>
              <w:rPr>
                <w:rFonts w:eastAsia="宋体" w:cs="Times New Roman"/>
                <w:sz w:val="15"/>
              </w:rPr>
              <w:t>SwitchDecisionRecorder</w:t>
            </w:r>
            <w:proofErr w:type="spellEnd"/>
          </w:p>
        </w:tc>
        <w:tc>
          <w:tcPr>
            <w:tcW w:w="1020" w:type="dxa"/>
            <w:tcMar>
              <w:top w:w="80" w:type="dxa"/>
              <w:left w:w="90" w:type="dxa"/>
              <w:bottom w:w="80" w:type="dxa"/>
              <w:right w:w="90" w:type="dxa"/>
            </w:tcMar>
            <w:vAlign w:val="center"/>
          </w:tcPr>
          <w:p w14:paraId="5376732D" w14:textId="77777777" w:rsidR="000D2AA3" w:rsidRDefault="00000000">
            <w:pPr>
              <w:spacing w:line="240" w:lineRule="auto"/>
              <w:ind w:firstLine="0"/>
              <w:jc w:val="left"/>
              <w:rPr>
                <w:lang w:eastAsia="zh-CN"/>
              </w:rPr>
            </w:pPr>
            <w:r>
              <w:rPr>
                <w:rFonts w:eastAsia="宋体" w:cs="Times New Roman"/>
                <w:sz w:val="15"/>
                <w:lang w:eastAsia="zh-CN"/>
              </w:rPr>
              <w:t>策略测试、确定性测试和事件审查</w:t>
            </w:r>
          </w:p>
        </w:tc>
      </w:tr>
      <w:tr w:rsidR="000D2AA3" w14:paraId="322545CA" w14:textId="77777777">
        <w:trPr>
          <w:jc w:val="center"/>
        </w:trPr>
        <w:tc>
          <w:tcPr>
            <w:tcW w:w="1587" w:type="dxa"/>
            <w:tcMar>
              <w:top w:w="80" w:type="dxa"/>
              <w:left w:w="90" w:type="dxa"/>
              <w:bottom w:w="80" w:type="dxa"/>
              <w:right w:w="90" w:type="dxa"/>
            </w:tcMar>
            <w:vAlign w:val="center"/>
          </w:tcPr>
          <w:p w14:paraId="25BCF72A" w14:textId="77777777" w:rsidR="000D2AA3" w:rsidRDefault="00000000">
            <w:pPr>
              <w:spacing w:line="240" w:lineRule="auto"/>
              <w:ind w:firstLine="0"/>
              <w:jc w:val="left"/>
            </w:pPr>
            <w:r>
              <w:rPr>
                <w:rFonts w:eastAsia="宋体" w:cs="Times New Roman"/>
                <w:sz w:val="15"/>
              </w:rPr>
              <w:t>DSDWRJQTLJS-XQ-SJJHYJK-CSVDX</w:t>
            </w:r>
          </w:p>
        </w:tc>
        <w:tc>
          <w:tcPr>
            <w:tcW w:w="1531" w:type="dxa"/>
            <w:tcMar>
              <w:top w:w="80" w:type="dxa"/>
              <w:left w:w="90" w:type="dxa"/>
              <w:bottom w:w="80" w:type="dxa"/>
              <w:right w:w="90" w:type="dxa"/>
            </w:tcMar>
            <w:vAlign w:val="center"/>
          </w:tcPr>
          <w:p w14:paraId="5D62DFDF" w14:textId="77777777" w:rsidR="000D2AA3" w:rsidRDefault="00000000">
            <w:pPr>
              <w:spacing w:line="240" w:lineRule="auto"/>
              <w:ind w:firstLine="0"/>
              <w:jc w:val="left"/>
            </w:pPr>
            <w:proofErr w:type="spellStart"/>
            <w:r>
              <w:rPr>
                <w:rFonts w:eastAsia="宋体" w:cs="Times New Roman"/>
                <w:sz w:val="15"/>
              </w:rPr>
              <w:t>CSV</w:t>
            </w:r>
            <w:r>
              <w:rPr>
                <w:rFonts w:eastAsia="宋体" w:cs="Times New Roman"/>
                <w:sz w:val="15"/>
              </w:rPr>
              <w:t>文件读写</w:t>
            </w:r>
            <w:proofErr w:type="spellEnd"/>
          </w:p>
        </w:tc>
        <w:tc>
          <w:tcPr>
            <w:tcW w:w="1304" w:type="dxa"/>
            <w:tcMar>
              <w:top w:w="80" w:type="dxa"/>
              <w:left w:w="90" w:type="dxa"/>
              <w:bottom w:w="80" w:type="dxa"/>
              <w:right w:w="90" w:type="dxa"/>
            </w:tcMar>
            <w:vAlign w:val="center"/>
          </w:tcPr>
          <w:p w14:paraId="35336825" w14:textId="77777777" w:rsidR="000D2AA3" w:rsidRDefault="00000000">
            <w:pPr>
              <w:spacing w:line="240" w:lineRule="auto"/>
              <w:ind w:firstLine="0"/>
              <w:jc w:val="left"/>
            </w:pPr>
            <w:r>
              <w:rPr>
                <w:rFonts w:eastAsia="宋体" w:cs="Times New Roman"/>
                <w:sz w:val="15"/>
              </w:rPr>
              <w:t>3.2.1.6</w:t>
            </w:r>
            <w:r>
              <w:rPr>
                <w:rFonts w:eastAsia="宋体" w:cs="Times New Roman"/>
                <w:sz w:val="15"/>
              </w:rPr>
              <w:t>；</w:t>
            </w:r>
            <w:r>
              <w:rPr>
                <w:rFonts w:eastAsia="宋体" w:cs="Times New Roman"/>
                <w:sz w:val="15"/>
              </w:rPr>
              <w:t>3.3.6.1</w:t>
            </w:r>
          </w:p>
        </w:tc>
        <w:tc>
          <w:tcPr>
            <w:tcW w:w="1531" w:type="dxa"/>
            <w:tcMar>
              <w:top w:w="80" w:type="dxa"/>
              <w:left w:w="90" w:type="dxa"/>
              <w:bottom w:w="80" w:type="dxa"/>
              <w:right w:w="90" w:type="dxa"/>
            </w:tcMar>
            <w:vAlign w:val="center"/>
          </w:tcPr>
          <w:p w14:paraId="102F3022" w14:textId="77777777" w:rsidR="000D2AA3" w:rsidRDefault="00000000">
            <w:pPr>
              <w:spacing w:line="240" w:lineRule="auto"/>
              <w:ind w:firstLine="0"/>
              <w:jc w:val="left"/>
            </w:pPr>
            <w:r>
              <w:rPr>
                <w:rFonts w:eastAsia="宋体" w:cs="Times New Roman"/>
                <w:sz w:val="15"/>
              </w:rPr>
              <w:t>4.1.6</w:t>
            </w:r>
            <w:r>
              <w:rPr>
                <w:rFonts w:eastAsia="宋体" w:cs="Times New Roman"/>
                <w:sz w:val="15"/>
              </w:rPr>
              <w:t>；</w:t>
            </w:r>
            <w:r>
              <w:rPr>
                <w:rFonts w:eastAsia="宋体" w:cs="Times New Roman"/>
                <w:sz w:val="15"/>
              </w:rPr>
              <w:t>4.2.6.1</w:t>
            </w:r>
            <w:r>
              <w:rPr>
                <w:rFonts w:eastAsia="宋体" w:cs="Times New Roman"/>
                <w:sz w:val="15"/>
              </w:rPr>
              <w:t>；</w:t>
            </w:r>
            <w:r>
              <w:rPr>
                <w:rFonts w:eastAsia="宋体" w:cs="Times New Roman"/>
                <w:sz w:val="15"/>
              </w:rPr>
              <w:t>5.6.2.1</w:t>
            </w:r>
          </w:p>
        </w:tc>
        <w:tc>
          <w:tcPr>
            <w:tcW w:w="1247" w:type="dxa"/>
            <w:tcMar>
              <w:top w:w="80" w:type="dxa"/>
              <w:left w:w="90" w:type="dxa"/>
              <w:bottom w:w="80" w:type="dxa"/>
              <w:right w:w="90" w:type="dxa"/>
            </w:tcMar>
            <w:vAlign w:val="center"/>
          </w:tcPr>
          <w:p w14:paraId="7D562FE9" w14:textId="77777777" w:rsidR="000D2AA3" w:rsidRDefault="00000000">
            <w:pPr>
              <w:spacing w:line="240" w:lineRule="auto"/>
              <w:ind w:firstLine="0"/>
              <w:jc w:val="left"/>
            </w:pPr>
            <w:proofErr w:type="spellStart"/>
            <w:r>
              <w:rPr>
                <w:rFonts w:eastAsia="宋体" w:cs="Times New Roman"/>
                <w:sz w:val="15"/>
              </w:rPr>
              <w:t>CsvRepository</w:t>
            </w:r>
            <w:proofErr w:type="spellEnd"/>
          </w:p>
        </w:tc>
        <w:tc>
          <w:tcPr>
            <w:tcW w:w="1020" w:type="dxa"/>
            <w:tcMar>
              <w:top w:w="80" w:type="dxa"/>
              <w:left w:w="90" w:type="dxa"/>
              <w:bottom w:w="80" w:type="dxa"/>
              <w:right w:w="90" w:type="dxa"/>
            </w:tcMar>
            <w:vAlign w:val="center"/>
          </w:tcPr>
          <w:p w14:paraId="6E78FA3F" w14:textId="77777777" w:rsidR="000D2AA3" w:rsidRDefault="00000000">
            <w:pPr>
              <w:spacing w:line="240" w:lineRule="auto"/>
              <w:ind w:firstLine="0"/>
              <w:jc w:val="left"/>
              <w:rPr>
                <w:lang w:eastAsia="zh-CN"/>
              </w:rPr>
            </w:pPr>
            <w:r>
              <w:rPr>
                <w:rFonts w:eastAsia="宋体" w:cs="Times New Roman"/>
                <w:sz w:val="15"/>
                <w:lang w:eastAsia="zh-CN"/>
              </w:rPr>
              <w:t>接口测试、异常测试和文件审查</w:t>
            </w:r>
          </w:p>
        </w:tc>
      </w:tr>
      <w:tr w:rsidR="000D2AA3" w14:paraId="3A7BD8AE" w14:textId="77777777">
        <w:trPr>
          <w:jc w:val="center"/>
        </w:trPr>
        <w:tc>
          <w:tcPr>
            <w:tcW w:w="1587" w:type="dxa"/>
            <w:tcMar>
              <w:top w:w="80" w:type="dxa"/>
              <w:left w:w="90" w:type="dxa"/>
              <w:bottom w:w="80" w:type="dxa"/>
              <w:right w:w="90" w:type="dxa"/>
            </w:tcMar>
            <w:vAlign w:val="center"/>
          </w:tcPr>
          <w:p w14:paraId="5AF31672" w14:textId="77777777" w:rsidR="000D2AA3" w:rsidRDefault="00000000">
            <w:pPr>
              <w:spacing w:line="240" w:lineRule="auto"/>
              <w:ind w:firstLine="0"/>
              <w:jc w:val="left"/>
            </w:pPr>
            <w:r>
              <w:rPr>
                <w:rFonts w:eastAsia="宋体" w:cs="Times New Roman"/>
                <w:sz w:val="15"/>
              </w:rPr>
              <w:lastRenderedPageBreak/>
              <w:t>DSDWRJQTLJS-XQ-SJJHYJK-JSONJX</w:t>
            </w:r>
          </w:p>
        </w:tc>
        <w:tc>
          <w:tcPr>
            <w:tcW w:w="1531" w:type="dxa"/>
            <w:tcMar>
              <w:top w:w="80" w:type="dxa"/>
              <w:left w:w="90" w:type="dxa"/>
              <w:bottom w:w="80" w:type="dxa"/>
              <w:right w:w="90" w:type="dxa"/>
            </w:tcMar>
            <w:vAlign w:val="center"/>
          </w:tcPr>
          <w:p w14:paraId="3AB0F8DE" w14:textId="77777777" w:rsidR="000D2AA3" w:rsidRDefault="00000000">
            <w:pPr>
              <w:spacing w:line="240" w:lineRule="auto"/>
              <w:ind w:firstLine="0"/>
              <w:jc w:val="left"/>
            </w:pPr>
            <w:proofErr w:type="spellStart"/>
            <w:r>
              <w:rPr>
                <w:rFonts w:eastAsia="宋体" w:cs="Times New Roman"/>
                <w:sz w:val="15"/>
              </w:rPr>
              <w:t>JSON</w:t>
            </w:r>
            <w:r>
              <w:rPr>
                <w:rFonts w:eastAsia="宋体" w:cs="Times New Roman"/>
                <w:sz w:val="15"/>
              </w:rPr>
              <w:t>配置解析</w:t>
            </w:r>
            <w:proofErr w:type="spellEnd"/>
          </w:p>
        </w:tc>
        <w:tc>
          <w:tcPr>
            <w:tcW w:w="1304" w:type="dxa"/>
            <w:tcMar>
              <w:top w:w="80" w:type="dxa"/>
              <w:left w:w="90" w:type="dxa"/>
              <w:bottom w:w="80" w:type="dxa"/>
              <w:right w:w="90" w:type="dxa"/>
            </w:tcMar>
            <w:vAlign w:val="center"/>
          </w:tcPr>
          <w:p w14:paraId="3248343E" w14:textId="77777777" w:rsidR="000D2AA3" w:rsidRDefault="00000000">
            <w:pPr>
              <w:spacing w:line="240" w:lineRule="auto"/>
              <w:ind w:firstLine="0"/>
              <w:jc w:val="left"/>
            </w:pPr>
            <w:r>
              <w:rPr>
                <w:rFonts w:eastAsia="宋体" w:cs="Times New Roman"/>
                <w:sz w:val="15"/>
              </w:rPr>
              <w:t>3.2.1.6</w:t>
            </w:r>
            <w:r>
              <w:rPr>
                <w:rFonts w:eastAsia="宋体" w:cs="Times New Roman"/>
                <w:sz w:val="15"/>
              </w:rPr>
              <w:t>；</w:t>
            </w:r>
            <w:r>
              <w:rPr>
                <w:rFonts w:eastAsia="宋体" w:cs="Times New Roman"/>
                <w:sz w:val="15"/>
              </w:rPr>
              <w:t>3.3.6.2</w:t>
            </w:r>
          </w:p>
        </w:tc>
        <w:tc>
          <w:tcPr>
            <w:tcW w:w="1531" w:type="dxa"/>
            <w:tcMar>
              <w:top w:w="80" w:type="dxa"/>
              <w:left w:w="90" w:type="dxa"/>
              <w:bottom w:w="80" w:type="dxa"/>
              <w:right w:w="90" w:type="dxa"/>
            </w:tcMar>
            <w:vAlign w:val="center"/>
          </w:tcPr>
          <w:p w14:paraId="1708EEF7" w14:textId="77777777" w:rsidR="000D2AA3" w:rsidRDefault="00000000">
            <w:pPr>
              <w:spacing w:line="240" w:lineRule="auto"/>
              <w:ind w:firstLine="0"/>
              <w:jc w:val="left"/>
            </w:pPr>
            <w:r>
              <w:rPr>
                <w:rFonts w:eastAsia="宋体" w:cs="Times New Roman"/>
                <w:sz w:val="15"/>
              </w:rPr>
              <w:t>4.1.6</w:t>
            </w:r>
            <w:r>
              <w:rPr>
                <w:rFonts w:eastAsia="宋体" w:cs="Times New Roman"/>
                <w:sz w:val="15"/>
              </w:rPr>
              <w:t>；</w:t>
            </w:r>
            <w:r>
              <w:rPr>
                <w:rFonts w:eastAsia="宋体" w:cs="Times New Roman"/>
                <w:sz w:val="15"/>
              </w:rPr>
              <w:t>4.2.6.2</w:t>
            </w:r>
            <w:r>
              <w:rPr>
                <w:rFonts w:eastAsia="宋体" w:cs="Times New Roman"/>
                <w:sz w:val="15"/>
              </w:rPr>
              <w:t>；</w:t>
            </w:r>
            <w:r>
              <w:rPr>
                <w:rFonts w:eastAsia="宋体" w:cs="Times New Roman"/>
                <w:sz w:val="15"/>
              </w:rPr>
              <w:t>5.6.2.2</w:t>
            </w:r>
          </w:p>
        </w:tc>
        <w:tc>
          <w:tcPr>
            <w:tcW w:w="1247" w:type="dxa"/>
            <w:tcMar>
              <w:top w:w="80" w:type="dxa"/>
              <w:left w:w="90" w:type="dxa"/>
              <w:bottom w:w="80" w:type="dxa"/>
              <w:right w:w="90" w:type="dxa"/>
            </w:tcMar>
            <w:vAlign w:val="center"/>
          </w:tcPr>
          <w:p w14:paraId="4CC4354C" w14:textId="77777777" w:rsidR="000D2AA3" w:rsidRDefault="00000000">
            <w:pPr>
              <w:spacing w:line="240" w:lineRule="auto"/>
              <w:ind w:firstLine="0"/>
              <w:jc w:val="left"/>
            </w:pPr>
            <w:proofErr w:type="spellStart"/>
            <w:r>
              <w:rPr>
                <w:rFonts w:eastAsia="宋体" w:cs="Times New Roman"/>
                <w:sz w:val="15"/>
              </w:rPr>
              <w:t>JsonConfigParser</w:t>
            </w:r>
            <w:proofErr w:type="spellEnd"/>
          </w:p>
        </w:tc>
        <w:tc>
          <w:tcPr>
            <w:tcW w:w="1020" w:type="dxa"/>
            <w:tcMar>
              <w:top w:w="80" w:type="dxa"/>
              <w:left w:w="90" w:type="dxa"/>
              <w:bottom w:w="80" w:type="dxa"/>
              <w:right w:w="90" w:type="dxa"/>
            </w:tcMar>
            <w:vAlign w:val="center"/>
          </w:tcPr>
          <w:p w14:paraId="1E3D8DF6" w14:textId="77777777" w:rsidR="000D2AA3" w:rsidRDefault="00000000">
            <w:pPr>
              <w:spacing w:line="240" w:lineRule="auto"/>
              <w:ind w:firstLine="0"/>
              <w:jc w:val="left"/>
              <w:rPr>
                <w:lang w:eastAsia="zh-CN"/>
              </w:rPr>
            </w:pPr>
            <w:r>
              <w:rPr>
                <w:rFonts w:eastAsia="宋体" w:cs="Times New Roman"/>
                <w:sz w:val="15"/>
                <w:lang w:eastAsia="zh-CN"/>
              </w:rPr>
              <w:t>接口测试、异常测试和文件审查</w:t>
            </w:r>
          </w:p>
        </w:tc>
      </w:tr>
      <w:tr w:rsidR="000D2AA3" w14:paraId="6B8122F9" w14:textId="77777777">
        <w:trPr>
          <w:jc w:val="center"/>
        </w:trPr>
        <w:tc>
          <w:tcPr>
            <w:tcW w:w="1587" w:type="dxa"/>
            <w:tcMar>
              <w:top w:w="80" w:type="dxa"/>
              <w:left w:w="90" w:type="dxa"/>
              <w:bottom w:w="80" w:type="dxa"/>
              <w:right w:w="90" w:type="dxa"/>
            </w:tcMar>
            <w:vAlign w:val="center"/>
          </w:tcPr>
          <w:p w14:paraId="3C345B89" w14:textId="77777777" w:rsidR="000D2AA3" w:rsidRDefault="00000000">
            <w:pPr>
              <w:spacing w:line="240" w:lineRule="auto"/>
              <w:ind w:firstLine="0"/>
              <w:jc w:val="left"/>
            </w:pPr>
            <w:r>
              <w:rPr>
                <w:rFonts w:eastAsia="宋体" w:cs="Times New Roman"/>
                <w:sz w:val="15"/>
              </w:rPr>
              <w:t>DSDWRJQTLJS-XQ-SJJHYJK-WSTC</w:t>
            </w:r>
          </w:p>
        </w:tc>
        <w:tc>
          <w:tcPr>
            <w:tcW w:w="1531" w:type="dxa"/>
            <w:tcMar>
              <w:top w:w="80" w:type="dxa"/>
              <w:left w:w="90" w:type="dxa"/>
              <w:bottom w:w="80" w:type="dxa"/>
              <w:right w:w="90" w:type="dxa"/>
            </w:tcMar>
            <w:vAlign w:val="center"/>
          </w:tcPr>
          <w:p w14:paraId="3FA865D2" w14:textId="77777777" w:rsidR="000D2AA3" w:rsidRDefault="00000000">
            <w:pPr>
              <w:spacing w:line="240" w:lineRule="auto"/>
              <w:ind w:firstLine="0"/>
              <w:jc w:val="left"/>
            </w:pPr>
            <w:proofErr w:type="spellStart"/>
            <w:r>
              <w:rPr>
                <w:rFonts w:eastAsia="宋体" w:cs="Times New Roman"/>
                <w:sz w:val="15"/>
              </w:rPr>
              <w:t>WebSocket</w:t>
            </w:r>
            <w:r>
              <w:rPr>
                <w:rFonts w:eastAsia="宋体" w:cs="Times New Roman"/>
                <w:sz w:val="15"/>
              </w:rPr>
              <w:t>数据推送</w:t>
            </w:r>
            <w:proofErr w:type="spellEnd"/>
          </w:p>
        </w:tc>
        <w:tc>
          <w:tcPr>
            <w:tcW w:w="1304" w:type="dxa"/>
            <w:tcMar>
              <w:top w:w="80" w:type="dxa"/>
              <w:left w:w="90" w:type="dxa"/>
              <w:bottom w:w="80" w:type="dxa"/>
              <w:right w:w="90" w:type="dxa"/>
            </w:tcMar>
            <w:vAlign w:val="center"/>
          </w:tcPr>
          <w:p w14:paraId="3A56F4F8" w14:textId="77777777" w:rsidR="000D2AA3" w:rsidRDefault="00000000">
            <w:pPr>
              <w:spacing w:line="240" w:lineRule="auto"/>
              <w:ind w:firstLine="0"/>
              <w:jc w:val="left"/>
            </w:pPr>
            <w:r>
              <w:rPr>
                <w:rFonts w:eastAsia="宋体" w:cs="Times New Roman"/>
                <w:sz w:val="15"/>
              </w:rPr>
              <w:t>3.2.1.6</w:t>
            </w:r>
            <w:r>
              <w:rPr>
                <w:rFonts w:eastAsia="宋体" w:cs="Times New Roman"/>
                <w:sz w:val="15"/>
              </w:rPr>
              <w:t>；</w:t>
            </w:r>
            <w:r>
              <w:rPr>
                <w:rFonts w:eastAsia="宋体" w:cs="Times New Roman"/>
                <w:sz w:val="15"/>
              </w:rPr>
              <w:t>3.3.6.3</w:t>
            </w:r>
          </w:p>
        </w:tc>
        <w:tc>
          <w:tcPr>
            <w:tcW w:w="1531" w:type="dxa"/>
            <w:tcMar>
              <w:top w:w="80" w:type="dxa"/>
              <w:left w:w="90" w:type="dxa"/>
              <w:bottom w:w="80" w:type="dxa"/>
              <w:right w:w="90" w:type="dxa"/>
            </w:tcMar>
            <w:vAlign w:val="center"/>
          </w:tcPr>
          <w:p w14:paraId="3500931B" w14:textId="77777777" w:rsidR="000D2AA3" w:rsidRDefault="00000000">
            <w:pPr>
              <w:spacing w:line="240" w:lineRule="auto"/>
              <w:ind w:firstLine="0"/>
              <w:jc w:val="left"/>
            </w:pPr>
            <w:r>
              <w:rPr>
                <w:rFonts w:eastAsia="宋体" w:cs="Times New Roman"/>
                <w:sz w:val="15"/>
              </w:rPr>
              <w:t>4.1.6</w:t>
            </w:r>
            <w:r>
              <w:rPr>
                <w:rFonts w:eastAsia="宋体" w:cs="Times New Roman"/>
                <w:sz w:val="15"/>
              </w:rPr>
              <w:t>；</w:t>
            </w:r>
            <w:r>
              <w:rPr>
                <w:rFonts w:eastAsia="宋体" w:cs="Times New Roman"/>
                <w:sz w:val="15"/>
              </w:rPr>
              <w:t>4.2.6.3</w:t>
            </w:r>
            <w:r>
              <w:rPr>
                <w:rFonts w:eastAsia="宋体" w:cs="Times New Roman"/>
                <w:sz w:val="15"/>
              </w:rPr>
              <w:t>；</w:t>
            </w:r>
            <w:r>
              <w:rPr>
                <w:rFonts w:eastAsia="宋体" w:cs="Times New Roman"/>
                <w:sz w:val="15"/>
              </w:rPr>
              <w:t>5.6.2.3</w:t>
            </w:r>
          </w:p>
        </w:tc>
        <w:tc>
          <w:tcPr>
            <w:tcW w:w="1247" w:type="dxa"/>
            <w:tcMar>
              <w:top w:w="80" w:type="dxa"/>
              <w:left w:w="90" w:type="dxa"/>
              <w:bottom w:w="80" w:type="dxa"/>
              <w:right w:w="90" w:type="dxa"/>
            </w:tcMar>
            <w:vAlign w:val="center"/>
          </w:tcPr>
          <w:p w14:paraId="72183172" w14:textId="77777777" w:rsidR="000D2AA3" w:rsidRDefault="00000000">
            <w:pPr>
              <w:spacing w:line="240" w:lineRule="auto"/>
              <w:ind w:firstLine="0"/>
              <w:jc w:val="left"/>
            </w:pPr>
            <w:proofErr w:type="spellStart"/>
            <w:r>
              <w:rPr>
                <w:rFonts w:eastAsia="宋体" w:cs="Times New Roman"/>
                <w:sz w:val="15"/>
              </w:rPr>
              <w:t>WebSocketPublisher</w:t>
            </w:r>
            <w:proofErr w:type="spellEnd"/>
          </w:p>
        </w:tc>
        <w:tc>
          <w:tcPr>
            <w:tcW w:w="1020" w:type="dxa"/>
            <w:tcMar>
              <w:top w:w="80" w:type="dxa"/>
              <w:left w:w="90" w:type="dxa"/>
              <w:bottom w:w="80" w:type="dxa"/>
              <w:right w:w="90" w:type="dxa"/>
            </w:tcMar>
            <w:vAlign w:val="center"/>
          </w:tcPr>
          <w:p w14:paraId="252DDCEC" w14:textId="77777777" w:rsidR="000D2AA3" w:rsidRDefault="00000000">
            <w:pPr>
              <w:spacing w:line="240" w:lineRule="auto"/>
              <w:ind w:firstLine="0"/>
              <w:jc w:val="left"/>
              <w:rPr>
                <w:lang w:eastAsia="zh-CN"/>
              </w:rPr>
            </w:pPr>
            <w:r>
              <w:rPr>
                <w:rFonts w:eastAsia="宋体" w:cs="Times New Roman"/>
                <w:sz w:val="15"/>
                <w:lang w:eastAsia="zh-CN"/>
              </w:rPr>
              <w:t>接口测试、异常测试和文件审查</w:t>
            </w:r>
          </w:p>
        </w:tc>
      </w:tr>
      <w:tr w:rsidR="000D2AA3" w14:paraId="0097FDCA" w14:textId="77777777">
        <w:trPr>
          <w:jc w:val="center"/>
        </w:trPr>
        <w:tc>
          <w:tcPr>
            <w:tcW w:w="1587" w:type="dxa"/>
            <w:tcMar>
              <w:top w:w="80" w:type="dxa"/>
              <w:left w:w="90" w:type="dxa"/>
              <w:bottom w:w="80" w:type="dxa"/>
              <w:right w:w="90" w:type="dxa"/>
            </w:tcMar>
            <w:vAlign w:val="center"/>
          </w:tcPr>
          <w:p w14:paraId="5427911C" w14:textId="77777777" w:rsidR="000D2AA3" w:rsidRDefault="00000000">
            <w:pPr>
              <w:spacing w:line="240" w:lineRule="auto"/>
              <w:ind w:firstLine="0"/>
              <w:jc w:val="left"/>
            </w:pPr>
            <w:r>
              <w:rPr>
                <w:rFonts w:eastAsia="宋体" w:cs="Times New Roman"/>
                <w:sz w:val="15"/>
              </w:rPr>
              <w:t>DSDWRJQTLJS-XQ-SJJHYJK-JCGJ</w:t>
            </w:r>
          </w:p>
        </w:tc>
        <w:tc>
          <w:tcPr>
            <w:tcW w:w="1531" w:type="dxa"/>
            <w:tcMar>
              <w:top w:w="80" w:type="dxa"/>
              <w:left w:w="90" w:type="dxa"/>
              <w:bottom w:w="80" w:type="dxa"/>
              <w:right w:w="90" w:type="dxa"/>
            </w:tcMar>
            <w:vAlign w:val="center"/>
          </w:tcPr>
          <w:p w14:paraId="0CF6B352" w14:textId="77777777" w:rsidR="000D2AA3" w:rsidRDefault="00000000">
            <w:pPr>
              <w:spacing w:line="240" w:lineRule="auto"/>
              <w:ind w:firstLine="0"/>
              <w:jc w:val="left"/>
            </w:pPr>
            <w:proofErr w:type="spellStart"/>
            <w:r>
              <w:rPr>
                <w:rFonts w:eastAsia="宋体" w:cs="Times New Roman"/>
                <w:sz w:val="15"/>
              </w:rPr>
              <w:t>AFSIM</w:t>
            </w:r>
            <w:r>
              <w:rPr>
                <w:rFonts w:eastAsia="宋体" w:cs="Times New Roman"/>
                <w:sz w:val="15"/>
              </w:rPr>
              <w:t>进程管理</w:t>
            </w:r>
            <w:proofErr w:type="spellEnd"/>
          </w:p>
        </w:tc>
        <w:tc>
          <w:tcPr>
            <w:tcW w:w="1304" w:type="dxa"/>
            <w:tcMar>
              <w:top w:w="80" w:type="dxa"/>
              <w:left w:w="90" w:type="dxa"/>
              <w:bottom w:w="80" w:type="dxa"/>
              <w:right w:w="90" w:type="dxa"/>
            </w:tcMar>
            <w:vAlign w:val="center"/>
          </w:tcPr>
          <w:p w14:paraId="6F4A0396" w14:textId="77777777" w:rsidR="000D2AA3" w:rsidRDefault="00000000">
            <w:pPr>
              <w:spacing w:line="240" w:lineRule="auto"/>
              <w:ind w:firstLine="0"/>
              <w:jc w:val="left"/>
            </w:pPr>
            <w:r>
              <w:rPr>
                <w:rFonts w:eastAsia="宋体" w:cs="Times New Roman"/>
                <w:sz w:val="15"/>
              </w:rPr>
              <w:t>3.2.1.6</w:t>
            </w:r>
            <w:r>
              <w:rPr>
                <w:rFonts w:eastAsia="宋体" w:cs="Times New Roman"/>
                <w:sz w:val="15"/>
              </w:rPr>
              <w:t>；</w:t>
            </w:r>
            <w:r>
              <w:rPr>
                <w:rFonts w:eastAsia="宋体" w:cs="Times New Roman"/>
                <w:sz w:val="15"/>
              </w:rPr>
              <w:t>3.3.6.4</w:t>
            </w:r>
          </w:p>
        </w:tc>
        <w:tc>
          <w:tcPr>
            <w:tcW w:w="1531" w:type="dxa"/>
            <w:tcMar>
              <w:top w:w="80" w:type="dxa"/>
              <w:left w:w="90" w:type="dxa"/>
              <w:bottom w:w="80" w:type="dxa"/>
              <w:right w:w="90" w:type="dxa"/>
            </w:tcMar>
            <w:vAlign w:val="center"/>
          </w:tcPr>
          <w:p w14:paraId="0578978B" w14:textId="77777777" w:rsidR="000D2AA3" w:rsidRDefault="00000000">
            <w:pPr>
              <w:spacing w:line="240" w:lineRule="auto"/>
              <w:ind w:firstLine="0"/>
              <w:jc w:val="left"/>
            </w:pPr>
            <w:r>
              <w:rPr>
                <w:rFonts w:eastAsia="宋体" w:cs="Times New Roman"/>
                <w:sz w:val="15"/>
              </w:rPr>
              <w:t>4.1.6</w:t>
            </w:r>
            <w:r>
              <w:rPr>
                <w:rFonts w:eastAsia="宋体" w:cs="Times New Roman"/>
                <w:sz w:val="15"/>
              </w:rPr>
              <w:t>；</w:t>
            </w:r>
            <w:r>
              <w:rPr>
                <w:rFonts w:eastAsia="宋体" w:cs="Times New Roman"/>
                <w:sz w:val="15"/>
              </w:rPr>
              <w:t>4.2.6.4</w:t>
            </w:r>
            <w:r>
              <w:rPr>
                <w:rFonts w:eastAsia="宋体" w:cs="Times New Roman"/>
                <w:sz w:val="15"/>
              </w:rPr>
              <w:t>；</w:t>
            </w:r>
            <w:r>
              <w:rPr>
                <w:rFonts w:eastAsia="宋体" w:cs="Times New Roman"/>
                <w:sz w:val="15"/>
              </w:rPr>
              <w:t>5.6.2.4</w:t>
            </w:r>
          </w:p>
        </w:tc>
        <w:tc>
          <w:tcPr>
            <w:tcW w:w="1247" w:type="dxa"/>
            <w:tcMar>
              <w:top w:w="80" w:type="dxa"/>
              <w:left w:w="90" w:type="dxa"/>
              <w:bottom w:w="80" w:type="dxa"/>
              <w:right w:w="90" w:type="dxa"/>
            </w:tcMar>
            <w:vAlign w:val="center"/>
          </w:tcPr>
          <w:p w14:paraId="7E5A6152" w14:textId="77777777" w:rsidR="000D2AA3" w:rsidRDefault="00000000">
            <w:pPr>
              <w:spacing w:line="240" w:lineRule="auto"/>
              <w:ind w:firstLine="0"/>
              <w:jc w:val="left"/>
            </w:pPr>
            <w:proofErr w:type="spellStart"/>
            <w:r>
              <w:rPr>
                <w:rFonts w:eastAsia="宋体" w:cs="Times New Roman"/>
                <w:sz w:val="15"/>
              </w:rPr>
              <w:t>AfsimProcessManager</w:t>
            </w:r>
            <w:proofErr w:type="spellEnd"/>
          </w:p>
        </w:tc>
        <w:tc>
          <w:tcPr>
            <w:tcW w:w="1020" w:type="dxa"/>
            <w:tcMar>
              <w:top w:w="80" w:type="dxa"/>
              <w:left w:w="90" w:type="dxa"/>
              <w:bottom w:w="80" w:type="dxa"/>
              <w:right w:w="90" w:type="dxa"/>
            </w:tcMar>
            <w:vAlign w:val="center"/>
          </w:tcPr>
          <w:p w14:paraId="6C547EF9" w14:textId="77777777" w:rsidR="000D2AA3" w:rsidRDefault="00000000">
            <w:pPr>
              <w:spacing w:line="240" w:lineRule="auto"/>
              <w:ind w:firstLine="0"/>
              <w:jc w:val="left"/>
              <w:rPr>
                <w:lang w:eastAsia="zh-CN"/>
              </w:rPr>
            </w:pPr>
            <w:r>
              <w:rPr>
                <w:rFonts w:eastAsia="宋体" w:cs="Times New Roman"/>
                <w:sz w:val="15"/>
                <w:lang w:eastAsia="zh-CN"/>
              </w:rPr>
              <w:t>接口测试、异常测试和文件审查</w:t>
            </w:r>
          </w:p>
        </w:tc>
      </w:tr>
      <w:tr w:rsidR="000D2AA3" w14:paraId="420FCF4D" w14:textId="77777777">
        <w:trPr>
          <w:jc w:val="center"/>
        </w:trPr>
        <w:tc>
          <w:tcPr>
            <w:tcW w:w="1587" w:type="dxa"/>
            <w:tcMar>
              <w:top w:w="80" w:type="dxa"/>
              <w:left w:w="90" w:type="dxa"/>
              <w:bottom w:w="80" w:type="dxa"/>
              <w:right w:w="90" w:type="dxa"/>
            </w:tcMar>
            <w:vAlign w:val="center"/>
          </w:tcPr>
          <w:p w14:paraId="61EFCE13" w14:textId="77777777" w:rsidR="000D2AA3" w:rsidRDefault="00000000">
            <w:pPr>
              <w:spacing w:line="240" w:lineRule="auto"/>
              <w:ind w:firstLine="0"/>
              <w:jc w:val="left"/>
            </w:pPr>
            <w:r>
              <w:rPr>
                <w:rFonts w:eastAsia="宋体" w:cs="Times New Roman"/>
                <w:sz w:val="15"/>
              </w:rPr>
              <w:t>DSDWRJQTLJS-XQ-XTGL-JCSJ</w:t>
            </w:r>
          </w:p>
        </w:tc>
        <w:tc>
          <w:tcPr>
            <w:tcW w:w="1531" w:type="dxa"/>
            <w:tcMar>
              <w:top w:w="80" w:type="dxa"/>
              <w:left w:w="90" w:type="dxa"/>
              <w:bottom w:w="80" w:type="dxa"/>
              <w:right w:w="90" w:type="dxa"/>
            </w:tcMar>
            <w:vAlign w:val="center"/>
          </w:tcPr>
          <w:p w14:paraId="47C1A8BD" w14:textId="77777777" w:rsidR="000D2AA3" w:rsidRDefault="00000000">
            <w:pPr>
              <w:spacing w:line="240" w:lineRule="auto"/>
              <w:ind w:firstLine="0"/>
              <w:jc w:val="left"/>
            </w:pPr>
            <w:proofErr w:type="spellStart"/>
            <w:r>
              <w:rPr>
                <w:rFonts w:eastAsia="宋体" w:cs="Times New Roman"/>
                <w:sz w:val="15"/>
              </w:rPr>
              <w:t>基础数据管理</w:t>
            </w:r>
            <w:proofErr w:type="spellEnd"/>
          </w:p>
        </w:tc>
        <w:tc>
          <w:tcPr>
            <w:tcW w:w="1304" w:type="dxa"/>
            <w:tcMar>
              <w:top w:w="80" w:type="dxa"/>
              <w:left w:w="90" w:type="dxa"/>
              <w:bottom w:w="80" w:type="dxa"/>
              <w:right w:w="90" w:type="dxa"/>
            </w:tcMar>
            <w:vAlign w:val="center"/>
          </w:tcPr>
          <w:p w14:paraId="6B7326EF" w14:textId="77777777" w:rsidR="000D2AA3" w:rsidRDefault="00000000">
            <w:pPr>
              <w:spacing w:line="240" w:lineRule="auto"/>
              <w:ind w:firstLine="0"/>
              <w:jc w:val="left"/>
            </w:pPr>
            <w:r>
              <w:rPr>
                <w:rFonts w:eastAsia="宋体" w:cs="Times New Roman"/>
                <w:sz w:val="15"/>
              </w:rPr>
              <w:t>3.2.1.7</w:t>
            </w:r>
            <w:r>
              <w:rPr>
                <w:rFonts w:eastAsia="宋体" w:cs="Times New Roman"/>
                <w:sz w:val="15"/>
              </w:rPr>
              <w:t>；</w:t>
            </w:r>
            <w:r>
              <w:rPr>
                <w:rFonts w:eastAsia="宋体" w:cs="Times New Roman"/>
                <w:sz w:val="15"/>
              </w:rPr>
              <w:t>3.3.7.1</w:t>
            </w:r>
          </w:p>
        </w:tc>
        <w:tc>
          <w:tcPr>
            <w:tcW w:w="1531" w:type="dxa"/>
            <w:tcMar>
              <w:top w:w="80" w:type="dxa"/>
              <w:left w:w="90" w:type="dxa"/>
              <w:bottom w:w="80" w:type="dxa"/>
              <w:right w:w="90" w:type="dxa"/>
            </w:tcMar>
            <w:vAlign w:val="center"/>
          </w:tcPr>
          <w:p w14:paraId="3BA99B95" w14:textId="77777777" w:rsidR="000D2AA3" w:rsidRDefault="00000000">
            <w:pPr>
              <w:spacing w:line="240" w:lineRule="auto"/>
              <w:ind w:firstLine="0"/>
              <w:jc w:val="left"/>
            </w:pPr>
            <w:r>
              <w:rPr>
                <w:rFonts w:eastAsia="宋体" w:cs="Times New Roman"/>
                <w:sz w:val="15"/>
              </w:rPr>
              <w:t>4.1.7</w:t>
            </w:r>
            <w:r>
              <w:rPr>
                <w:rFonts w:eastAsia="宋体" w:cs="Times New Roman"/>
                <w:sz w:val="15"/>
              </w:rPr>
              <w:t>；</w:t>
            </w:r>
            <w:r>
              <w:rPr>
                <w:rFonts w:eastAsia="宋体" w:cs="Times New Roman"/>
                <w:sz w:val="15"/>
              </w:rPr>
              <w:t>4.2.7.1</w:t>
            </w:r>
            <w:r>
              <w:rPr>
                <w:rFonts w:eastAsia="宋体" w:cs="Times New Roman"/>
                <w:sz w:val="15"/>
              </w:rPr>
              <w:t>；</w:t>
            </w:r>
            <w:r>
              <w:rPr>
                <w:rFonts w:eastAsia="宋体" w:cs="Times New Roman"/>
                <w:sz w:val="15"/>
              </w:rPr>
              <w:t>5.7.2.1</w:t>
            </w:r>
          </w:p>
        </w:tc>
        <w:tc>
          <w:tcPr>
            <w:tcW w:w="1247" w:type="dxa"/>
            <w:tcMar>
              <w:top w:w="80" w:type="dxa"/>
              <w:left w:w="90" w:type="dxa"/>
              <w:bottom w:w="80" w:type="dxa"/>
              <w:right w:w="90" w:type="dxa"/>
            </w:tcMar>
            <w:vAlign w:val="center"/>
          </w:tcPr>
          <w:p w14:paraId="74C2673C" w14:textId="77777777" w:rsidR="000D2AA3" w:rsidRDefault="00000000">
            <w:pPr>
              <w:spacing w:line="240" w:lineRule="auto"/>
              <w:ind w:firstLine="0"/>
              <w:jc w:val="left"/>
            </w:pPr>
            <w:proofErr w:type="spellStart"/>
            <w:r>
              <w:rPr>
                <w:rFonts w:eastAsia="宋体" w:cs="Times New Roman"/>
                <w:sz w:val="15"/>
              </w:rPr>
              <w:t>MasterDataService</w:t>
            </w:r>
            <w:proofErr w:type="spellEnd"/>
          </w:p>
        </w:tc>
        <w:tc>
          <w:tcPr>
            <w:tcW w:w="1020" w:type="dxa"/>
            <w:tcMar>
              <w:top w:w="80" w:type="dxa"/>
              <w:left w:w="90" w:type="dxa"/>
              <w:bottom w:w="80" w:type="dxa"/>
              <w:right w:w="90" w:type="dxa"/>
            </w:tcMar>
            <w:vAlign w:val="center"/>
          </w:tcPr>
          <w:p w14:paraId="60FF6D45" w14:textId="77777777" w:rsidR="000D2AA3" w:rsidRDefault="00000000">
            <w:pPr>
              <w:spacing w:line="240" w:lineRule="auto"/>
              <w:ind w:firstLine="0"/>
              <w:jc w:val="left"/>
              <w:rPr>
                <w:lang w:eastAsia="zh-CN"/>
              </w:rPr>
            </w:pPr>
            <w:r>
              <w:rPr>
                <w:rFonts w:eastAsia="宋体" w:cs="Times New Roman"/>
                <w:sz w:val="15"/>
                <w:lang w:eastAsia="zh-CN"/>
              </w:rPr>
              <w:t>权限测试、恢复测试和审计检查</w:t>
            </w:r>
          </w:p>
        </w:tc>
      </w:tr>
      <w:tr w:rsidR="000D2AA3" w14:paraId="6393CF45" w14:textId="77777777">
        <w:trPr>
          <w:jc w:val="center"/>
        </w:trPr>
        <w:tc>
          <w:tcPr>
            <w:tcW w:w="1587" w:type="dxa"/>
            <w:tcMar>
              <w:top w:w="80" w:type="dxa"/>
              <w:left w:w="90" w:type="dxa"/>
              <w:bottom w:w="80" w:type="dxa"/>
              <w:right w:w="90" w:type="dxa"/>
            </w:tcMar>
            <w:vAlign w:val="center"/>
          </w:tcPr>
          <w:p w14:paraId="739091A4" w14:textId="77777777" w:rsidR="000D2AA3" w:rsidRDefault="00000000">
            <w:pPr>
              <w:spacing w:line="240" w:lineRule="auto"/>
              <w:ind w:firstLine="0"/>
              <w:jc w:val="left"/>
            </w:pPr>
            <w:r>
              <w:rPr>
                <w:rFonts w:eastAsia="宋体" w:cs="Times New Roman"/>
                <w:sz w:val="15"/>
              </w:rPr>
              <w:t>DSDWRJQTLJS-XQ-XTGL-YHJS</w:t>
            </w:r>
          </w:p>
        </w:tc>
        <w:tc>
          <w:tcPr>
            <w:tcW w:w="1531" w:type="dxa"/>
            <w:tcMar>
              <w:top w:w="80" w:type="dxa"/>
              <w:left w:w="90" w:type="dxa"/>
              <w:bottom w:w="80" w:type="dxa"/>
              <w:right w:w="90" w:type="dxa"/>
            </w:tcMar>
            <w:vAlign w:val="center"/>
          </w:tcPr>
          <w:p w14:paraId="0C302429" w14:textId="77777777" w:rsidR="000D2AA3" w:rsidRDefault="00000000">
            <w:pPr>
              <w:spacing w:line="240" w:lineRule="auto"/>
              <w:ind w:firstLine="0"/>
              <w:jc w:val="left"/>
            </w:pPr>
            <w:proofErr w:type="spellStart"/>
            <w:r>
              <w:rPr>
                <w:rFonts w:eastAsia="宋体" w:cs="Times New Roman"/>
                <w:sz w:val="15"/>
              </w:rPr>
              <w:t>用户与角色管理</w:t>
            </w:r>
            <w:proofErr w:type="spellEnd"/>
          </w:p>
        </w:tc>
        <w:tc>
          <w:tcPr>
            <w:tcW w:w="1304" w:type="dxa"/>
            <w:tcMar>
              <w:top w:w="80" w:type="dxa"/>
              <w:left w:w="90" w:type="dxa"/>
              <w:bottom w:w="80" w:type="dxa"/>
              <w:right w:w="90" w:type="dxa"/>
            </w:tcMar>
            <w:vAlign w:val="center"/>
          </w:tcPr>
          <w:p w14:paraId="2DE7FBCF" w14:textId="77777777" w:rsidR="000D2AA3" w:rsidRDefault="00000000">
            <w:pPr>
              <w:spacing w:line="240" w:lineRule="auto"/>
              <w:ind w:firstLine="0"/>
              <w:jc w:val="left"/>
            </w:pPr>
            <w:r>
              <w:rPr>
                <w:rFonts w:eastAsia="宋体" w:cs="Times New Roman"/>
                <w:sz w:val="15"/>
              </w:rPr>
              <w:t>3.2.1.7</w:t>
            </w:r>
            <w:r>
              <w:rPr>
                <w:rFonts w:eastAsia="宋体" w:cs="Times New Roman"/>
                <w:sz w:val="15"/>
              </w:rPr>
              <w:t>；</w:t>
            </w:r>
            <w:r>
              <w:rPr>
                <w:rFonts w:eastAsia="宋体" w:cs="Times New Roman"/>
                <w:sz w:val="15"/>
              </w:rPr>
              <w:t>3.3.7.2</w:t>
            </w:r>
          </w:p>
        </w:tc>
        <w:tc>
          <w:tcPr>
            <w:tcW w:w="1531" w:type="dxa"/>
            <w:tcMar>
              <w:top w:w="80" w:type="dxa"/>
              <w:left w:w="90" w:type="dxa"/>
              <w:bottom w:w="80" w:type="dxa"/>
              <w:right w:w="90" w:type="dxa"/>
            </w:tcMar>
            <w:vAlign w:val="center"/>
          </w:tcPr>
          <w:p w14:paraId="37B3EF8B" w14:textId="77777777" w:rsidR="000D2AA3" w:rsidRDefault="00000000">
            <w:pPr>
              <w:spacing w:line="240" w:lineRule="auto"/>
              <w:ind w:firstLine="0"/>
              <w:jc w:val="left"/>
            </w:pPr>
            <w:r>
              <w:rPr>
                <w:rFonts w:eastAsia="宋体" w:cs="Times New Roman"/>
                <w:sz w:val="15"/>
              </w:rPr>
              <w:t>4.1.7</w:t>
            </w:r>
            <w:r>
              <w:rPr>
                <w:rFonts w:eastAsia="宋体" w:cs="Times New Roman"/>
                <w:sz w:val="15"/>
              </w:rPr>
              <w:t>；</w:t>
            </w:r>
            <w:r>
              <w:rPr>
                <w:rFonts w:eastAsia="宋体" w:cs="Times New Roman"/>
                <w:sz w:val="15"/>
              </w:rPr>
              <w:t>4.2.7.2</w:t>
            </w:r>
            <w:r>
              <w:rPr>
                <w:rFonts w:eastAsia="宋体" w:cs="Times New Roman"/>
                <w:sz w:val="15"/>
              </w:rPr>
              <w:t>；</w:t>
            </w:r>
            <w:r>
              <w:rPr>
                <w:rFonts w:eastAsia="宋体" w:cs="Times New Roman"/>
                <w:sz w:val="15"/>
              </w:rPr>
              <w:t>5.7.2.2</w:t>
            </w:r>
          </w:p>
        </w:tc>
        <w:tc>
          <w:tcPr>
            <w:tcW w:w="1247" w:type="dxa"/>
            <w:tcMar>
              <w:top w:w="80" w:type="dxa"/>
              <w:left w:w="90" w:type="dxa"/>
              <w:bottom w:w="80" w:type="dxa"/>
              <w:right w:w="90" w:type="dxa"/>
            </w:tcMar>
            <w:vAlign w:val="center"/>
          </w:tcPr>
          <w:p w14:paraId="0CF97BF2" w14:textId="77777777" w:rsidR="000D2AA3" w:rsidRDefault="00000000">
            <w:pPr>
              <w:spacing w:line="240" w:lineRule="auto"/>
              <w:ind w:firstLine="0"/>
              <w:jc w:val="left"/>
            </w:pPr>
            <w:proofErr w:type="spellStart"/>
            <w:r>
              <w:rPr>
                <w:rFonts w:eastAsia="宋体" w:cs="Times New Roman"/>
                <w:sz w:val="15"/>
              </w:rPr>
              <w:t>UserRoleService</w:t>
            </w:r>
            <w:proofErr w:type="spellEnd"/>
          </w:p>
        </w:tc>
        <w:tc>
          <w:tcPr>
            <w:tcW w:w="1020" w:type="dxa"/>
            <w:tcMar>
              <w:top w:w="80" w:type="dxa"/>
              <w:left w:w="90" w:type="dxa"/>
              <w:bottom w:w="80" w:type="dxa"/>
              <w:right w:w="90" w:type="dxa"/>
            </w:tcMar>
            <w:vAlign w:val="center"/>
          </w:tcPr>
          <w:p w14:paraId="5A149B39" w14:textId="77777777" w:rsidR="000D2AA3" w:rsidRDefault="00000000">
            <w:pPr>
              <w:spacing w:line="240" w:lineRule="auto"/>
              <w:ind w:firstLine="0"/>
              <w:jc w:val="left"/>
              <w:rPr>
                <w:lang w:eastAsia="zh-CN"/>
              </w:rPr>
            </w:pPr>
            <w:r>
              <w:rPr>
                <w:rFonts w:eastAsia="宋体" w:cs="Times New Roman"/>
                <w:sz w:val="15"/>
                <w:lang w:eastAsia="zh-CN"/>
              </w:rPr>
              <w:t>权限测试、恢复测试和审计检查</w:t>
            </w:r>
          </w:p>
        </w:tc>
      </w:tr>
      <w:tr w:rsidR="000D2AA3" w14:paraId="36647354" w14:textId="77777777">
        <w:trPr>
          <w:jc w:val="center"/>
        </w:trPr>
        <w:tc>
          <w:tcPr>
            <w:tcW w:w="1587" w:type="dxa"/>
            <w:tcMar>
              <w:top w:w="80" w:type="dxa"/>
              <w:left w:w="90" w:type="dxa"/>
              <w:bottom w:w="80" w:type="dxa"/>
              <w:right w:w="90" w:type="dxa"/>
            </w:tcMar>
            <w:vAlign w:val="center"/>
          </w:tcPr>
          <w:p w14:paraId="388363AE" w14:textId="77777777" w:rsidR="000D2AA3" w:rsidRDefault="00000000">
            <w:pPr>
              <w:spacing w:line="240" w:lineRule="auto"/>
              <w:ind w:firstLine="0"/>
              <w:jc w:val="left"/>
            </w:pPr>
            <w:r>
              <w:rPr>
                <w:rFonts w:eastAsia="宋体" w:cs="Times New Roman"/>
                <w:sz w:val="15"/>
              </w:rPr>
              <w:t>DSDWRJQTLJS-XQ-XTGL-BFHF</w:t>
            </w:r>
          </w:p>
        </w:tc>
        <w:tc>
          <w:tcPr>
            <w:tcW w:w="1531" w:type="dxa"/>
            <w:tcMar>
              <w:top w:w="80" w:type="dxa"/>
              <w:left w:w="90" w:type="dxa"/>
              <w:bottom w:w="80" w:type="dxa"/>
              <w:right w:w="90" w:type="dxa"/>
            </w:tcMar>
            <w:vAlign w:val="center"/>
          </w:tcPr>
          <w:p w14:paraId="2393ED58" w14:textId="77777777" w:rsidR="000D2AA3" w:rsidRDefault="00000000">
            <w:pPr>
              <w:spacing w:line="240" w:lineRule="auto"/>
              <w:ind w:firstLine="0"/>
              <w:jc w:val="left"/>
            </w:pPr>
            <w:proofErr w:type="spellStart"/>
            <w:r>
              <w:rPr>
                <w:rFonts w:eastAsia="宋体" w:cs="Times New Roman"/>
                <w:sz w:val="15"/>
              </w:rPr>
              <w:t>数据库备份与恢复</w:t>
            </w:r>
            <w:proofErr w:type="spellEnd"/>
          </w:p>
        </w:tc>
        <w:tc>
          <w:tcPr>
            <w:tcW w:w="1304" w:type="dxa"/>
            <w:tcMar>
              <w:top w:w="80" w:type="dxa"/>
              <w:left w:w="90" w:type="dxa"/>
              <w:bottom w:w="80" w:type="dxa"/>
              <w:right w:w="90" w:type="dxa"/>
            </w:tcMar>
            <w:vAlign w:val="center"/>
          </w:tcPr>
          <w:p w14:paraId="7D05085B" w14:textId="77777777" w:rsidR="000D2AA3" w:rsidRDefault="00000000">
            <w:pPr>
              <w:spacing w:line="240" w:lineRule="auto"/>
              <w:ind w:firstLine="0"/>
              <w:jc w:val="left"/>
            </w:pPr>
            <w:r>
              <w:rPr>
                <w:rFonts w:eastAsia="宋体" w:cs="Times New Roman"/>
                <w:sz w:val="15"/>
              </w:rPr>
              <w:t>3.2.1.7</w:t>
            </w:r>
            <w:r>
              <w:rPr>
                <w:rFonts w:eastAsia="宋体" w:cs="Times New Roman"/>
                <w:sz w:val="15"/>
              </w:rPr>
              <w:t>；</w:t>
            </w:r>
            <w:r>
              <w:rPr>
                <w:rFonts w:eastAsia="宋体" w:cs="Times New Roman"/>
                <w:sz w:val="15"/>
              </w:rPr>
              <w:t>3.3.7.3</w:t>
            </w:r>
          </w:p>
        </w:tc>
        <w:tc>
          <w:tcPr>
            <w:tcW w:w="1531" w:type="dxa"/>
            <w:tcMar>
              <w:top w:w="80" w:type="dxa"/>
              <w:left w:w="90" w:type="dxa"/>
              <w:bottom w:w="80" w:type="dxa"/>
              <w:right w:w="90" w:type="dxa"/>
            </w:tcMar>
            <w:vAlign w:val="center"/>
          </w:tcPr>
          <w:p w14:paraId="451E7E86" w14:textId="77777777" w:rsidR="000D2AA3" w:rsidRDefault="00000000">
            <w:pPr>
              <w:spacing w:line="240" w:lineRule="auto"/>
              <w:ind w:firstLine="0"/>
              <w:jc w:val="left"/>
            </w:pPr>
            <w:r>
              <w:rPr>
                <w:rFonts w:eastAsia="宋体" w:cs="Times New Roman"/>
                <w:sz w:val="15"/>
              </w:rPr>
              <w:t>4.1.7</w:t>
            </w:r>
            <w:r>
              <w:rPr>
                <w:rFonts w:eastAsia="宋体" w:cs="Times New Roman"/>
                <w:sz w:val="15"/>
              </w:rPr>
              <w:t>；</w:t>
            </w:r>
            <w:r>
              <w:rPr>
                <w:rFonts w:eastAsia="宋体" w:cs="Times New Roman"/>
                <w:sz w:val="15"/>
              </w:rPr>
              <w:t>4.2.7.3</w:t>
            </w:r>
            <w:r>
              <w:rPr>
                <w:rFonts w:eastAsia="宋体" w:cs="Times New Roman"/>
                <w:sz w:val="15"/>
              </w:rPr>
              <w:t>；</w:t>
            </w:r>
            <w:r>
              <w:rPr>
                <w:rFonts w:eastAsia="宋体" w:cs="Times New Roman"/>
                <w:sz w:val="15"/>
              </w:rPr>
              <w:t>5.7.2.3</w:t>
            </w:r>
          </w:p>
        </w:tc>
        <w:tc>
          <w:tcPr>
            <w:tcW w:w="1247" w:type="dxa"/>
            <w:tcMar>
              <w:top w:w="80" w:type="dxa"/>
              <w:left w:w="90" w:type="dxa"/>
              <w:bottom w:w="80" w:type="dxa"/>
              <w:right w:w="90" w:type="dxa"/>
            </w:tcMar>
            <w:vAlign w:val="center"/>
          </w:tcPr>
          <w:p w14:paraId="3DE8B113" w14:textId="77777777" w:rsidR="000D2AA3" w:rsidRDefault="00000000">
            <w:pPr>
              <w:spacing w:line="240" w:lineRule="auto"/>
              <w:ind w:firstLine="0"/>
              <w:jc w:val="left"/>
            </w:pPr>
            <w:proofErr w:type="spellStart"/>
            <w:r>
              <w:rPr>
                <w:rFonts w:eastAsia="宋体" w:cs="Times New Roman"/>
                <w:sz w:val="15"/>
              </w:rPr>
              <w:t>BackupRestoreService</w:t>
            </w:r>
            <w:proofErr w:type="spellEnd"/>
          </w:p>
        </w:tc>
        <w:tc>
          <w:tcPr>
            <w:tcW w:w="1020" w:type="dxa"/>
            <w:tcMar>
              <w:top w:w="80" w:type="dxa"/>
              <w:left w:w="90" w:type="dxa"/>
              <w:bottom w:w="80" w:type="dxa"/>
              <w:right w:w="90" w:type="dxa"/>
            </w:tcMar>
            <w:vAlign w:val="center"/>
          </w:tcPr>
          <w:p w14:paraId="22DDE9F0" w14:textId="77777777" w:rsidR="000D2AA3" w:rsidRDefault="00000000">
            <w:pPr>
              <w:spacing w:line="240" w:lineRule="auto"/>
              <w:ind w:firstLine="0"/>
              <w:jc w:val="left"/>
              <w:rPr>
                <w:lang w:eastAsia="zh-CN"/>
              </w:rPr>
            </w:pPr>
            <w:r>
              <w:rPr>
                <w:rFonts w:eastAsia="宋体" w:cs="Times New Roman"/>
                <w:sz w:val="15"/>
                <w:lang w:eastAsia="zh-CN"/>
              </w:rPr>
              <w:t>权限测试、恢复测试和审计检查</w:t>
            </w:r>
          </w:p>
        </w:tc>
      </w:tr>
      <w:tr w:rsidR="000D2AA3" w14:paraId="64EB737D" w14:textId="77777777">
        <w:trPr>
          <w:jc w:val="center"/>
        </w:trPr>
        <w:tc>
          <w:tcPr>
            <w:tcW w:w="1587" w:type="dxa"/>
            <w:tcMar>
              <w:top w:w="80" w:type="dxa"/>
              <w:left w:w="90" w:type="dxa"/>
              <w:bottom w:w="80" w:type="dxa"/>
              <w:right w:w="90" w:type="dxa"/>
            </w:tcMar>
            <w:vAlign w:val="center"/>
          </w:tcPr>
          <w:p w14:paraId="46A940DF" w14:textId="77777777" w:rsidR="000D2AA3" w:rsidRDefault="00000000">
            <w:pPr>
              <w:spacing w:line="240" w:lineRule="auto"/>
              <w:ind w:firstLine="0"/>
              <w:jc w:val="left"/>
            </w:pPr>
            <w:r>
              <w:rPr>
                <w:rFonts w:eastAsia="宋体" w:cs="Times New Roman"/>
                <w:sz w:val="15"/>
              </w:rPr>
              <w:t>DSDWRJQTLJS-XQ-XTGL-CZRZ</w:t>
            </w:r>
          </w:p>
        </w:tc>
        <w:tc>
          <w:tcPr>
            <w:tcW w:w="1531" w:type="dxa"/>
            <w:tcMar>
              <w:top w:w="80" w:type="dxa"/>
              <w:left w:w="90" w:type="dxa"/>
              <w:bottom w:w="80" w:type="dxa"/>
              <w:right w:w="90" w:type="dxa"/>
            </w:tcMar>
            <w:vAlign w:val="center"/>
          </w:tcPr>
          <w:p w14:paraId="662A7F4E" w14:textId="77777777" w:rsidR="000D2AA3" w:rsidRDefault="00000000">
            <w:pPr>
              <w:spacing w:line="240" w:lineRule="auto"/>
              <w:ind w:firstLine="0"/>
              <w:jc w:val="left"/>
            </w:pPr>
            <w:proofErr w:type="spellStart"/>
            <w:r>
              <w:rPr>
                <w:rFonts w:eastAsia="宋体" w:cs="Times New Roman"/>
                <w:sz w:val="15"/>
              </w:rPr>
              <w:t>用户操作日志</w:t>
            </w:r>
            <w:proofErr w:type="spellEnd"/>
          </w:p>
        </w:tc>
        <w:tc>
          <w:tcPr>
            <w:tcW w:w="1304" w:type="dxa"/>
            <w:tcMar>
              <w:top w:w="80" w:type="dxa"/>
              <w:left w:w="90" w:type="dxa"/>
              <w:bottom w:w="80" w:type="dxa"/>
              <w:right w:w="90" w:type="dxa"/>
            </w:tcMar>
            <w:vAlign w:val="center"/>
          </w:tcPr>
          <w:p w14:paraId="0762BA71" w14:textId="77777777" w:rsidR="000D2AA3" w:rsidRDefault="00000000">
            <w:pPr>
              <w:spacing w:line="240" w:lineRule="auto"/>
              <w:ind w:firstLine="0"/>
              <w:jc w:val="left"/>
            </w:pPr>
            <w:r>
              <w:rPr>
                <w:rFonts w:eastAsia="宋体" w:cs="Times New Roman"/>
                <w:sz w:val="15"/>
              </w:rPr>
              <w:t>3.2.1.7</w:t>
            </w:r>
            <w:r>
              <w:rPr>
                <w:rFonts w:eastAsia="宋体" w:cs="Times New Roman"/>
                <w:sz w:val="15"/>
              </w:rPr>
              <w:t>；</w:t>
            </w:r>
            <w:r>
              <w:rPr>
                <w:rFonts w:eastAsia="宋体" w:cs="Times New Roman"/>
                <w:sz w:val="15"/>
              </w:rPr>
              <w:t>3.3.7.4</w:t>
            </w:r>
          </w:p>
        </w:tc>
        <w:tc>
          <w:tcPr>
            <w:tcW w:w="1531" w:type="dxa"/>
            <w:tcMar>
              <w:top w:w="80" w:type="dxa"/>
              <w:left w:w="90" w:type="dxa"/>
              <w:bottom w:w="80" w:type="dxa"/>
              <w:right w:w="90" w:type="dxa"/>
            </w:tcMar>
            <w:vAlign w:val="center"/>
          </w:tcPr>
          <w:p w14:paraId="71973220" w14:textId="77777777" w:rsidR="000D2AA3" w:rsidRDefault="00000000">
            <w:pPr>
              <w:spacing w:line="240" w:lineRule="auto"/>
              <w:ind w:firstLine="0"/>
              <w:jc w:val="left"/>
            </w:pPr>
            <w:r>
              <w:rPr>
                <w:rFonts w:eastAsia="宋体" w:cs="Times New Roman"/>
                <w:sz w:val="15"/>
              </w:rPr>
              <w:t>4.1.7</w:t>
            </w:r>
            <w:r>
              <w:rPr>
                <w:rFonts w:eastAsia="宋体" w:cs="Times New Roman"/>
                <w:sz w:val="15"/>
              </w:rPr>
              <w:t>；</w:t>
            </w:r>
            <w:r>
              <w:rPr>
                <w:rFonts w:eastAsia="宋体" w:cs="Times New Roman"/>
                <w:sz w:val="15"/>
              </w:rPr>
              <w:t>4.2.7.4</w:t>
            </w:r>
            <w:r>
              <w:rPr>
                <w:rFonts w:eastAsia="宋体" w:cs="Times New Roman"/>
                <w:sz w:val="15"/>
              </w:rPr>
              <w:t>；</w:t>
            </w:r>
            <w:r>
              <w:rPr>
                <w:rFonts w:eastAsia="宋体" w:cs="Times New Roman"/>
                <w:sz w:val="15"/>
              </w:rPr>
              <w:t>5.7.2.4</w:t>
            </w:r>
          </w:p>
        </w:tc>
        <w:tc>
          <w:tcPr>
            <w:tcW w:w="1247" w:type="dxa"/>
            <w:tcMar>
              <w:top w:w="80" w:type="dxa"/>
              <w:left w:w="90" w:type="dxa"/>
              <w:bottom w:w="80" w:type="dxa"/>
              <w:right w:w="90" w:type="dxa"/>
            </w:tcMar>
            <w:vAlign w:val="center"/>
          </w:tcPr>
          <w:p w14:paraId="506AF4DA" w14:textId="77777777" w:rsidR="000D2AA3" w:rsidRDefault="00000000">
            <w:pPr>
              <w:spacing w:line="240" w:lineRule="auto"/>
              <w:ind w:firstLine="0"/>
              <w:jc w:val="left"/>
            </w:pPr>
            <w:proofErr w:type="spellStart"/>
            <w:r>
              <w:rPr>
                <w:rFonts w:eastAsia="宋体" w:cs="Times New Roman"/>
                <w:sz w:val="15"/>
              </w:rPr>
              <w:t>AuditLogService</w:t>
            </w:r>
            <w:proofErr w:type="spellEnd"/>
          </w:p>
        </w:tc>
        <w:tc>
          <w:tcPr>
            <w:tcW w:w="1020" w:type="dxa"/>
            <w:tcMar>
              <w:top w:w="80" w:type="dxa"/>
              <w:left w:w="90" w:type="dxa"/>
              <w:bottom w:w="80" w:type="dxa"/>
              <w:right w:w="90" w:type="dxa"/>
            </w:tcMar>
            <w:vAlign w:val="center"/>
          </w:tcPr>
          <w:p w14:paraId="32403985" w14:textId="77777777" w:rsidR="000D2AA3" w:rsidRDefault="00000000">
            <w:pPr>
              <w:spacing w:line="240" w:lineRule="auto"/>
              <w:ind w:firstLine="0"/>
              <w:jc w:val="left"/>
              <w:rPr>
                <w:lang w:eastAsia="zh-CN"/>
              </w:rPr>
            </w:pPr>
            <w:r>
              <w:rPr>
                <w:rFonts w:eastAsia="宋体" w:cs="Times New Roman"/>
                <w:sz w:val="15"/>
                <w:lang w:eastAsia="zh-CN"/>
              </w:rPr>
              <w:t>权限测试、恢复测试和审计检查</w:t>
            </w:r>
          </w:p>
        </w:tc>
      </w:tr>
    </w:tbl>
    <w:p w14:paraId="37BA69E3" w14:textId="77777777" w:rsidR="000D2AA3" w:rsidRDefault="000D2AA3">
      <w:pPr>
        <w:spacing w:after="40"/>
        <w:rPr>
          <w:lang w:eastAsia="zh-CN"/>
        </w:rPr>
      </w:pPr>
    </w:p>
    <w:p w14:paraId="057CFD63" w14:textId="77777777" w:rsidR="000D2AA3" w:rsidRDefault="00000000">
      <w:pPr>
        <w:pStyle w:val="1"/>
        <w:rPr>
          <w:lang w:eastAsia="zh-CN"/>
        </w:rPr>
      </w:pPr>
      <w:bookmarkStart w:id="563" w:name="_Toc25464"/>
      <w:proofErr w:type="gramStart"/>
      <w:r>
        <w:rPr>
          <w:lang w:eastAsia="zh-CN"/>
        </w:rPr>
        <w:t xml:space="preserve">7 </w:t>
      </w:r>
      <w:r>
        <w:rPr>
          <w:lang w:eastAsia="zh-CN"/>
        </w:rPr>
        <w:t>注释</w:t>
      </w:r>
      <w:bookmarkEnd w:id="563"/>
      <w:proofErr w:type="gramEnd"/>
    </w:p>
    <w:p w14:paraId="2711833A" w14:textId="77777777" w:rsidR="000D2AA3" w:rsidRDefault="00000000">
      <w:pPr>
        <w:rPr>
          <w:lang w:eastAsia="zh-CN"/>
        </w:rPr>
      </w:pPr>
      <w:r>
        <w:rPr>
          <w:lang w:eastAsia="zh-CN"/>
        </w:rPr>
        <w:t>本章对本文档中关键标识和易混淆术语作统一注释。未列出的缩略语见</w:t>
      </w:r>
      <w:r>
        <w:rPr>
          <w:lang w:eastAsia="zh-CN"/>
        </w:rPr>
        <w:t>1.1.3</w:t>
      </w:r>
      <w:r>
        <w:rPr>
          <w:lang w:eastAsia="zh-CN"/>
        </w:rPr>
        <w:t>，数据单位与格式见</w:t>
      </w:r>
      <w:r>
        <w:rPr>
          <w:lang w:eastAsia="zh-CN"/>
        </w:rPr>
        <w:t>3.5.3</w:t>
      </w:r>
      <w:r>
        <w:rPr>
          <w:lang w:eastAsia="zh-CN"/>
        </w:rPr>
        <w:t>和</w:t>
      </w:r>
      <w:r>
        <w:rPr>
          <w:lang w:eastAsia="zh-CN"/>
        </w:rPr>
        <w:t>4.3</w:t>
      </w:r>
      <w:r>
        <w:rPr>
          <w:lang w:eastAsia="zh-CN"/>
        </w:rPr>
        <w:t>；本文档中的</w:t>
      </w:r>
      <w:r>
        <w:rPr>
          <w:lang w:eastAsia="zh-CN"/>
        </w:rPr>
        <w:t>“</w:t>
      </w:r>
      <w:r>
        <w:rPr>
          <w:lang w:eastAsia="zh-CN"/>
        </w:rPr>
        <w:t>同帧</w:t>
      </w:r>
      <w:r>
        <w:rPr>
          <w:lang w:eastAsia="zh-CN"/>
        </w:rPr>
        <w:t>”</w:t>
      </w:r>
      <w:r>
        <w:rPr>
          <w:lang w:eastAsia="zh-CN"/>
        </w:rPr>
        <w:t>是指同一</w:t>
      </w:r>
      <w:r>
        <w:rPr>
          <w:lang w:eastAsia="zh-CN"/>
        </w:rPr>
        <w:t>AFSIM</w:t>
      </w:r>
      <w:r>
        <w:rPr>
          <w:lang w:eastAsia="zh-CN"/>
        </w:rPr>
        <w:t>仿真步长内完成状态发布与消费。</w:t>
      </w:r>
    </w:p>
    <w:tbl>
      <w:tblPr>
        <w:tblW w:w="8191"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670"/>
        <w:gridCol w:w="2107"/>
        <w:gridCol w:w="5414"/>
      </w:tblGrid>
      <w:tr w:rsidR="000D2AA3" w14:paraId="75FAA69B" w14:textId="77777777">
        <w:trPr>
          <w:cantSplit/>
          <w:tblHeader/>
          <w:jc w:val="center"/>
        </w:trPr>
        <w:tc>
          <w:tcPr>
            <w:tcW w:w="670" w:type="dxa"/>
            <w:shd w:val="clear" w:color="auto" w:fill="B4C6E7"/>
            <w:tcMar>
              <w:top w:w="80" w:type="dxa"/>
              <w:left w:w="100" w:type="dxa"/>
              <w:bottom w:w="80" w:type="dxa"/>
              <w:right w:w="100" w:type="dxa"/>
            </w:tcMar>
            <w:vAlign w:val="center"/>
          </w:tcPr>
          <w:p w14:paraId="65E40DC0" w14:textId="77777777" w:rsidR="000D2AA3" w:rsidRDefault="00000000">
            <w:pPr>
              <w:keepNext/>
              <w:keepLines/>
              <w:spacing w:line="276" w:lineRule="auto"/>
              <w:ind w:firstLine="0"/>
              <w:jc w:val="center"/>
            </w:pPr>
            <w:proofErr w:type="spellStart"/>
            <w:r>
              <w:rPr>
                <w:rFonts w:eastAsia="黑体"/>
                <w:b/>
                <w:sz w:val="19"/>
              </w:rPr>
              <w:t>序号</w:t>
            </w:r>
            <w:proofErr w:type="spellEnd"/>
          </w:p>
        </w:tc>
        <w:tc>
          <w:tcPr>
            <w:tcW w:w="2107" w:type="dxa"/>
            <w:shd w:val="clear" w:color="auto" w:fill="B4C6E7"/>
            <w:tcMar>
              <w:top w:w="80" w:type="dxa"/>
              <w:left w:w="100" w:type="dxa"/>
              <w:bottom w:w="80" w:type="dxa"/>
              <w:right w:w="100" w:type="dxa"/>
            </w:tcMar>
            <w:vAlign w:val="center"/>
          </w:tcPr>
          <w:p w14:paraId="78F07C1A" w14:textId="77777777" w:rsidR="000D2AA3" w:rsidRDefault="00000000">
            <w:pPr>
              <w:keepNext/>
              <w:keepLines/>
              <w:spacing w:line="276" w:lineRule="auto"/>
              <w:ind w:firstLine="0"/>
              <w:jc w:val="center"/>
            </w:pPr>
            <w:proofErr w:type="spellStart"/>
            <w:r>
              <w:rPr>
                <w:rFonts w:eastAsia="黑体"/>
                <w:b/>
                <w:sz w:val="19"/>
              </w:rPr>
              <w:t>标识</w:t>
            </w:r>
            <w:proofErr w:type="spellEnd"/>
            <w:r>
              <w:rPr>
                <w:rFonts w:eastAsia="黑体"/>
                <w:b/>
                <w:sz w:val="19"/>
              </w:rPr>
              <w:t>/</w:t>
            </w:r>
            <w:proofErr w:type="spellStart"/>
            <w:r>
              <w:rPr>
                <w:rFonts w:eastAsia="黑体"/>
                <w:b/>
                <w:sz w:val="19"/>
              </w:rPr>
              <w:t>术语</w:t>
            </w:r>
            <w:proofErr w:type="spellEnd"/>
          </w:p>
        </w:tc>
        <w:tc>
          <w:tcPr>
            <w:tcW w:w="5414" w:type="dxa"/>
            <w:shd w:val="clear" w:color="auto" w:fill="B4C6E7"/>
            <w:tcMar>
              <w:top w:w="80" w:type="dxa"/>
              <w:left w:w="100" w:type="dxa"/>
              <w:bottom w:w="80" w:type="dxa"/>
              <w:right w:w="100" w:type="dxa"/>
            </w:tcMar>
            <w:vAlign w:val="center"/>
          </w:tcPr>
          <w:p w14:paraId="3CD5ED3A" w14:textId="77777777" w:rsidR="000D2AA3" w:rsidRDefault="00000000">
            <w:pPr>
              <w:keepNext/>
              <w:keepLines/>
              <w:spacing w:line="276" w:lineRule="auto"/>
              <w:ind w:firstLine="0"/>
              <w:jc w:val="center"/>
            </w:pPr>
            <w:proofErr w:type="spellStart"/>
            <w:r>
              <w:rPr>
                <w:rFonts w:eastAsia="黑体"/>
                <w:b/>
                <w:sz w:val="19"/>
              </w:rPr>
              <w:t>注释</w:t>
            </w:r>
            <w:proofErr w:type="spellEnd"/>
          </w:p>
        </w:tc>
      </w:tr>
      <w:tr w:rsidR="000D2AA3" w14:paraId="5EB1FBFC" w14:textId="77777777">
        <w:trPr>
          <w:cantSplit/>
          <w:jc w:val="center"/>
        </w:trPr>
        <w:tc>
          <w:tcPr>
            <w:tcW w:w="670" w:type="dxa"/>
            <w:tcMar>
              <w:top w:w="80" w:type="dxa"/>
              <w:left w:w="100" w:type="dxa"/>
              <w:bottom w:w="80" w:type="dxa"/>
              <w:right w:w="100" w:type="dxa"/>
            </w:tcMar>
            <w:vAlign w:val="center"/>
          </w:tcPr>
          <w:p w14:paraId="2BD66EAA" w14:textId="77777777" w:rsidR="000D2AA3" w:rsidRDefault="00000000">
            <w:pPr>
              <w:spacing w:line="240" w:lineRule="auto"/>
              <w:ind w:firstLine="0"/>
              <w:jc w:val="center"/>
            </w:pPr>
            <w:r>
              <w:rPr>
                <w:rFonts w:eastAsia="宋体" w:cs="Times New Roman"/>
                <w:sz w:val="19"/>
              </w:rPr>
              <w:t>1</w:t>
            </w:r>
          </w:p>
        </w:tc>
        <w:tc>
          <w:tcPr>
            <w:tcW w:w="2107" w:type="dxa"/>
            <w:tcMar>
              <w:top w:w="80" w:type="dxa"/>
              <w:left w:w="100" w:type="dxa"/>
              <w:bottom w:w="80" w:type="dxa"/>
              <w:right w:w="100" w:type="dxa"/>
            </w:tcMar>
            <w:vAlign w:val="center"/>
          </w:tcPr>
          <w:p w14:paraId="5C602807" w14:textId="77777777" w:rsidR="000D2AA3" w:rsidRDefault="00000000">
            <w:pPr>
              <w:spacing w:line="240" w:lineRule="auto"/>
              <w:ind w:firstLine="0"/>
            </w:pPr>
            <w:r>
              <w:rPr>
                <w:rFonts w:eastAsia="宋体" w:cs="Times New Roman"/>
                <w:sz w:val="19"/>
              </w:rPr>
              <w:t>DSDWRJQTLJS-QDZS</w:t>
            </w:r>
          </w:p>
        </w:tc>
        <w:tc>
          <w:tcPr>
            <w:tcW w:w="5414" w:type="dxa"/>
            <w:tcMar>
              <w:top w:w="80" w:type="dxa"/>
              <w:left w:w="100" w:type="dxa"/>
              <w:bottom w:w="80" w:type="dxa"/>
              <w:right w:w="100" w:type="dxa"/>
            </w:tcMar>
            <w:vAlign w:val="center"/>
          </w:tcPr>
          <w:p w14:paraId="6FEC7E30" w14:textId="77777777" w:rsidR="000D2AA3" w:rsidRDefault="00000000">
            <w:pPr>
              <w:spacing w:line="240" w:lineRule="auto"/>
              <w:ind w:firstLine="0"/>
            </w:pPr>
            <w:proofErr w:type="spellStart"/>
            <w:r>
              <w:rPr>
                <w:rFonts w:eastAsia="宋体" w:cs="Times New Roman"/>
                <w:sz w:val="19"/>
              </w:rPr>
              <w:t>前端展示</w:t>
            </w:r>
            <w:r>
              <w:rPr>
                <w:rFonts w:eastAsia="宋体" w:cs="Times New Roman"/>
                <w:sz w:val="19"/>
              </w:rPr>
              <w:t>CSCI</w:t>
            </w:r>
            <w:proofErr w:type="spellEnd"/>
            <w:r>
              <w:rPr>
                <w:rFonts w:eastAsia="宋体" w:cs="Times New Roman"/>
                <w:sz w:val="19"/>
              </w:rPr>
              <w:t>。</w:t>
            </w:r>
          </w:p>
        </w:tc>
      </w:tr>
      <w:tr w:rsidR="000D2AA3" w14:paraId="347F9332" w14:textId="77777777">
        <w:trPr>
          <w:cantSplit/>
          <w:jc w:val="center"/>
        </w:trPr>
        <w:tc>
          <w:tcPr>
            <w:tcW w:w="670" w:type="dxa"/>
            <w:tcMar>
              <w:top w:w="80" w:type="dxa"/>
              <w:left w:w="100" w:type="dxa"/>
              <w:bottom w:w="80" w:type="dxa"/>
              <w:right w:w="100" w:type="dxa"/>
            </w:tcMar>
            <w:vAlign w:val="center"/>
          </w:tcPr>
          <w:p w14:paraId="6D1CD8D2" w14:textId="77777777" w:rsidR="000D2AA3" w:rsidRDefault="00000000">
            <w:pPr>
              <w:spacing w:line="240" w:lineRule="auto"/>
              <w:ind w:firstLine="0"/>
              <w:jc w:val="center"/>
            </w:pPr>
            <w:r>
              <w:rPr>
                <w:rFonts w:eastAsia="宋体" w:cs="Times New Roman"/>
                <w:sz w:val="19"/>
              </w:rPr>
              <w:t>2</w:t>
            </w:r>
          </w:p>
        </w:tc>
        <w:tc>
          <w:tcPr>
            <w:tcW w:w="2107" w:type="dxa"/>
            <w:tcMar>
              <w:top w:w="80" w:type="dxa"/>
              <w:left w:w="100" w:type="dxa"/>
              <w:bottom w:w="80" w:type="dxa"/>
              <w:right w:w="100" w:type="dxa"/>
            </w:tcMar>
            <w:vAlign w:val="center"/>
          </w:tcPr>
          <w:p w14:paraId="06B6EE2C" w14:textId="77777777" w:rsidR="000D2AA3" w:rsidRDefault="00000000">
            <w:pPr>
              <w:spacing w:line="240" w:lineRule="auto"/>
              <w:ind w:firstLine="0"/>
            </w:pPr>
            <w:r>
              <w:rPr>
                <w:rFonts w:eastAsia="宋体" w:cs="Times New Roman"/>
                <w:sz w:val="19"/>
              </w:rPr>
              <w:t>DSDWRJQTLJS-CJPZYJBSC</w:t>
            </w:r>
          </w:p>
        </w:tc>
        <w:tc>
          <w:tcPr>
            <w:tcW w:w="5414" w:type="dxa"/>
            <w:tcMar>
              <w:top w:w="80" w:type="dxa"/>
              <w:left w:w="100" w:type="dxa"/>
              <w:bottom w:w="80" w:type="dxa"/>
              <w:right w:w="100" w:type="dxa"/>
            </w:tcMar>
            <w:vAlign w:val="center"/>
          </w:tcPr>
          <w:p w14:paraId="32DBC775" w14:textId="77777777" w:rsidR="000D2AA3" w:rsidRDefault="00000000">
            <w:pPr>
              <w:spacing w:line="240" w:lineRule="auto"/>
              <w:ind w:firstLine="0"/>
              <w:rPr>
                <w:lang w:eastAsia="zh-CN"/>
              </w:rPr>
            </w:pPr>
            <w:r>
              <w:rPr>
                <w:rFonts w:eastAsia="宋体" w:cs="Times New Roman"/>
                <w:sz w:val="19"/>
                <w:lang w:eastAsia="zh-CN"/>
              </w:rPr>
              <w:t>场景配置与脚本生成</w:t>
            </w:r>
            <w:r>
              <w:rPr>
                <w:rFonts w:eastAsia="宋体" w:cs="Times New Roman"/>
                <w:sz w:val="19"/>
                <w:lang w:eastAsia="zh-CN"/>
              </w:rPr>
              <w:t>CSCI</w:t>
            </w:r>
            <w:r>
              <w:rPr>
                <w:rFonts w:eastAsia="宋体" w:cs="Times New Roman"/>
                <w:sz w:val="19"/>
                <w:lang w:eastAsia="zh-CN"/>
              </w:rPr>
              <w:t>。</w:t>
            </w:r>
          </w:p>
        </w:tc>
      </w:tr>
      <w:tr w:rsidR="000D2AA3" w14:paraId="69099FC3" w14:textId="77777777">
        <w:trPr>
          <w:cantSplit/>
          <w:jc w:val="center"/>
        </w:trPr>
        <w:tc>
          <w:tcPr>
            <w:tcW w:w="670" w:type="dxa"/>
            <w:tcMar>
              <w:top w:w="80" w:type="dxa"/>
              <w:left w:w="100" w:type="dxa"/>
              <w:bottom w:w="80" w:type="dxa"/>
              <w:right w:w="100" w:type="dxa"/>
            </w:tcMar>
            <w:vAlign w:val="center"/>
          </w:tcPr>
          <w:p w14:paraId="1D3EA7C7" w14:textId="77777777" w:rsidR="000D2AA3" w:rsidRDefault="00000000">
            <w:pPr>
              <w:spacing w:line="240" w:lineRule="auto"/>
              <w:ind w:firstLine="0"/>
              <w:jc w:val="center"/>
            </w:pPr>
            <w:r>
              <w:rPr>
                <w:rFonts w:eastAsia="宋体" w:cs="Times New Roman"/>
                <w:sz w:val="19"/>
              </w:rPr>
              <w:t>3</w:t>
            </w:r>
          </w:p>
        </w:tc>
        <w:tc>
          <w:tcPr>
            <w:tcW w:w="2107" w:type="dxa"/>
            <w:tcMar>
              <w:top w:w="80" w:type="dxa"/>
              <w:left w:w="100" w:type="dxa"/>
              <w:bottom w:w="80" w:type="dxa"/>
              <w:right w:w="100" w:type="dxa"/>
            </w:tcMar>
            <w:vAlign w:val="center"/>
          </w:tcPr>
          <w:p w14:paraId="07B74321" w14:textId="77777777" w:rsidR="000D2AA3" w:rsidRDefault="00000000">
            <w:pPr>
              <w:spacing w:line="240" w:lineRule="auto"/>
              <w:ind w:firstLine="0"/>
            </w:pPr>
            <w:r>
              <w:rPr>
                <w:rFonts w:eastAsia="宋体" w:cs="Times New Roman"/>
                <w:sz w:val="19"/>
              </w:rPr>
              <w:t>DSDWRJQTLJS-FZYXYLLJS</w:t>
            </w:r>
          </w:p>
        </w:tc>
        <w:tc>
          <w:tcPr>
            <w:tcW w:w="5414" w:type="dxa"/>
            <w:tcMar>
              <w:top w:w="80" w:type="dxa"/>
              <w:left w:w="100" w:type="dxa"/>
              <w:bottom w:w="80" w:type="dxa"/>
              <w:right w:w="100" w:type="dxa"/>
            </w:tcMar>
            <w:vAlign w:val="center"/>
          </w:tcPr>
          <w:p w14:paraId="1C97078E" w14:textId="77777777" w:rsidR="000D2AA3" w:rsidRDefault="00000000">
            <w:pPr>
              <w:spacing w:line="240" w:lineRule="auto"/>
              <w:ind w:firstLine="0"/>
              <w:rPr>
                <w:lang w:eastAsia="zh-CN"/>
              </w:rPr>
            </w:pPr>
            <w:r>
              <w:rPr>
                <w:rFonts w:eastAsia="宋体" w:cs="Times New Roman"/>
                <w:sz w:val="19"/>
                <w:lang w:eastAsia="zh-CN"/>
              </w:rPr>
              <w:t>仿真运行与链路计算</w:t>
            </w:r>
            <w:r>
              <w:rPr>
                <w:rFonts w:eastAsia="宋体" w:cs="Times New Roman"/>
                <w:sz w:val="19"/>
                <w:lang w:eastAsia="zh-CN"/>
              </w:rPr>
              <w:t>CSCI</w:t>
            </w:r>
            <w:r>
              <w:rPr>
                <w:rFonts w:eastAsia="宋体" w:cs="Times New Roman"/>
                <w:sz w:val="19"/>
                <w:lang w:eastAsia="zh-CN"/>
              </w:rPr>
              <w:t>。</w:t>
            </w:r>
          </w:p>
        </w:tc>
      </w:tr>
      <w:tr w:rsidR="000D2AA3" w14:paraId="618BC166" w14:textId="77777777">
        <w:trPr>
          <w:cantSplit/>
          <w:jc w:val="center"/>
        </w:trPr>
        <w:tc>
          <w:tcPr>
            <w:tcW w:w="670" w:type="dxa"/>
            <w:tcMar>
              <w:top w:w="80" w:type="dxa"/>
              <w:left w:w="100" w:type="dxa"/>
              <w:bottom w:w="80" w:type="dxa"/>
              <w:right w:w="100" w:type="dxa"/>
            </w:tcMar>
            <w:vAlign w:val="center"/>
          </w:tcPr>
          <w:p w14:paraId="3142D920" w14:textId="77777777" w:rsidR="000D2AA3" w:rsidRDefault="00000000">
            <w:pPr>
              <w:spacing w:line="240" w:lineRule="auto"/>
              <w:ind w:firstLine="0"/>
              <w:jc w:val="center"/>
            </w:pPr>
            <w:r>
              <w:rPr>
                <w:rFonts w:eastAsia="宋体" w:cs="Times New Roman"/>
                <w:sz w:val="19"/>
              </w:rPr>
              <w:t>4</w:t>
            </w:r>
          </w:p>
        </w:tc>
        <w:tc>
          <w:tcPr>
            <w:tcW w:w="2107" w:type="dxa"/>
            <w:tcMar>
              <w:top w:w="80" w:type="dxa"/>
              <w:left w:w="100" w:type="dxa"/>
              <w:bottom w:w="80" w:type="dxa"/>
              <w:right w:w="100" w:type="dxa"/>
            </w:tcMar>
            <w:vAlign w:val="center"/>
          </w:tcPr>
          <w:p w14:paraId="6C907FEE" w14:textId="77777777" w:rsidR="000D2AA3" w:rsidRDefault="00000000">
            <w:pPr>
              <w:spacing w:line="240" w:lineRule="auto"/>
              <w:ind w:firstLine="0"/>
            </w:pPr>
            <w:r>
              <w:rPr>
                <w:rFonts w:eastAsia="宋体" w:cs="Times New Roman"/>
                <w:sz w:val="19"/>
              </w:rPr>
              <w:t>DSDWRJQTLJS-GRYGZ</w:t>
            </w:r>
          </w:p>
        </w:tc>
        <w:tc>
          <w:tcPr>
            <w:tcW w:w="5414" w:type="dxa"/>
            <w:tcMar>
              <w:top w:w="80" w:type="dxa"/>
              <w:left w:w="100" w:type="dxa"/>
              <w:bottom w:w="80" w:type="dxa"/>
              <w:right w:w="100" w:type="dxa"/>
            </w:tcMar>
            <w:vAlign w:val="center"/>
          </w:tcPr>
          <w:p w14:paraId="7E88CF75" w14:textId="77777777" w:rsidR="000D2AA3" w:rsidRDefault="00000000">
            <w:pPr>
              <w:spacing w:line="240" w:lineRule="auto"/>
              <w:ind w:firstLine="0"/>
            </w:pPr>
            <w:proofErr w:type="spellStart"/>
            <w:r>
              <w:rPr>
                <w:rFonts w:eastAsia="宋体" w:cs="Times New Roman"/>
                <w:sz w:val="19"/>
              </w:rPr>
              <w:t>干扰与感知</w:t>
            </w:r>
            <w:r>
              <w:rPr>
                <w:rFonts w:eastAsia="宋体" w:cs="Times New Roman"/>
                <w:sz w:val="19"/>
              </w:rPr>
              <w:t>CSCI</w:t>
            </w:r>
            <w:proofErr w:type="spellEnd"/>
            <w:r>
              <w:rPr>
                <w:rFonts w:eastAsia="宋体" w:cs="Times New Roman"/>
                <w:sz w:val="19"/>
              </w:rPr>
              <w:t>。</w:t>
            </w:r>
          </w:p>
        </w:tc>
      </w:tr>
      <w:tr w:rsidR="000D2AA3" w14:paraId="401AA0B7" w14:textId="77777777">
        <w:trPr>
          <w:cantSplit/>
          <w:jc w:val="center"/>
        </w:trPr>
        <w:tc>
          <w:tcPr>
            <w:tcW w:w="670" w:type="dxa"/>
            <w:tcMar>
              <w:top w:w="80" w:type="dxa"/>
              <w:left w:w="100" w:type="dxa"/>
              <w:bottom w:w="80" w:type="dxa"/>
              <w:right w:w="100" w:type="dxa"/>
            </w:tcMar>
            <w:vAlign w:val="center"/>
          </w:tcPr>
          <w:p w14:paraId="498756AC" w14:textId="77777777" w:rsidR="000D2AA3" w:rsidRDefault="00000000">
            <w:pPr>
              <w:spacing w:line="240" w:lineRule="auto"/>
              <w:ind w:firstLine="0"/>
              <w:jc w:val="center"/>
            </w:pPr>
            <w:r>
              <w:rPr>
                <w:rFonts w:eastAsia="宋体" w:cs="Times New Roman"/>
                <w:sz w:val="19"/>
              </w:rPr>
              <w:t>5</w:t>
            </w:r>
          </w:p>
        </w:tc>
        <w:tc>
          <w:tcPr>
            <w:tcW w:w="2107" w:type="dxa"/>
            <w:tcMar>
              <w:top w:w="80" w:type="dxa"/>
              <w:left w:w="100" w:type="dxa"/>
              <w:bottom w:w="80" w:type="dxa"/>
              <w:right w:w="100" w:type="dxa"/>
            </w:tcMar>
            <w:vAlign w:val="center"/>
          </w:tcPr>
          <w:p w14:paraId="6814DE8C" w14:textId="77777777" w:rsidR="000D2AA3" w:rsidRDefault="00000000">
            <w:pPr>
              <w:spacing w:line="240" w:lineRule="auto"/>
              <w:ind w:firstLine="0"/>
            </w:pPr>
            <w:r>
              <w:rPr>
                <w:rFonts w:eastAsia="宋体" w:cs="Times New Roman"/>
                <w:sz w:val="19"/>
              </w:rPr>
              <w:t>DSDWRJQTLJS-LLQHYYX</w:t>
            </w:r>
          </w:p>
        </w:tc>
        <w:tc>
          <w:tcPr>
            <w:tcW w:w="5414" w:type="dxa"/>
            <w:tcMar>
              <w:top w:w="80" w:type="dxa"/>
              <w:left w:w="100" w:type="dxa"/>
              <w:bottom w:w="80" w:type="dxa"/>
              <w:right w:w="100" w:type="dxa"/>
            </w:tcMar>
            <w:vAlign w:val="center"/>
          </w:tcPr>
          <w:p w14:paraId="03AA8771" w14:textId="77777777" w:rsidR="000D2AA3" w:rsidRDefault="00000000">
            <w:pPr>
              <w:spacing w:line="240" w:lineRule="auto"/>
              <w:ind w:firstLine="0"/>
              <w:rPr>
                <w:lang w:eastAsia="zh-CN"/>
              </w:rPr>
            </w:pPr>
            <w:r>
              <w:rPr>
                <w:rFonts w:eastAsia="宋体" w:cs="Times New Roman"/>
                <w:sz w:val="19"/>
                <w:lang w:eastAsia="zh-CN"/>
              </w:rPr>
              <w:t>链路切换与优选</w:t>
            </w:r>
            <w:r>
              <w:rPr>
                <w:rFonts w:eastAsia="宋体" w:cs="Times New Roman"/>
                <w:sz w:val="19"/>
                <w:lang w:eastAsia="zh-CN"/>
              </w:rPr>
              <w:t>CSCI</w:t>
            </w:r>
            <w:r>
              <w:rPr>
                <w:rFonts w:eastAsia="宋体" w:cs="Times New Roman"/>
                <w:sz w:val="19"/>
                <w:lang w:eastAsia="zh-CN"/>
              </w:rPr>
              <w:t>。</w:t>
            </w:r>
          </w:p>
        </w:tc>
      </w:tr>
      <w:tr w:rsidR="000D2AA3" w14:paraId="60DD6ED0" w14:textId="77777777">
        <w:trPr>
          <w:cantSplit/>
          <w:jc w:val="center"/>
        </w:trPr>
        <w:tc>
          <w:tcPr>
            <w:tcW w:w="670" w:type="dxa"/>
            <w:tcMar>
              <w:top w:w="80" w:type="dxa"/>
              <w:left w:w="100" w:type="dxa"/>
              <w:bottom w:w="80" w:type="dxa"/>
              <w:right w:w="100" w:type="dxa"/>
            </w:tcMar>
            <w:vAlign w:val="center"/>
          </w:tcPr>
          <w:p w14:paraId="58945BD4" w14:textId="77777777" w:rsidR="000D2AA3" w:rsidRDefault="00000000">
            <w:pPr>
              <w:spacing w:line="240" w:lineRule="auto"/>
              <w:ind w:firstLine="0"/>
              <w:jc w:val="center"/>
            </w:pPr>
            <w:r>
              <w:rPr>
                <w:rFonts w:eastAsia="宋体" w:cs="Times New Roman"/>
                <w:sz w:val="19"/>
              </w:rPr>
              <w:t>6</w:t>
            </w:r>
          </w:p>
        </w:tc>
        <w:tc>
          <w:tcPr>
            <w:tcW w:w="2107" w:type="dxa"/>
            <w:tcMar>
              <w:top w:w="80" w:type="dxa"/>
              <w:left w:w="100" w:type="dxa"/>
              <w:bottom w:w="80" w:type="dxa"/>
              <w:right w:w="100" w:type="dxa"/>
            </w:tcMar>
            <w:vAlign w:val="center"/>
          </w:tcPr>
          <w:p w14:paraId="4E93BB91" w14:textId="77777777" w:rsidR="000D2AA3" w:rsidRDefault="00000000">
            <w:pPr>
              <w:spacing w:line="240" w:lineRule="auto"/>
              <w:ind w:firstLine="0"/>
            </w:pPr>
            <w:r>
              <w:rPr>
                <w:rFonts w:eastAsia="宋体" w:cs="Times New Roman"/>
                <w:sz w:val="19"/>
              </w:rPr>
              <w:t>DSDWRJQTLJS-SJJHYJK</w:t>
            </w:r>
          </w:p>
        </w:tc>
        <w:tc>
          <w:tcPr>
            <w:tcW w:w="5414" w:type="dxa"/>
            <w:tcMar>
              <w:top w:w="80" w:type="dxa"/>
              <w:left w:w="100" w:type="dxa"/>
              <w:bottom w:w="80" w:type="dxa"/>
              <w:right w:w="100" w:type="dxa"/>
            </w:tcMar>
            <w:vAlign w:val="center"/>
          </w:tcPr>
          <w:p w14:paraId="148F8491" w14:textId="77777777" w:rsidR="000D2AA3" w:rsidRDefault="00000000">
            <w:pPr>
              <w:spacing w:line="240" w:lineRule="auto"/>
              <w:ind w:firstLine="0"/>
              <w:rPr>
                <w:lang w:eastAsia="zh-CN"/>
              </w:rPr>
            </w:pPr>
            <w:r>
              <w:rPr>
                <w:rFonts w:eastAsia="宋体" w:cs="Times New Roman"/>
                <w:sz w:val="19"/>
                <w:lang w:eastAsia="zh-CN"/>
              </w:rPr>
              <w:t>数据交换与接口</w:t>
            </w:r>
            <w:r>
              <w:rPr>
                <w:rFonts w:eastAsia="宋体" w:cs="Times New Roman"/>
                <w:sz w:val="19"/>
                <w:lang w:eastAsia="zh-CN"/>
              </w:rPr>
              <w:t>CSCI</w:t>
            </w:r>
            <w:r>
              <w:rPr>
                <w:rFonts w:eastAsia="宋体" w:cs="Times New Roman"/>
                <w:sz w:val="19"/>
                <w:lang w:eastAsia="zh-CN"/>
              </w:rPr>
              <w:t>。</w:t>
            </w:r>
          </w:p>
        </w:tc>
      </w:tr>
      <w:tr w:rsidR="000D2AA3" w14:paraId="281D4EE6" w14:textId="77777777">
        <w:trPr>
          <w:cantSplit/>
          <w:jc w:val="center"/>
        </w:trPr>
        <w:tc>
          <w:tcPr>
            <w:tcW w:w="670" w:type="dxa"/>
            <w:tcMar>
              <w:top w:w="80" w:type="dxa"/>
              <w:left w:w="100" w:type="dxa"/>
              <w:bottom w:w="80" w:type="dxa"/>
              <w:right w:w="100" w:type="dxa"/>
            </w:tcMar>
            <w:vAlign w:val="center"/>
          </w:tcPr>
          <w:p w14:paraId="29F10DFC" w14:textId="77777777" w:rsidR="000D2AA3" w:rsidRDefault="00000000">
            <w:pPr>
              <w:spacing w:line="240" w:lineRule="auto"/>
              <w:ind w:firstLine="0"/>
              <w:jc w:val="center"/>
            </w:pPr>
            <w:r>
              <w:rPr>
                <w:rFonts w:eastAsia="宋体" w:cs="Times New Roman"/>
                <w:sz w:val="19"/>
              </w:rPr>
              <w:t>7</w:t>
            </w:r>
          </w:p>
        </w:tc>
        <w:tc>
          <w:tcPr>
            <w:tcW w:w="2107" w:type="dxa"/>
            <w:tcMar>
              <w:top w:w="80" w:type="dxa"/>
              <w:left w:w="100" w:type="dxa"/>
              <w:bottom w:w="80" w:type="dxa"/>
              <w:right w:w="100" w:type="dxa"/>
            </w:tcMar>
            <w:vAlign w:val="center"/>
          </w:tcPr>
          <w:p w14:paraId="1FB25005" w14:textId="77777777" w:rsidR="000D2AA3" w:rsidRDefault="00000000">
            <w:pPr>
              <w:spacing w:line="240" w:lineRule="auto"/>
              <w:ind w:firstLine="0"/>
            </w:pPr>
            <w:r>
              <w:rPr>
                <w:rFonts w:eastAsia="宋体" w:cs="Times New Roman"/>
                <w:sz w:val="19"/>
              </w:rPr>
              <w:t>DSDWRJQTLJS-XTGL</w:t>
            </w:r>
          </w:p>
        </w:tc>
        <w:tc>
          <w:tcPr>
            <w:tcW w:w="5414" w:type="dxa"/>
            <w:tcMar>
              <w:top w:w="80" w:type="dxa"/>
              <w:left w:w="100" w:type="dxa"/>
              <w:bottom w:w="80" w:type="dxa"/>
              <w:right w:w="100" w:type="dxa"/>
            </w:tcMar>
            <w:vAlign w:val="center"/>
          </w:tcPr>
          <w:p w14:paraId="16B490A2" w14:textId="77777777" w:rsidR="000D2AA3" w:rsidRDefault="00000000">
            <w:pPr>
              <w:spacing w:line="240" w:lineRule="auto"/>
              <w:ind w:firstLine="0"/>
            </w:pPr>
            <w:proofErr w:type="spellStart"/>
            <w:r>
              <w:rPr>
                <w:rFonts w:eastAsia="宋体" w:cs="Times New Roman"/>
                <w:sz w:val="19"/>
              </w:rPr>
              <w:t>系统管理</w:t>
            </w:r>
            <w:r>
              <w:rPr>
                <w:rFonts w:eastAsia="宋体" w:cs="Times New Roman"/>
                <w:sz w:val="19"/>
              </w:rPr>
              <w:t>CSCI</w:t>
            </w:r>
            <w:proofErr w:type="spellEnd"/>
            <w:r>
              <w:rPr>
                <w:rFonts w:eastAsia="宋体" w:cs="Times New Roman"/>
                <w:sz w:val="19"/>
              </w:rPr>
              <w:t>。</w:t>
            </w:r>
          </w:p>
        </w:tc>
      </w:tr>
      <w:tr w:rsidR="000D2AA3" w14:paraId="11F91ACA" w14:textId="77777777">
        <w:trPr>
          <w:cantSplit/>
          <w:jc w:val="center"/>
        </w:trPr>
        <w:tc>
          <w:tcPr>
            <w:tcW w:w="670" w:type="dxa"/>
            <w:tcMar>
              <w:top w:w="80" w:type="dxa"/>
              <w:left w:w="100" w:type="dxa"/>
              <w:bottom w:w="80" w:type="dxa"/>
              <w:right w:w="100" w:type="dxa"/>
            </w:tcMar>
            <w:vAlign w:val="center"/>
          </w:tcPr>
          <w:p w14:paraId="0768A24D" w14:textId="77777777" w:rsidR="000D2AA3" w:rsidRDefault="00000000">
            <w:pPr>
              <w:spacing w:line="276" w:lineRule="auto"/>
              <w:ind w:firstLine="0"/>
              <w:jc w:val="center"/>
            </w:pPr>
            <w:r>
              <w:rPr>
                <w:rFonts w:eastAsia="宋体"/>
                <w:sz w:val="19"/>
              </w:rPr>
              <w:t>8</w:t>
            </w:r>
          </w:p>
        </w:tc>
        <w:tc>
          <w:tcPr>
            <w:tcW w:w="2107" w:type="dxa"/>
            <w:tcMar>
              <w:top w:w="80" w:type="dxa"/>
              <w:left w:w="100" w:type="dxa"/>
              <w:bottom w:w="80" w:type="dxa"/>
              <w:right w:w="100" w:type="dxa"/>
            </w:tcMar>
            <w:vAlign w:val="center"/>
          </w:tcPr>
          <w:p w14:paraId="54272828" w14:textId="77777777" w:rsidR="000D2AA3" w:rsidRDefault="00000000">
            <w:pPr>
              <w:spacing w:line="276" w:lineRule="auto"/>
              <w:ind w:firstLine="0"/>
              <w:jc w:val="left"/>
            </w:pPr>
            <w:proofErr w:type="spellStart"/>
            <w:r>
              <w:rPr>
                <w:rFonts w:eastAsia="宋体"/>
                <w:sz w:val="19"/>
              </w:rPr>
              <w:t>task_id</w:t>
            </w:r>
            <w:proofErr w:type="spellEnd"/>
          </w:p>
        </w:tc>
        <w:tc>
          <w:tcPr>
            <w:tcW w:w="5414" w:type="dxa"/>
            <w:tcMar>
              <w:top w:w="80" w:type="dxa"/>
              <w:left w:w="100" w:type="dxa"/>
              <w:bottom w:w="80" w:type="dxa"/>
              <w:right w:w="100" w:type="dxa"/>
            </w:tcMar>
            <w:vAlign w:val="center"/>
          </w:tcPr>
          <w:p w14:paraId="7D3C6B9B" w14:textId="77777777" w:rsidR="000D2AA3" w:rsidRDefault="00000000">
            <w:pPr>
              <w:spacing w:line="276" w:lineRule="auto"/>
              <w:ind w:firstLine="0"/>
              <w:jc w:val="left"/>
              <w:rPr>
                <w:lang w:eastAsia="zh-CN"/>
              </w:rPr>
            </w:pPr>
            <w:r>
              <w:rPr>
                <w:rFonts w:eastAsia="宋体"/>
                <w:sz w:val="19"/>
                <w:lang w:eastAsia="zh-CN"/>
              </w:rPr>
              <w:t>一次仿真任务的唯一标识，用于隔离配置、进程、</w:t>
            </w:r>
            <w:r>
              <w:rPr>
                <w:rFonts w:eastAsia="宋体"/>
                <w:sz w:val="19"/>
                <w:lang w:eastAsia="zh-CN"/>
              </w:rPr>
              <w:t>CSV</w:t>
            </w:r>
            <w:r>
              <w:rPr>
                <w:rFonts w:eastAsia="宋体"/>
                <w:sz w:val="19"/>
                <w:lang w:eastAsia="zh-CN"/>
              </w:rPr>
              <w:t>、日志和报表。</w:t>
            </w:r>
          </w:p>
        </w:tc>
      </w:tr>
      <w:tr w:rsidR="000D2AA3" w14:paraId="308424EC" w14:textId="77777777">
        <w:trPr>
          <w:cantSplit/>
          <w:jc w:val="center"/>
        </w:trPr>
        <w:tc>
          <w:tcPr>
            <w:tcW w:w="670" w:type="dxa"/>
            <w:tcMar>
              <w:top w:w="80" w:type="dxa"/>
              <w:left w:w="100" w:type="dxa"/>
              <w:bottom w:w="80" w:type="dxa"/>
              <w:right w:w="100" w:type="dxa"/>
            </w:tcMar>
            <w:vAlign w:val="center"/>
          </w:tcPr>
          <w:p w14:paraId="1C856611" w14:textId="77777777" w:rsidR="000D2AA3" w:rsidRDefault="00000000">
            <w:pPr>
              <w:spacing w:line="276" w:lineRule="auto"/>
              <w:ind w:firstLine="0"/>
              <w:jc w:val="center"/>
            </w:pPr>
            <w:r>
              <w:rPr>
                <w:rFonts w:eastAsia="宋体"/>
                <w:sz w:val="19"/>
              </w:rPr>
              <w:lastRenderedPageBreak/>
              <w:t>9</w:t>
            </w:r>
          </w:p>
        </w:tc>
        <w:tc>
          <w:tcPr>
            <w:tcW w:w="2107" w:type="dxa"/>
            <w:tcMar>
              <w:top w:w="80" w:type="dxa"/>
              <w:left w:w="100" w:type="dxa"/>
              <w:bottom w:w="80" w:type="dxa"/>
              <w:right w:w="100" w:type="dxa"/>
            </w:tcMar>
            <w:vAlign w:val="center"/>
          </w:tcPr>
          <w:p w14:paraId="44A953DF" w14:textId="77777777" w:rsidR="000D2AA3" w:rsidRDefault="00000000">
            <w:pPr>
              <w:spacing w:line="276" w:lineRule="auto"/>
              <w:ind w:firstLine="0"/>
              <w:jc w:val="left"/>
            </w:pPr>
            <w:proofErr w:type="spellStart"/>
            <w:r>
              <w:rPr>
                <w:rFonts w:eastAsia="宋体"/>
                <w:sz w:val="19"/>
              </w:rPr>
              <w:t>frame_id</w:t>
            </w:r>
            <w:proofErr w:type="spellEnd"/>
            <w:r>
              <w:rPr>
                <w:rFonts w:eastAsia="宋体"/>
                <w:sz w:val="19"/>
              </w:rPr>
              <w:t>/</w:t>
            </w:r>
            <w:proofErr w:type="spellStart"/>
            <w:r>
              <w:rPr>
                <w:rFonts w:eastAsia="宋体"/>
                <w:sz w:val="19"/>
              </w:rPr>
              <w:t>同帧</w:t>
            </w:r>
            <w:proofErr w:type="spellEnd"/>
          </w:p>
        </w:tc>
        <w:tc>
          <w:tcPr>
            <w:tcW w:w="5414" w:type="dxa"/>
            <w:tcMar>
              <w:top w:w="80" w:type="dxa"/>
              <w:left w:w="100" w:type="dxa"/>
              <w:bottom w:w="80" w:type="dxa"/>
              <w:right w:w="100" w:type="dxa"/>
            </w:tcMar>
            <w:vAlign w:val="center"/>
          </w:tcPr>
          <w:p w14:paraId="2F03669B" w14:textId="77777777" w:rsidR="000D2AA3" w:rsidRDefault="00000000">
            <w:pPr>
              <w:spacing w:line="276" w:lineRule="auto"/>
              <w:ind w:firstLine="0"/>
              <w:jc w:val="left"/>
              <w:rPr>
                <w:lang w:eastAsia="zh-CN"/>
              </w:rPr>
            </w:pPr>
            <w:r>
              <w:rPr>
                <w:rFonts w:eastAsia="宋体"/>
                <w:sz w:val="19"/>
                <w:lang w:eastAsia="zh-CN"/>
              </w:rPr>
              <w:t>AFSIM</w:t>
            </w:r>
            <w:r>
              <w:rPr>
                <w:rFonts w:eastAsia="宋体"/>
                <w:sz w:val="19"/>
                <w:lang w:eastAsia="zh-CN"/>
              </w:rPr>
              <w:t>仿真步长标识；干扰状态必须在链路计算前于同一</w:t>
            </w:r>
            <w:proofErr w:type="spellStart"/>
            <w:r>
              <w:rPr>
                <w:rFonts w:eastAsia="宋体"/>
                <w:sz w:val="19"/>
                <w:lang w:eastAsia="zh-CN"/>
              </w:rPr>
              <w:t>frame_id</w:t>
            </w:r>
            <w:proofErr w:type="spellEnd"/>
            <w:r>
              <w:rPr>
                <w:rFonts w:eastAsia="宋体"/>
                <w:sz w:val="19"/>
                <w:lang w:eastAsia="zh-CN"/>
              </w:rPr>
              <w:t>内生效。</w:t>
            </w:r>
          </w:p>
        </w:tc>
      </w:tr>
      <w:tr w:rsidR="000D2AA3" w14:paraId="42F09A60" w14:textId="77777777">
        <w:trPr>
          <w:cantSplit/>
          <w:jc w:val="center"/>
        </w:trPr>
        <w:tc>
          <w:tcPr>
            <w:tcW w:w="670" w:type="dxa"/>
            <w:tcMar>
              <w:top w:w="80" w:type="dxa"/>
              <w:left w:w="100" w:type="dxa"/>
              <w:bottom w:w="80" w:type="dxa"/>
              <w:right w:w="100" w:type="dxa"/>
            </w:tcMar>
            <w:vAlign w:val="center"/>
          </w:tcPr>
          <w:p w14:paraId="588938B1" w14:textId="77777777" w:rsidR="000D2AA3" w:rsidRDefault="00000000">
            <w:pPr>
              <w:spacing w:line="276" w:lineRule="auto"/>
              <w:ind w:firstLine="0"/>
              <w:jc w:val="center"/>
            </w:pPr>
            <w:r>
              <w:rPr>
                <w:rFonts w:eastAsia="宋体"/>
                <w:sz w:val="19"/>
              </w:rPr>
              <w:t>10</w:t>
            </w:r>
          </w:p>
        </w:tc>
        <w:tc>
          <w:tcPr>
            <w:tcW w:w="2107" w:type="dxa"/>
            <w:tcMar>
              <w:top w:w="80" w:type="dxa"/>
              <w:left w:w="100" w:type="dxa"/>
              <w:bottom w:w="80" w:type="dxa"/>
              <w:right w:w="100" w:type="dxa"/>
            </w:tcMar>
            <w:vAlign w:val="center"/>
          </w:tcPr>
          <w:p w14:paraId="2350B8AB" w14:textId="77777777" w:rsidR="000D2AA3" w:rsidRDefault="00000000">
            <w:pPr>
              <w:spacing w:line="276" w:lineRule="auto"/>
              <w:ind w:firstLine="0"/>
              <w:jc w:val="left"/>
            </w:pPr>
            <w:proofErr w:type="spellStart"/>
            <w:r>
              <w:rPr>
                <w:rFonts w:eastAsia="宋体"/>
                <w:sz w:val="19"/>
              </w:rPr>
              <w:t>前向链路</w:t>
            </w:r>
            <w:proofErr w:type="spellEnd"/>
          </w:p>
        </w:tc>
        <w:tc>
          <w:tcPr>
            <w:tcW w:w="5414" w:type="dxa"/>
            <w:tcMar>
              <w:top w:w="80" w:type="dxa"/>
              <w:left w:w="100" w:type="dxa"/>
              <w:bottom w:w="80" w:type="dxa"/>
              <w:right w:w="100" w:type="dxa"/>
            </w:tcMar>
            <w:vAlign w:val="center"/>
          </w:tcPr>
          <w:p w14:paraId="6AC92DD8" w14:textId="77777777" w:rsidR="000D2AA3" w:rsidRDefault="00000000">
            <w:pPr>
              <w:spacing w:line="276" w:lineRule="auto"/>
              <w:ind w:firstLine="0"/>
              <w:jc w:val="left"/>
              <w:rPr>
                <w:lang w:eastAsia="zh-CN"/>
              </w:rPr>
            </w:pPr>
            <w:r>
              <w:rPr>
                <w:rFonts w:eastAsia="宋体"/>
                <w:sz w:val="19"/>
                <w:lang w:eastAsia="zh-CN"/>
              </w:rPr>
              <w:t>指挥控制节点向无人集群下发指令的通信方向。</w:t>
            </w:r>
          </w:p>
        </w:tc>
      </w:tr>
      <w:tr w:rsidR="000D2AA3" w14:paraId="6C9784D7" w14:textId="77777777">
        <w:trPr>
          <w:cantSplit/>
          <w:jc w:val="center"/>
        </w:trPr>
        <w:tc>
          <w:tcPr>
            <w:tcW w:w="670" w:type="dxa"/>
            <w:tcMar>
              <w:top w:w="80" w:type="dxa"/>
              <w:left w:w="100" w:type="dxa"/>
              <w:bottom w:w="80" w:type="dxa"/>
              <w:right w:w="100" w:type="dxa"/>
            </w:tcMar>
            <w:vAlign w:val="center"/>
          </w:tcPr>
          <w:p w14:paraId="235F25BA" w14:textId="77777777" w:rsidR="000D2AA3" w:rsidRDefault="00000000">
            <w:pPr>
              <w:spacing w:line="276" w:lineRule="auto"/>
              <w:ind w:firstLine="0"/>
              <w:jc w:val="center"/>
            </w:pPr>
            <w:r>
              <w:rPr>
                <w:rFonts w:eastAsia="宋体"/>
                <w:sz w:val="19"/>
              </w:rPr>
              <w:t>11</w:t>
            </w:r>
          </w:p>
        </w:tc>
        <w:tc>
          <w:tcPr>
            <w:tcW w:w="2107" w:type="dxa"/>
            <w:tcMar>
              <w:top w:w="80" w:type="dxa"/>
              <w:left w:w="100" w:type="dxa"/>
              <w:bottom w:w="80" w:type="dxa"/>
              <w:right w:w="100" w:type="dxa"/>
            </w:tcMar>
            <w:vAlign w:val="center"/>
          </w:tcPr>
          <w:p w14:paraId="143703AD" w14:textId="77777777" w:rsidR="000D2AA3" w:rsidRDefault="00000000">
            <w:pPr>
              <w:spacing w:line="276" w:lineRule="auto"/>
              <w:ind w:firstLine="0"/>
              <w:jc w:val="left"/>
            </w:pPr>
            <w:proofErr w:type="spellStart"/>
            <w:r>
              <w:rPr>
                <w:rFonts w:eastAsia="宋体"/>
                <w:sz w:val="19"/>
              </w:rPr>
              <w:t>返向链路</w:t>
            </w:r>
            <w:proofErr w:type="spellEnd"/>
          </w:p>
        </w:tc>
        <w:tc>
          <w:tcPr>
            <w:tcW w:w="5414" w:type="dxa"/>
            <w:tcMar>
              <w:top w:w="80" w:type="dxa"/>
              <w:left w:w="100" w:type="dxa"/>
              <w:bottom w:w="80" w:type="dxa"/>
              <w:right w:w="100" w:type="dxa"/>
            </w:tcMar>
            <w:vAlign w:val="center"/>
          </w:tcPr>
          <w:p w14:paraId="1D94B2AE" w14:textId="77777777" w:rsidR="000D2AA3" w:rsidRDefault="00000000">
            <w:pPr>
              <w:spacing w:line="276" w:lineRule="auto"/>
              <w:ind w:firstLine="0"/>
              <w:jc w:val="left"/>
              <w:rPr>
                <w:lang w:eastAsia="zh-CN"/>
              </w:rPr>
            </w:pPr>
            <w:r>
              <w:rPr>
                <w:rFonts w:eastAsia="宋体"/>
                <w:sz w:val="19"/>
                <w:lang w:eastAsia="zh-CN"/>
              </w:rPr>
              <w:t>无人集群向指挥控制节点回传探测或状态数据的通信方向。</w:t>
            </w:r>
          </w:p>
        </w:tc>
      </w:tr>
      <w:tr w:rsidR="000D2AA3" w14:paraId="0996D68A" w14:textId="77777777">
        <w:trPr>
          <w:cantSplit/>
          <w:jc w:val="center"/>
        </w:trPr>
        <w:tc>
          <w:tcPr>
            <w:tcW w:w="670" w:type="dxa"/>
            <w:tcMar>
              <w:top w:w="80" w:type="dxa"/>
              <w:left w:w="100" w:type="dxa"/>
              <w:bottom w:w="80" w:type="dxa"/>
              <w:right w:w="100" w:type="dxa"/>
            </w:tcMar>
            <w:vAlign w:val="center"/>
          </w:tcPr>
          <w:p w14:paraId="0BD01ED3" w14:textId="77777777" w:rsidR="000D2AA3" w:rsidRDefault="00000000">
            <w:pPr>
              <w:spacing w:line="276" w:lineRule="auto"/>
              <w:ind w:firstLine="0"/>
              <w:jc w:val="center"/>
            </w:pPr>
            <w:r>
              <w:rPr>
                <w:rFonts w:eastAsia="宋体"/>
                <w:sz w:val="19"/>
              </w:rPr>
              <w:t>12</w:t>
            </w:r>
          </w:p>
        </w:tc>
        <w:tc>
          <w:tcPr>
            <w:tcW w:w="2107" w:type="dxa"/>
            <w:tcMar>
              <w:top w:w="80" w:type="dxa"/>
              <w:left w:w="100" w:type="dxa"/>
              <w:bottom w:w="80" w:type="dxa"/>
              <w:right w:w="100" w:type="dxa"/>
            </w:tcMar>
            <w:vAlign w:val="center"/>
          </w:tcPr>
          <w:p w14:paraId="4A3B3BB9" w14:textId="77777777" w:rsidR="000D2AA3" w:rsidRDefault="00000000">
            <w:pPr>
              <w:spacing w:line="276" w:lineRule="auto"/>
              <w:ind w:firstLine="0"/>
              <w:jc w:val="left"/>
            </w:pPr>
            <w:proofErr w:type="spellStart"/>
            <w:r>
              <w:rPr>
                <w:rFonts w:eastAsia="宋体"/>
                <w:sz w:val="19"/>
              </w:rPr>
              <w:t>链路劣化</w:t>
            </w:r>
            <w:proofErr w:type="spellEnd"/>
          </w:p>
        </w:tc>
        <w:tc>
          <w:tcPr>
            <w:tcW w:w="5414" w:type="dxa"/>
            <w:tcMar>
              <w:top w:w="80" w:type="dxa"/>
              <w:left w:w="100" w:type="dxa"/>
              <w:bottom w:w="80" w:type="dxa"/>
              <w:right w:w="100" w:type="dxa"/>
            </w:tcMar>
            <w:vAlign w:val="center"/>
          </w:tcPr>
          <w:p w14:paraId="5D6F1573" w14:textId="77777777" w:rsidR="000D2AA3" w:rsidRDefault="00000000">
            <w:pPr>
              <w:spacing w:line="276" w:lineRule="auto"/>
              <w:ind w:firstLine="0"/>
              <w:jc w:val="left"/>
            </w:pPr>
            <w:proofErr w:type="spellStart"/>
            <w:r>
              <w:rPr>
                <w:rFonts w:eastAsia="宋体"/>
                <w:sz w:val="19"/>
              </w:rPr>
              <w:t>链路仍可用但</w:t>
            </w:r>
            <w:r>
              <w:rPr>
                <w:rFonts w:eastAsia="宋体"/>
                <w:sz w:val="19"/>
              </w:rPr>
              <w:t>SNR</w:t>
            </w:r>
            <w:r>
              <w:rPr>
                <w:rFonts w:eastAsia="宋体"/>
                <w:sz w:val="19"/>
              </w:rPr>
              <w:t>或</w:t>
            </w:r>
            <w:r>
              <w:rPr>
                <w:rFonts w:eastAsia="宋体"/>
                <w:sz w:val="19"/>
              </w:rPr>
              <w:t>BER</w:t>
            </w:r>
            <w:r>
              <w:rPr>
                <w:rFonts w:eastAsia="宋体"/>
                <w:sz w:val="19"/>
              </w:rPr>
              <w:t>达到告警区间的</w:t>
            </w:r>
            <w:r>
              <w:rPr>
                <w:rFonts w:eastAsia="宋体"/>
                <w:sz w:val="19"/>
              </w:rPr>
              <w:t>DEGRADED</w:t>
            </w:r>
            <w:r>
              <w:rPr>
                <w:rFonts w:eastAsia="宋体"/>
                <w:sz w:val="19"/>
              </w:rPr>
              <w:t>状态</w:t>
            </w:r>
            <w:proofErr w:type="spellEnd"/>
            <w:r>
              <w:rPr>
                <w:rFonts w:eastAsia="宋体"/>
                <w:sz w:val="19"/>
              </w:rPr>
              <w:t>。</w:t>
            </w:r>
          </w:p>
        </w:tc>
      </w:tr>
      <w:tr w:rsidR="000D2AA3" w14:paraId="12423AD5" w14:textId="77777777">
        <w:trPr>
          <w:cantSplit/>
          <w:jc w:val="center"/>
        </w:trPr>
        <w:tc>
          <w:tcPr>
            <w:tcW w:w="670" w:type="dxa"/>
            <w:tcMar>
              <w:top w:w="80" w:type="dxa"/>
              <w:left w:w="100" w:type="dxa"/>
              <w:bottom w:w="80" w:type="dxa"/>
              <w:right w:w="100" w:type="dxa"/>
            </w:tcMar>
            <w:vAlign w:val="center"/>
          </w:tcPr>
          <w:p w14:paraId="7AB125F9" w14:textId="77777777" w:rsidR="000D2AA3" w:rsidRDefault="00000000">
            <w:pPr>
              <w:spacing w:line="276" w:lineRule="auto"/>
              <w:ind w:firstLine="0"/>
              <w:jc w:val="center"/>
            </w:pPr>
            <w:r>
              <w:rPr>
                <w:rFonts w:eastAsia="宋体"/>
                <w:sz w:val="19"/>
              </w:rPr>
              <w:t>13</w:t>
            </w:r>
          </w:p>
        </w:tc>
        <w:tc>
          <w:tcPr>
            <w:tcW w:w="2107" w:type="dxa"/>
            <w:tcMar>
              <w:top w:w="80" w:type="dxa"/>
              <w:left w:w="100" w:type="dxa"/>
              <w:bottom w:w="80" w:type="dxa"/>
              <w:right w:w="100" w:type="dxa"/>
            </w:tcMar>
            <w:vAlign w:val="center"/>
          </w:tcPr>
          <w:p w14:paraId="790ACA59" w14:textId="77777777" w:rsidR="000D2AA3" w:rsidRDefault="00000000">
            <w:pPr>
              <w:spacing w:line="276" w:lineRule="auto"/>
              <w:ind w:firstLine="0"/>
              <w:jc w:val="left"/>
            </w:pPr>
            <w:proofErr w:type="spellStart"/>
            <w:r>
              <w:rPr>
                <w:rFonts w:eastAsia="宋体"/>
                <w:sz w:val="19"/>
              </w:rPr>
              <w:t>切换滞回</w:t>
            </w:r>
            <w:proofErr w:type="spellEnd"/>
          </w:p>
        </w:tc>
        <w:tc>
          <w:tcPr>
            <w:tcW w:w="5414" w:type="dxa"/>
            <w:tcMar>
              <w:top w:w="80" w:type="dxa"/>
              <w:left w:w="100" w:type="dxa"/>
              <w:bottom w:w="80" w:type="dxa"/>
              <w:right w:w="100" w:type="dxa"/>
            </w:tcMar>
            <w:vAlign w:val="center"/>
          </w:tcPr>
          <w:p w14:paraId="2E01B324" w14:textId="77777777" w:rsidR="000D2AA3" w:rsidRDefault="00000000">
            <w:pPr>
              <w:spacing w:line="276" w:lineRule="auto"/>
              <w:ind w:firstLine="0"/>
              <w:jc w:val="left"/>
              <w:rPr>
                <w:lang w:eastAsia="zh-CN"/>
              </w:rPr>
            </w:pPr>
            <w:r>
              <w:rPr>
                <w:rFonts w:eastAsia="宋体"/>
                <w:sz w:val="19"/>
                <w:lang w:eastAsia="zh-CN"/>
              </w:rPr>
              <w:t>防止指标在阈值附近抖动造成频繁切换的保持条件。</w:t>
            </w:r>
          </w:p>
        </w:tc>
      </w:tr>
      <w:tr w:rsidR="000D2AA3" w14:paraId="18746DF2" w14:textId="77777777">
        <w:trPr>
          <w:cantSplit/>
          <w:jc w:val="center"/>
        </w:trPr>
        <w:tc>
          <w:tcPr>
            <w:tcW w:w="670" w:type="dxa"/>
            <w:tcMar>
              <w:top w:w="80" w:type="dxa"/>
              <w:left w:w="100" w:type="dxa"/>
              <w:bottom w:w="80" w:type="dxa"/>
              <w:right w:w="100" w:type="dxa"/>
            </w:tcMar>
            <w:vAlign w:val="center"/>
          </w:tcPr>
          <w:p w14:paraId="11D7AD30" w14:textId="77777777" w:rsidR="000D2AA3" w:rsidRDefault="00000000">
            <w:pPr>
              <w:spacing w:line="276" w:lineRule="auto"/>
              <w:ind w:firstLine="0"/>
              <w:jc w:val="center"/>
            </w:pPr>
            <w:r>
              <w:rPr>
                <w:rFonts w:eastAsia="宋体"/>
                <w:sz w:val="19"/>
              </w:rPr>
              <w:t>14</w:t>
            </w:r>
          </w:p>
        </w:tc>
        <w:tc>
          <w:tcPr>
            <w:tcW w:w="2107" w:type="dxa"/>
            <w:tcMar>
              <w:top w:w="80" w:type="dxa"/>
              <w:left w:w="100" w:type="dxa"/>
              <w:bottom w:w="80" w:type="dxa"/>
              <w:right w:w="100" w:type="dxa"/>
            </w:tcMar>
            <w:vAlign w:val="center"/>
          </w:tcPr>
          <w:p w14:paraId="1A1BB992" w14:textId="77777777" w:rsidR="000D2AA3" w:rsidRDefault="00000000">
            <w:pPr>
              <w:spacing w:line="276" w:lineRule="auto"/>
              <w:ind w:firstLine="0"/>
              <w:jc w:val="left"/>
            </w:pPr>
            <w:proofErr w:type="spellStart"/>
            <w:r>
              <w:rPr>
                <w:rFonts w:eastAsia="宋体"/>
                <w:sz w:val="19"/>
              </w:rPr>
              <w:t>原始事实记录</w:t>
            </w:r>
            <w:proofErr w:type="spellEnd"/>
          </w:p>
        </w:tc>
        <w:tc>
          <w:tcPr>
            <w:tcW w:w="5414" w:type="dxa"/>
            <w:tcMar>
              <w:top w:w="80" w:type="dxa"/>
              <w:left w:w="100" w:type="dxa"/>
              <w:bottom w:w="80" w:type="dxa"/>
              <w:right w:w="100" w:type="dxa"/>
            </w:tcMar>
            <w:vAlign w:val="center"/>
          </w:tcPr>
          <w:p w14:paraId="34AAD32E" w14:textId="77777777" w:rsidR="000D2AA3" w:rsidRDefault="00000000">
            <w:pPr>
              <w:spacing w:line="276" w:lineRule="auto"/>
              <w:ind w:firstLine="0"/>
              <w:jc w:val="left"/>
              <w:rPr>
                <w:lang w:eastAsia="zh-CN"/>
              </w:rPr>
            </w:pPr>
            <w:r>
              <w:rPr>
                <w:rFonts w:eastAsia="宋体"/>
                <w:sz w:val="19"/>
                <w:lang w:eastAsia="zh-CN"/>
              </w:rPr>
              <w:t>AFSIM</w:t>
            </w:r>
            <w:r>
              <w:rPr>
                <w:rFonts w:eastAsia="宋体"/>
                <w:sz w:val="19"/>
                <w:lang w:eastAsia="zh-CN"/>
              </w:rPr>
              <w:t>及插件输出的</w:t>
            </w:r>
            <w:r>
              <w:rPr>
                <w:rFonts w:eastAsia="宋体"/>
                <w:sz w:val="19"/>
                <w:lang w:eastAsia="zh-CN"/>
              </w:rPr>
              <w:t>CSV</w:t>
            </w:r>
            <w:r>
              <w:rPr>
                <w:rFonts w:eastAsia="宋体"/>
                <w:sz w:val="19"/>
                <w:lang w:eastAsia="zh-CN"/>
              </w:rPr>
              <w:t>时序数据，不允许由统计或报表过程覆盖。</w:t>
            </w:r>
          </w:p>
        </w:tc>
      </w:tr>
      <w:tr w:rsidR="000D2AA3" w14:paraId="02B52B25" w14:textId="77777777">
        <w:trPr>
          <w:cantSplit/>
          <w:jc w:val="center"/>
        </w:trPr>
        <w:tc>
          <w:tcPr>
            <w:tcW w:w="670" w:type="dxa"/>
            <w:tcMar>
              <w:top w:w="80" w:type="dxa"/>
              <w:left w:w="100" w:type="dxa"/>
              <w:bottom w:w="80" w:type="dxa"/>
              <w:right w:w="100" w:type="dxa"/>
            </w:tcMar>
            <w:vAlign w:val="center"/>
          </w:tcPr>
          <w:p w14:paraId="45AA9569" w14:textId="77777777" w:rsidR="000D2AA3" w:rsidRDefault="00000000">
            <w:pPr>
              <w:spacing w:line="276" w:lineRule="auto"/>
              <w:ind w:firstLine="0"/>
              <w:jc w:val="center"/>
            </w:pPr>
            <w:r>
              <w:rPr>
                <w:rFonts w:eastAsia="宋体"/>
                <w:sz w:val="19"/>
              </w:rPr>
              <w:t>15</w:t>
            </w:r>
          </w:p>
        </w:tc>
        <w:tc>
          <w:tcPr>
            <w:tcW w:w="2107" w:type="dxa"/>
            <w:tcMar>
              <w:top w:w="80" w:type="dxa"/>
              <w:left w:w="100" w:type="dxa"/>
              <w:bottom w:w="80" w:type="dxa"/>
              <w:right w:w="100" w:type="dxa"/>
            </w:tcMar>
            <w:vAlign w:val="center"/>
          </w:tcPr>
          <w:p w14:paraId="3C32B556" w14:textId="77777777" w:rsidR="000D2AA3" w:rsidRDefault="00000000">
            <w:pPr>
              <w:spacing w:line="276" w:lineRule="auto"/>
              <w:ind w:firstLine="0"/>
              <w:jc w:val="left"/>
            </w:pPr>
            <w:proofErr w:type="spellStart"/>
            <w:r>
              <w:rPr>
                <w:rFonts w:eastAsia="宋体"/>
                <w:sz w:val="19"/>
              </w:rPr>
              <w:t>本机</w:t>
            </w:r>
            <w:r>
              <w:rPr>
                <w:rFonts w:eastAsia="宋体"/>
                <w:sz w:val="19"/>
              </w:rPr>
              <w:t>WebSocket</w:t>
            </w:r>
            <w:proofErr w:type="spellEnd"/>
          </w:p>
        </w:tc>
        <w:tc>
          <w:tcPr>
            <w:tcW w:w="5414" w:type="dxa"/>
            <w:tcMar>
              <w:top w:w="80" w:type="dxa"/>
              <w:left w:w="100" w:type="dxa"/>
              <w:bottom w:w="80" w:type="dxa"/>
              <w:right w:w="100" w:type="dxa"/>
            </w:tcMar>
            <w:vAlign w:val="center"/>
          </w:tcPr>
          <w:p w14:paraId="00637611" w14:textId="77777777" w:rsidR="000D2AA3" w:rsidRDefault="00000000">
            <w:pPr>
              <w:spacing w:line="276" w:lineRule="auto"/>
              <w:ind w:firstLine="0"/>
              <w:jc w:val="left"/>
              <w:rPr>
                <w:lang w:eastAsia="zh-CN"/>
              </w:rPr>
            </w:pPr>
            <w:r>
              <w:rPr>
                <w:rFonts w:eastAsia="宋体"/>
                <w:sz w:val="19"/>
                <w:lang w:eastAsia="zh-CN"/>
              </w:rPr>
              <w:t>仅绑定</w:t>
            </w:r>
            <w:r>
              <w:rPr>
                <w:rFonts w:eastAsia="宋体"/>
                <w:sz w:val="19"/>
                <w:lang w:eastAsia="zh-CN"/>
              </w:rPr>
              <w:t>127.0.0.1</w:t>
            </w:r>
            <w:r>
              <w:rPr>
                <w:rFonts w:eastAsia="宋体"/>
                <w:sz w:val="19"/>
                <w:lang w:eastAsia="zh-CN"/>
              </w:rPr>
              <w:t>，用于离线工作站内部的实时事件推送。</w:t>
            </w:r>
          </w:p>
        </w:tc>
      </w:tr>
    </w:tbl>
    <w:p w14:paraId="7B44CA0F" w14:textId="77777777" w:rsidR="000D2AA3" w:rsidRDefault="000D2AA3">
      <w:pPr>
        <w:pStyle w:val="BodyNoIndent"/>
        <w:spacing w:after="40"/>
        <w:rPr>
          <w:lang w:eastAsia="zh-CN"/>
        </w:rPr>
      </w:pPr>
    </w:p>
    <w:sectPr w:rsidR="000D2AA3">
      <w:headerReference w:type="default" r:id="rId118"/>
      <w:footerReference w:type="default" r:id="rId119"/>
      <w:pgSz w:w="11906" w:h="16838"/>
      <w:pgMar w:top="1440" w:right="1800" w:bottom="1440" w:left="180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0941A" w14:textId="77777777" w:rsidR="009872B9" w:rsidRDefault="009872B9">
      <w:pPr>
        <w:spacing w:line="240" w:lineRule="auto"/>
      </w:pPr>
      <w:r>
        <w:separator/>
      </w:r>
    </w:p>
  </w:endnote>
  <w:endnote w:type="continuationSeparator" w:id="0">
    <w:p w14:paraId="746819E8" w14:textId="77777777" w:rsidR="009872B9" w:rsidRDefault="009872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_GB2312">
    <w:altName w:val="仿宋"/>
    <w:charset w:val="00"/>
    <w:family w:val="auto"/>
    <w:pitch w:val="default"/>
    <w:embedRegular r:id="rId1" w:fontKey="{B7395B86-BE35-4043-BDD8-700F136DB10D}"/>
    <w:embedBold r:id="rId2" w:fontKey="{7066811D-8B88-4F9B-AF99-6FC7BEB2C365}"/>
    <w:embedItalic r:id="rId3" w:fontKey="{82A41690-59DD-4F35-A829-C0287793D417}"/>
    <w:embedBoldItalic r:id="rId4" w:fontKey="{B1C7E183-44DF-4890-BDEB-0CDD6A992046}"/>
  </w:font>
  <w:font w:name="Calibri">
    <w:panose1 w:val="020F0502020204030204"/>
    <w:charset w:val="00"/>
    <w:family w:val="swiss"/>
    <w:pitch w:val="variable"/>
    <w:sig w:usb0="E4002EFF" w:usb1="C200247B" w:usb2="00000009" w:usb3="00000000" w:csb0="000001FF" w:csb1="00000000"/>
    <w:embedRegular r:id="rId5" w:fontKey="{AD5909AB-DE5E-4405-B4B2-13BCBD3E78A8}"/>
    <w:embedBold r:id="rId6" w:fontKey="{2DEA0FA2-D636-48F8-B00E-07E134588476}"/>
    <w:embedItalic r:id="rId7" w:fontKey="{0E3D4705-3716-4092-9D8D-50BFFD7C2484}"/>
    <w:embedBoldItalic r:id="rId8" w:fontKey="{20911A5C-17D9-4A3A-A3E7-78A20B50BC81}"/>
  </w:font>
  <w:font w:name="MS Gothic">
    <w:altName w:val="ＭＳ ゴシック"/>
    <w:panose1 w:val="020B0609070205080204"/>
    <w:charset w:val="80"/>
    <w:family w:val="modern"/>
    <w:pitch w:val="fixed"/>
    <w:sig w:usb0="E00002FF" w:usb1="6AC7FDFB" w:usb2="08000012" w:usb3="00000000" w:csb0="0002009F" w:csb1="00000000"/>
    <w:embedBold r:id="rId9" w:subsetted="1" w:fontKey="{44799DE0-9DEB-4F95-AAFC-38511FB61235}"/>
    <w:embedBoldItalic r:id="rId10" w:subsetted="1" w:fontKey="{15712989-1C68-4441-93CF-4DC71EEFB892}"/>
  </w:font>
  <w:font w:name="Courier">
    <w:panose1 w:val="02070409020205020404"/>
    <w:charset w:val="00"/>
    <w:family w:val="auto"/>
    <w:notTrueType/>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embedRegular r:id="rId11" w:subsetted="1" w:fontKey="{25DFC776-05FA-4618-BC36-464C37BFB7EB}"/>
    <w:embedBold r:id="rId12" w:subsetted="1" w:fontKey="{FAE08853-B845-488D-AD54-DD4310A50106}"/>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embedRegular r:id="rId13" w:fontKey="{B99D8286-BEBC-4529-9A0C-33B638497EEA}"/>
  </w:font>
  <w:font w:name="unset">
    <w:altName w:val="Segoe Print"/>
    <w:charset w:val="00"/>
    <w:family w:val="auto"/>
    <w:pitch w:val="default"/>
    <w:embedRegular r:id="rId14" w:subsetted="1" w:fontKey="{6B292E33-63A4-4F69-995E-51188D5A9E46}"/>
    <w:embedBold r:id="rId15" w:subsetted="1" w:fontKey="{0ADF0A65-3ABA-43DE-BAFA-9DE4CB334325}"/>
  </w:font>
  <w:font w:name="方正仿宋_GB2312">
    <w:charset w:val="86"/>
    <w:family w:val="auto"/>
    <w:pitch w:val="default"/>
    <w:sig w:usb0="A00002BF" w:usb1="184F6CFA" w:usb2="00000012" w:usb3="00000000" w:csb0="00040001" w:csb1="00000000"/>
    <w:embedRegular r:id="rId16" w:subsetted="1" w:fontKey="{5C89309D-0E74-4E9B-B9EB-5BA20489CC14}"/>
  </w:font>
  <w:font w:name="等线">
    <w:altName w:val="DengXian"/>
    <w:panose1 w:val="02010600030101010101"/>
    <w:charset w:val="86"/>
    <w:family w:val="auto"/>
    <w:pitch w:val="variable"/>
    <w:sig w:usb0="A00002BF" w:usb1="38CF7CFA" w:usb2="00000016" w:usb3="00000000" w:csb0="0004000F" w:csb1="00000000"/>
    <w:embedRegular r:id="rId17" w:subsetted="1" w:fontKey="{C989B966-5C53-4687-A248-632A7BF070DB}"/>
  </w:font>
  <w:font w:name="Segoe UI">
    <w:panose1 w:val="020B0502040204020203"/>
    <w:charset w:val="00"/>
    <w:family w:val="swiss"/>
    <w:pitch w:val="variable"/>
    <w:sig w:usb0="E4002EFF" w:usb1="C000E47F" w:usb2="00000009" w:usb3="00000000" w:csb0="000001FF" w:csb1="00000000"/>
    <w:embedRegular r:id="rId18" w:subsetted="1" w:fontKey="{28D7C983-7C65-45DC-932F-C4D0722D480D}"/>
  </w:font>
  <w:font w:name="Aptos">
    <w:charset w:val="00"/>
    <w:family w:val="swiss"/>
    <w:pitch w:val="variable"/>
    <w:sig w:usb0="20000287" w:usb1="00000003" w:usb2="00000000" w:usb3="00000000" w:csb0="0000019F" w:csb1="00000000"/>
    <w:embedRegular r:id="rId19" w:fontKey="{5B6A1411-ED8C-4203-A4B3-163A4C27DC1B}"/>
    <w:embedBold r:id="rId20" w:fontKey="{A75B6F01-9170-4E73-8F04-8FFEE33780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EB7C" w14:textId="77777777" w:rsidR="000D2AA3" w:rsidRDefault="00000000">
    <w:pPr>
      <w:pStyle w:val="ab"/>
      <w:jc w:val="center"/>
    </w:pPr>
    <w:r>
      <w:rPr>
        <w:rFonts w:eastAsia="宋体"/>
        <w:sz w:val="18"/>
      </w:rPr>
      <w:fldChar w:fldCharType="begin"/>
    </w:r>
    <w:r>
      <w:rPr>
        <w:rFonts w:eastAsia="宋体"/>
        <w:sz w:val="18"/>
      </w:rPr>
      <w:instrText>PAGE \* ROMAN</w:instrText>
    </w:r>
    <w:r>
      <w:rPr>
        <w:rFonts w:eastAsia="宋体"/>
        <w:sz w:val="18"/>
      </w:rPr>
      <w:fldChar w:fldCharType="separate"/>
    </w:r>
    <w:r>
      <w:rPr>
        <w:rFonts w:eastAsia="宋体"/>
        <w:sz w:val="18"/>
      </w:rPr>
      <w:t>II</w:t>
    </w:r>
    <w:r>
      <w:rPr>
        <w:rFonts w:eastAsia="宋体"/>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81295" w14:textId="77777777" w:rsidR="000D2AA3" w:rsidRDefault="00000000">
    <w:pPr>
      <w:pStyle w:val="ab"/>
      <w:jc w:val="center"/>
    </w:pPr>
    <w:r>
      <w:rPr>
        <w:rFonts w:eastAsia="宋体"/>
        <w:sz w:val="18"/>
      </w:rPr>
      <w:fldChar w:fldCharType="begin"/>
    </w:r>
    <w:r>
      <w:rPr>
        <w:rFonts w:eastAsia="宋体"/>
        <w:sz w:val="18"/>
      </w:rPr>
      <w:instrText>PAGE \* Arabic</w:instrText>
    </w:r>
    <w:r>
      <w:rPr>
        <w:rFonts w:eastAsia="宋体"/>
        <w:sz w:val="18"/>
      </w:rPr>
      <w:fldChar w:fldCharType="separate"/>
    </w:r>
    <w:r>
      <w:rPr>
        <w:rFonts w:eastAsia="宋体"/>
        <w:sz w:val="18"/>
      </w:rPr>
      <w:t>28</w:t>
    </w:r>
    <w:r>
      <w:rPr>
        <w:rFonts w:eastAsia="宋体"/>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3A57" w14:textId="77777777" w:rsidR="000D2AA3" w:rsidRDefault="00000000">
    <w:pPr>
      <w:pStyle w:val="ab"/>
      <w:jc w:val="center"/>
    </w:pPr>
    <w:r>
      <w:rPr>
        <w:rFonts w:eastAsia="宋体"/>
        <w:sz w:val="18"/>
      </w:rPr>
      <w:fldChar w:fldCharType="begin"/>
    </w:r>
    <w:r>
      <w:rPr>
        <w:rFonts w:eastAsia="宋体"/>
        <w:sz w:val="18"/>
      </w:rPr>
      <w:instrText>PAGE \* Arabic</w:instrText>
    </w:r>
    <w:r>
      <w:rPr>
        <w:rFonts w:eastAsia="宋体"/>
        <w:sz w:val="18"/>
      </w:rPr>
      <w:fldChar w:fldCharType="separate"/>
    </w:r>
    <w:r>
      <w:rPr>
        <w:rFonts w:eastAsia="宋体"/>
        <w:sz w:val="18"/>
      </w:rPr>
      <w:t>28</w:t>
    </w:r>
    <w:r>
      <w:rPr>
        <w:rFonts w:eastAsia="宋体"/>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77DFF" w14:textId="77777777" w:rsidR="009872B9" w:rsidRDefault="009872B9">
      <w:r>
        <w:separator/>
      </w:r>
    </w:p>
  </w:footnote>
  <w:footnote w:type="continuationSeparator" w:id="0">
    <w:p w14:paraId="6240BB26" w14:textId="77777777" w:rsidR="009872B9" w:rsidRDefault="009872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A410E" w14:textId="77777777" w:rsidR="000D2AA3" w:rsidRDefault="000D2AA3">
    <w:pPr>
      <w:pStyle w:val="ad"/>
      <w:pBdr>
        <w:bottom w:val="single" w:sz="4" w:space="2" w:color="7F7F7F"/>
      </w:pBd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7ED8" w14:textId="77777777" w:rsidR="000D2AA3" w:rsidRDefault="00000000">
    <w:pPr>
      <w:pStyle w:val="ad"/>
      <w:pBdr>
        <w:bottom w:val="single" w:sz="4" w:space="2" w:color="7F7F7F"/>
      </w:pBdr>
      <w:jc w:val="center"/>
      <w:rPr>
        <w:lang w:eastAsia="zh-CN"/>
      </w:rPr>
    </w:pPr>
    <w:r>
      <w:rPr>
        <w:rFonts w:eastAsia="宋体"/>
        <w:sz w:val="18"/>
        <w:lang w:eastAsia="zh-CN"/>
      </w:rPr>
      <w:t>多手段无人集群通联技术软件</w:t>
    </w:r>
    <w:r>
      <w:rPr>
        <w:rFonts w:eastAsia="宋体"/>
        <w:sz w:val="18"/>
        <w:lang w:eastAsia="zh-CN"/>
      </w:rPr>
      <w:t>-</w:t>
    </w:r>
    <w:r>
      <w:rPr>
        <w:rFonts w:eastAsia="宋体"/>
        <w:sz w:val="18"/>
        <w:lang w:eastAsia="zh-CN"/>
      </w:rPr>
      <w:t>软件详细设计说明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9325E" w14:textId="77777777" w:rsidR="000D2AA3" w:rsidRDefault="00000000">
    <w:pPr>
      <w:pStyle w:val="ad"/>
      <w:pBdr>
        <w:bottom w:val="single" w:sz="4" w:space="2" w:color="7F7F7F"/>
      </w:pBdr>
      <w:jc w:val="center"/>
      <w:rPr>
        <w:lang w:eastAsia="zh-CN"/>
      </w:rPr>
    </w:pPr>
    <w:r>
      <w:rPr>
        <w:rFonts w:eastAsia="宋体"/>
        <w:sz w:val="18"/>
        <w:lang w:eastAsia="zh-CN"/>
      </w:rPr>
      <w:t>多手段无人集群通联技术软件</w:t>
    </w:r>
    <w:r>
      <w:rPr>
        <w:rFonts w:eastAsia="宋体"/>
        <w:sz w:val="18"/>
        <w:lang w:eastAsia="zh-CN"/>
      </w:rPr>
      <w:t>-</w:t>
    </w:r>
    <w:r>
      <w:rPr>
        <w:rFonts w:eastAsia="宋体"/>
        <w:sz w:val="18"/>
        <w:lang w:eastAsia="zh-CN"/>
      </w:rPr>
      <w:t>软件详细设计说明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2C0D1ABC"/>
    <w:multiLevelType w:val="hybridMultilevel"/>
    <w:tmpl w:val="8A80EEFA"/>
    <w:lvl w:ilvl="0" w:tplc="0B762CA2">
      <w:start w:val="1"/>
      <w:numFmt w:val="decimal"/>
      <w:lvlText w:val="%1."/>
      <w:lvlJc w:val="left"/>
      <w:pPr>
        <w:ind w:left="920" w:hanging="36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num w:numId="1" w16cid:durableId="1132291199">
    <w:abstractNumId w:val="1"/>
  </w:num>
  <w:num w:numId="2" w16cid:durableId="1113985447">
    <w:abstractNumId w:val="4"/>
  </w:num>
  <w:num w:numId="3" w16cid:durableId="2078358291">
    <w:abstractNumId w:val="5"/>
  </w:num>
  <w:num w:numId="4" w16cid:durableId="391079300">
    <w:abstractNumId w:val="2"/>
  </w:num>
  <w:num w:numId="5" w16cid:durableId="123889377">
    <w:abstractNumId w:val="0"/>
  </w:num>
  <w:num w:numId="6" w16cid:durableId="42145538">
    <w:abstractNumId w:val="3"/>
  </w:num>
  <w:num w:numId="7" w16cid:durableId="12458418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D16"/>
    <w:rsid w:val="000D2AA3"/>
    <w:rsid w:val="0015074B"/>
    <w:rsid w:val="001957D0"/>
    <w:rsid w:val="0029639D"/>
    <w:rsid w:val="002D3798"/>
    <w:rsid w:val="00326F90"/>
    <w:rsid w:val="00616920"/>
    <w:rsid w:val="00677961"/>
    <w:rsid w:val="00694555"/>
    <w:rsid w:val="00701EFB"/>
    <w:rsid w:val="007D5291"/>
    <w:rsid w:val="009872B9"/>
    <w:rsid w:val="00AA1D8D"/>
    <w:rsid w:val="00B47730"/>
    <w:rsid w:val="00CB0664"/>
    <w:rsid w:val="00DA4CC1"/>
    <w:rsid w:val="00F45DD8"/>
    <w:rsid w:val="00FC693F"/>
    <w:rsid w:val="0504479F"/>
    <w:rsid w:val="262739E9"/>
    <w:rsid w:val="44C86353"/>
    <w:rsid w:val="4BE1648C"/>
    <w:rsid w:val="5E08081F"/>
    <w:rsid w:val="6A6264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8EEEA5"/>
  <w14:defaultImageDpi w14:val="300"/>
  <w15:docId w15:val="{2571675B-0385-4529-9CD9-E593CAC11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qFormat="1"/>
    <w:lsdException w:name="Medium List 1 Accent 3" w:uiPriority="65"/>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60" w:lineRule="auto"/>
      <w:ind w:firstLine="560"/>
      <w:jc w:val="both"/>
    </w:pPr>
    <w:rPr>
      <w:rFonts w:ascii="Times New Roman" w:eastAsia="仿宋_GB2312" w:hAnsi="Times New Roman"/>
      <w:sz w:val="28"/>
      <w:szCs w:val="22"/>
      <w:lang w:eastAsia="en-US"/>
    </w:rPr>
  </w:style>
  <w:style w:type="paragraph" w:styleId="1">
    <w:name w:val="heading 1"/>
    <w:basedOn w:val="a1"/>
    <w:next w:val="a1"/>
    <w:link w:val="10"/>
    <w:uiPriority w:val="9"/>
    <w:qFormat/>
    <w:pPr>
      <w:keepNext/>
      <w:keepLines/>
      <w:spacing w:before="80" w:after="60" w:line="300" w:lineRule="auto"/>
      <w:ind w:firstLine="0"/>
      <w:outlineLvl w:val="0"/>
    </w:pPr>
    <w:rPr>
      <w:rFonts w:asciiTheme="majorHAnsi" w:eastAsiaTheme="majorEastAsia" w:hAnsiTheme="majorHAnsi" w:cstheme="majorBidi"/>
      <w:b/>
      <w:bCs/>
      <w:color w:val="000000"/>
      <w:sz w:val="36"/>
      <w:szCs w:val="28"/>
    </w:rPr>
  </w:style>
  <w:style w:type="paragraph" w:styleId="21">
    <w:name w:val="heading 2"/>
    <w:basedOn w:val="a1"/>
    <w:next w:val="a1"/>
    <w:link w:val="22"/>
    <w:uiPriority w:val="9"/>
    <w:unhideWhenUsed/>
    <w:qFormat/>
    <w:pPr>
      <w:keepNext/>
      <w:keepLines/>
      <w:spacing w:before="80" w:after="60" w:line="300" w:lineRule="auto"/>
      <w:ind w:firstLine="0"/>
      <w:outlineLvl w:val="1"/>
    </w:pPr>
    <w:rPr>
      <w:rFonts w:asciiTheme="majorHAnsi" w:eastAsiaTheme="majorEastAsia" w:hAnsiTheme="majorHAnsi" w:cstheme="majorBidi"/>
      <w:b/>
      <w:bCs/>
      <w:color w:val="000000"/>
      <w:sz w:val="32"/>
      <w:szCs w:val="26"/>
    </w:rPr>
  </w:style>
  <w:style w:type="paragraph" w:styleId="31">
    <w:name w:val="heading 3"/>
    <w:basedOn w:val="a1"/>
    <w:next w:val="a1"/>
    <w:link w:val="32"/>
    <w:uiPriority w:val="9"/>
    <w:unhideWhenUsed/>
    <w:qFormat/>
    <w:pPr>
      <w:keepNext/>
      <w:keepLines/>
      <w:spacing w:before="50" w:after="60" w:line="300" w:lineRule="auto"/>
      <w:ind w:firstLine="0"/>
      <w:outlineLvl w:val="2"/>
    </w:pPr>
    <w:rPr>
      <w:rFonts w:asciiTheme="majorHAnsi" w:eastAsiaTheme="majorEastAsia" w:hAnsiTheme="majorHAnsi" w:cstheme="majorBidi"/>
      <w:b/>
      <w:bCs/>
      <w:color w:val="000000"/>
      <w:sz w:val="30"/>
    </w:rPr>
  </w:style>
  <w:style w:type="paragraph" w:styleId="4">
    <w:name w:val="heading 4"/>
    <w:basedOn w:val="a1"/>
    <w:next w:val="a1"/>
    <w:link w:val="40"/>
    <w:uiPriority w:val="9"/>
    <w:semiHidden/>
    <w:unhideWhenUsed/>
    <w:qFormat/>
    <w:pPr>
      <w:keepNext/>
      <w:keepLines/>
      <w:spacing w:before="50" w:after="60" w:line="300" w:lineRule="auto"/>
      <w:ind w:firstLine="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pPr>
      <w:keepNext/>
      <w:keepLines/>
      <w:spacing w:before="50" w:after="60" w:line="300" w:lineRule="auto"/>
      <w:ind w:firstLine="0"/>
      <w:outlineLvl w:val="4"/>
    </w:pPr>
    <w:rPr>
      <w:rFonts w:asciiTheme="majorHAnsi" w:eastAsiaTheme="majorEastAsia" w:hAnsiTheme="majorHAnsi" w:cstheme="majorBidi"/>
      <w:b/>
      <w:color w:val="00000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before="80" w:after="80" w:line="240" w:lineRule="auto"/>
      <w:jc w:val="center"/>
    </w:pPr>
    <w:rPr>
      <w:rFonts w:eastAsia="黑体"/>
      <w:b/>
      <w:bCs/>
      <w:color w:val="000000"/>
      <w:sz w:val="24"/>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5">
    <w:name w:val="toc 5"/>
    <w:basedOn w:val="a1"/>
    <w:next w:val="a1"/>
    <w:uiPriority w:val="39"/>
    <w:semiHidden/>
    <w:unhideWhenUsed/>
    <w:pPr>
      <w:ind w:leftChars="800" w:left="1680"/>
    </w:pPr>
  </w:style>
  <w:style w:type="paragraph" w:styleId="TOC3">
    <w:name w:val="toc 3"/>
    <w:basedOn w:val="a1"/>
    <w:next w:val="a1"/>
    <w:uiPriority w:val="39"/>
    <w:semiHidden/>
    <w:unhideWhenUsed/>
    <w:pPr>
      <w:ind w:leftChars="400" w:left="840"/>
    </w:pPr>
  </w:style>
  <w:style w:type="paragraph" w:styleId="ab">
    <w:name w:val="footer"/>
    <w:basedOn w:val="a1"/>
    <w:link w:val="ac"/>
    <w:uiPriority w:val="99"/>
    <w:unhideWhenUsed/>
    <w:qFormat/>
    <w:pPr>
      <w:tabs>
        <w:tab w:val="center" w:pos="4680"/>
        <w:tab w:val="right" w:pos="9360"/>
      </w:tabs>
      <w:spacing w:line="240" w:lineRule="auto"/>
    </w:pPr>
  </w:style>
  <w:style w:type="paragraph" w:styleId="ad">
    <w:name w:val="header"/>
    <w:basedOn w:val="a1"/>
    <w:link w:val="ae"/>
    <w:uiPriority w:val="99"/>
    <w:unhideWhenUsed/>
    <w:qFormat/>
    <w:pPr>
      <w:tabs>
        <w:tab w:val="center" w:pos="4680"/>
        <w:tab w:val="right" w:pos="9360"/>
      </w:tabs>
      <w:spacing w:line="240" w:lineRule="auto"/>
    </w:pPr>
  </w:style>
  <w:style w:type="paragraph" w:styleId="TOC1">
    <w:name w:val="toc 1"/>
    <w:basedOn w:val="a1"/>
    <w:next w:val="a1"/>
    <w:uiPriority w:val="39"/>
    <w:semiHidden/>
    <w:unhideWhenUsed/>
  </w:style>
  <w:style w:type="paragraph" w:styleId="TOC4">
    <w:name w:val="toc 4"/>
    <w:basedOn w:val="a1"/>
    <w:next w:val="a1"/>
    <w:uiPriority w:val="39"/>
    <w:semiHidden/>
    <w:unhideWhenUsed/>
    <w:pPr>
      <w:ind w:leftChars="600" w:left="1260"/>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semiHidden/>
    <w:unhideWhenUsed/>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BodyNoIndent">
    <w:name w:val="Body No Indent"/>
    <w:qFormat/>
    <w:pPr>
      <w:spacing w:line="288" w:lineRule="auto"/>
    </w:pPr>
    <w:rPr>
      <w:rFonts w:ascii="Times New Roman" w:eastAsia="仿宋_GB2312" w:hAnsi="Times New Roman"/>
      <w:sz w:val="28"/>
      <w:szCs w:val="22"/>
      <w:lang w:eastAsia="en-US"/>
    </w:rPr>
  </w:style>
  <w:style w:type="paragraph" w:customStyle="1" w:styleId="TableText">
    <w:name w:val="Table Text"/>
    <w:qFormat/>
    <w:pPr>
      <w:spacing w:line="288" w:lineRule="auto"/>
    </w:pPr>
    <w:rPr>
      <w:rFonts w:ascii="Times New Roman" w:eastAsia="宋体" w:hAnsi="Times New Roman"/>
      <w:sz w:val="21"/>
      <w:szCs w:val="22"/>
      <w:lang w:eastAsia="en-US"/>
    </w:rPr>
  </w:style>
  <w:style w:type="paragraph" w:customStyle="1" w:styleId="TableHeader">
    <w:name w:val="Table Header"/>
    <w:qFormat/>
    <w:pPr>
      <w:spacing w:line="288" w:lineRule="auto"/>
    </w:pPr>
    <w:rPr>
      <w:rFonts w:ascii="Times New Roman" w:eastAsia="黑体" w:hAnsi="Times New Roman"/>
      <w:b/>
      <w:sz w:val="21"/>
      <w:szCs w:val="22"/>
      <w:lang w:eastAsia="en-US"/>
    </w:rPr>
  </w:style>
  <w:style w:type="paragraph" w:customStyle="1" w:styleId="CodeBlock">
    <w:name w:val="Code Block"/>
    <w:qFormat/>
    <w:pPr>
      <w:spacing w:line="288" w:lineRule="auto"/>
    </w:pPr>
    <w:rPr>
      <w:rFonts w:ascii="Consolas" w:eastAsia="Consolas" w:hAnsi="Consolas"/>
      <w:sz w:val="19"/>
      <w:szCs w:val="22"/>
      <w:lang w:eastAsia="en-US"/>
    </w:rPr>
  </w:style>
  <w:style w:type="paragraph" w:customStyle="1" w:styleId="RequirementLead">
    <w:name w:val="Requirement Lead"/>
    <w:qFormat/>
    <w:pPr>
      <w:spacing w:line="288" w:lineRule="auto"/>
    </w:pPr>
    <w:rPr>
      <w:rFonts w:ascii="Times New Roman" w:eastAsia="黑体" w:hAnsi="Times New Roman"/>
      <w:b/>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6.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78.png"/><Relationship Id="rId112" Type="http://schemas.openxmlformats.org/officeDocument/2006/relationships/image" Target="media/image101.png"/><Relationship Id="rId16" Type="http://schemas.openxmlformats.org/officeDocument/2006/relationships/image" Target="media/image7.png"/><Relationship Id="rId107" Type="http://schemas.openxmlformats.org/officeDocument/2006/relationships/image" Target="media/image96.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1.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2.png"/><Relationship Id="rId118" Type="http://schemas.openxmlformats.org/officeDocument/2006/relationships/header" Target="header3.xm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2.png"/><Relationship Id="rId108" Type="http://schemas.openxmlformats.org/officeDocument/2006/relationships/image" Target="media/image97.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3.png"/><Relationship Id="rId119" Type="http://schemas.openxmlformats.org/officeDocument/2006/relationships/footer" Target="footer3.xm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8.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footer" Target="footer2.xml"/><Relationship Id="rId110" Type="http://schemas.openxmlformats.org/officeDocument/2006/relationships/image" Target="media/image99.png"/><Relationship Id="rId115" Type="http://schemas.openxmlformats.org/officeDocument/2006/relationships/image" Target="media/image104.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5.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7.jpeg"/><Relationship Id="rId111" Type="http://schemas.openxmlformats.org/officeDocument/2006/relationships/image" Target="media/image100.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5.pn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200</Pages>
  <Words>55512</Words>
  <Characters>83268</Characters>
  <Application>Microsoft Office Word</Application>
  <DocSecurity>0</DocSecurity>
  <Lines>7569</Lines>
  <Paragraphs>8673</Paragraphs>
  <ScaleCrop>false</ScaleCrop>
  <Company/>
  <LinksUpToDate>false</LinksUpToDate>
  <CharactersWithSpaces>130107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多手段无人集群通联技术软件详细设计说明</dc:title>
  <dc:subject>修改完善版</dc:subject>
  <dc:creator>环中科技有限公司</dc:creator>
  <cp:keywords>无人机集群;通联仿真;AFSIM;软件文档</cp:keywords>
  <dc:description>generated by python-docx</dc:description>
  <cp:lastModifiedBy>e20448</cp:lastModifiedBy>
  <cp:revision>5</cp:revision>
  <dcterms:created xsi:type="dcterms:W3CDTF">2013-12-23T23:15:00Z</dcterms:created>
  <dcterms:modified xsi:type="dcterms:W3CDTF">2026-08-24T03:33:00Z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eyJoZGlkIjoiOTlhOWFlNzE2Y2RhZDlkMzVmNmIxNWI4NDEyNDk5MDkiLCJ1c2VySWQiOiI1NTE2NzYwMTUifQ==</vt:lpwstr>
  </property>
  <property fmtid="{D5CDD505-2E9C-101B-9397-08002B2CF9AE}" pid="3" name="KSOProductBuildVer">
    <vt:lpwstr>2052-12.1.0.28043</vt:lpwstr>
  </property>
  <property fmtid="{D5CDD505-2E9C-101B-9397-08002B2CF9AE}" pid="4" name="ICV">
    <vt:lpwstr>79DD0D083EF34C719680313A8D17E297_12</vt:lpwstr>
  </property>
</Properties>
</file>